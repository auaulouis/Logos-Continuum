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477C1A" w14:textId="77777777" w:rsidR="00F2651E" w:rsidRPr="008A14AB" w:rsidRDefault="00F2651E" w:rsidP="00F2651E">
      <w:pPr>
        <w:pStyle w:val="Heading1"/>
      </w:pPr>
      <w:r w:rsidRPr="008A14AB">
        <w:t>Neg</w:t>
      </w:r>
    </w:p>
    <w:p w14:paraId="346F242C" w14:textId="77777777" w:rsidR="00BE5FE4" w:rsidRPr="008A14AB" w:rsidRDefault="00BE5FE4" w:rsidP="00BE5FE4">
      <w:pPr>
        <w:pStyle w:val="Heading3"/>
      </w:pPr>
      <w:r w:rsidRPr="008A14AB">
        <w:t xml:space="preserve">1nc- </w:t>
      </w:r>
      <w:proofErr w:type="spellStart"/>
      <w:r w:rsidRPr="008A14AB">
        <w:t>heg</w:t>
      </w:r>
      <w:proofErr w:type="spellEnd"/>
    </w:p>
    <w:p w14:paraId="26CB7FAE" w14:textId="77777777" w:rsidR="00BE5FE4" w:rsidRPr="008A14AB" w:rsidRDefault="00BE5FE4" w:rsidP="00BE5FE4">
      <w:pPr>
        <w:pStyle w:val="Heading4"/>
        <w:rPr>
          <w:rFonts w:cs="Times New Roman"/>
        </w:rPr>
      </w:pPr>
      <w:r w:rsidRPr="008A14AB">
        <w:t xml:space="preserve">No Saudi </w:t>
      </w:r>
      <w:proofErr w:type="spellStart"/>
      <w:r w:rsidRPr="008A14AB">
        <w:t>prolif</w:t>
      </w:r>
      <w:proofErr w:type="spellEnd"/>
      <w:r w:rsidRPr="008A14AB">
        <w:t xml:space="preserve"> now – they’ll sign a CSA, but increased tensions could flip that</w:t>
      </w:r>
    </w:p>
    <w:p w14:paraId="67EE0BED" w14:textId="77777777" w:rsidR="00BE5FE4" w:rsidRPr="008A14AB" w:rsidRDefault="00BE5FE4" w:rsidP="00BE5FE4">
      <w:pPr>
        <w:shd w:val="clear" w:color="auto" w:fill="FFFFFF"/>
        <w:spacing w:line="235" w:lineRule="atLeast"/>
        <w:rPr>
          <w:color w:val="222222"/>
        </w:rPr>
      </w:pPr>
      <w:proofErr w:type="spellStart"/>
      <w:r w:rsidRPr="008A14AB">
        <w:rPr>
          <w:rStyle w:val="Style13ptBold"/>
        </w:rPr>
        <w:t>Ammane</w:t>
      </w:r>
      <w:proofErr w:type="spellEnd"/>
      <w:r w:rsidRPr="008A14AB">
        <w:rPr>
          <w:rStyle w:val="m7064253533838308983gmail-style13ptbold"/>
          <w:b/>
          <w:bCs/>
          <w:color w:val="222222"/>
          <w:sz w:val="26"/>
          <w:szCs w:val="26"/>
        </w:rPr>
        <w:t xml:space="preserve"> 2019</w:t>
      </w:r>
    </w:p>
    <w:p w14:paraId="324C7B82" w14:textId="77777777" w:rsidR="00BE5FE4" w:rsidRPr="008A14AB" w:rsidRDefault="00BE5FE4" w:rsidP="00BE5FE4">
      <w:pPr>
        <w:shd w:val="clear" w:color="auto" w:fill="FFFFFF"/>
        <w:spacing w:line="235" w:lineRule="atLeast"/>
        <w:rPr>
          <w:color w:val="222222"/>
        </w:rPr>
      </w:pPr>
      <w:r w:rsidRPr="008A14AB">
        <w:rPr>
          <w:color w:val="222222"/>
          <w:sz w:val="18"/>
          <w:szCs w:val="18"/>
        </w:rPr>
        <w:t>[Basel, Program Editor at NAOC. He completed a Bachelor’s degree of Arts in Political Science and Economics at the University of Toronto and a Master’s of Arts degree in Globalization Studies at McMaster University. He is a Research Fellow at the Council on International Policy where he authored a number of global-security-related pieces, “Does the New Saudi Reactor Justify Proliferation Fears?”, </w:t>
      </w:r>
      <w:hyperlink r:id="rId6" w:tgtFrame="_blank" w:history="1">
        <w:r w:rsidRPr="008A14AB">
          <w:rPr>
            <w:rStyle w:val="Hyperlink"/>
            <w:color w:val="1155CC"/>
            <w:sz w:val="18"/>
            <w:szCs w:val="18"/>
          </w:rPr>
          <w:t>http://natoassociation.ca/does-the-new-saudi-reactor-justify-proliferation-fears/</w:t>
        </w:r>
      </w:hyperlink>
      <w:r w:rsidRPr="008A14AB">
        <w:rPr>
          <w:color w:val="222222"/>
          <w:sz w:val="18"/>
          <w:szCs w:val="18"/>
        </w:rPr>
        <w:t>]</w:t>
      </w:r>
    </w:p>
    <w:p w14:paraId="3B2B0018" w14:textId="77777777" w:rsidR="00BE5FE4" w:rsidRPr="008A14AB" w:rsidRDefault="00BE5FE4" w:rsidP="00BE5FE4">
      <w:pPr>
        <w:shd w:val="clear" w:color="auto" w:fill="FFFFFF"/>
        <w:spacing w:line="235" w:lineRule="atLeast"/>
        <w:rPr>
          <w:color w:val="222222"/>
        </w:rPr>
      </w:pPr>
      <w:r w:rsidRPr="008A14AB">
        <w:rPr>
          <w:color w:val="222222"/>
          <w:sz w:val="16"/>
          <w:szCs w:val="16"/>
        </w:rPr>
        <w:t>Notwithstanding the pessimistic assessment above, there are is a case to be made that the </w:t>
      </w:r>
      <w:r w:rsidRPr="008A14AB">
        <w:rPr>
          <w:rStyle w:val="m7064253533838308983gmail-styleunderline"/>
          <w:b/>
          <w:bCs/>
          <w:color w:val="222222"/>
          <w:u w:val="single"/>
        </w:rPr>
        <w:t>proliferation fears should not be overblown</w:t>
      </w:r>
      <w:r w:rsidRPr="008A14AB">
        <w:rPr>
          <w:color w:val="222222"/>
          <w:sz w:val="16"/>
          <w:szCs w:val="16"/>
        </w:rPr>
        <w:t>. To begin with, </w:t>
      </w:r>
      <w:r w:rsidRPr="008A14AB">
        <w:rPr>
          <w:rStyle w:val="m7064253533838308983gmail-styleunderline"/>
          <w:b/>
          <w:bCs/>
          <w:color w:val="222222"/>
          <w:u w:val="single"/>
        </w:rPr>
        <w:t>the reactor’s minuscule size and limited capacity cannot possibly be construed as evidence of a nascent weapons-grade capability</w:t>
      </w:r>
      <w:r w:rsidRPr="008A14AB">
        <w:rPr>
          <w:color w:val="222222"/>
          <w:sz w:val="16"/>
          <w:szCs w:val="16"/>
        </w:rPr>
        <w:t>. And to help allay proliferation fears, Robert Kelley, a US Department of Energy veteran, expressed confidence that </w:t>
      </w:r>
      <w:r w:rsidRPr="008A14AB">
        <w:rPr>
          <w:rStyle w:val="m7064253533838308983gmail-styleunderline"/>
          <w:b/>
          <w:bCs/>
          <w:color w:val="222222"/>
          <w:u w:val="single"/>
        </w:rPr>
        <w:t>INVAP, the Argentine company assisting with reactor construction, would not supply the Saudis with fuel until they have signed a</w:t>
      </w:r>
      <w:r w:rsidRPr="008A14AB">
        <w:rPr>
          <w:color w:val="222222"/>
          <w:sz w:val="16"/>
          <w:szCs w:val="16"/>
        </w:rPr>
        <w:t> Comprehensive Safeguards Agreement (</w:t>
      </w:r>
      <w:r w:rsidRPr="008A14AB">
        <w:rPr>
          <w:rStyle w:val="m7064253533838308983gmail-styleunderline"/>
          <w:b/>
          <w:bCs/>
          <w:color w:val="222222"/>
          <w:u w:val="single"/>
        </w:rPr>
        <w:t>CSA</w:t>
      </w:r>
      <w:r w:rsidRPr="008A14AB">
        <w:rPr>
          <w:color w:val="222222"/>
          <w:sz w:val="16"/>
          <w:szCs w:val="16"/>
        </w:rPr>
        <w:t>) that is not restricted by the Small Quantities Protocol. In addition, </w:t>
      </w:r>
      <w:r w:rsidRPr="008A14AB">
        <w:rPr>
          <w:rStyle w:val="m7064253533838308983gmail-styleunderline"/>
          <w:b/>
          <w:bCs/>
          <w:color w:val="222222"/>
          <w:u w:val="single"/>
        </w:rPr>
        <w:t>the Saudi government has not displayed any overt objection to taking that step</w:t>
      </w:r>
      <w:r w:rsidRPr="008A14AB">
        <w:rPr>
          <w:rStyle w:val="m7064253533838308983gmail-styleunderline"/>
          <w:b/>
          <w:bCs/>
          <w:color w:val="222222"/>
        </w:rPr>
        <w:t>,</w:t>
      </w:r>
      <w:r w:rsidRPr="008A14AB">
        <w:rPr>
          <w:color w:val="222222"/>
          <w:sz w:val="16"/>
          <w:szCs w:val="16"/>
        </w:rPr>
        <w:t> in the wake of IAEA encouragement for it to allow the agency access to its facilities under a CSA unhindered by the Small Quantities Protocol (SQP). In conclusion, </w:t>
      </w:r>
      <w:r w:rsidRPr="008A14AB">
        <w:rPr>
          <w:rStyle w:val="m7064253533838308983gmail-styleunderline"/>
          <w:b/>
          <w:bCs/>
          <w:color w:val="222222"/>
          <w:u w:val="single"/>
        </w:rPr>
        <w:t>Saudi Arabia</w:t>
      </w:r>
      <w:r w:rsidRPr="008A14AB">
        <w:rPr>
          <w:color w:val="222222"/>
          <w:sz w:val="16"/>
          <w:szCs w:val="16"/>
        </w:rPr>
        <w:t> is one of many nations that have </w:t>
      </w:r>
      <w:r w:rsidRPr="008A14AB">
        <w:rPr>
          <w:rStyle w:val="m7064253533838308983gmail-styleunderline"/>
          <w:b/>
          <w:bCs/>
          <w:color w:val="222222"/>
          <w:u w:val="single"/>
        </w:rPr>
        <w:t>declared</w:t>
      </w:r>
      <w:r w:rsidRPr="008A14AB">
        <w:rPr>
          <w:color w:val="222222"/>
          <w:sz w:val="16"/>
          <w:szCs w:val="16"/>
        </w:rPr>
        <w:t> their </w:t>
      </w:r>
      <w:r w:rsidRPr="008A14AB">
        <w:rPr>
          <w:rStyle w:val="m7064253533838308983gmail-styleunderline"/>
          <w:b/>
          <w:bCs/>
          <w:color w:val="222222"/>
          <w:u w:val="single"/>
        </w:rPr>
        <w:t>interest in nuclear power</w:t>
      </w:r>
      <w:r w:rsidRPr="008A14AB">
        <w:rPr>
          <w:color w:val="222222"/>
          <w:sz w:val="16"/>
          <w:szCs w:val="16"/>
        </w:rPr>
        <w:t>, something they are entitled to under the Non-proliferation Treaty. </w:t>
      </w:r>
      <w:r w:rsidRPr="008A14AB">
        <w:rPr>
          <w:rStyle w:val="m7064253533838308983gmail-styleunderline"/>
          <w:b/>
          <w:bCs/>
          <w:color w:val="222222"/>
          <w:u w:val="single"/>
        </w:rPr>
        <w:t>Its position as a regional power locked in geopolitical competition with a rival</w:t>
      </w:r>
      <w:r w:rsidRPr="008A14AB">
        <w:rPr>
          <w:color w:val="222222"/>
          <w:sz w:val="16"/>
          <w:szCs w:val="16"/>
        </w:rPr>
        <w:t> suspected to attempting to go nuclear as well </w:t>
      </w:r>
      <w:r w:rsidRPr="008A14AB">
        <w:rPr>
          <w:rStyle w:val="m7064253533838308983gmail-styleunderline"/>
          <w:b/>
          <w:bCs/>
          <w:color w:val="222222"/>
          <w:u w:val="single"/>
        </w:rPr>
        <w:t>as the increasing pressure on the international non-proliferation order justifies increased attention</w:t>
      </w:r>
      <w:r w:rsidRPr="008A14AB">
        <w:rPr>
          <w:rStyle w:val="m7064253533838308983gmail-styleunderline"/>
          <w:b/>
          <w:bCs/>
          <w:color w:val="222222"/>
        </w:rPr>
        <w:t> </w:t>
      </w:r>
      <w:r w:rsidRPr="008A14AB">
        <w:rPr>
          <w:color w:val="222222"/>
          <w:sz w:val="16"/>
          <w:szCs w:val="16"/>
        </w:rPr>
        <w:t>to that country.</w:t>
      </w:r>
    </w:p>
    <w:p w14:paraId="7BAF78B3" w14:textId="77777777" w:rsidR="00BE5FE4" w:rsidRPr="008A14AB" w:rsidRDefault="00BE5FE4" w:rsidP="00BE5FE4">
      <w:pPr>
        <w:pStyle w:val="Heading4"/>
      </w:pPr>
      <w:r w:rsidRPr="008A14AB">
        <w:t xml:space="preserve">US security guarantees prevent Saudi </w:t>
      </w:r>
      <w:proofErr w:type="spellStart"/>
      <w:r w:rsidRPr="008A14AB">
        <w:t>prolif</w:t>
      </w:r>
      <w:proofErr w:type="spellEnd"/>
      <w:r w:rsidRPr="008A14AB">
        <w:t xml:space="preserve"> – arms sales are key</w:t>
      </w:r>
    </w:p>
    <w:p w14:paraId="15B65F05" w14:textId="77777777" w:rsidR="00BE5FE4" w:rsidRPr="008A14AB" w:rsidRDefault="00BE5FE4" w:rsidP="00BE5FE4">
      <w:pPr>
        <w:shd w:val="clear" w:color="auto" w:fill="FFFFFF"/>
        <w:spacing w:line="235" w:lineRule="atLeast"/>
        <w:rPr>
          <w:rStyle w:val="Style13ptBold"/>
        </w:rPr>
      </w:pPr>
      <w:r w:rsidRPr="008A14AB">
        <w:rPr>
          <w:rStyle w:val="m7064253533838308983gmail-style13ptbold"/>
          <w:b/>
          <w:bCs/>
          <w:color w:val="222222"/>
          <w:sz w:val="26"/>
          <w:szCs w:val="26"/>
        </w:rPr>
        <w:t>Stein 2014</w:t>
      </w:r>
    </w:p>
    <w:p w14:paraId="1067FD30" w14:textId="77777777" w:rsidR="00BE5FE4" w:rsidRPr="008A14AB" w:rsidRDefault="00BE5FE4" w:rsidP="00BE5FE4">
      <w:pPr>
        <w:shd w:val="clear" w:color="auto" w:fill="FFFFFF"/>
        <w:spacing w:line="235" w:lineRule="atLeast"/>
        <w:rPr>
          <w:color w:val="222222"/>
        </w:rPr>
      </w:pPr>
      <w:r w:rsidRPr="008A14AB">
        <w:rPr>
          <w:color w:val="222222"/>
          <w:sz w:val="16"/>
          <w:szCs w:val="16"/>
        </w:rPr>
        <w:t>[Aaron, The National Interest, “Brandishing the American Sword in the Gulf”, </w:t>
      </w:r>
      <w:hyperlink r:id="rId7" w:tgtFrame="_blank" w:history="1">
        <w:r w:rsidRPr="008A14AB">
          <w:rPr>
            <w:rStyle w:val="Hyperlink"/>
            <w:color w:val="1155CC"/>
            <w:sz w:val="16"/>
            <w:szCs w:val="16"/>
          </w:rPr>
          <w:t>https://nationalinterest.org/commentary/brandishing-the-american-sword-the-gulf-10152</w:t>
        </w:r>
      </w:hyperlink>
      <w:r w:rsidRPr="008A14AB">
        <w:rPr>
          <w:color w:val="222222"/>
          <w:sz w:val="16"/>
          <w:szCs w:val="16"/>
        </w:rPr>
        <w:t>]</w:t>
      </w:r>
    </w:p>
    <w:p w14:paraId="0068E106" w14:textId="77777777" w:rsidR="00BE5FE4" w:rsidRPr="008A14AB" w:rsidRDefault="00BE5FE4" w:rsidP="00BE5FE4">
      <w:pPr>
        <w:shd w:val="clear" w:color="auto" w:fill="FFFFFF"/>
        <w:spacing w:line="235" w:lineRule="atLeast"/>
        <w:rPr>
          <w:color w:val="222222"/>
          <w:sz w:val="16"/>
          <w:szCs w:val="16"/>
        </w:rPr>
      </w:pPr>
      <w:r w:rsidRPr="008A14AB">
        <w:rPr>
          <w:color w:val="222222"/>
          <w:sz w:val="16"/>
          <w:szCs w:val="16"/>
        </w:rPr>
        <w:t>American </w:t>
      </w:r>
      <w:r w:rsidRPr="008A14AB">
        <w:rPr>
          <w:rStyle w:val="m7064253533838308983gmail-styleunderline"/>
          <w:b/>
          <w:bCs/>
          <w:color w:val="222222"/>
          <w:u w:val="single"/>
        </w:rPr>
        <w:t>policymakers fear</w:t>
      </w:r>
      <w:r w:rsidRPr="008A14AB">
        <w:rPr>
          <w:rStyle w:val="m7064253533838308983gmail-styleunderline"/>
          <w:b/>
          <w:bCs/>
          <w:color w:val="222222"/>
        </w:rPr>
        <w:t> </w:t>
      </w:r>
      <w:r w:rsidRPr="008A14AB">
        <w:rPr>
          <w:color w:val="222222"/>
          <w:sz w:val="16"/>
          <w:szCs w:val="16"/>
        </w:rPr>
        <w:t>that </w:t>
      </w:r>
      <w:r w:rsidRPr="008A14AB">
        <w:rPr>
          <w:rStyle w:val="m7064253533838308983gmail-styleunderline"/>
          <w:b/>
          <w:bCs/>
          <w:color w:val="222222"/>
          <w:u w:val="single"/>
        </w:rPr>
        <w:t>Iran’s nuclear program will prompt</w:t>
      </w:r>
      <w:r w:rsidRPr="008A14AB">
        <w:rPr>
          <w:color w:val="222222"/>
          <w:sz w:val="16"/>
          <w:szCs w:val="16"/>
        </w:rPr>
        <w:t> other states in </w:t>
      </w:r>
      <w:r w:rsidRPr="008A14AB">
        <w:rPr>
          <w:rStyle w:val="m7064253533838308983gmail-styleunderline"/>
          <w:b/>
          <w:bCs/>
          <w:color w:val="222222"/>
          <w:u w:val="single"/>
        </w:rPr>
        <w:t>the region to pursue dual-use technology</w:t>
      </w:r>
      <w:r w:rsidRPr="008A14AB">
        <w:rPr>
          <w:color w:val="222222"/>
          <w:sz w:val="16"/>
          <w:szCs w:val="16"/>
        </w:rPr>
        <w:t> that could be used </w:t>
      </w:r>
      <w:r w:rsidRPr="008A14AB">
        <w:rPr>
          <w:rStyle w:val="m7064253533838308983gmail-styleunderline"/>
          <w:b/>
          <w:bCs/>
          <w:color w:val="222222"/>
          <w:u w:val="single"/>
        </w:rPr>
        <w:t>to develop</w:t>
      </w:r>
      <w:r w:rsidRPr="008A14AB">
        <w:rPr>
          <w:color w:val="222222"/>
          <w:sz w:val="16"/>
          <w:szCs w:val="16"/>
          <w:u w:val="single"/>
        </w:rPr>
        <w:t> </w:t>
      </w:r>
      <w:r w:rsidRPr="008A14AB">
        <w:rPr>
          <w:rStyle w:val="m7064253533838308983gmail-styleunderline"/>
          <w:b/>
          <w:bCs/>
          <w:color w:val="222222"/>
          <w:u w:val="single"/>
        </w:rPr>
        <w:t>nuclear weapons</w:t>
      </w:r>
      <w:r w:rsidRPr="008A14AB">
        <w:rPr>
          <w:color w:val="222222"/>
          <w:sz w:val="16"/>
          <w:szCs w:val="16"/>
        </w:rPr>
        <w:t>. Those fears are misplaced. Turkey and Jordan have both opted for unique financing models for their nuclear-power stations, which all but rules out the possibility of clandestine nuclear-weapons development. The United Arab Emirates has foresworn enrichment and reprocessing. Egypt has hinted that it may relaunch its nuclear program, but there is absolutely no evidence that it has taken steps to rectify the issues that have prevented its procurement of reactors in the past. </w:t>
      </w:r>
      <w:r w:rsidRPr="008A14AB">
        <w:rPr>
          <w:rStyle w:val="m7064253533838308983gmail-styleunderline"/>
          <w:b/>
          <w:bCs/>
          <w:color w:val="222222"/>
          <w:u w:val="single"/>
        </w:rPr>
        <w:t xml:space="preserve">Saudi Arabia has indicated that it might acquire a nuclear weapon, but its nuclear power </w:t>
      </w:r>
      <w:proofErr w:type="spellStart"/>
      <w:r w:rsidRPr="008A14AB">
        <w:rPr>
          <w:rStyle w:val="m7064253533838308983gmail-styleunderline"/>
          <w:b/>
          <w:bCs/>
          <w:color w:val="222222"/>
          <w:u w:val="single"/>
        </w:rPr>
        <w:t>plans</w:t>
      </w:r>
      <w:proofErr w:type="spellEnd"/>
      <w:r w:rsidRPr="008A14AB">
        <w:rPr>
          <w:rStyle w:val="m7064253533838308983gmail-styleunderline"/>
          <w:b/>
          <w:bCs/>
          <w:color w:val="222222"/>
          <w:u w:val="single"/>
        </w:rPr>
        <w:t xml:space="preserve"> remain on the drawing board, and there are serious questions about whether or not the Kingdom has the capacity to indigenously design, develop, and then deploy nuclear weapons. Barring any radical shift from the current status quo, the United States will continue to have to provide its regional allies with nuclear assurances. Yet, the dynamics in the region present a unique challenge to security planners</w:t>
      </w:r>
      <w:r w:rsidRPr="008A14AB">
        <w:rPr>
          <w:color w:val="222222"/>
          <w:sz w:val="16"/>
          <w:szCs w:val="16"/>
        </w:rPr>
        <w:t> that may be tempted to replicate American practice in South Korea. In the Korean context, the Obama Administration has paired the continued deployment of ground troops, with a “playbook” of scripted military responses designed to demonstrate American resolve to use whatever means necessary to defend Seoul. The plan hinges on publicizing U.S. military deployments to the region, including the round-the-world flight of B-2 bombers outfitted with dummy bombs that were dropped on a South Korean test range. While the United States does station air and naval assets in the Middle East—most notably in Bahrain—it is forced to keep the presence of its military assets under wraps, or otherwise risk inflaming anti-American sentiment. In the Middle East, the United States does not and will not have the luxury of resorting to high-profile military exercises and simulated nuclear-strike missions to reassure the Arab states. A different approach is needed. </w:t>
      </w:r>
      <w:r w:rsidRPr="008A14AB">
        <w:rPr>
          <w:rStyle w:val="m7064253533838308983gmail-styleunderline"/>
          <w:b/>
          <w:bCs/>
          <w:color w:val="222222"/>
          <w:u w:val="single"/>
        </w:rPr>
        <w:t xml:space="preserve">In the past, the United States has sought to reassure its allies with massive arms sales, designed to ensure that the Arab states retain a technological military advantage vis-à-vis the more numerous Iranian military. The United States has also emphasized that the GCC purchase missile-defense systems, which are designed to be interoperable with U.S. missile-defense systems based in the region. The missile defense architecture is intended to defend against Iranian ballistic missiles, while also reassuring the Gulf allies of the viability of the U.S. commitment to come to their </w:t>
      </w:r>
      <w:proofErr w:type="spellStart"/>
      <w:r w:rsidRPr="008A14AB">
        <w:rPr>
          <w:rStyle w:val="m7064253533838308983gmail-styleunderline"/>
          <w:b/>
          <w:bCs/>
          <w:color w:val="222222"/>
          <w:u w:val="single"/>
        </w:rPr>
        <w:t>defense</w:t>
      </w:r>
      <w:r w:rsidRPr="008A14AB">
        <w:rPr>
          <w:rStyle w:val="m7064253533838308983gmail-styleunderline"/>
          <w:b/>
          <w:bCs/>
          <w:color w:val="222222"/>
        </w:rPr>
        <w:t>.</w:t>
      </w:r>
      <w:r w:rsidRPr="008A14AB">
        <w:rPr>
          <w:color w:val="222222"/>
          <w:sz w:val="16"/>
          <w:szCs w:val="16"/>
        </w:rPr>
        <w:t>This</w:t>
      </w:r>
      <w:proofErr w:type="spellEnd"/>
      <w:r w:rsidRPr="008A14AB">
        <w:rPr>
          <w:color w:val="222222"/>
          <w:sz w:val="16"/>
          <w:szCs w:val="16"/>
        </w:rPr>
        <w:t xml:space="preserve"> strategy has some notable drawbacks. The pairing of precision-strike cruise missiles with capable missile defenses incentivizes Iran to build more ballistic missiles, so as to negate the GCC states’ technological military edge. This, in turn, creates the need for enhanced missile defenses and greater precision strike. Thus, the two sides could find themselves locked in a conventional-arms race that only helps further destabilize the region. Absent a credible nuclear guarantee, the United States may be faced with an escalating conventional arms build-up, fueled by concerns that Iran’s small enrichment program could still be used as the basis for a nuclear weapons program. The situation necessitates the crafting of a policy using a mixture of conventional weapons and the nuclear forces in the triad—intercontinental Ballistic Missiles (ICBMs), submarine Launched Ballistic Missiles (SLBMs) and heavy bombers—to simultaneously reassure GCC allies and deter Iran. In the past, the United States opted to reassure wary allies of its commitment to use nuclear weapons with port visits made by ballistic missile submarines. The political situation in the Middle East, however, would appear to preclude such an option. The United States would have to dedicate significant forces to protect its ballistic missile submarines, or otherwise risk terrorists trying to target the sub in a similar manner to that of the USS Cole. Moreover, for many leaders in the Gulf, SSBN visits could be deemed too risky, lest such overt display of American military hardware spark massive anti-American demonstrations, or empower groups that abide by a religious ideology similar to that of Al Qaeda. Absent these options, the two sides could opt to increase consultations about nuclear war planning, in much the same way the United States and Japan cooperated on the drafting of the 2010 Strategic Posture Review. The United States could also teach courses in deterrence at the recently established Gulf Academy for Strategic and Security Studies in the UAE. More broadly, </w:t>
      </w:r>
      <w:r w:rsidRPr="008A14AB">
        <w:rPr>
          <w:rStyle w:val="m7064253533838308983gmail-styleunderline"/>
          <w:b/>
          <w:bCs/>
          <w:color w:val="222222"/>
          <w:u w:val="single"/>
        </w:rPr>
        <w:t>the crux of the U.S.-GCC relationship will continue to hinge on the President’s ability to convince his/her GCC counterpart of the viability of the American security guarantee</w:t>
      </w:r>
      <w:r w:rsidRPr="008A14AB">
        <w:rPr>
          <w:rStyle w:val="m7064253533838308983gmail-styleunderline"/>
          <w:b/>
          <w:bCs/>
          <w:color w:val="222222"/>
        </w:rPr>
        <w:t>.</w:t>
      </w:r>
      <w:r w:rsidRPr="008A14AB">
        <w:rPr>
          <w:color w:val="222222"/>
          <w:sz w:val="16"/>
          <w:szCs w:val="16"/>
        </w:rPr>
        <w:t> The United States faced a similar quandary during the Cold War. European allies openly worried about Washington’s commitment to use nuclear weapons against the Soviet Union, lest such action lead to a Russian strike on the U.S. homeland. To assuage these fears, the U.S., beginning in the 1950s, opted to deploy nuclear weapons in NATO countries and eventually resulted in the inclusion of the Allies in NATO nuclear-war planning. The United States will not deploy nuclear weapons in the Middle East. The </w:t>
      </w:r>
      <w:r w:rsidRPr="008A14AB">
        <w:rPr>
          <w:rStyle w:val="m7064253533838308983gmail-styleunderline"/>
          <w:b/>
          <w:bCs/>
          <w:color w:val="222222"/>
          <w:u w:val="single"/>
        </w:rPr>
        <w:t>assurance</w:t>
      </w:r>
      <w:r w:rsidRPr="008A14AB">
        <w:rPr>
          <w:color w:val="222222"/>
          <w:sz w:val="16"/>
          <w:szCs w:val="16"/>
        </w:rPr>
        <w:t>, therefore, </w:t>
      </w:r>
      <w:r w:rsidRPr="008A14AB">
        <w:rPr>
          <w:rStyle w:val="m7064253533838308983gmail-styleunderline"/>
          <w:b/>
          <w:bCs/>
          <w:color w:val="222222"/>
          <w:u w:val="single"/>
        </w:rPr>
        <w:t>will have to be based on conventional weapons, backed by an ironclad presidential guarantee of the United States’ willingness to use whatever means necessary to protect its Gulf allies. This will require the U.S. President to continue to prioritize its relationship with the GCC’s leadership</w:t>
      </w:r>
      <w:r w:rsidRPr="008A14AB">
        <w:rPr>
          <w:color w:val="222222"/>
          <w:sz w:val="16"/>
          <w:szCs w:val="16"/>
        </w:rPr>
        <w:t>. The United States, therefore, has a perverse incentive to retain the regional status quo, even though the current situation fails to adhere to the promotion of democracy worldwide. And, more broadly, it casts doubt on the notion that the United States will abandon the Middle East, as it seeks to dedicate more resources to Asia</w:t>
      </w:r>
      <w:r w:rsidRPr="008A14AB">
        <w:rPr>
          <w:rStyle w:val="m7064253533838308983gmail-styleunderline"/>
          <w:b/>
          <w:bCs/>
          <w:color w:val="222222"/>
        </w:rPr>
        <w:t xml:space="preserve">. </w:t>
      </w:r>
      <w:r w:rsidRPr="008A14AB">
        <w:rPr>
          <w:rStyle w:val="m7064253533838308983gmail-styleunderline"/>
          <w:b/>
          <w:bCs/>
          <w:color w:val="222222"/>
          <w:u w:val="single"/>
        </w:rPr>
        <w:t>Regardless of the outcome of the current talks with Iran, the U.S. will retain a strong incentive to engage with its Arab allies on deterrence and nuclear related issues.</w:t>
      </w:r>
      <w:r w:rsidRPr="008A14AB">
        <w:rPr>
          <w:color w:val="222222"/>
          <w:sz w:val="16"/>
          <w:szCs w:val="16"/>
        </w:rPr>
        <w:t xml:space="preserve"> The time for debate about a future Iranian enrichment program has now passed. The United States must now begin to craft a strategy to reassure very skeptical allies. It </w:t>
      </w:r>
      <w:proofErr w:type="spellStart"/>
      <w:r w:rsidRPr="008A14AB">
        <w:rPr>
          <w:color w:val="222222"/>
          <w:sz w:val="16"/>
          <w:szCs w:val="16"/>
        </w:rPr>
        <w:t>wont</w:t>
      </w:r>
      <w:proofErr w:type="spellEnd"/>
      <w:r w:rsidRPr="008A14AB">
        <w:rPr>
          <w:color w:val="222222"/>
          <w:sz w:val="16"/>
          <w:szCs w:val="16"/>
        </w:rPr>
        <w:t xml:space="preserve"> be easy.</w:t>
      </w:r>
    </w:p>
    <w:p w14:paraId="528D5AB3" w14:textId="77777777" w:rsidR="00BE5FE4" w:rsidRPr="008A14AB" w:rsidRDefault="00BE5FE4" w:rsidP="00BE5FE4">
      <w:pPr>
        <w:pStyle w:val="Heading4"/>
        <w:rPr>
          <w:rStyle w:val="Style13ptBold"/>
        </w:rPr>
      </w:pPr>
      <w:r w:rsidRPr="008A14AB">
        <w:rPr>
          <w:rStyle w:val="Style13ptBold"/>
        </w:rPr>
        <w:t xml:space="preserve">That means they turn away from the US over foreign policy </w:t>
      </w:r>
    </w:p>
    <w:p w14:paraId="13DD75B9" w14:textId="77777777" w:rsidR="00BE5FE4" w:rsidRPr="008A14AB" w:rsidRDefault="00BE5FE4" w:rsidP="00BE5FE4">
      <w:r w:rsidRPr="008A14AB">
        <w:rPr>
          <w:rStyle w:val="Style13ptBold"/>
        </w:rPr>
        <w:t>Rounds 19</w:t>
      </w:r>
      <w:r w:rsidRPr="008A14AB">
        <w:t xml:space="preserve"> (Ray Rounds- .S. Air Force F-15E pilot and a Ph.D. candidate at Georgetown University in International Relations, 4-16-2019, "The Case Against Arms Embargos, Even for Saudi Arabia," War on the Rocks, </w:t>
      </w:r>
      <w:hyperlink r:id="rId8" w:history="1">
        <w:r w:rsidRPr="008A14AB">
          <w:rPr>
            <w:rStyle w:val="Hyperlink"/>
          </w:rPr>
          <w:t>https://warontherocks.com/2019/04/the-case-against-arms-embargos-even-for-saudi-arabia/</w:t>
        </w:r>
      </w:hyperlink>
      <w:r w:rsidRPr="008A14AB">
        <w:t>) RK</w:t>
      </w:r>
    </w:p>
    <w:p w14:paraId="31FA0343" w14:textId="77777777" w:rsidR="00BE5FE4" w:rsidRPr="008A14AB" w:rsidRDefault="00BE5FE4" w:rsidP="00BE5FE4">
      <w:pPr>
        <w:rPr>
          <w:sz w:val="12"/>
        </w:rPr>
      </w:pPr>
      <w:r w:rsidRPr="008A14AB">
        <w:rPr>
          <w:sz w:val="12"/>
        </w:rPr>
        <w:t xml:space="preserve">Sometimes It’s Not Dollars, But Sense As </w:t>
      </w:r>
      <w:hyperlink r:id="rId9" w:history="1">
        <w:r w:rsidRPr="008A14AB">
          <w:rPr>
            <w:rStyle w:val="Hyperlink"/>
            <w:sz w:val="12"/>
          </w:rPr>
          <w:t>others have pointed out</w:t>
        </w:r>
      </w:hyperlink>
      <w:r w:rsidRPr="008A14AB">
        <w:rPr>
          <w:sz w:val="12"/>
        </w:rPr>
        <w:t xml:space="preserve">, the United States can afford to “make economic […] sacrifices” in order to privilege politico-security benefits in arms export decisions. As one </w:t>
      </w:r>
      <w:hyperlink r:id="rId10" w:history="1">
        <w:r w:rsidRPr="008A14AB">
          <w:rPr>
            <w:rStyle w:val="Hyperlink"/>
            <w:sz w:val="12"/>
          </w:rPr>
          <w:t>author recently explained in War on the Rocks</w:t>
        </w:r>
      </w:hyperlink>
      <w:r w:rsidRPr="008A14AB">
        <w:rPr>
          <w:sz w:val="12"/>
        </w:rPr>
        <w:t xml:space="preserve">: </w:t>
      </w:r>
      <w:r w:rsidRPr="008A14AB">
        <w:rPr>
          <w:u w:val="single"/>
        </w:rPr>
        <w:t>The United States is so economically advantaged in making and selling weapons that it can limit conventional-weapons proliferation</w:t>
      </w:r>
      <w:r w:rsidRPr="008A14AB">
        <w:rPr>
          <w:sz w:val="12"/>
        </w:rPr>
        <w:t xml:space="preserve"> [and] … technology diffusion, (and maintain a robust defense industrial base) </w:t>
      </w:r>
      <w:r w:rsidRPr="008A14AB">
        <w:rPr>
          <w:u w:val="single"/>
        </w:rPr>
        <w:t>while retaining its commanding market position. This is undoubtedly true</w:t>
      </w:r>
      <w:r w:rsidRPr="008A14AB">
        <w:rPr>
          <w:sz w:val="12"/>
        </w:rPr>
        <w:t xml:space="preserve">. However, on rare occasions economics do matter. Specifically, maintaining strategic flexibility by keeping a production line open which would otherwise shutter might sometimes need to be prioritized. Consider the two recent examples of the F-22 and F-15. In December 2011, the </w:t>
      </w:r>
      <w:hyperlink r:id="rId11" w:history="1">
        <w:r w:rsidRPr="008A14AB">
          <w:rPr>
            <w:rStyle w:val="Hyperlink"/>
            <w:sz w:val="12"/>
          </w:rPr>
          <w:t>final F-22 fighter jet</w:t>
        </w:r>
      </w:hyperlink>
      <w:r w:rsidRPr="008A14AB">
        <w:rPr>
          <w:sz w:val="12"/>
        </w:rPr>
        <w:t xml:space="preserve"> rolled off the assembly line, 554 short of the original program requirement. At the same time, close </w:t>
      </w:r>
      <w:hyperlink r:id="rId12" w:history="1">
        <w:r w:rsidRPr="008A14AB">
          <w:rPr>
            <w:rStyle w:val="Hyperlink"/>
            <w:sz w:val="12"/>
          </w:rPr>
          <w:t>U.S. allies such as Japan</w:t>
        </w:r>
      </w:hyperlink>
      <w:r w:rsidRPr="008A14AB">
        <w:rPr>
          <w:sz w:val="12"/>
        </w:rPr>
        <w:t xml:space="preserve"> and </w:t>
      </w:r>
      <w:hyperlink r:id="rId13" w:history="1">
        <w:r w:rsidRPr="008A14AB">
          <w:rPr>
            <w:rStyle w:val="Hyperlink"/>
            <w:sz w:val="12"/>
          </w:rPr>
          <w:t>Australia made inquiries</w:t>
        </w:r>
      </w:hyperlink>
      <w:r w:rsidRPr="008A14AB">
        <w:rPr>
          <w:sz w:val="12"/>
        </w:rPr>
        <w:t xml:space="preserve"> about purchasing further increments of the fifth-generation fighter, which would have kept production going for at least several more years. The United States rejected the inquiries, shuttering the production line instead. </w:t>
      </w:r>
      <w:hyperlink r:id="rId14" w:history="1">
        <w:r w:rsidRPr="008A14AB">
          <w:rPr>
            <w:rStyle w:val="Hyperlink"/>
            <w:sz w:val="12"/>
          </w:rPr>
          <w:t>A 2011 RAND Corporation study</w:t>
        </w:r>
      </w:hyperlink>
      <w:r w:rsidRPr="008A14AB">
        <w:rPr>
          <w:sz w:val="12"/>
        </w:rPr>
        <w:t xml:space="preserve"> estimates the cost of restarting production and fabricating 75 additional F-22s to be $17 billion — nearly $227 million per jet. Despite this cost and because of an evolving international security environment, the </w:t>
      </w:r>
      <w:hyperlink r:id="rId15" w:history="1">
        <w:r w:rsidRPr="008A14AB">
          <w:rPr>
            <w:rStyle w:val="Hyperlink"/>
            <w:sz w:val="12"/>
          </w:rPr>
          <w:t>US Congress inserted language into the 2017 defense budget</w:t>
        </w:r>
      </w:hyperlink>
      <w:r w:rsidRPr="008A14AB">
        <w:rPr>
          <w:sz w:val="12"/>
        </w:rPr>
        <w:t xml:space="preserve"> directing the U.S. Air Force to conduct a “production restart assessment,” though the likelihood of a </w:t>
      </w:r>
      <w:hyperlink r:id="rId16" w:history="1">
        <w:r w:rsidRPr="008A14AB">
          <w:rPr>
            <w:rStyle w:val="Hyperlink"/>
            <w:sz w:val="12"/>
          </w:rPr>
          <w:t>production restart remains infinitesimally small</w:t>
        </w:r>
      </w:hyperlink>
      <w:r w:rsidRPr="008A14AB">
        <w:rPr>
          <w:sz w:val="12"/>
        </w:rPr>
        <w:t xml:space="preserve">. Fortunately, the outcome is different for the F-15. In 2013, </w:t>
      </w:r>
      <w:hyperlink r:id="rId17" w:history="1">
        <w:r w:rsidRPr="008A14AB">
          <w:rPr>
            <w:rStyle w:val="Hyperlink"/>
            <w:sz w:val="12"/>
          </w:rPr>
          <w:t>Qatar made a request for the purchase of 70 F-15QAs</w:t>
        </w:r>
      </w:hyperlink>
      <w:r w:rsidRPr="008A14AB">
        <w:rPr>
          <w:sz w:val="12"/>
        </w:rPr>
        <w:t xml:space="preserve">, worth $4 billion. At the time, without another export order the 40-year old F-15 production line was </w:t>
      </w:r>
      <w:hyperlink r:id="rId18" w:history="1">
        <w:r w:rsidRPr="008A14AB">
          <w:rPr>
            <w:rStyle w:val="Hyperlink"/>
            <w:sz w:val="12"/>
          </w:rPr>
          <w:t>slated to close by 2019</w:t>
        </w:r>
      </w:hyperlink>
      <w:r w:rsidRPr="008A14AB">
        <w:rPr>
          <w:sz w:val="12"/>
        </w:rPr>
        <w:t xml:space="preserve">, eliminating any future purchases. After delaying approval for nearly three years, the U.S. administration finally </w:t>
      </w:r>
      <w:hyperlink r:id="rId19" w:history="1">
        <w:r w:rsidRPr="008A14AB">
          <w:rPr>
            <w:rStyle w:val="Hyperlink"/>
            <w:sz w:val="12"/>
          </w:rPr>
          <w:t>approved the deal in late 2016</w:t>
        </w:r>
      </w:hyperlink>
      <w:r w:rsidRPr="008A14AB">
        <w:rPr>
          <w:sz w:val="12"/>
        </w:rPr>
        <w:t xml:space="preserve">, guaranteeing F-15 production into the mid-2020s. Unlike the F-22, the United States maintains strategic flexibility in F-15 (and F-18 and F-16) production, largely because of exports. This appears to be an especially prescient decision, as the </w:t>
      </w:r>
      <w:hyperlink r:id="rId20" w:history="1">
        <w:r w:rsidRPr="008A14AB">
          <w:rPr>
            <w:rStyle w:val="Hyperlink"/>
            <w:sz w:val="12"/>
          </w:rPr>
          <w:t>FY2020 U.S. Air Force budget proposal</w:t>
        </w:r>
      </w:hyperlink>
      <w:r w:rsidRPr="008A14AB">
        <w:rPr>
          <w:sz w:val="12"/>
        </w:rPr>
        <w:t xml:space="preserve"> requests money to purchase at least eight (and up to 100) F-15EX air superiority platforms; a platform </w:t>
      </w:r>
      <w:hyperlink r:id="rId21" w:history="1">
        <w:r w:rsidRPr="008A14AB">
          <w:rPr>
            <w:rStyle w:val="Hyperlink"/>
            <w:sz w:val="12"/>
          </w:rPr>
          <w:t>one industry reporter highlighted</w:t>
        </w:r>
      </w:hyperlink>
      <w:r w:rsidRPr="008A14AB">
        <w:rPr>
          <w:sz w:val="12"/>
        </w:rPr>
        <w:t xml:space="preserve"> “is only possible because other countries have spent roughly $5B over the last couple of decades to continuously evolve the F-15 into what it is today […] basically, the [Air Force] is getting [these upgrades] for free.” </w:t>
      </w:r>
      <w:r w:rsidRPr="008A14AB">
        <w:rPr>
          <w:u w:val="single"/>
        </w:rPr>
        <w:t>What About Saudi Arabia? In sum,</w:t>
      </w:r>
      <w:r w:rsidRPr="008A14AB">
        <w:rPr>
          <w:sz w:val="12"/>
        </w:rPr>
        <w:t xml:space="preserve"> </w:t>
      </w:r>
      <w:r w:rsidRPr="008A14AB">
        <w:rPr>
          <w:u w:val="single"/>
        </w:rPr>
        <w:t>more restrictive arms sales, delivery suspensions, or outright embargos are unlikely to succeed in policy coercion</w:t>
      </w:r>
      <w:r w:rsidRPr="008A14AB">
        <w:rPr>
          <w:sz w:val="12"/>
        </w:rPr>
        <w:t xml:space="preserve">. While </w:t>
      </w:r>
      <w:r w:rsidRPr="008A14AB">
        <w:rPr>
          <w:b/>
          <w:bCs/>
          <w:u w:val="single"/>
        </w:rPr>
        <w:t>arms transfers provide an avenue of influence, embargos often lead to diversification</w:t>
      </w:r>
      <w:r w:rsidRPr="008A14AB">
        <w:rPr>
          <w:sz w:val="12"/>
        </w:rPr>
        <w:t xml:space="preserve">, not desired policy changes. Additionally, </w:t>
      </w:r>
      <w:r w:rsidRPr="008A14AB">
        <w:rPr>
          <w:u w:val="single"/>
        </w:rPr>
        <w:t>fears of technology transfer and direct offsets creating a competitor out of every client are generally unfounded in the high-end market in which the United States generally deals.</w:t>
      </w:r>
      <w:r w:rsidRPr="008A14AB">
        <w:rPr>
          <w:sz w:val="12"/>
        </w:rPr>
        <w:t xml:space="preserve"> Finally, while the large domestic market provides the United States the luxury of sacrificing financial gains for political influence, sometimes economics do matter, particularly when it comes to saving a production line for future flexibility. </w:t>
      </w:r>
      <w:r w:rsidRPr="008A14AB">
        <w:rPr>
          <w:u w:val="single"/>
        </w:rPr>
        <w:t>These conclusions should therefore inform U.S. policy on Saudi Arabia</w:t>
      </w:r>
      <w:r w:rsidRPr="008A14AB">
        <w:rPr>
          <w:sz w:val="12"/>
        </w:rP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w:t>
      </w:r>
      <w:r w:rsidRPr="008A14AB">
        <w:rPr>
          <w:u w:val="single"/>
        </w:rPr>
        <w:t>I ultimately argue against a Saudi embargo.</w:t>
      </w:r>
      <w:r w:rsidRPr="008A14AB">
        <w:rPr>
          <w:sz w:val="12"/>
        </w:rPr>
        <w:t xml:space="preserve"> This is not because, as the </w:t>
      </w:r>
      <w:hyperlink r:id="rId22" w:history="1">
        <w:r w:rsidRPr="008A14AB">
          <w:rPr>
            <w:rStyle w:val="Hyperlink"/>
            <w:sz w:val="12"/>
          </w:rPr>
          <w:t>president has argued</w:t>
        </w:r>
      </w:hyperlink>
      <w:r w:rsidRPr="008A14AB">
        <w:rPr>
          <w:u w:val="single"/>
        </w:rPr>
        <w:t>, it might cost a few billion dollars and some hundreds of defense industry jobs.</w:t>
      </w:r>
      <w:r w:rsidRPr="008A14AB">
        <w:rPr>
          <w:sz w:val="12"/>
        </w:rPr>
        <w:t xml:space="preserve"> As others have pointed out, the </w:t>
      </w:r>
      <w:hyperlink r:id="rId23" w:history="1">
        <w:r w:rsidRPr="008A14AB">
          <w:rPr>
            <w:rStyle w:val="Hyperlink"/>
            <w:sz w:val="12"/>
          </w:rPr>
          <w:t>economic impact of Saudi arms purchases</w:t>
        </w:r>
      </w:hyperlink>
      <w:r w:rsidRPr="008A14AB">
        <w:rPr>
          <w:sz w:val="12"/>
        </w:rPr>
        <w:t xml:space="preserve"> on the U.S. defense industry is relatively small. Rather, </w:t>
      </w:r>
      <w:r w:rsidRPr="008A14AB">
        <w:rPr>
          <w:b/>
          <w:bCs/>
          <w:u w:val="single"/>
        </w:rPr>
        <w:t>embargoing Saudi Arabia is unlikely to fundamentally alter Saudi policies</w:t>
      </w:r>
      <w:r w:rsidRPr="008A14AB">
        <w:rPr>
          <w:u w:val="single"/>
        </w:rPr>
        <w:t>, but likely to further damage U.S. ties with Riyadh.</w:t>
      </w:r>
      <w:r w:rsidRPr="008A14AB">
        <w:rPr>
          <w:sz w:val="12"/>
        </w:rPr>
        <w:t xml:space="preserve"> In the near-term, </w:t>
      </w:r>
      <w:r w:rsidRPr="008A14AB">
        <w:rPr>
          <w:u w:val="single"/>
        </w:rPr>
        <w:t>Saudi Arabia can substitute other weapons</w:t>
      </w:r>
      <w:r w:rsidRPr="008A14AB">
        <w:rPr>
          <w:sz w:val="12"/>
        </w:rPr>
        <w:t xml:space="preserve">, such as </w:t>
      </w:r>
      <w:hyperlink r:id="rId24" w:history="1">
        <w:r w:rsidRPr="008A14AB">
          <w:rPr>
            <w:rStyle w:val="Hyperlink"/>
            <w:sz w:val="12"/>
          </w:rPr>
          <w:t>the Eurofighter and Tornado</w:t>
        </w:r>
      </w:hyperlink>
      <w:r w:rsidRPr="008A14AB">
        <w:rPr>
          <w:sz w:val="12"/>
        </w:rPr>
        <w:t xml:space="preserve">, and “dumb bombs” </w:t>
      </w:r>
      <w:r w:rsidRPr="008A14AB">
        <w:rPr>
          <w:u w:val="single"/>
        </w:rPr>
        <w:t>instead of U.S.-built “smart weapons.</w:t>
      </w:r>
      <w:r w:rsidRPr="008A14AB">
        <w:rPr>
          <w:sz w:val="12"/>
        </w:rPr>
        <w:t xml:space="preserve">” The Saudis can also rely more heavily on their Emirati and Egyptian partners using non-U.S. produced arms. In the medium to long term, such an embargo is likely to push the Kingdom to greater arms diversification. If history is any guide, </w:t>
      </w:r>
      <w:r w:rsidRPr="008A14AB">
        <w:rPr>
          <w:u w:val="single"/>
        </w:rPr>
        <w:t xml:space="preserve">the United States will eventually lift any potential arms embargo with little change in Saudi behavior, but only after having provided an opportunity for adversary states such as Russia and China to gain a strategic foothold in Riyadh. </w:t>
      </w:r>
      <w:hyperlink r:id="rId25" w:history="1">
        <w:r w:rsidRPr="008A14AB">
          <w:rPr>
            <w:rStyle w:val="Hyperlink"/>
            <w:u w:val="single"/>
          </w:rPr>
          <w:t>Some might counter</w:t>
        </w:r>
      </w:hyperlink>
      <w:r w:rsidRPr="008A14AB">
        <w:rPr>
          <w:u w:val="single"/>
        </w:rPr>
        <w:t xml:space="preserve"> that it would be extremely difficult and costly, in both time and money, for the Saudis to significantly diversify their arms acquisitions away from the United States</w:t>
      </w:r>
      <w:r w:rsidRPr="008A14AB">
        <w:rPr>
          <w:sz w:val="12"/>
        </w:rPr>
        <w:t xml:space="preserve">. This is absolutely the case. However, costly does not mean impossible. Less wealthy states have already done it. Egypt is one example above; but others </w:t>
      </w:r>
      <w:hyperlink r:id="rId26" w:history="1">
        <w:r w:rsidRPr="008A14AB">
          <w:rPr>
            <w:rStyle w:val="Hyperlink"/>
            <w:sz w:val="12"/>
          </w:rPr>
          <w:t>such as Venezuela</w:t>
        </w:r>
      </w:hyperlink>
      <w:r w:rsidRPr="008A14AB">
        <w:rPr>
          <w:sz w:val="12"/>
        </w:rPr>
        <w:t xml:space="preserve"> and even tiny Kuwait — </w:t>
      </w:r>
      <w:hyperlink r:id="rId27" w:history="1">
        <w:r w:rsidRPr="008A14AB">
          <w:rPr>
            <w:rStyle w:val="Hyperlink"/>
            <w:sz w:val="12"/>
          </w:rPr>
          <w:t>frustrated at years of U.S. approval delays</w:t>
        </w:r>
      </w:hyperlink>
      <w:r w:rsidRPr="008A14AB">
        <w:rPr>
          <w:sz w:val="12"/>
        </w:rPr>
        <w:t xml:space="preserve"> — have significantly diversified their arms acquisitions. In other words, </w:t>
      </w:r>
      <w:r w:rsidRPr="008A14AB">
        <w:rPr>
          <w:u w:val="single"/>
        </w:rPr>
        <w:t xml:space="preserve">with the money and options available to Saudi Arabia, and </w:t>
      </w:r>
      <w:hyperlink r:id="rId28" w:history="1">
        <w:r w:rsidRPr="008A14AB">
          <w:rPr>
            <w:rStyle w:val="Hyperlink"/>
            <w:u w:val="single"/>
          </w:rPr>
          <w:t>few other producers</w:t>
        </w:r>
      </w:hyperlink>
      <w:r w:rsidRPr="008A14AB">
        <w:rPr>
          <w:u w:val="single"/>
        </w:rPr>
        <w:t xml:space="preserve"> showing a stomach for a full embargo, it is not unreasonable to believe that the Saudis might significantly diversify their arms acquisitions over time in response to a U.S. embargo</w:t>
      </w:r>
      <w:r w:rsidRPr="008A14AB">
        <w:rPr>
          <w:sz w:val="12"/>
        </w:rPr>
        <w:t xml:space="preserve">. Thus, </w:t>
      </w:r>
      <w:r w:rsidRPr="008A14AB">
        <w:rPr>
          <w:u w:val="single"/>
        </w:rPr>
        <w:t>while a U.S. embargo might be morally compelling and emotionally satisfying, it is unlikely to create meaningful change for those most at risk or be strategically beneficial to the United States.</w:t>
      </w:r>
      <w:r w:rsidRPr="008A14AB">
        <w:rPr>
          <w:sz w:val="12"/>
        </w:rPr>
        <w:t xml:space="preserve"> In the absence of a compelling, evidence-based case that an arms embargo on Saudi Arabia might produce desired changes in behavior, policymakers should look elsewhere for solutions to their Saudi problems.</w:t>
      </w:r>
    </w:p>
    <w:p w14:paraId="5F5BFF00" w14:textId="77777777" w:rsidR="00BE5FE4" w:rsidRPr="008A14AB" w:rsidRDefault="00BE5FE4" w:rsidP="00BE5FE4">
      <w:pPr>
        <w:pStyle w:val="Heading4"/>
      </w:pPr>
      <w:r w:rsidRPr="008A14AB">
        <w:t>US influence in the middle east is a conflict dampener</w:t>
      </w:r>
    </w:p>
    <w:p w14:paraId="67527EC9" w14:textId="77777777" w:rsidR="00BE5FE4" w:rsidRPr="008A14AB" w:rsidRDefault="00BE5FE4" w:rsidP="00BE5FE4">
      <w:r w:rsidRPr="008A14AB">
        <w:rPr>
          <w:rStyle w:val="Style13ptBold"/>
        </w:rPr>
        <w:t>Brands 19</w:t>
      </w:r>
      <w:r w:rsidRPr="008A14AB">
        <w:t xml:space="preserve"> (Hal Brands- Henry A. Kissinger Distinguished Professor of Global Affairs at the John Hopkins School of Advanced International Studies and a Senior Fellow at the Center for Strategic and Budgetary Assessments, 3-21-2019, "Why America Can't Quit The Middle East," Hoover Institution, </w:t>
      </w:r>
      <w:hyperlink r:id="rId29" w:history="1">
        <w:r w:rsidRPr="008A14AB">
          <w:rPr>
            <w:rStyle w:val="Hyperlink"/>
          </w:rPr>
          <w:t>https://www.hoover.org/research/why-america-cant-quit-middle-east</w:t>
        </w:r>
      </w:hyperlink>
      <w:r w:rsidRPr="008A14AB">
        <w:t>) RK</w:t>
      </w:r>
    </w:p>
    <w:p w14:paraId="62D6D26A" w14:textId="77777777" w:rsidR="00BE5FE4" w:rsidRPr="008A14AB" w:rsidRDefault="00BE5FE4" w:rsidP="00BE5FE4">
      <w:pPr>
        <w:rPr>
          <w:sz w:val="14"/>
        </w:rPr>
      </w:pPr>
      <w:r w:rsidRPr="008A14AB">
        <w:rPr>
          <w:sz w:val="14"/>
        </w:rPr>
        <w:t xml:space="preserve">One of the most persistent myths about U.S. foreign policy is the idea that America desires—due to greed, messianic ideological impulses, or simple imperial presumptions—to dominate the Middle East. In reality, </w:t>
      </w:r>
      <w:r w:rsidRPr="008A14AB">
        <w:rPr>
          <w:u w:val="single"/>
        </w:rPr>
        <w:t>American policy has long been torn by two conflicting imperatives: The need to protect enduring U.S. interests, on the one hand, and the desire to stay clear of the region’s unending headaches, on the othe</w:t>
      </w:r>
      <w:r w:rsidRPr="008A14AB">
        <w:rPr>
          <w:sz w:val="14"/>
        </w:rPr>
        <w:t xml:space="preserve">r. Paul Wolfowitz </w:t>
      </w:r>
      <w:hyperlink r:id="rId30" w:anchor="v=onepage&amp;q=sunlight&amp;f=false" w:history="1">
        <w:r w:rsidRPr="008A14AB">
          <w:rPr>
            <w:rStyle w:val="Hyperlink"/>
            <w:sz w:val="14"/>
          </w:rPr>
          <w:t>remarked</w:t>
        </w:r>
      </w:hyperlink>
      <w:r w:rsidRPr="008A14AB">
        <w:rPr>
          <w:sz w:val="14"/>
        </w:rPr>
        <w:t xml:space="preserve"> once that his shift from focusing on the Middle East to working on East Asia was like “walking out of some oppressive, stuffy room into sunlight and fresh air.” To borrow the metaphor, American officials have long desired to walk toward the sunlight—while understanding that they cannot fully escape the darkness. Today, </w:t>
      </w:r>
      <w:r w:rsidRPr="008A14AB">
        <w:rPr>
          <w:u w:val="single"/>
        </w:rPr>
        <w:t>calls for the United States to disengage militarily from the Middle East are commonplace</w:t>
      </w:r>
      <w:r w:rsidRPr="008A14AB">
        <w:rPr>
          <w:sz w:val="14"/>
        </w:rPr>
        <w:t xml:space="preserve">. Those calls reflect deep frustration with the travails of American interventions over the past two decades, as well as the belief—entirely correct—that the United States faces greater challenges elsewhere. </w:t>
      </w:r>
      <w:r w:rsidRPr="008A14AB">
        <w:rPr>
          <w:u w:val="single"/>
        </w:rPr>
        <w:t>Yet U.S. interests in the region have not disappeared, and the prospect that Middle Eastern troubles will impact America if left unattended is as high as ever</w:t>
      </w:r>
      <w:r w:rsidRPr="008A14AB">
        <w:rPr>
          <w:sz w:val="14"/>
        </w:rPr>
        <w:t xml:space="preserve">. </w:t>
      </w:r>
      <w:r w:rsidRPr="008A14AB">
        <w:rPr>
          <w:b/>
          <w:bCs/>
          <w:u w:val="single"/>
        </w:rPr>
        <w:t>If the United States rushes for the exits, it may find that it is pulled back under worse circumstances, and at higher costs, in the future</w:t>
      </w:r>
      <w:r w:rsidRPr="008A14AB">
        <w:rPr>
          <w:sz w:val="14"/>
        </w:rPr>
        <w:t xml:space="preserve">. President Trump is giving voice to a powerful and understandable urge to cut cleanly and get out of the Middle East. The best approach, however, may be one that reflects America’s longstanding ambivalence about the region. The </w:t>
      </w:r>
      <w:r w:rsidRPr="008A14AB">
        <w:rPr>
          <w:u w:val="single"/>
        </w:rPr>
        <w:t>interests that have long kept the United States involved in the Middle East are fairly clear</w:t>
      </w:r>
      <w:r w:rsidRPr="008A14AB">
        <w:rPr>
          <w:sz w:val="14"/>
        </w:rPr>
        <w:t xml:space="preserve">. Coming out of World War II, American strategists resolved that </w:t>
      </w:r>
      <w:r w:rsidRPr="008A14AB">
        <w:rPr>
          <w:u w:val="single"/>
        </w:rPr>
        <w:t>the United States must prevent any hostile force from dominating a region of critical geopolitical or geo-economic significance</w:t>
      </w:r>
      <w:r w:rsidRPr="008A14AB">
        <w:rPr>
          <w:sz w:val="14"/>
        </w:rPr>
        <w:t xml:space="preserve">. The Middle East, with its vast oil reserves, certainly fit that description. True, America never got a particularly large portion of its oil from Middle Eastern sources. But its allies did: “The Marshall Plan for Europe,” </w:t>
      </w:r>
      <w:hyperlink r:id="rId31" w:anchor="v=onepage&amp;q=what%20good%20is%20grand%20strategy%20middle%20east%20oil%20forrestal&amp;f=false" w:history="1">
        <w:r w:rsidRPr="008A14AB">
          <w:rPr>
            <w:rStyle w:val="Hyperlink"/>
            <w:sz w:val="14"/>
          </w:rPr>
          <w:t>noted</w:t>
        </w:r>
      </w:hyperlink>
      <w:r w:rsidRPr="008A14AB">
        <w:rPr>
          <w:sz w:val="14"/>
        </w:rPr>
        <w:t xml:space="preserve"> Truman’s first Secretary of Defense, James Forrestal, “could not succeed without access to the Middle East oil.” Moreover, the fact that oil was traded on a global market meant that a disruption of price or supply in one region would cause disruption on a far larger scale. At present, the United States is again becoming a net energy exporter and a swing producer in the global oil market. Yet </w:t>
      </w:r>
      <w:r w:rsidRPr="008A14AB">
        <w:rPr>
          <w:u w:val="single"/>
        </w:rPr>
        <w:t>so long as the countries of the Middle East sit atop huge energy reserves that confer great wealth and power on whoever controls it, the strategic importance of the Middle East</w:t>
      </w:r>
      <w:r w:rsidRPr="008A14AB">
        <w:rPr>
          <w:sz w:val="14"/>
        </w:rPr>
        <w:t>—</w:t>
      </w:r>
      <w:r w:rsidRPr="008A14AB">
        <w:rPr>
          <w:u w:val="single"/>
        </w:rPr>
        <w:t xml:space="preserve">and the imperative of keeping it out of hostile hands—will remain. </w:t>
      </w:r>
      <w:r w:rsidRPr="008A14AB">
        <w:rPr>
          <w:sz w:val="14"/>
        </w:rPr>
        <w:t>Other issues have also kept the United States engaged. Since the 1970s, America has had a critical interest in preventing or combating international terrorism, much of which emerges from the Middle East</w:t>
      </w:r>
      <w:r w:rsidRPr="008A14AB">
        <w:rPr>
          <w:u w:val="single"/>
        </w:rPr>
        <w:t>. American policymakers have been properly concerned with confronting aggression against friendly nations and preventing the spread of weapons of mass destruction to rogue states or non-state actors</w:t>
      </w:r>
      <w:r w:rsidRPr="008A14AB">
        <w:rPr>
          <w:sz w:val="14"/>
        </w:rPr>
        <w:t xml:space="preserve">. </w:t>
      </w:r>
      <w:r w:rsidRPr="008A14AB">
        <w:rPr>
          <w:u w:val="single"/>
        </w:rPr>
        <w:t xml:space="preserve">Then there is the American interest in promoting peace, democracy, and human rights in the Middle East—one that has never been as important as the other U.S. interests, that has affected how even the most cynical, “realist” administrations have approached the region. </w:t>
      </w:r>
      <w:r w:rsidRPr="008A14AB">
        <w:rPr>
          <w:sz w:val="14"/>
        </w:rPr>
        <w:t xml:space="preserve">Over a period of decades, these issues have exerted a strong gravitational pull on American policy, making it impossible for U.S. officials to ignore the region. And yet American policymakers have often been equally aware of the problems that U.S. engagement presents. The situation in the Middle East, Dean Acheson once </w:t>
      </w:r>
      <w:hyperlink r:id="rId32" w:anchor="v=onepage&amp;q=what%20good%20is%20grand%20strategy%20karl%20marx&amp;f=false" w:history="1">
        <w:r w:rsidRPr="008A14AB">
          <w:rPr>
            <w:rStyle w:val="Hyperlink"/>
            <w:sz w:val="14"/>
          </w:rPr>
          <w:t>commented</w:t>
        </w:r>
      </w:hyperlink>
      <w:r w:rsidRPr="008A14AB">
        <w:rPr>
          <w:sz w:val="14"/>
        </w:rPr>
        <w:t xml:space="preserve">, “might have been devised by Karl Marx himself.” A combination of stunted development, stifling socio-political conditions, and resentment of foreign influence made the region ripe for radicalism and inherently difficult for outside powers to manage. Getting deeply involved in the Middle East ran the risk of making America the target of that radicalism and anger; it also ran the risk of distracting the United States from other areas where the prospects for constructive change seemed more promising. The Middle East, Wolfowitz </w:t>
      </w:r>
      <w:hyperlink r:id="rId33" w:anchor="v=onepage&amp;q=sunlight&amp;f=false" w:history="1">
        <w:r w:rsidRPr="008A14AB">
          <w:rPr>
            <w:rStyle w:val="Hyperlink"/>
            <w:sz w:val="14"/>
          </w:rPr>
          <w:t>lamented</w:t>
        </w:r>
      </w:hyperlink>
      <w:r w:rsidRPr="008A14AB">
        <w:rPr>
          <w:sz w:val="14"/>
        </w:rPr>
        <w:t xml:space="preserve">, was an area “where people only know how to create problems.” The result has been a perpetual tension: The Middle East might require American attention and management, but it was also a source of dangers and distractions that most U.S. officials would have been just as happy to avoid. This tension has been omnipresent as the U.S. role in the Middle East has expanded since the 1970s, following the British withdrawal from the region. During the late 1970s and 1980s, the United States </w:t>
      </w:r>
      <w:hyperlink r:id="rId34" w:anchor="v=onepage&amp;q=making%20the%20unipolar%20moment&amp;f=false" w:history="1">
        <w:r w:rsidRPr="008A14AB">
          <w:rPr>
            <w:rStyle w:val="Hyperlink"/>
            <w:sz w:val="14"/>
          </w:rPr>
          <w:t>built up</w:t>
        </w:r>
      </w:hyperlink>
      <w:r w:rsidRPr="008A14AB">
        <w:rPr>
          <w:sz w:val="14"/>
        </w:rPr>
        <w:t xml:space="preserve"> the military capabilities necessary to prevent the Soviet Union (or perhaps a hostile Iran) from dominating the region. During the Iran-Iraq War, the Reagan administration supported Saddam Hussein as a bulwark against Tehran’s influence. But at the same time, the United States refrained from a significant “onshore” military presence in the Persian Gulf out of fear of inciting terrorist attacks, offending local sensitivities, or discrediting friendly regimes. Once the Iran-Iraq War ended, American military capabilities started flowing out of the region, to be refocused on other priorities. That trend was reversed after Saddam Hussein’s invasion of Kuwait prompted a massive, U.S.-led intervention to restore the regional balance of power, as well as a persistent post-conflict military presence to keep an eye on Saddam’s wounded but still dangerous regime. As early as 1990-91, however, U.S. officials had been deeply </w:t>
      </w:r>
      <w:hyperlink r:id="rId35" w:anchor="v=onepage&amp;q=making%20the%20unipolar%20moment&amp;f=false" w:history="1">
        <w:r w:rsidRPr="008A14AB">
          <w:rPr>
            <w:rStyle w:val="Hyperlink"/>
            <w:sz w:val="14"/>
          </w:rPr>
          <w:t>ambivalent</w:t>
        </w:r>
      </w:hyperlink>
      <w:r w:rsidRPr="008A14AB">
        <w:rPr>
          <w:sz w:val="14"/>
        </w:rPr>
        <w:t xml:space="preserve"> about the idea of permanently stationing American forces in Saudi Arabia or other Gulf countries. They worried that such a presence might make American forces the target of terrorist groups that opposed authoritarian governments in the Persian Gulf—warnings that seemed vindicated when al-Qaeda began taking aim at U.S. targets in the region and far beyond. The 9/11 attacks offered evidence that the Middle East’s problems could reach out and touch the United States in disastrous ways. The George W. Bush administration responded with the massive projection of American power into the region, focused on defeating al-Qaeda, toppling hostile governments in Afghanistan and Iraq, birthing stable democracies, and thereby transforming the region for the better. When that project proved vastly more costly and difficult than expected, the Obama administration sought to limit U.S. engagement in the region as a way of husbanding resources, avoiding blowback, and “pivoting” to more promising areas. Yet even Obama, so skeptical of American intervention in the region, was unable to get out entirely: The persistent threat of terrorism compelled continuing engagement in Afghanistan; humanitarian concerns triggered military action in Libya; the U.S. withdrawal from Iraq and inaction in Syria contributed to a regional meltdown that ultimately compelled re-intervention to deal with a new and terrifying threat from ISIS. The story of American policy in the Middle East has been one of engagement—sometimes remarkably intensive and violent engagement—but also one of recurring ambivalence about that engagement. Today, the </w:t>
      </w:r>
      <w:r w:rsidRPr="008A14AB">
        <w:rPr>
          <w:u w:val="single"/>
        </w:rPr>
        <w:t>Trump</w:t>
      </w:r>
      <w:r w:rsidRPr="008A14AB">
        <w:rPr>
          <w:sz w:val="14"/>
        </w:rPr>
        <w:t xml:space="preserve"> administration </w:t>
      </w:r>
      <w:r w:rsidRPr="008A14AB">
        <w:rPr>
          <w:u w:val="single"/>
        </w:rPr>
        <w:t xml:space="preserve">is manifesting </w:t>
      </w:r>
      <w:r w:rsidRPr="008A14AB">
        <w:rPr>
          <w:sz w:val="14"/>
        </w:rPr>
        <w:t xml:space="preserve">the same </w:t>
      </w:r>
      <w:r w:rsidRPr="008A14AB">
        <w:rPr>
          <w:u w:val="single"/>
        </w:rPr>
        <w:t>ambivalence</w:t>
      </w:r>
      <w:r w:rsidRPr="008A14AB">
        <w:rPr>
          <w:sz w:val="14"/>
        </w:rPr>
        <w:t xml:space="preserve">. The president reportedly referred to Syria as a country offering only “sand and death,” and he announced plans for a complete withdrawal of U.S. troops. </w:t>
      </w:r>
      <w:r w:rsidRPr="008A14AB">
        <w:rPr>
          <w:u w:val="single"/>
        </w:rPr>
        <w:t xml:space="preserve">Trump appears to be eyeing the exits in Afghanistan </w:t>
      </w:r>
      <w:r w:rsidRPr="008A14AB">
        <w:rPr>
          <w:sz w:val="14"/>
        </w:rPr>
        <w:t xml:space="preserve">as well. But at the same time, a familiar set of factors is making other U.S. officials reluctant to countenance a broad withdrawal. The U.S. intelligence community has warned that a complete pullout from Afghanistan could lead to a major terrorist attack on the American homeland within two years. </w:t>
      </w:r>
      <w:r w:rsidRPr="008A14AB">
        <w:rPr>
          <w:u w:val="single"/>
        </w:rPr>
        <w:t>There are also concerns that American retrenchment would open the door for hostile actors</w:t>
      </w:r>
      <w:r w:rsidRPr="008A14AB">
        <w:rPr>
          <w:sz w:val="14"/>
        </w:rPr>
        <w:t>—Iran and Russia—</w:t>
      </w:r>
      <w:r w:rsidRPr="008A14AB">
        <w:rPr>
          <w:u w:val="single"/>
        </w:rPr>
        <w:t>to exert dominant influence in a region that still matters</w:t>
      </w:r>
      <w:r w:rsidRPr="008A14AB">
        <w:rPr>
          <w:sz w:val="14"/>
        </w:rPr>
        <w:t xml:space="preserve">. Trump is a most unorthodox president, but he faces the same dilemma that has long afflicted U.S. policy in the Middle East. Indeed, that dilemma may explain why the president—after insisting for months that the United States would withdraw entirely from Syria, just recently indicated that a token American force might remain. </w:t>
      </w:r>
      <w:r w:rsidRPr="008A14AB">
        <w:rPr>
          <w:u w:val="single"/>
        </w:rPr>
        <w:t>So what can this history tell us about how to proceed today?</w:t>
      </w:r>
      <w:r w:rsidRPr="008A14AB">
        <w:rPr>
          <w:sz w:val="14"/>
        </w:rPr>
        <w:t xml:space="preserve"> Three key points are in order. First, there is a critical need to meter U.S. involvement in the Middle East. This is not simply because large-scale interventions have proven so unrewarding over the past two decades. It is also because the need to confront other, more important issues—namely the threats posed by China and Russia—is undeniable. There is a finite amount of resources, time, and political will the United States can devote to foreign policy issues. And when Washington overcommits to a region as frustrating as the Middle East, it risks undermining public support for U.S. foreign policy not just in that region but around the world. If the United States goes big in the Middle East, it will sooner or later face strong pressures to go home. Second, however</w:t>
      </w:r>
      <w:r w:rsidRPr="008A14AB">
        <w:rPr>
          <w:u w:val="single"/>
        </w:rPr>
        <w:t>, it is a fantasy to think that the United States can disengage from the Middle East without consequence</w:t>
      </w:r>
      <w:r w:rsidRPr="008A14AB">
        <w:rPr>
          <w:sz w:val="14"/>
        </w:rPr>
        <w:t xml:space="preserve">. This is because </w:t>
      </w:r>
      <w:r w:rsidRPr="008A14AB">
        <w:rPr>
          <w:u w:val="single"/>
        </w:rPr>
        <w:t>America still has pressing interests in that region</w:t>
      </w:r>
      <w:r w:rsidRPr="008A14AB">
        <w:rPr>
          <w:sz w:val="14"/>
        </w:rPr>
        <w:t xml:space="preserve">—and because those interests are as unlikely to protect themselves today as they ever have been in the past. </w:t>
      </w:r>
      <w:r w:rsidRPr="008A14AB">
        <w:rPr>
          <w:b/>
          <w:bCs/>
          <w:u w:val="single"/>
        </w:rPr>
        <w:t>Growing Russian influence, Iran’s hegemonic ambitions, the potential resurgence of key terrorist organizations, and the massive political instability and violence that plagues large swaths of the region are real problems that demand competent management</w:t>
      </w:r>
      <w:r w:rsidRPr="008A14AB">
        <w:rPr>
          <w:sz w:val="14"/>
        </w:rPr>
        <w:t xml:space="preserve">. </w:t>
      </w:r>
      <w:r w:rsidRPr="008A14AB">
        <w:rPr>
          <w:u w:val="single"/>
        </w:rPr>
        <w:t xml:space="preserve">America’s partners in the region can do more to manage those problems than they have done to date, but they remain manifestly incapable of doing so without significant U.S. support. </w:t>
      </w:r>
      <w:r w:rsidRPr="008A14AB">
        <w:rPr>
          <w:sz w:val="14"/>
        </w:rPr>
        <w:t xml:space="preserve">Third, hasty withdrawals are likely to be followed by hasty re-engagements. After the United States left Iraq in 2011, the state nearly collapsed, ISIS surged to prominence, and an emergency military intervention—which has now lasted nearly five years—was needed to repair the damage. If the United States disengages from Syria and Afghanistan today and the result is a significant terrorist attack, the pressure to get back into the region and take decisive military action will be strong indeed—even if that means shortchanging other geopolitical priorities. If America goes home from the Middle East, it will sooner or later face pressures to go big. Whatever policies the Trump administration pursues in the Middle East, then, </w:t>
      </w:r>
      <w:r w:rsidRPr="008A14AB">
        <w:rPr>
          <w:u w:val="single"/>
        </w:rPr>
        <w:t>the United States will continue to face the same conflicting imperatives that have long shaped its approach to that region. America will be drawn toward the Middle East by enduring interests and pressing threats</w:t>
      </w:r>
      <w:r w:rsidRPr="008A14AB">
        <w:rPr>
          <w:sz w:val="14"/>
        </w:rPr>
        <w:t xml:space="preserve">. </w:t>
      </w:r>
      <w:r w:rsidRPr="008A14AB">
        <w:rPr>
          <w:u w:val="single"/>
        </w:rPr>
        <w:t>But it will be tempted to depart the region because of the dangers and costs U.S. engagement causes.</w:t>
      </w:r>
      <w:r w:rsidRPr="008A14AB">
        <w:rPr>
          <w:sz w:val="14"/>
        </w:rPr>
        <w:t xml:space="preserve"> In these circumstances, </w:t>
      </w:r>
      <w:r w:rsidRPr="008A14AB">
        <w:rPr>
          <w:u w:val="single"/>
        </w:rPr>
        <w:t>a responsible strategy would focus on minimizing the dangers and costs of engagement by suppressing the most serious threats at the lowest expenditure of resources. This</w:t>
      </w:r>
      <w:r w:rsidRPr="008A14AB">
        <w:rPr>
          <w:sz w:val="14"/>
        </w:rPr>
        <w:t xml:space="preserve"> </w:t>
      </w:r>
      <w:r w:rsidRPr="008A14AB">
        <w:rPr>
          <w:u w:val="single"/>
        </w:rPr>
        <w:t>might entail using a select subset of capabilities</w:t>
      </w:r>
      <w:r w:rsidRPr="008A14AB">
        <w:rPr>
          <w:sz w:val="14"/>
        </w:rPr>
        <w:t>—</w:t>
      </w:r>
      <w:r w:rsidRPr="008A14AB">
        <w:rPr>
          <w:b/>
          <w:bCs/>
          <w:u w:val="single"/>
        </w:rPr>
        <w:t>special operations forces, tactical airpower, support for local forces</w:t>
      </w:r>
      <w:r w:rsidRPr="008A14AB">
        <w:rPr>
          <w:sz w:val="14"/>
        </w:rPr>
        <w:t>—</w:t>
      </w:r>
      <w:r w:rsidRPr="008A14AB">
        <w:rPr>
          <w:u w:val="single"/>
        </w:rPr>
        <w:t>to keep the pressure</w:t>
      </w:r>
      <w:r w:rsidRPr="008A14AB">
        <w:rPr>
          <w:sz w:val="14"/>
        </w:rPr>
        <w:t xml:space="preserve"> </w:t>
      </w:r>
      <w:r w:rsidRPr="008A14AB">
        <w:rPr>
          <w:u w:val="single"/>
        </w:rPr>
        <w:t>on the most dangerous terrorist groups and prevent them from mounting major external attacks</w:t>
      </w:r>
      <w:r w:rsidRPr="008A14AB">
        <w:rPr>
          <w:sz w:val="14"/>
        </w:rPr>
        <w:t xml:space="preserve">. (This was, in essence, the strategy the United States was following prior to Trump’s Syria withdrawal announcement.) Likewise, </w:t>
      </w:r>
      <w:r w:rsidRPr="008A14AB">
        <w:rPr>
          <w:u w:val="single"/>
        </w:rPr>
        <w:t>it might focus on empowering—with</w:t>
      </w:r>
      <w:r w:rsidRPr="008A14AB">
        <w:rPr>
          <w:sz w:val="14"/>
        </w:rPr>
        <w:t xml:space="preserve"> intelligence, diplomatic, and </w:t>
      </w:r>
      <w:r w:rsidRPr="008A14AB">
        <w:rPr>
          <w:u w:val="single"/>
        </w:rPr>
        <w:t>military support—anti-Iran actors in the region and thereby maintaining a tolerable balance of power</w:t>
      </w:r>
      <w:r w:rsidRPr="008A14AB">
        <w:rPr>
          <w:sz w:val="14"/>
        </w:rPr>
        <w:t xml:space="preserve">. In Afghanistan, this might mean continuing to push for a negotiated peace deal, but only with adequate assurances that an American withdrawal would not turn that country into a terrorist playground—and without telegraphing a near-term retreat that will only make such assurances harder to obtain. </w:t>
      </w:r>
      <w:r w:rsidRPr="008A14AB">
        <w:rPr>
          <w:u w:val="single"/>
        </w:rPr>
        <w:t xml:space="preserve">The worst strategies, </w:t>
      </w:r>
      <w:r w:rsidRPr="008A14AB">
        <w:rPr>
          <w:sz w:val="14"/>
        </w:rPr>
        <w:t xml:space="preserve">by contrast, </w:t>
      </w:r>
      <w:r w:rsidRPr="008A14AB">
        <w:rPr>
          <w:u w:val="single"/>
        </w:rPr>
        <w:t>would be those that skew toward the extremes of deeper engagement or precipitate withdrawal</w:t>
      </w:r>
      <w:r w:rsidRPr="008A14AB">
        <w:rPr>
          <w:sz w:val="14"/>
        </w:rPr>
        <w:t xml:space="preserve">, </w:t>
      </w:r>
      <w:r w:rsidRPr="008A14AB">
        <w:rPr>
          <w:u w:val="single"/>
        </w:rPr>
        <w:t>inviting some adverse development that would cause an overcorrection in the future</w:t>
      </w:r>
      <w:r w:rsidRPr="008A14AB">
        <w:rPr>
          <w:sz w:val="14"/>
        </w:rPr>
        <w:t>. “Muddle through” is rarely the sort of advice that wins a lot of applause. But it may be the best approach to managing America’s continuing strategic ambivalence about the Middle East.</w:t>
      </w:r>
    </w:p>
    <w:p w14:paraId="66530DD6" w14:textId="77777777" w:rsidR="00BE5FE4" w:rsidRPr="008A14AB" w:rsidRDefault="00BE5FE4" w:rsidP="00BE5FE4"/>
    <w:p w14:paraId="71F2F4F3" w14:textId="40B37D48" w:rsidR="001E08ED" w:rsidRPr="008A14AB" w:rsidRDefault="001E08ED" w:rsidP="00F2651E">
      <w:pPr>
        <w:pStyle w:val="Heading3"/>
      </w:pPr>
      <w:r w:rsidRPr="008A14AB">
        <w:t xml:space="preserve">1nc- </w:t>
      </w:r>
      <w:proofErr w:type="spellStart"/>
      <w:r w:rsidRPr="008A14AB">
        <w:t>prolif</w:t>
      </w:r>
      <w:proofErr w:type="spellEnd"/>
    </w:p>
    <w:p w14:paraId="097ED54F" w14:textId="77777777" w:rsidR="001E08ED" w:rsidRPr="008A14AB" w:rsidRDefault="001E08ED" w:rsidP="001E08ED">
      <w:pPr>
        <w:pStyle w:val="Heading4"/>
        <w:rPr>
          <w:rFonts w:cs="Times New Roman"/>
        </w:rPr>
      </w:pPr>
      <w:r w:rsidRPr="008A14AB">
        <w:t xml:space="preserve">No Saudi </w:t>
      </w:r>
      <w:proofErr w:type="spellStart"/>
      <w:r w:rsidRPr="008A14AB">
        <w:t>prolif</w:t>
      </w:r>
      <w:proofErr w:type="spellEnd"/>
      <w:r w:rsidRPr="008A14AB">
        <w:t xml:space="preserve"> now – they’ll sign a CSA, but increased tensions could flip that</w:t>
      </w:r>
    </w:p>
    <w:p w14:paraId="61C9FF67" w14:textId="77777777" w:rsidR="001E08ED" w:rsidRPr="008A14AB" w:rsidRDefault="001E08ED" w:rsidP="001E08ED">
      <w:pPr>
        <w:shd w:val="clear" w:color="auto" w:fill="FFFFFF"/>
        <w:spacing w:line="235" w:lineRule="atLeast"/>
        <w:rPr>
          <w:color w:val="222222"/>
        </w:rPr>
      </w:pPr>
      <w:proofErr w:type="spellStart"/>
      <w:r w:rsidRPr="008A14AB">
        <w:rPr>
          <w:rStyle w:val="Style13ptBold"/>
        </w:rPr>
        <w:t>Ammane</w:t>
      </w:r>
      <w:proofErr w:type="spellEnd"/>
      <w:r w:rsidRPr="008A14AB">
        <w:rPr>
          <w:rStyle w:val="m7064253533838308983gmail-style13ptbold"/>
          <w:b/>
          <w:bCs/>
          <w:color w:val="222222"/>
          <w:sz w:val="26"/>
          <w:szCs w:val="26"/>
        </w:rPr>
        <w:t xml:space="preserve"> 2019</w:t>
      </w:r>
    </w:p>
    <w:p w14:paraId="1D580C1B" w14:textId="77777777" w:rsidR="001E08ED" w:rsidRPr="008A14AB" w:rsidRDefault="001E08ED" w:rsidP="001E08ED">
      <w:pPr>
        <w:shd w:val="clear" w:color="auto" w:fill="FFFFFF"/>
        <w:spacing w:line="235" w:lineRule="atLeast"/>
        <w:rPr>
          <w:color w:val="222222"/>
        </w:rPr>
      </w:pPr>
      <w:r w:rsidRPr="008A14AB">
        <w:rPr>
          <w:color w:val="222222"/>
          <w:sz w:val="18"/>
          <w:szCs w:val="18"/>
        </w:rPr>
        <w:t>[Basel, Program Editor at NAOC. He completed a Bachelor’s degree of Arts in Political Science and Economics at the University of Toronto and a Master’s of Arts degree in Globalization Studies at McMaster University. He is a Research Fellow at the Council on International Policy where he authored a number of global-security-related pieces, “Does the New Saudi Reactor Justify Proliferation Fears?”, </w:t>
      </w:r>
      <w:hyperlink r:id="rId36" w:tgtFrame="_blank" w:history="1">
        <w:r w:rsidRPr="008A14AB">
          <w:rPr>
            <w:rStyle w:val="Hyperlink"/>
            <w:color w:val="1155CC"/>
            <w:sz w:val="18"/>
            <w:szCs w:val="18"/>
          </w:rPr>
          <w:t>http://natoassociation.ca/does-the-new-saudi-reactor-justify-proliferation-fears/</w:t>
        </w:r>
      </w:hyperlink>
      <w:r w:rsidRPr="008A14AB">
        <w:rPr>
          <w:color w:val="222222"/>
          <w:sz w:val="18"/>
          <w:szCs w:val="18"/>
        </w:rPr>
        <w:t>]</w:t>
      </w:r>
    </w:p>
    <w:p w14:paraId="55D51AAF" w14:textId="77777777" w:rsidR="001E08ED" w:rsidRPr="008A14AB" w:rsidRDefault="001E08ED" w:rsidP="001E08ED">
      <w:pPr>
        <w:shd w:val="clear" w:color="auto" w:fill="FFFFFF"/>
        <w:spacing w:line="235" w:lineRule="atLeast"/>
        <w:rPr>
          <w:color w:val="222222"/>
        </w:rPr>
      </w:pPr>
      <w:r w:rsidRPr="008A14AB">
        <w:rPr>
          <w:color w:val="222222"/>
          <w:sz w:val="16"/>
          <w:szCs w:val="16"/>
        </w:rPr>
        <w:t>Notwithstanding the pessimistic assessment above, there are is a case to be made that the </w:t>
      </w:r>
      <w:r w:rsidRPr="008A14AB">
        <w:rPr>
          <w:rStyle w:val="m7064253533838308983gmail-styleunderline"/>
          <w:b/>
          <w:bCs/>
          <w:color w:val="222222"/>
          <w:u w:val="single"/>
        </w:rPr>
        <w:t>proliferation fears should not be overblown</w:t>
      </w:r>
      <w:r w:rsidRPr="008A14AB">
        <w:rPr>
          <w:color w:val="222222"/>
          <w:sz w:val="16"/>
          <w:szCs w:val="16"/>
        </w:rPr>
        <w:t>. To begin with, </w:t>
      </w:r>
      <w:r w:rsidRPr="008A14AB">
        <w:rPr>
          <w:rStyle w:val="m7064253533838308983gmail-styleunderline"/>
          <w:b/>
          <w:bCs/>
          <w:color w:val="222222"/>
          <w:u w:val="single"/>
        </w:rPr>
        <w:t>the reactor’s minuscule size and limited capacity cannot possibly be construed as evidence of a nascent weapons-grade capability</w:t>
      </w:r>
      <w:r w:rsidRPr="008A14AB">
        <w:rPr>
          <w:color w:val="222222"/>
          <w:sz w:val="16"/>
          <w:szCs w:val="16"/>
        </w:rPr>
        <w:t>. And to help allay proliferation fears, Robert Kelley, a US Department of Energy veteran, expressed confidence that </w:t>
      </w:r>
      <w:r w:rsidRPr="008A14AB">
        <w:rPr>
          <w:rStyle w:val="m7064253533838308983gmail-styleunderline"/>
          <w:b/>
          <w:bCs/>
          <w:color w:val="222222"/>
          <w:u w:val="single"/>
        </w:rPr>
        <w:t>INVAP, the Argentine company assisting with reactor construction, would not supply the Saudis with fuel until they have signed a</w:t>
      </w:r>
      <w:r w:rsidRPr="008A14AB">
        <w:rPr>
          <w:color w:val="222222"/>
          <w:sz w:val="16"/>
          <w:szCs w:val="16"/>
        </w:rPr>
        <w:t> Comprehensive Safeguards Agreement (</w:t>
      </w:r>
      <w:r w:rsidRPr="008A14AB">
        <w:rPr>
          <w:rStyle w:val="m7064253533838308983gmail-styleunderline"/>
          <w:b/>
          <w:bCs/>
          <w:color w:val="222222"/>
          <w:u w:val="single"/>
        </w:rPr>
        <w:t>CSA</w:t>
      </w:r>
      <w:r w:rsidRPr="008A14AB">
        <w:rPr>
          <w:color w:val="222222"/>
          <w:sz w:val="16"/>
          <w:szCs w:val="16"/>
        </w:rPr>
        <w:t>) that is not restricted by the Small Quantities Protocol. In addition, </w:t>
      </w:r>
      <w:r w:rsidRPr="008A14AB">
        <w:rPr>
          <w:rStyle w:val="m7064253533838308983gmail-styleunderline"/>
          <w:b/>
          <w:bCs/>
          <w:color w:val="222222"/>
          <w:u w:val="single"/>
        </w:rPr>
        <w:t>the Saudi government has not displayed any overt objection to taking that step</w:t>
      </w:r>
      <w:r w:rsidRPr="008A14AB">
        <w:rPr>
          <w:rStyle w:val="m7064253533838308983gmail-styleunderline"/>
          <w:b/>
          <w:bCs/>
          <w:color w:val="222222"/>
        </w:rPr>
        <w:t>,</w:t>
      </w:r>
      <w:r w:rsidRPr="008A14AB">
        <w:rPr>
          <w:color w:val="222222"/>
          <w:sz w:val="16"/>
          <w:szCs w:val="16"/>
        </w:rPr>
        <w:t> in the wake of IAEA encouragement for it to allow the agency access to its facilities under a CSA unhindered by the Small Quantities Protocol (SQP). In conclusion, </w:t>
      </w:r>
      <w:r w:rsidRPr="008A14AB">
        <w:rPr>
          <w:rStyle w:val="m7064253533838308983gmail-styleunderline"/>
          <w:b/>
          <w:bCs/>
          <w:color w:val="222222"/>
          <w:u w:val="single"/>
        </w:rPr>
        <w:t>Saudi Arabia</w:t>
      </w:r>
      <w:r w:rsidRPr="008A14AB">
        <w:rPr>
          <w:color w:val="222222"/>
          <w:sz w:val="16"/>
          <w:szCs w:val="16"/>
        </w:rPr>
        <w:t> is one of many nations that have </w:t>
      </w:r>
      <w:r w:rsidRPr="008A14AB">
        <w:rPr>
          <w:rStyle w:val="m7064253533838308983gmail-styleunderline"/>
          <w:b/>
          <w:bCs/>
          <w:color w:val="222222"/>
          <w:u w:val="single"/>
        </w:rPr>
        <w:t>declared</w:t>
      </w:r>
      <w:r w:rsidRPr="008A14AB">
        <w:rPr>
          <w:color w:val="222222"/>
          <w:sz w:val="16"/>
          <w:szCs w:val="16"/>
        </w:rPr>
        <w:t> their </w:t>
      </w:r>
      <w:r w:rsidRPr="008A14AB">
        <w:rPr>
          <w:rStyle w:val="m7064253533838308983gmail-styleunderline"/>
          <w:b/>
          <w:bCs/>
          <w:color w:val="222222"/>
          <w:u w:val="single"/>
        </w:rPr>
        <w:t>interest in nuclear power</w:t>
      </w:r>
      <w:r w:rsidRPr="008A14AB">
        <w:rPr>
          <w:color w:val="222222"/>
          <w:sz w:val="16"/>
          <w:szCs w:val="16"/>
        </w:rPr>
        <w:t>, something they are entitled to under the Non-proliferation Treaty. </w:t>
      </w:r>
      <w:r w:rsidRPr="008A14AB">
        <w:rPr>
          <w:rStyle w:val="m7064253533838308983gmail-styleunderline"/>
          <w:b/>
          <w:bCs/>
          <w:color w:val="222222"/>
          <w:u w:val="single"/>
        </w:rPr>
        <w:t>Its position as a regional power locked in geopolitical competition with a rival</w:t>
      </w:r>
      <w:r w:rsidRPr="008A14AB">
        <w:rPr>
          <w:color w:val="222222"/>
          <w:sz w:val="16"/>
          <w:szCs w:val="16"/>
        </w:rPr>
        <w:t> suspected to attempting to go nuclear as well </w:t>
      </w:r>
      <w:r w:rsidRPr="008A14AB">
        <w:rPr>
          <w:rStyle w:val="m7064253533838308983gmail-styleunderline"/>
          <w:b/>
          <w:bCs/>
          <w:color w:val="222222"/>
          <w:u w:val="single"/>
        </w:rPr>
        <w:t>as the increasing pressure on the international non-proliferation order justifies increased attention</w:t>
      </w:r>
      <w:r w:rsidRPr="008A14AB">
        <w:rPr>
          <w:rStyle w:val="m7064253533838308983gmail-styleunderline"/>
          <w:b/>
          <w:bCs/>
          <w:color w:val="222222"/>
        </w:rPr>
        <w:t> </w:t>
      </w:r>
      <w:r w:rsidRPr="008A14AB">
        <w:rPr>
          <w:color w:val="222222"/>
          <w:sz w:val="16"/>
          <w:szCs w:val="16"/>
        </w:rPr>
        <w:t>to that country.</w:t>
      </w:r>
    </w:p>
    <w:p w14:paraId="6B6D9239" w14:textId="77777777" w:rsidR="001E08ED" w:rsidRPr="008A14AB" w:rsidRDefault="001E08ED" w:rsidP="001E08ED">
      <w:pPr>
        <w:pStyle w:val="Heading4"/>
      </w:pPr>
      <w:r w:rsidRPr="008A14AB">
        <w:t xml:space="preserve">US security guarantees prevent Saudi </w:t>
      </w:r>
      <w:proofErr w:type="spellStart"/>
      <w:r w:rsidRPr="008A14AB">
        <w:t>prolif</w:t>
      </w:r>
      <w:proofErr w:type="spellEnd"/>
      <w:r w:rsidRPr="008A14AB">
        <w:t xml:space="preserve"> – arms sales are key</w:t>
      </w:r>
    </w:p>
    <w:p w14:paraId="658F8F10" w14:textId="77777777" w:rsidR="001E08ED" w:rsidRPr="008A14AB" w:rsidRDefault="001E08ED" w:rsidP="001E08ED">
      <w:pPr>
        <w:shd w:val="clear" w:color="auto" w:fill="FFFFFF"/>
        <w:spacing w:line="235" w:lineRule="atLeast"/>
        <w:rPr>
          <w:rStyle w:val="Style13ptBold"/>
        </w:rPr>
      </w:pPr>
      <w:r w:rsidRPr="008A14AB">
        <w:rPr>
          <w:rStyle w:val="m7064253533838308983gmail-style13ptbold"/>
          <w:b/>
          <w:bCs/>
          <w:color w:val="222222"/>
          <w:sz w:val="26"/>
          <w:szCs w:val="26"/>
        </w:rPr>
        <w:t>Stein 2014</w:t>
      </w:r>
    </w:p>
    <w:p w14:paraId="4F704A7A" w14:textId="77777777" w:rsidR="001E08ED" w:rsidRPr="008A14AB" w:rsidRDefault="001E08ED" w:rsidP="001E08ED">
      <w:pPr>
        <w:shd w:val="clear" w:color="auto" w:fill="FFFFFF"/>
        <w:spacing w:line="235" w:lineRule="atLeast"/>
        <w:rPr>
          <w:color w:val="222222"/>
        </w:rPr>
      </w:pPr>
      <w:r w:rsidRPr="008A14AB">
        <w:rPr>
          <w:color w:val="222222"/>
          <w:sz w:val="16"/>
          <w:szCs w:val="16"/>
        </w:rPr>
        <w:t>[Aaron, The National Interest, “Brandishing the American Sword in the Gulf”, </w:t>
      </w:r>
      <w:hyperlink r:id="rId37" w:tgtFrame="_blank" w:history="1">
        <w:r w:rsidRPr="008A14AB">
          <w:rPr>
            <w:rStyle w:val="Hyperlink"/>
            <w:color w:val="1155CC"/>
            <w:sz w:val="16"/>
            <w:szCs w:val="16"/>
          </w:rPr>
          <w:t>https://nationalinterest.org/commentary/brandishing-the-american-sword-the-gulf-10152</w:t>
        </w:r>
      </w:hyperlink>
      <w:r w:rsidRPr="008A14AB">
        <w:rPr>
          <w:color w:val="222222"/>
          <w:sz w:val="16"/>
          <w:szCs w:val="16"/>
        </w:rPr>
        <w:t>]</w:t>
      </w:r>
    </w:p>
    <w:p w14:paraId="21E61937" w14:textId="77777777" w:rsidR="001E08ED" w:rsidRPr="008A14AB" w:rsidRDefault="001E08ED" w:rsidP="001E08ED">
      <w:pPr>
        <w:shd w:val="clear" w:color="auto" w:fill="FFFFFF"/>
        <w:spacing w:line="235" w:lineRule="atLeast"/>
        <w:rPr>
          <w:color w:val="222222"/>
          <w:sz w:val="16"/>
          <w:szCs w:val="16"/>
        </w:rPr>
      </w:pPr>
      <w:r w:rsidRPr="008A14AB">
        <w:rPr>
          <w:color w:val="222222"/>
          <w:sz w:val="16"/>
          <w:szCs w:val="16"/>
        </w:rPr>
        <w:t>American </w:t>
      </w:r>
      <w:r w:rsidRPr="008A14AB">
        <w:rPr>
          <w:rStyle w:val="m7064253533838308983gmail-styleunderline"/>
          <w:b/>
          <w:bCs/>
          <w:color w:val="222222"/>
          <w:u w:val="single"/>
        </w:rPr>
        <w:t>policymakers fear</w:t>
      </w:r>
      <w:r w:rsidRPr="008A14AB">
        <w:rPr>
          <w:rStyle w:val="m7064253533838308983gmail-styleunderline"/>
          <w:b/>
          <w:bCs/>
          <w:color w:val="222222"/>
        </w:rPr>
        <w:t> </w:t>
      </w:r>
      <w:r w:rsidRPr="008A14AB">
        <w:rPr>
          <w:color w:val="222222"/>
          <w:sz w:val="16"/>
          <w:szCs w:val="16"/>
        </w:rPr>
        <w:t>that </w:t>
      </w:r>
      <w:r w:rsidRPr="008A14AB">
        <w:rPr>
          <w:rStyle w:val="m7064253533838308983gmail-styleunderline"/>
          <w:b/>
          <w:bCs/>
          <w:color w:val="222222"/>
          <w:u w:val="single"/>
        </w:rPr>
        <w:t>Iran’s nuclear program will prompt</w:t>
      </w:r>
      <w:r w:rsidRPr="008A14AB">
        <w:rPr>
          <w:color w:val="222222"/>
          <w:sz w:val="16"/>
          <w:szCs w:val="16"/>
        </w:rPr>
        <w:t> other states in </w:t>
      </w:r>
      <w:r w:rsidRPr="008A14AB">
        <w:rPr>
          <w:rStyle w:val="m7064253533838308983gmail-styleunderline"/>
          <w:b/>
          <w:bCs/>
          <w:color w:val="222222"/>
          <w:u w:val="single"/>
        </w:rPr>
        <w:t>the region to pursue dual-use technology</w:t>
      </w:r>
      <w:r w:rsidRPr="008A14AB">
        <w:rPr>
          <w:color w:val="222222"/>
          <w:sz w:val="16"/>
          <w:szCs w:val="16"/>
        </w:rPr>
        <w:t> that could be used </w:t>
      </w:r>
      <w:r w:rsidRPr="008A14AB">
        <w:rPr>
          <w:rStyle w:val="m7064253533838308983gmail-styleunderline"/>
          <w:b/>
          <w:bCs/>
          <w:color w:val="222222"/>
          <w:u w:val="single"/>
        </w:rPr>
        <w:t>to develop</w:t>
      </w:r>
      <w:r w:rsidRPr="008A14AB">
        <w:rPr>
          <w:color w:val="222222"/>
          <w:sz w:val="16"/>
          <w:szCs w:val="16"/>
          <w:u w:val="single"/>
        </w:rPr>
        <w:t> </w:t>
      </w:r>
      <w:r w:rsidRPr="008A14AB">
        <w:rPr>
          <w:rStyle w:val="m7064253533838308983gmail-styleunderline"/>
          <w:b/>
          <w:bCs/>
          <w:color w:val="222222"/>
          <w:u w:val="single"/>
        </w:rPr>
        <w:t>nuclear weapons</w:t>
      </w:r>
      <w:r w:rsidRPr="008A14AB">
        <w:rPr>
          <w:color w:val="222222"/>
          <w:sz w:val="16"/>
          <w:szCs w:val="16"/>
        </w:rPr>
        <w:t>. Those fears are misplaced. Turkey and Jordan have both opted for unique financing models for their nuclear-power stations, which all but rules out the possibility of clandestine nuclear-weapons development. The United Arab Emirates has foresworn enrichment and reprocessing. Egypt has hinted that it may relaunch its nuclear program, but there is absolutely no evidence that it has taken steps to rectify the issues that have prevented its procurement of reactors in the past. </w:t>
      </w:r>
      <w:r w:rsidRPr="008A14AB">
        <w:rPr>
          <w:rStyle w:val="m7064253533838308983gmail-styleunderline"/>
          <w:b/>
          <w:bCs/>
          <w:color w:val="222222"/>
          <w:u w:val="single"/>
        </w:rPr>
        <w:t xml:space="preserve">Saudi Arabia has indicated that it might acquire a nuclear weapon, but its nuclear power </w:t>
      </w:r>
      <w:proofErr w:type="spellStart"/>
      <w:r w:rsidRPr="008A14AB">
        <w:rPr>
          <w:rStyle w:val="m7064253533838308983gmail-styleunderline"/>
          <w:b/>
          <w:bCs/>
          <w:color w:val="222222"/>
          <w:u w:val="single"/>
        </w:rPr>
        <w:t>plans</w:t>
      </w:r>
      <w:proofErr w:type="spellEnd"/>
      <w:r w:rsidRPr="008A14AB">
        <w:rPr>
          <w:rStyle w:val="m7064253533838308983gmail-styleunderline"/>
          <w:b/>
          <w:bCs/>
          <w:color w:val="222222"/>
          <w:u w:val="single"/>
        </w:rPr>
        <w:t xml:space="preserve"> remain on the drawing board, and there are serious questions about whether or not the Kingdom has the capacity to indigenously design, develop, and then deploy nuclear weapons. Barring any radical shift from the current status quo, the United States will continue to have to provide its regional allies with nuclear assurances. Yet, the dynamics in the region present a unique challenge to security planners</w:t>
      </w:r>
      <w:r w:rsidRPr="008A14AB">
        <w:rPr>
          <w:color w:val="222222"/>
          <w:sz w:val="16"/>
          <w:szCs w:val="16"/>
        </w:rPr>
        <w:t> that may be tempted to replicate American practice in South Korea. In the Korean context, the Obama Administration has paired the continued deployment of ground troops, with a “playbook” of scripted military responses designed to demonstrate American resolve to use whatever means necessary to defend Seoul. The plan hinges on publicizing U.S. military deployments to the region, including the round-the-world flight of B-2 bombers outfitted with dummy bombs that were dropped on a South Korean test range. While the United States does station air and naval assets in the Middle East—most notably in Bahrain—it is forced to keep the presence of its military assets under wraps, or otherwise risk inflaming anti-American sentiment. In the Middle East, the United States does not and will not have the luxury of resorting to high-profile military exercises and simulated nuclear-strike missions to reassure the Arab states. A different approach is needed. </w:t>
      </w:r>
      <w:r w:rsidRPr="008A14AB">
        <w:rPr>
          <w:rStyle w:val="m7064253533838308983gmail-styleunderline"/>
          <w:b/>
          <w:bCs/>
          <w:color w:val="222222"/>
          <w:u w:val="single"/>
        </w:rPr>
        <w:t xml:space="preserve">In the past, the United States has sought to reassure its allies with massive arms sales, designed to ensure that the Arab states retain a technological military advantage vis-à-vis the more numerous Iranian military. The United States has also emphasized that the GCC purchase missile-defense systems, which are designed to be interoperable with U.S. missile-defense systems based in the region. The missile defense architecture is intended to defend against Iranian ballistic missiles, while also reassuring the Gulf allies of the viability of the U.S. commitment to come to their </w:t>
      </w:r>
      <w:proofErr w:type="spellStart"/>
      <w:r w:rsidRPr="008A14AB">
        <w:rPr>
          <w:rStyle w:val="m7064253533838308983gmail-styleunderline"/>
          <w:b/>
          <w:bCs/>
          <w:color w:val="222222"/>
          <w:u w:val="single"/>
        </w:rPr>
        <w:t>defense</w:t>
      </w:r>
      <w:r w:rsidRPr="008A14AB">
        <w:rPr>
          <w:rStyle w:val="m7064253533838308983gmail-styleunderline"/>
          <w:b/>
          <w:bCs/>
          <w:color w:val="222222"/>
        </w:rPr>
        <w:t>.</w:t>
      </w:r>
      <w:r w:rsidRPr="008A14AB">
        <w:rPr>
          <w:color w:val="222222"/>
          <w:sz w:val="16"/>
          <w:szCs w:val="16"/>
        </w:rPr>
        <w:t>This</w:t>
      </w:r>
      <w:proofErr w:type="spellEnd"/>
      <w:r w:rsidRPr="008A14AB">
        <w:rPr>
          <w:color w:val="222222"/>
          <w:sz w:val="16"/>
          <w:szCs w:val="16"/>
        </w:rPr>
        <w:t xml:space="preserve"> strategy has some notable drawbacks. The pairing of precision-strike cruise missiles with capable missile defenses incentivizes Iran to build more ballistic missiles, so as to negate the GCC states’ technological military edge. This, in turn, creates the need for enhanced missile defenses and greater precision strike. Thus, the two sides could find themselves locked in a conventional-arms race that only helps further destabilize the region. Absent a credible nuclear guarantee, the United States may be faced with an escalating conventional arms build-up, fueled by concerns that Iran’s small enrichment program could still be used as the basis for a nuclear weapons program. The situation necessitates the crafting of a policy using a mixture of conventional weapons and the nuclear forces in the triad—intercontinental Ballistic Missiles (ICBMs), submarine Launched Ballistic Missiles (SLBMs) and heavy bombers—to simultaneously reassure GCC allies and deter Iran. In the past, the United States opted to reassure wary allies of its commitment to use nuclear weapons with port visits made by ballistic missile submarines. The political situation in the Middle East, however, would appear to preclude such an option. The United States would have to dedicate significant forces to protect its ballistic missile submarines, or otherwise risk terrorists trying to target the sub in a similar manner to that of the USS Cole. Moreover, for many leaders in the Gulf, SSBN visits could be deemed too risky, lest such overt display of American military hardware spark massive anti-American demonstrations, or empower groups that abide by a religious ideology similar to that of Al Qaeda. Absent these options, the two sides could opt to increase consultations about nuclear war planning, in much the same way the United States and Japan cooperated on the drafting of the 2010 Strategic Posture Review. The United States could also teach courses in deterrence at the recently established Gulf Academy for Strategic and Security Studies in the UAE. More broadly, </w:t>
      </w:r>
      <w:r w:rsidRPr="008A14AB">
        <w:rPr>
          <w:rStyle w:val="m7064253533838308983gmail-styleunderline"/>
          <w:b/>
          <w:bCs/>
          <w:color w:val="222222"/>
          <w:u w:val="single"/>
        </w:rPr>
        <w:t>the crux of the U.S.-GCC relationship will continue to hinge on the President’s ability to convince his/her GCC counterpart of the viability of the American security guarantee</w:t>
      </w:r>
      <w:r w:rsidRPr="008A14AB">
        <w:rPr>
          <w:rStyle w:val="m7064253533838308983gmail-styleunderline"/>
          <w:b/>
          <w:bCs/>
          <w:color w:val="222222"/>
        </w:rPr>
        <w:t>.</w:t>
      </w:r>
      <w:r w:rsidRPr="008A14AB">
        <w:rPr>
          <w:color w:val="222222"/>
          <w:sz w:val="16"/>
          <w:szCs w:val="16"/>
        </w:rPr>
        <w:t> The United States faced a similar quandary during the Cold War. European allies openly worried about Washington’s commitment to use nuclear weapons against the Soviet Union, lest such action lead to a Russian strike on the U.S. homeland. To assuage these fears, the U.S., beginning in the 1950s, opted to deploy nuclear weapons in NATO countries and eventually resulted in the inclusion of the Allies in NATO nuclear-war planning. The United States will not deploy nuclear weapons in the Middle East. The </w:t>
      </w:r>
      <w:r w:rsidRPr="008A14AB">
        <w:rPr>
          <w:rStyle w:val="m7064253533838308983gmail-styleunderline"/>
          <w:b/>
          <w:bCs/>
          <w:color w:val="222222"/>
          <w:u w:val="single"/>
        </w:rPr>
        <w:t>assurance</w:t>
      </w:r>
      <w:r w:rsidRPr="008A14AB">
        <w:rPr>
          <w:color w:val="222222"/>
          <w:sz w:val="16"/>
          <w:szCs w:val="16"/>
        </w:rPr>
        <w:t>, therefore, </w:t>
      </w:r>
      <w:r w:rsidRPr="008A14AB">
        <w:rPr>
          <w:rStyle w:val="m7064253533838308983gmail-styleunderline"/>
          <w:b/>
          <w:bCs/>
          <w:color w:val="222222"/>
          <w:u w:val="single"/>
        </w:rPr>
        <w:t>will have to be based on conventional weapons, backed by an ironclad presidential guarantee of the United States’ willingness to use whatever means necessary to protect its Gulf allies. This will require the U.S. President to continue to prioritize its relationship with the GCC’s leadership</w:t>
      </w:r>
      <w:r w:rsidRPr="008A14AB">
        <w:rPr>
          <w:color w:val="222222"/>
          <w:sz w:val="16"/>
          <w:szCs w:val="16"/>
        </w:rPr>
        <w:t>. The United States, therefore, has a perverse incentive to retain the regional status quo, even though the current situation fails to adhere to the promotion of democracy worldwide. And, more broadly, it casts doubt on the notion that the United States will abandon the Middle East, as it seeks to dedicate more resources to Asia</w:t>
      </w:r>
      <w:r w:rsidRPr="008A14AB">
        <w:rPr>
          <w:rStyle w:val="m7064253533838308983gmail-styleunderline"/>
          <w:b/>
          <w:bCs/>
          <w:color w:val="222222"/>
        </w:rPr>
        <w:t xml:space="preserve">. </w:t>
      </w:r>
      <w:r w:rsidRPr="008A14AB">
        <w:rPr>
          <w:rStyle w:val="m7064253533838308983gmail-styleunderline"/>
          <w:b/>
          <w:bCs/>
          <w:color w:val="222222"/>
          <w:u w:val="single"/>
        </w:rPr>
        <w:t>Regardless of the outcome of the current talks with Iran, the U.S. will retain a strong incentive to engage with its Arab allies on deterrence and nuclear related issues.</w:t>
      </w:r>
      <w:r w:rsidRPr="008A14AB">
        <w:rPr>
          <w:color w:val="222222"/>
          <w:sz w:val="16"/>
          <w:szCs w:val="16"/>
        </w:rPr>
        <w:t xml:space="preserve"> The time for debate about a future Iranian enrichment program has now passed. The United States must now begin to craft a strategy to reassure very skeptical allies. It </w:t>
      </w:r>
      <w:proofErr w:type="spellStart"/>
      <w:r w:rsidRPr="008A14AB">
        <w:rPr>
          <w:color w:val="222222"/>
          <w:sz w:val="16"/>
          <w:szCs w:val="16"/>
        </w:rPr>
        <w:t>wont</w:t>
      </w:r>
      <w:proofErr w:type="spellEnd"/>
      <w:r w:rsidRPr="008A14AB">
        <w:rPr>
          <w:color w:val="222222"/>
          <w:sz w:val="16"/>
          <w:szCs w:val="16"/>
        </w:rPr>
        <w:t xml:space="preserve"> be easy.</w:t>
      </w:r>
    </w:p>
    <w:p w14:paraId="5D265D98" w14:textId="77777777" w:rsidR="001E08ED" w:rsidRPr="008A14AB" w:rsidRDefault="001E08ED" w:rsidP="001E08ED">
      <w:pPr>
        <w:pStyle w:val="Heading4"/>
        <w:rPr>
          <w:u w:val="single"/>
        </w:rPr>
      </w:pPr>
      <w:r w:rsidRPr="008A14AB">
        <w:t xml:space="preserve">Studies prove nuclear </w:t>
      </w:r>
      <w:proofErr w:type="spellStart"/>
      <w:r w:rsidRPr="008A14AB">
        <w:t>prolif</w:t>
      </w:r>
      <w:proofErr w:type="spellEnd"/>
      <w:r w:rsidRPr="008A14AB">
        <w:t xml:space="preserve"> makes actors </w:t>
      </w:r>
      <w:r w:rsidRPr="008A14AB">
        <w:rPr>
          <w:u w:val="single"/>
        </w:rPr>
        <w:t>irrational</w:t>
      </w:r>
      <w:r w:rsidRPr="008A14AB">
        <w:t xml:space="preserve"> and overwhelms impact D—escalation is </w:t>
      </w:r>
      <w:r w:rsidRPr="008A14AB">
        <w:rPr>
          <w:u w:val="single"/>
        </w:rPr>
        <w:t>likely</w:t>
      </w:r>
    </w:p>
    <w:p w14:paraId="23E18A6E" w14:textId="77777777" w:rsidR="001E08ED" w:rsidRPr="008A14AB" w:rsidRDefault="001E08ED" w:rsidP="001E08ED">
      <w:pPr>
        <w:rPr>
          <w:rFonts w:eastAsia="Times New Roman" w:cs="Times New Roman"/>
        </w:rPr>
      </w:pPr>
      <w:r w:rsidRPr="008A14AB">
        <w:rPr>
          <w:rStyle w:val="Style13ptBold"/>
        </w:rPr>
        <w:t>Quek, 16</w:t>
      </w:r>
      <w:r w:rsidRPr="008A14AB">
        <w:rPr>
          <w:rFonts w:eastAsia="Times New Roman" w:cs="Times New Roman"/>
        </w:rPr>
        <w:t xml:space="preserve">—Department of Politics and Public Administration, University of Hong Kong (Kai, “Nuclear Proliferation and the Use of Nuclear Options,” Political Research Quarterly June 2016 vol. 69 no. 2 195-206, </w:t>
      </w:r>
      <w:proofErr w:type="spellStart"/>
      <w:r w:rsidRPr="008A14AB">
        <w:rPr>
          <w:rFonts w:eastAsia="Times New Roman" w:cs="Times New Roman"/>
        </w:rPr>
        <w:t>dml</w:t>
      </w:r>
      <w:proofErr w:type="spellEnd"/>
      <w:r w:rsidRPr="008A14AB">
        <w:rPr>
          <w:rFonts w:eastAsia="Times New Roman" w:cs="Times New Roman"/>
        </w:rPr>
        <w:t>) [“N” in “N = 2” refers to the number of states with a nuclear option in a crisis]</w:t>
      </w:r>
    </w:p>
    <w:p w14:paraId="1E885B41" w14:textId="77777777" w:rsidR="001E08ED" w:rsidRPr="008A14AB" w:rsidRDefault="001E08ED" w:rsidP="001E08ED">
      <w:pPr>
        <w:rPr>
          <w:rFonts w:eastAsia="Times New Roman" w:cs="Times New Roman"/>
          <w:sz w:val="16"/>
        </w:rPr>
      </w:pPr>
      <w:r w:rsidRPr="008A14AB">
        <w:rPr>
          <w:rFonts w:eastAsia="Times New Roman" w:cs="Times New Roman"/>
          <w:u w:val="single"/>
        </w:rPr>
        <w:t>Does nuclear proliferation affect the risk that nuclear weapons will be used in a crisis?</w:t>
      </w:r>
      <w:r w:rsidRPr="008A14AB">
        <w:rPr>
          <w:rFonts w:eastAsia="Times New Roman" w:cs="Times New Roman"/>
          <w:sz w:val="16"/>
        </w:rPr>
        <w:t xml:space="preserve"> The question implicates human survival but is difficult to study, as observations of nuclear war do not actually exist. Our empirical knowledge is thus limited. I use experimental games with nuclear options to circumvent the observational constraint and construct empirical tests. I find that </w:t>
      </w:r>
      <w:r w:rsidRPr="008A14AB">
        <w:rPr>
          <w:rFonts w:eastAsia="Times New Roman" w:cs="Times New Roman"/>
          <w:u w:val="single"/>
        </w:rPr>
        <w:t xml:space="preserve">decisions are </w:t>
      </w:r>
      <w:r w:rsidRPr="008A14AB">
        <w:rPr>
          <w:rFonts w:eastAsia="Times New Roman" w:cs="Times New Roman"/>
          <w:b/>
          <w:iCs/>
          <w:u w:val="single"/>
          <w:bdr w:val="single" w:sz="8" w:space="0" w:color="auto"/>
        </w:rPr>
        <w:t>mostly peaceful</w:t>
      </w:r>
      <w:r w:rsidRPr="008A14AB">
        <w:rPr>
          <w:rFonts w:eastAsia="Times New Roman" w:cs="Times New Roman"/>
          <w:u w:val="single"/>
        </w:rPr>
        <w:t xml:space="preserve"> at N = 2 despite the existence of nuclear options with a relative first-strike advantage</w:t>
      </w:r>
      <w:r w:rsidRPr="008A14AB">
        <w:rPr>
          <w:rFonts w:eastAsia="Times New Roman" w:cs="Times New Roman"/>
          <w:sz w:val="16"/>
        </w:rPr>
        <w:t xml:space="preserve">. This finding is especially relevant as </w:t>
      </w:r>
      <w:r w:rsidRPr="008A14AB">
        <w:rPr>
          <w:rFonts w:eastAsia="Times New Roman" w:cs="Times New Roman"/>
          <w:u w:val="single"/>
        </w:rPr>
        <w:t xml:space="preserve">most nuclear-state confrontations in history had been </w:t>
      </w:r>
      <w:r w:rsidRPr="008A14AB">
        <w:rPr>
          <w:rFonts w:eastAsia="Times New Roman" w:cs="Times New Roman"/>
          <w:b/>
          <w:iCs/>
          <w:u w:val="single"/>
          <w:bdr w:val="single" w:sz="8" w:space="0" w:color="auto"/>
        </w:rPr>
        <w:t>bilateral crises</w:t>
      </w:r>
      <w:r w:rsidRPr="008A14AB">
        <w:rPr>
          <w:rFonts w:eastAsia="Times New Roman" w:cs="Times New Roman"/>
          <w:sz w:val="16"/>
        </w:rPr>
        <w:t xml:space="preserve">. More generally, I find that </w:t>
      </w:r>
      <w:r w:rsidRPr="008A14AB">
        <w:rPr>
          <w:rFonts w:eastAsia="Times New Roman" w:cs="Times New Roman"/>
          <w:u w:val="single"/>
        </w:rPr>
        <w:t xml:space="preserve">one is less likely to choose the nuclear option when it is known that the number of nuclear actors in the crisis is small, and </w:t>
      </w:r>
      <w:r w:rsidRPr="008A14AB">
        <w:rPr>
          <w:rFonts w:eastAsia="Times New Roman" w:cs="Times New Roman"/>
          <w:b/>
          <w:iCs/>
          <w:u w:val="single"/>
          <w:bdr w:val="single" w:sz="8" w:space="0" w:color="auto"/>
        </w:rPr>
        <w:t>more likely to choose the nuclear option</w:t>
      </w:r>
      <w:r w:rsidRPr="008A14AB">
        <w:rPr>
          <w:rFonts w:eastAsia="Times New Roman" w:cs="Times New Roman"/>
          <w:u w:val="single"/>
        </w:rPr>
        <w:t xml:space="preserve"> when it is known that the number of nuclear actors is </w:t>
      </w:r>
      <w:r w:rsidRPr="008A14AB">
        <w:rPr>
          <w:rFonts w:eastAsia="Times New Roman" w:cs="Times New Roman"/>
          <w:b/>
          <w:iCs/>
          <w:u w:val="single"/>
          <w:bdr w:val="single" w:sz="8" w:space="0" w:color="auto"/>
        </w:rPr>
        <w:t>large</w:t>
      </w:r>
      <w:r w:rsidRPr="008A14AB">
        <w:rPr>
          <w:rFonts w:eastAsia="Times New Roman" w:cs="Times New Roman"/>
          <w:sz w:val="16"/>
        </w:rPr>
        <w:t xml:space="preserve">. In particular, </w:t>
      </w:r>
      <w:r w:rsidRPr="008A14AB">
        <w:rPr>
          <w:rFonts w:eastAsia="Times New Roman" w:cs="Times New Roman"/>
          <w:u w:val="single"/>
        </w:rPr>
        <w:t xml:space="preserve">a jump in the number of nuclear actors in crisis beyond N = 2 </w:t>
      </w:r>
      <w:r w:rsidRPr="008A14AB">
        <w:rPr>
          <w:rFonts w:eastAsia="Times New Roman" w:cs="Times New Roman"/>
          <w:b/>
          <w:iCs/>
          <w:u w:val="single"/>
          <w:bdr w:val="single" w:sz="8" w:space="0" w:color="auto"/>
        </w:rPr>
        <w:t>significantly increases the chance</w:t>
      </w:r>
      <w:r w:rsidRPr="008A14AB">
        <w:rPr>
          <w:rFonts w:eastAsia="Times New Roman" w:cs="Times New Roman"/>
          <w:u w:val="single"/>
        </w:rPr>
        <w:t xml:space="preserve"> of </w:t>
      </w:r>
      <w:r w:rsidRPr="008A14AB">
        <w:rPr>
          <w:rFonts w:eastAsia="Times New Roman" w:cs="Times New Roman"/>
          <w:b/>
          <w:iCs/>
          <w:u w:val="single"/>
          <w:bdr w:val="single" w:sz="8" w:space="0" w:color="auto"/>
        </w:rPr>
        <w:t>choosing the nuclear option</w:t>
      </w:r>
      <w:r w:rsidRPr="008A14AB">
        <w:rPr>
          <w:rFonts w:eastAsia="Times New Roman" w:cs="Times New Roman"/>
          <w:sz w:val="16"/>
        </w:rPr>
        <w:t xml:space="preserve">. Preliminary probes also suggest that players in inter-alliance crises are more peaceful when they have second-strike countervalue capabilities, and that nuclear framing has no significant effect on the use of the nuclear option. To my knowledge, </w:t>
      </w:r>
      <w:r w:rsidRPr="008A14AB">
        <w:rPr>
          <w:rFonts w:eastAsia="Times New Roman" w:cs="Times New Roman"/>
          <w:u w:val="single"/>
        </w:rPr>
        <w:t xml:space="preserve">this is the </w:t>
      </w:r>
      <w:r w:rsidRPr="008A14AB">
        <w:rPr>
          <w:rFonts w:eastAsia="Times New Roman" w:cs="Times New Roman"/>
          <w:b/>
          <w:iCs/>
          <w:u w:val="single"/>
          <w:bdr w:val="single" w:sz="8" w:space="0" w:color="auto"/>
        </w:rPr>
        <w:t>first randomized experiment</w:t>
      </w:r>
      <w:r w:rsidRPr="008A14AB">
        <w:rPr>
          <w:rFonts w:eastAsia="Times New Roman" w:cs="Times New Roman"/>
          <w:u w:val="single"/>
        </w:rPr>
        <w:t xml:space="preserve"> in political science that focuses on the relationship between proliferation and the use of nuclear options</w:t>
      </w:r>
      <w:r w:rsidRPr="008A14AB">
        <w:rPr>
          <w:rFonts w:eastAsia="Times New Roman" w:cs="Times New Roman"/>
          <w:sz w:val="16"/>
        </w:rPr>
        <w:t xml:space="preserve">.23 In a fortunate world where nuclear war remains unobserved, there are justifications for an experimental approach on theoretical, practical, and ethical grounds. Methodologically, </w:t>
      </w:r>
      <w:r w:rsidRPr="008A14AB">
        <w:rPr>
          <w:rFonts w:eastAsia="Times New Roman" w:cs="Times New Roman"/>
          <w:u w:val="single"/>
        </w:rPr>
        <w:t xml:space="preserve">the use of a controlled experiment also allows for a </w:t>
      </w:r>
      <w:r w:rsidRPr="008A14AB">
        <w:rPr>
          <w:rFonts w:eastAsia="Times New Roman" w:cs="Times New Roman"/>
          <w:b/>
          <w:iCs/>
          <w:u w:val="single"/>
          <w:bdr w:val="single" w:sz="8" w:space="0" w:color="auto"/>
        </w:rPr>
        <w:t>clean identification</w:t>
      </w:r>
      <w:r w:rsidRPr="008A14AB">
        <w:rPr>
          <w:rFonts w:eastAsia="Times New Roman" w:cs="Times New Roman"/>
          <w:u w:val="single"/>
        </w:rPr>
        <w:t xml:space="preserve"> of the causal relationship</w:t>
      </w:r>
      <w:proofErr w:type="gramStart"/>
      <w:r w:rsidRPr="008A14AB">
        <w:rPr>
          <w:rFonts w:eastAsia="Times New Roman" w:cs="Times New Roman"/>
          <w:sz w:val="16"/>
        </w:rPr>
        <w:t>,.</w:t>
      </w:r>
      <w:proofErr w:type="gramEnd"/>
      <w:r w:rsidRPr="008A14AB">
        <w:rPr>
          <w:rFonts w:eastAsia="Times New Roman" w:cs="Times New Roman"/>
          <w:sz w:val="16"/>
        </w:rPr>
        <w:t xml:space="preserve"> This experiment focuses exclusively on the strategic dimension. It also assumes that the crisis has already escalated to the point where players are considering the use of the nuclear option, and thus it does not address the </w:t>
      </w:r>
      <w:proofErr w:type="spellStart"/>
      <w:r w:rsidRPr="008A14AB">
        <w:rPr>
          <w:rFonts w:eastAsia="Times New Roman" w:cs="Times New Roman"/>
          <w:sz w:val="16"/>
        </w:rPr>
        <w:t>ex ante</w:t>
      </w:r>
      <w:proofErr w:type="spellEnd"/>
      <w:r w:rsidRPr="008A14AB">
        <w:rPr>
          <w:rFonts w:eastAsia="Times New Roman" w:cs="Times New Roman"/>
          <w:sz w:val="16"/>
        </w:rPr>
        <w:t xml:space="preserve"> question of whether nuclear weapons would make states more cautious about avoiding conflict escalation in the first place (Waltz 2003). Nonetheless, while the focus of the experiment is narrow, it is a useful first step toward understanding the strategic effects of proliferation on the risk of nuclear conflict. Several implications arise for future research. First, with the basic mechanism established, we now have a baseline for future experiments that explore various realistic complications to the nuclear-option game. For instance, do interactions between nuclear actors change when we introduce different types of psychological stress, or different stake sizes, or different asymmetries in the expected cost of nuclear conflict? In particular, an interesting extension of this experiment would be to study how behavior differs—or does not—across interactions with different combinations of nuclear and non-nuclear actors. The results suggest that </w:t>
      </w:r>
      <w:r w:rsidRPr="008A14AB">
        <w:rPr>
          <w:rFonts w:eastAsia="Times New Roman" w:cs="Times New Roman"/>
          <w:b/>
          <w:iCs/>
          <w:u w:val="single"/>
          <w:bdr w:val="single" w:sz="8" w:space="0" w:color="auto"/>
        </w:rPr>
        <w:t>distrust over the rationality</w:t>
      </w:r>
      <w:r w:rsidRPr="008A14AB">
        <w:rPr>
          <w:rFonts w:eastAsia="Times New Roman" w:cs="Times New Roman"/>
          <w:u w:val="single"/>
        </w:rPr>
        <w:t xml:space="preserve"> of other players </w:t>
      </w:r>
      <w:r w:rsidRPr="008A14AB">
        <w:rPr>
          <w:rFonts w:eastAsia="Times New Roman" w:cs="Times New Roman"/>
          <w:b/>
          <w:iCs/>
          <w:u w:val="single"/>
          <w:bdr w:val="single" w:sz="8" w:space="0" w:color="auto"/>
        </w:rPr>
        <w:t>increases</w:t>
      </w:r>
      <w:r w:rsidRPr="008A14AB">
        <w:rPr>
          <w:rFonts w:eastAsia="Times New Roman" w:cs="Times New Roman"/>
          <w:u w:val="single"/>
        </w:rPr>
        <w:t xml:space="preserve"> with an increase in the N parameter, and </w:t>
      </w:r>
      <w:r w:rsidRPr="008A14AB">
        <w:rPr>
          <w:rFonts w:eastAsia="Times New Roman" w:cs="Times New Roman"/>
          <w:b/>
          <w:iCs/>
          <w:u w:val="single"/>
          <w:bdr w:val="single" w:sz="8" w:space="0" w:color="auto"/>
        </w:rPr>
        <w:t>weakens the tendency</w:t>
      </w:r>
      <w:r w:rsidRPr="008A14AB">
        <w:rPr>
          <w:rFonts w:eastAsia="Times New Roman" w:cs="Times New Roman"/>
          <w:u w:val="single"/>
        </w:rPr>
        <w:t xml:space="preserve"> toward the payoff-dominant outcome of </w:t>
      </w:r>
      <w:r w:rsidRPr="008A14AB">
        <w:rPr>
          <w:rFonts w:eastAsia="Times New Roman" w:cs="Times New Roman"/>
          <w:b/>
          <w:iCs/>
          <w:u w:val="single"/>
          <w:bdr w:val="single" w:sz="8" w:space="0" w:color="auto"/>
        </w:rPr>
        <w:t>peaceful restraint</w:t>
      </w:r>
      <w:r w:rsidRPr="008A14AB">
        <w:rPr>
          <w:rFonts w:eastAsia="Times New Roman" w:cs="Times New Roman"/>
          <w:sz w:val="16"/>
        </w:rPr>
        <w:t xml:space="preserve">. Thus, </w:t>
      </w:r>
      <w:r w:rsidRPr="008A14AB">
        <w:rPr>
          <w:rFonts w:eastAsia="Times New Roman" w:cs="Times New Roman"/>
          <w:u w:val="single"/>
        </w:rPr>
        <w:t xml:space="preserve">proliferation may be dangerous </w:t>
      </w:r>
      <w:r w:rsidRPr="008A14AB">
        <w:rPr>
          <w:rFonts w:eastAsia="Times New Roman" w:cs="Times New Roman"/>
          <w:b/>
          <w:iCs/>
          <w:u w:val="single"/>
          <w:bdr w:val="single" w:sz="8" w:space="0" w:color="auto"/>
        </w:rPr>
        <w:t>even in a world of states trying to behave rationally</w:t>
      </w:r>
      <w:r w:rsidRPr="008A14AB">
        <w:rPr>
          <w:rFonts w:eastAsia="Times New Roman" w:cs="Times New Roman"/>
          <w:u w:val="single"/>
        </w:rPr>
        <w:t xml:space="preserve">, contrary to the arguments made by </w:t>
      </w:r>
      <w:r w:rsidRPr="008A14AB">
        <w:rPr>
          <w:rFonts w:eastAsia="Times New Roman" w:cs="Times New Roman"/>
          <w:b/>
          <w:iCs/>
          <w:u w:val="single"/>
          <w:bdr w:val="single" w:sz="8" w:space="0" w:color="auto"/>
        </w:rPr>
        <w:t>Waltz</w:t>
      </w:r>
      <w:r w:rsidRPr="008A14AB">
        <w:rPr>
          <w:rFonts w:eastAsia="Times New Roman" w:cs="Times New Roman"/>
          <w:sz w:val="16"/>
        </w:rPr>
        <w:t xml:space="preserve"> (2003) </w:t>
      </w:r>
      <w:r w:rsidRPr="008A14AB">
        <w:rPr>
          <w:rFonts w:eastAsia="Times New Roman" w:cs="Times New Roman"/>
          <w:u w:val="single"/>
        </w:rPr>
        <w:t xml:space="preserve">and others in which the </w:t>
      </w:r>
      <w:r w:rsidRPr="008A14AB">
        <w:rPr>
          <w:rFonts w:eastAsia="Times New Roman" w:cs="Times New Roman"/>
          <w:b/>
          <w:iCs/>
          <w:u w:val="single"/>
          <w:bdr w:val="single" w:sz="8" w:space="0" w:color="auto"/>
        </w:rPr>
        <w:t>common knowledge of rationality is assumed</w:t>
      </w:r>
      <w:r w:rsidRPr="008A14AB">
        <w:rPr>
          <w:rFonts w:eastAsia="Times New Roman" w:cs="Times New Roman"/>
          <w:u w:val="single"/>
        </w:rPr>
        <w:t xml:space="preserve">. The results also offer an </w:t>
      </w:r>
      <w:r w:rsidRPr="008A14AB">
        <w:rPr>
          <w:rFonts w:eastAsia="Times New Roman" w:cs="Times New Roman"/>
          <w:b/>
          <w:iCs/>
          <w:u w:val="single"/>
          <w:bdr w:val="single" w:sz="8" w:space="0" w:color="auto"/>
        </w:rPr>
        <w:t>interesting contrast</w:t>
      </w:r>
      <w:r w:rsidRPr="008A14AB">
        <w:rPr>
          <w:rFonts w:eastAsia="Times New Roman" w:cs="Times New Roman"/>
          <w:u w:val="single"/>
        </w:rPr>
        <w:t xml:space="preserve"> with </w:t>
      </w:r>
      <w:proofErr w:type="spellStart"/>
      <w:r w:rsidRPr="008A14AB">
        <w:rPr>
          <w:rFonts w:eastAsia="Times New Roman" w:cs="Times New Roman"/>
          <w:b/>
          <w:iCs/>
          <w:u w:val="single"/>
          <w:bdr w:val="single" w:sz="8" w:space="0" w:color="auto"/>
        </w:rPr>
        <w:t>Asal</w:t>
      </w:r>
      <w:proofErr w:type="spellEnd"/>
      <w:r w:rsidRPr="008A14AB">
        <w:rPr>
          <w:rFonts w:eastAsia="Times New Roman" w:cs="Times New Roman"/>
          <w:b/>
          <w:iCs/>
          <w:u w:val="single"/>
          <w:bdr w:val="single" w:sz="8" w:space="0" w:color="auto"/>
        </w:rPr>
        <w:t xml:space="preserve"> and </w:t>
      </w:r>
      <w:proofErr w:type="spellStart"/>
      <w:r w:rsidRPr="008A14AB">
        <w:rPr>
          <w:rFonts w:eastAsia="Times New Roman" w:cs="Times New Roman"/>
          <w:b/>
          <w:iCs/>
          <w:u w:val="single"/>
          <w:bdr w:val="single" w:sz="8" w:space="0" w:color="auto"/>
        </w:rPr>
        <w:t>Breadsley’s</w:t>
      </w:r>
      <w:proofErr w:type="spellEnd"/>
      <w:r w:rsidRPr="008A14AB">
        <w:rPr>
          <w:rFonts w:eastAsia="Times New Roman" w:cs="Times New Roman"/>
          <w:sz w:val="16"/>
        </w:rPr>
        <w:t xml:space="preserve"> (2007) </w:t>
      </w:r>
      <w:r w:rsidRPr="008A14AB">
        <w:rPr>
          <w:rFonts w:eastAsia="Times New Roman" w:cs="Times New Roman"/>
          <w:u w:val="single"/>
        </w:rPr>
        <w:t>finding that the risk of</w:t>
      </w:r>
      <w:r w:rsidRPr="008A14AB">
        <w:rPr>
          <w:rFonts w:eastAsia="Times New Roman" w:cs="Times New Roman"/>
          <w:sz w:val="16"/>
        </w:rPr>
        <w:t xml:space="preserve"> (non-nuclear) </w:t>
      </w:r>
      <w:r w:rsidRPr="008A14AB">
        <w:rPr>
          <w:rFonts w:eastAsia="Times New Roman" w:cs="Times New Roman"/>
          <w:u w:val="single"/>
        </w:rPr>
        <w:t>war is higher when the number of nuclear actors in crisis is lower</w:t>
      </w:r>
      <w:r w:rsidRPr="008A14AB">
        <w:rPr>
          <w:rFonts w:eastAsia="Times New Roman" w:cs="Times New Roman"/>
          <w:sz w:val="16"/>
        </w:rPr>
        <w:t xml:space="preserve">. This contrast raises the hypothesis that </w:t>
      </w:r>
      <w:r w:rsidRPr="008A14AB">
        <w:rPr>
          <w:rFonts w:eastAsia="Times New Roman" w:cs="Times New Roman"/>
          <w:u w:val="single"/>
        </w:rPr>
        <w:t xml:space="preserve">states in bilateral crises may choose to </w:t>
      </w:r>
      <w:r w:rsidRPr="008A14AB">
        <w:rPr>
          <w:rFonts w:eastAsia="Times New Roman" w:cs="Times New Roman"/>
          <w:b/>
          <w:iCs/>
          <w:u w:val="single"/>
          <w:bdr w:val="single" w:sz="8" w:space="0" w:color="auto"/>
        </w:rPr>
        <w:t>drag out a crisis</w:t>
      </w:r>
      <w:r w:rsidRPr="008A14AB">
        <w:rPr>
          <w:rFonts w:eastAsia="Times New Roman" w:cs="Times New Roman"/>
          <w:u w:val="single"/>
        </w:rPr>
        <w:t xml:space="preserve"> as the risk of nuclear war is </w:t>
      </w:r>
      <w:r w:rsidRPr="008A14AB">
        <w:rPr>
          <w:rFonts w:eastAsia="Times New Roman" w:cs="Times New Roman"/>
          <w:b/>
          <w:iCs/>
          <w:u w:val="single"/>
          <w:bdr w:val="single" w:sz="8" w:space="0" w:color="auto"/>
        </w:rPr>
        <w:t>lower under N = 2</w:t>
      </w:r>
      <w:r w:rsidRPr="008A14AB">
        <w:rPr>
          <w:rFonts w:eastAsia="Times New Roman" w:cs="Times New Roman"/>
          <w:sz w:val="16"/>
        </w:rPr>
        <w:t>, as suggested by our results.24 This hypothesis has practical importance and should be investigated in future research.</w:t>
      </w:r>
    </w:p>
    <w:p w14:paraId="552C804C" w14:textId="77777777" w:rsidR="00F2651E" w:rsidRPr="008A14AB" w:rsidRDefault="00F2651E" w:rsidP="00F2651E">
      <w:pPr>
        <w:pStyle w:val="Heading2"/>
      </w:pPr>
      <w:r w:rsidRPr="008A14AB">
        <w:t>UQ</w:t>
      </w:r>
    </w:p>
    <w:p w14:paraId="2742BBCD" w14:textId="77777777" w:rsidR="00F2651E" w:rsidRPr="008A14AB" w:rsidRDefault="00F2651E" w:rsidP="00F2651E">
      <w:pPr>
        <w:pStyle w:val="Heading3"/>
      </w:pPr>
      <w:r w:rsidRPr="008A14AB">
        <w:t xml:space="preserve">2nc- </w:t>
      </w:r>
      <w:proofErr w:type="spellStart"/>
      <w:r w:rsidRPr="008A14AB">
        <w:t>Uq</w:t>
      </w:r>
      <w:proofErr w:type="spellEnd"/>
    </w:p>
    <w:p w14:paraId="462B794B" w14:textId="77777777" w:rsidR="00F2651E" w:rsidRPr="008A14AB" w:rsidRDefault="00F2651E" w:rsidP="00F2651E">
      <w:pPr>
        <w:pStyle w:val="Heading4"/>
      </w:pPr>
      <w:r w:rsidRPr="008A14AB">
        <w:t>They’re following the norms—civilian nuclear capabilities only</w:t>
      </w:r>
    </w:p>
    <w:p w14:paraId="0CD91993" w14:textId="7006EAF3" w:rsidR="00F2651E" w:rsidRPr="008A14AB" w:rsidRDefault="00F2651E" w:rsidP="00F2651E">
      <w:r w:rsidRPr="008A14AB">
        <w:rPr>
          <w:rStyle w:val="Style13ptBold"/>
        </w:rPr>
        <w:t>Burkhard et al 17</w:t>
      </w:r>
      <w:r w:rsidRPr="008A14AB">
        <w:t xml:space="preserve"> (Sarah Burkhard-</w:t>
      </w:r>
      <w:r w:rsidR="00995713" w:rsidRPr="008A14AB">
        <w:t xml:space="preserve"> researcher at ISIS</w:t>
      </w:r>
      <w:r w:rsidRPr="008A14AB">
        <w:t>, “Saudi Arabia’s Nuclear Ambitions and Proliferation Risks,” March 30, 2017 – Rev. 1 INSTITUTE FOR SCIENCE AND INTERNATIONAL SECURITY</w:t>
      </w:r>
      <w:r w:rsidR="00995713" w:rsidRPr="008A14AB">
        <w:t xml:space="preserve">, </w:t>
      </w:r>
      <w:hyperlink r:id="rId38" w:history="1">
        <w:r w:rsidR="00995713" w:rsidRPr="008A14AB">
          <w:rPr>
            <w:rStyle w:val="Hyperlink"/>
          </w:rPr>
          <w:t>https://isis-online.org/uploads/isis-reports/documents/SaudiArabiaProliferationRisks_30Mar2017_Final.pdf</w:t>
        </w:r>
      </w:hyperlink>
      <w:r w:rsidR="00995713" w:rsidRPr="008A14AB">
        <w:t>) RK</w:t>
      </w:r>
    </w:p>
    <w:p w14:paraId="7FB6E262" w14:textId="77777777" w:rsidR="00F2651E" w:rsidRPr="008A14AB" w:rsidRDefault="00F2651E" w:rsidP="00F2651E">
      <w:pPr>
        <w:rPr>
          <w:u w:val="single"/>
        </w:rPr>
      </w:pPr>
      <w:r w:rsidRPr="008A14AB">
        <w:rPr>
          <w:sz w:val="14"/>
        </w:rPr>
        <w:t>S</w:t>
      </w:r>
      <w:r w:rsidRPr="008A14AB">
        <w:rPr>
          <w:u w:val="single"/>
        </w:rPr>
        <w:t>audi Arabia has little nuclear infrastructure today, and acquiring nuclear weapons is a difficult process for any country</w:t>
      </w:r>
      <w:r w:rsidRPr="008A14AB">
        <w:rPr>
          <w:sz w:val="14"/>
        </w:rPr>
        <w:t xml:space="preserve">. At this point in time and at its current pace of nuclear development, </w:t>
      </w:r>
      <w:r w:rsidRPr="008A14AB">
        <w:rPr>
          <w:u w:val="single"/>
        </w:rPr>
        <w:t>Saudi Arabia would require years to create the nuclear infrastructure needed to launch a nuclear weapons effort</w:t>
      </w:r>
      <w:r w:rsidRPr="008A14AB">
        <w:rPr>
          <w:sz w:val="14"/>
        </w:rPr>
        <w:t xml:space="preserve">. Our open source research, which includes translations from Arabic of official Saudi statements, nuclear infrastructure plans, and domestic research, shows that </w:t>
      </w:r>
      <w:r w:rsidRPr="008A14AB">
        <w:rPr>
          <w:u w:val="single"/>
        </w:rPr>
        <w:t>Saudi Arabia is not likely to have launched any domestic covert nuclear programs to create the wherewithal to build nuclear weapons.</w:t>
      </w:r>
      <w:r w:rsidRPr="008A14AB">
        <w:rPr>
          <w:sz w:val="14"/>
        </w:rPr>
        <w:t xml:space="preserve"> Instead, </w:t>
      </w:r>
      <w:r w:rsidRPr="008A14AB">
        <w:rPr>
          <w:u w:val="single"/>
        </w:rPr>
        <w:t xml:space="preserve">like other cases of </w:t>
      </w:r>
      <w:proofErr w:type="spellStart"/>
      <w:r w:rsidRPr="008A14AB">
        <w:rPr>
          <w:u w:val="single"/>
        </w:rPr>
        <w:t>proliferant</w:t>
      </w:r>
      <w:proofErr w:type="spellEnd"/>
      <w:r w:rsidRPr="008A14AB">
        <w:rPr>
          <w:u w:val="single"/>
        </w:rPr>
        <w:t xml:space="preserve"> states and territories</w:t>
      </w:r>
      <w:r w:rsidRPr="008A14AB">
        <w:rPr>
          <w:sz w:val="14"/>
        </w:rPr>
        <w:t xml:space="preserve">, such as South Africa, Iran, and Taiwan, it appears that </w:t>
      </w:r>
      <w:r w:rsidRPr="008A14AB">
        <w:rPr>
          <w:u w:val="single"/>
        </w:rPr>
        <w:t>Saudi Arabia is concentrating on building up its civilian nuclear infrastructure</w:t>
      </w:r>
      <w:r w:rsidRPr="008A14AB">
        <w:rPr>
          <w:sz w:val="14"/>
        </w:rPr>
        <w:t xml:space="preserve">. </w:t>
      </w:r>
      <w:r w:rsidRPr="008A14AB">
        <w:rPr>
          <w:u w:val="single"/>
        </w:rPr>
        <w:t>It is acquiring nuclear or nuclear-related facilities and committing to placing them under international inspections according to international norms.</w:t>
      </w:r>
      <w:r w:rsidRPr="008A14AB">
        <w:rPr>
          <w:sz w:val="14"/>
        </w:rPr>
        <w:t xml:space="preserve"> Saudi Arabia has thus far embarked on a path to seek civil nuclear assistance from several nations, including Russia, South Korea, and China. </w:t>
      </w:r>
      <w:r w:rsidRPr="008A14AB">
        <w:rPr>
          <w:u w:val="single"/>
        </w:rPr>
        <w:t>It</w:t>
      </w:r>
      <w:r w:rsidRPr="008A14AB">
        <w:rPr>
          <w:sz w:val="14"/>
        </w:rPr>
        <w:t xml:space="preserve"> </w:t>
      </w:r>
      <w:r w:rsidRPr="008A14AB">
        <w:rPr>
          <w:u w:val="single"/>
        </w:rPr>
        <w:t>is also researching civil nuclear applications and developing a robust nuclear engineering and scientific workforce. Any research on the weaponization of nuclear material would of course be cause for international alarm</w:t>
      </w:r>
      <w:r w:rsidRPr="008A14AB">
        <w:rPr>
          <w:sz w:val="14"/>
        </w:rPr>
        <w:t xml:space="preserve">, as it was in the case of Iran and its secret program to develop a nuclear weapon. However, </w:t>
      </w:r>
      <w:r w:rsidRPr="008A14AB">
        <w:rPr>
          <w:u w:val="single"/>
        </w:rPr>
        <w:t xml:space="preserve">preventing proliferation in Saudi Arabia should focus first on preventing enrichment and reprocessing capabilities, </w:t>
      </w:r>
      <w:r w:rsidRPr="008A14AB">
        <w:rPr>
          <w:sz w:val="14"/>
        </w:rPr>
        <w:t xml:space="preserve">even in the absence of work on a nuclear weapon. Nuclear suppliers should reach consensus on not exacerbating security concerns in the Middle East by agreeing not to sell Saudi Arabia sensitive fuel cycle capabilities. Moreover, </w:t>
      </w:r>
      <w:r w:rsidRPr="008A14AB">
        <w:rPr>
          <w:u w:val="single"/>
        </w:rPr>
        <w:t>Western governments should enhance their efforts to monitor, detect,</w:t>
      </w:r>
      <w:r w:rsidRPr="008A14AB">
        <w:rPr>
          <w:sz w:val="14"/>
        </w:rPr>
        <w:t xml:space="preserve"> </w:t>
      </w:r>
      <w:r w:rsidRPr="008A14AB">
        <w:rPr>
          <w:u w:val="single"/>
        </w:rPr>
        <w:t>and prevent the illicit spread of enrichment and reprocessing capabilities to Saudi Arabia.</w:t>
      </w:r>
    </w:p>
    <w:p w14:paraId="2617BC78" w14:textId="77777777" w:rsidR="00F2651E" w:rsidRPr="008A14AB" w:rsidRDefault="00F2651E" w:rsidP="00F2651E">
      <w:pPr>
        <w:pStyle w:val="Heading2"/>
      </w:pPr>
      <w:r w:rsidRPr="008A14AB">
        <w:t>Links</w:t>
      </w:r>
    </w:p>
    <w:p w14:paraId="77A60C9A" w14:textId="77777777" w:rsidR="00F2651E" w:rsidRPr="008A14AB" w:rsidRDefault="00F2651E" w:rsidP="00F2651E">
      <w:pPr>
        <w:pStyle w:val="Heading3"/>
      </w:pPr>
      <w:r w:rsidRPr="008A14AB">
        <w:t xml:space="preserve">2nc- L – generic </w:t>
      </w:r>
    </w:p>
    <w:p w14:paraId="383E54F3" w14:textId="77777777" w:rsidR="00F2651E" w:rsidRPr="008A14AB" w:rsidRDefault="00F2651E" w:rsidP="00F2651E">
      <w:pPr>
        <w:pStyle w:val="Heading4"/>
        <w:rPr>
          <w:rStyle w:val="Style13ptBold"/>
        </w:rPr>
      </w:pPr>
      <w:r w:rsidRPr="008A14AB">
        <w:rPr>
          <w:rStyle w:val="Style13ptBold"/>
        </w:rPr>
        <w:t>Absent US security assurance, Saudi acts on Iran threat—means quick nuclearization</w:t>
      </w:r>
    </w:p>
    <w:p w14:paraId="4A4DC26C" w14:textId="77777777" w:rsidR="00F2651E" w:rsidRPr="008A14AB" w:rsidRDefault="00F2651E" w:rsidP="00F2651E">
      <w:r w:rsidRPr="008A14AB">
        <w:rPr>
          <w:rStyle w:val="Style13ptBold"/>
        </w:rPr>
        <w:t xml:space="preserve">Einhorn et al 19 </w:t>
      </w:r>
      <w:r w:rsidRPr="008A14AB">
        <w:t xml:space="preserve">(Robert Einhorn, Bruce Jones, and Suzanne Maloney, “MANAGING RISK: NUCLEAR WEAPONS IN THE NEW GEOPOLITICS A BROOKINGS INTERVIEW,” 02/19, </w:t>
      </w:r>
      <w:hyperlink r:id="rId39" w:history="1">
        <w:r w:rsidRPr="008A14AB">
          <w:rPr>
            <w:rStyle w:val="Hyperlink"/>
          </w:rPr>
          <w:t>https://www.brookings.edu/wp-content/uploads/2019/02/FP_20190211_nonproliferation_interview.pdf</w:t>
        </w:r>
      </w:hyperlink>
      <w:r w:rsidRPr="008A14AB">
        <w:t>)</w:t>
      </w:r>
    </w:p>
    <w:p w14:paraId="24288267" w14:textId="77777777" w:rsidR="00F2651E" w:rsidRPr="008A14AB" w:rsidRDefault="00F2651E" w:rsidP="00F2651E">
      <w:pPr>
        <w:rPr>
          <w:u w:val="single"/>
        </w:rPr>
      </w:pPr>
      <w:r w:rsidRPr="008A14AB">
        <w:rPr>
          <w:sz w:val="14"/>
        </w:rPr>
        <w:t xml:space="preserve">BRUCE JONES: </w:t>
      </w:r>
      <w:r w:rsidRPr="008A14AB">
        <w:rPr>
          <w:u w:val="single"/>
        </w:rPr>
        <w:t>Let’s turn to Iran.</w:t>
      </w:r>
      <w:r w:rsidRPr="008A14AB">
        <w:rPr>
          <w:sz w:val="14"/>
        </w:rPr>
        <w:t xml:space="preserve"> President Trump lived up to his campaign promise to walk away from the Joint Comprehensive Plan of Action. </w:t>
      </w:r>
      <w:r w:rsidRPr="008A14AB">
        <w:rPr>
          <w:u w:val="single"/>
        </w:rPr>
        <w:t>Where does this leave Iran’s nuclear program</w:t>
      </w:r>
      <w:r w:rsidRPr="008A14AB">
        <w:rPr>
          <w:sz w:val="14"/>
        </w:rPr>
        <w:t xml:space="preserve">? SUZANNE MALONEY: Despite the very significant economic penalty that </w:t>
      </w:r>
      <w:r w:rsidRPr="008A14AB">
        <w:rPr>
          <w:u w:val="single"/>
        </w:rPr>
        <w:t>Iran</w:t>
      </w:r>
      <w:r w:rsidRPr="008A14AB">
        <w:rPr>
          <w:sz w:val="14"/>
        </w:rPr>
        <w:t xml:space="preserve"> is paying for the </w:t>
      </w:r>
      <w:proofErr w:type="spellStart"/>
      <w:r w:rsidRPr="008A14AB">
        <w:rPr>
          <w:sz w:val="14"/>
        </w:rPr>
        <w:t>reimposition</w:t>
      </w:r>
      <w:proofErr w:type="spellEnd"/>
      <w:r w:rsidRPr="008A14AB">
        <w:rPr>
          <w:sz w:val="14"/>
        </w:rPr>
        <w:t xml:space="preserve"> of sanctions, it </w:t>
      </w:r>
      <w:r w:rsidRPr="008A14AB">
        <w:rPr>
          <w:u w:val="single"/>
        </w:rPr>
        <w:t>is continuing to abide by the terms of the</w:t>
      </w:r>
      <w:r w:rsidRPr="008A14AB">
        <w:rPr>
          <w:sz w:val="14"/>
        </w:rPr>
        <w:t xml:space="preserve"> </w:t>
      </w:r>
      <w:r w:rsidRPr="008A14AB">
        <w:rPr>
          <w:u w:val="single"/>
        </w:rPr>
        <w:t>deal</w:t>
      </w:r>
      <w:r w:rsidRPr="008A14AB">
        <w:rPr>
          <w:sz w:val="14"/>
        </w:rPr>
        <w:t xml:space="preserve">. I think </w:t>
      </w:r>
      <w:r w:rsidRPr="008A14AB">
        <w:rPr>
          <w:u w:val="single"/>
        </w:rPr>
        <w:t>this won’t hold forever</w:t>
      </w:r>
      <w:r w:rsidRPr="008A14AB">
        <w:rPr>
          <w:sz w:val="14"/>
        </w:rPr>
        <w:t xml:space="preserve">. To some extent, the Iranians’ patience is premised on a hope for changes in the American domestic political situation that facilitate a return to the deal. I’m skeptical about that, and I think inevitably the </w:t>
      </w:r>
      <w:r w:rsidRPr="008A14AB">
        <w:rPr>
          <w:u w:val="single"/>
        </w:rPr>
        <w:t>Iranians can’t hold on until 2020 or longer</w:t>
      </w:r>
      <w:r w:rsidRPr="008A14AB">
        <w:rPr>
          <w:sz w:val="14"/>
        </w:rPr>
        <w:t xml:space="preserve">. The precipitous decline in the value of Iran’s currency has exacted a political price in Tehran. There is a shortage of consumer products, and diapers are now being rationed. </w:t>
      </w:r>
      <w:r w:rsidRPr="008A14AB">
        <w:rPr>
          <w:u w:val="single"/>
        </w:rPr>
        <w:t>You have that all transpiring at a time of real political uncertainty within Iran</w:t>
      </w:r>
      <w:r w:rsidRPr="008A14AB">
        <w:rPr>
          <w:sz w:val="14"/>
        </w:rPr>
        <w:t xml:space="preserve">. The gerontocracy is very quickly coming to a turning point. We observe a lot of anticipation around succession for the supreme leader, as well as the coming of age of the post-revolutionary baby boom at a time when mobile phones are ubiquitous and people are able to organize and express political grievances much more easily than they were at any other point in recent history. There is a lot of turmoil within Iran at a time when economic pressure is mounting. The real question is whether the Iranians are going to try to take President Trump up on his invitation to engage in a negotiation. It appears that the president wants a bigger, better deal. He has been talking about this since he was on the campaign trail. It is not entirely clear whether the rest of his administration shares that objective or believes that it is realistic. The State Department has a new office that appears to be focused exclusively on ramping up economic pressure on Iran. There is a lot of support in the administration for a strategy that emphasizes regime change. FOREIGN POLICY at BROOKINGS 11 MANAGING RISK: NUCLEAR WEAPONS IN THE NEW GEOPOLITICS </w:t>
      </w:r>
      <w:r w:rsidRPr="008A14AB">
        <w:rPr>
          <w:u w:val="single"/>
        </w:rPr>
        <w:t>Iran is caught between a rock and a hard place—negotiating with a partner who has not proven reliable and with whom they have long-standing mistrust and antipathy, or trying to muddle through, wait out the American political calendar, and hope that they can forestall this mounting internal economic and political pressure</w:t>
      </w:r>
      <w:r w:rsidRPr="008A14AB">
        <w:rPr>
          <w:sz w:val="14"/>
        </w:rPr>
        <w:t xml:space="preserve">. ROBERT EINHORN: I think there is a common thread that runs through the current administration’s approach to North Korea and Iran: wildly unrealistic objectives and expectations. There is tremendous pressure on Iran’s economy, exacerbating Iran’s current economic difficulties, but I don’t think renewed sanctions will turn out to be as devastating as the previous rounds in 2012 and 2013. And they won’t be enough to force Iran to accept Secretary Mike Pompeo’s 12 demands on Iran’s regional behavior, nuclear program, and domestic behavior.1 The not-so-hidden agenda of many in the current administration is not really to negotiate a better deal; it’s to destabilize the regime. It is therefore unlikely the Iranians will take up President Trump’s offer to engage in negotiations. BRUCE JONES: </w:t>
      </w:r>
      <w:r w:rsidRPr="008A14AB">
        <w:rPr>
          <w:u w:val="single"/>
        </w:rPr>
        <w:t>How seriously should we take the risk of further proliferation in the region if we continue on the current path?</w:t>
      </w:r>
      <w:r w:rsidRPr="008A14AB">
        <w:rPr>
          <w:sz w:val="14"/>
        </w:rPr>
        <w:t xml:space="preserve"> </w:t>
      </w:r>
      <w:r w:rsidRPr="008A14AB">
        <w:rPr>
          <w:u w:val="single"/>
        </w:rPr>
        <w:t>I’m thinking about Saudi Arabia and United Arab Emirates</w:t>
      </w:r>
      <w:r w:rsidRPr="008A14AB">
        <w:rPr>
          <w:sz w:val="14"/>
        </w:rPr>
        <w:t xml:space="preserve">, in particular. SUZANNE MALONEY: I’m relatively skeptical, in part based on a study that Bob Einhorn and Richard Nephew published in May 2016.2 I think it still holds true, despite the rhetoric we hear from some of our long-standing partners in the region. They simply don’t have the technological wherewithal to move quickly toward a serious nuclear weapons program. ROBERT EINHORN: I also remain skeptical, but </w:t>
      </w:r>
      <w:r w:rsidRPr="008A14AB">
        <w:rPr>
          <w:u w:val="single"/>
        </w:rPr>
        <w:t>Saudi Arabia draws the most concern because it is the most motivated to achieve a nuclear capability</w:t>
      </w:r>
      <w:r w:rsidRPr="008A14AB">
        <w:rPr>
          <w:sz w:val="14"/>
        </w:rPr>
        <w:t xml:space="preserve">. Senior Saudis have talked about matching whatever Iran does in this area. But they lack an indigenous human and physical infrastructure. Many people assume that Pakistan will somehow assist the Saudi program, but I don’t believe that, especially now that Pakistan is seeking much better relations with Iran. Still, </w:t>
      </w:r>
      <w:r w:rsidRPr="008A14AB">
        <w:rPr>
          <w:b/>
          <w:bCs/>
          <w:u w:val="single"/>
        </w:rPr>
        <w:t>Saudi intentions depend, to some extent, on the role of the United States</w:t>
      </w:r>
      <w:r w:rsidRPr="008A14AB">
        <w:rPr>
          <w:sz w:val="14"/>
        </w:rPr>
        <w:t xml:space="preserve">. </w:t>
      </w:r>
      <w:r w:rsidRPr="008A14AB">
        <w:rPr>
          <w:u w:val="single"/>
        </w:rPr>
        <w:t>The Saudis were horrified when President Obama walked back from his red line on using military force in response to the Syrian use of chemical weapons. Since then, signals by the Trump administration about reducing the American military presence in the region have reinforced for senior Saudi officials the idea that they need more strategic independence. Hence we’ve seen Saudi Arabia establish relationships with Russia and others in recent years.</w:t>
      </w:r>
    </w:p>
    <w:p w14:paraId="411F62BD" w14:textId="77777777" w:rsidR="00F2651E" w:rsidRPr="008A14AB" w:rsidRDefault="00F2651E" w:rsidP="00F2651E">
      <w:pPr>
        <w:pStyle w:val="Heading4"/>
      </w:pPr>
      <w:r w:rsidRPr="008A14AB">
        <w:t xml:space="preserve">Diminishing us security alliances pushes Saudi to get nukes—they turn to </w:t>
      </w:r>
      <w:proofErr w:type="spellStart"/>
      <w:r w:rsidRPr="008A14AB">
        <w:t>NoKo</w:t>
      </w:r>
      <w:proofErr w:type="spellEnd"/>
      <w:r w:rsidRPr="008A14AB">
        <w:t xml:space="preserve"> or </w:t>
      </w:r>
      <w:proofErr w:type="spellStart"/>
      <w:r w:rsidRPr="008A14AB">
        <w:t>pakistan</w:t>
      </w:r>
      <w:proofErr w:type="spellEnd"/>
    </w:p>
    <w:p w14:paraId="6C1BC4C6" w14:textId="77777777" w:rsidR="00F2651E" w:rsidRPr="008A14AB" w:rsidRDefault="00F2651E" w:rsidP="00F2651E">
      <w:r w:rsidRPr="008A14AB">
        <w:rPr>
          <w:rStyle w:val="Style13ptBold"/>
        </w:rPr>
        <w:t>Kahan 16</w:t>
      </w:r>
      <w:r w:rsidRPr="008A14AB">
        <w:t xml:space="preserve"> (Jerome H. Kahan- independent analyst with over 40 years of experience in the field of national security, having held senior positions in the Department of State and the Brookings Institution, where he authored a book titled Security in the Nuclear Age, “Security Assurances for the Gulf States: A bearable Burden?” Middle East Policy council- Fall 2016 Vol XXII No3, </w:t>
      </w:r>
      <w:hyperlink r:id="rId40" w:history="1">
        <w:r w:rsidRPr="008A14AB">
          <w:rPr>
            <w:rStyle w:val="Hyperlink"/>
          </w:rPr>
          <w:t>https://www.mepc.org/journal/security-assurances-gulf-states-bearable-burden</w:t>
        </w:r>
      </w:hyperlink>
      <w:r w:rsidRPr="008A14AB">
        <w:t>) RK</w:t>
      </w:r>
    </w:p>
    <w:p w14:paraId="0058D127" w14:textId="77777777" w:rsidR="00F2651E" w:rsidRPr="008A14AB" w:rsidRDefault="00F2651E" w:rsidP="00F2651E">
      <w:pPr>
        <w:rPr>
          <w:sz w:val="14"/>
        </w:rPr>
      </w:pPr>
      <w:r w:rsidRPr="008A14AB">
        <w:rPr>
          <w:u w:val="single"/>
        </w:rPr>
        <w:t>The Gulf states</w:t>
      </w:r>
      <w:r w:rsidRPr="008A14AB">
        <w:rPr>
          <w:sz w:val="14"/>
        </w:rPr>
        <w:t xml:space="preserve">, notably Saudi Arabia, </w:t>
      </w:r>
      <w:r w:rsidRPr="008A14AB">
        <w:rPr>
          <w:u w:val="single"/>
        </w:rPr>
        <w:t>were initially not convinced that nuclear negotiations would lead to a successful outcome</w:t>
      </w:r>
      <w:r w:rsidRPr="008A14AB">
        <w:rPr>
          <w:sz w:val="14"/>
        </w:rPr>
        <w:t xml:space="preserve">. Nevertheless, </w:t>
      </w:r>
      <w:r w:rsidRPr="008A14AB">
        <w:rPr>
          <w:u w:val="single"/>
        </w:rPr>
        <w:t>these nations endorsed the Nuclear Deal after being persuaded that it would severely constrain Iran from acquiring a nuclear weapon and that sanctions lifted would be "snapped back" if Iran violated the agreement</w:t>
      </w:r>
      <w:r w:rsidRPr="008A14AB">
        <w:rPr>
          <w:sz w:val="14"/>
        </w:rPr>
        <w:t xml:space="preserve">. After attending the summit, Saudi King Salman described the Nuclear Deal as a turning point in strategic relations between the two allies.11 In the official Joint Summit Statement, the participants "affirmed their strong support for the efforts of the P5+1 to reach a deal with Iran ... that would verifiably ensure that Iran does not develop a nuclear weapon, noting that such a deal would represent a significant contribution to regional security."12 </w:t>
      </w:r>
      <w:r w:rsidRPr="008A14AB">
        <w:rPr>
          <w:u w:val="single"/>
        </w:rPr>
        <w:t>When the JCPOA</w:t>
      </w:r>
      <w:r w:rsidRPr="008A14AB">
        <w:rPr>
          <w:sz w:val="14"/>
        </w:rPr>
        <w:t xml:space="preserve"> went into effect, Saudi Foreign Minister Adel al-</w:t>
      </w:r>
      <w:proofErr w:type="spellStart"/>
      <w:r w:rsidRPr="008A14AB">
        <w:rPr>
          <w:sz w:val="14"/>
        </w:rPr>
        <w:t>Jubeir</w:t>
      </w:r>
      <w:proofErr w:type="spellEnd"/>
      <w:r w:rsidRPr="008A14AB">
        <w:rPr>
          <w:sz w:val="14"/>
        </w:rPr>
        <w:t xml:space="preserve"> said, "</w:t>
      </w:r>
      <w:r w:rsidRPr="008A14AB">
        <w:rPr>
          <w:u w:val="single"/>
        </w:rPr>
        <w:t xml:space="preserve">Now we have one less problem for the time being to deal with," Iran's nuclear threat.13 </w:t>
      </w:r>
      <w:r w:rsidRPr="008A14AB">
        <w:rPr>
          <w:sz w:val="14"/>
        </w:rPr>
        <w:t xml:space="preserve">Notwithstanding the successful negotiation of the Nuclear Deal, many U.S. </w:t>
      </w:r>
      <w:r w:rsidRPr="008A14AB">
        <w:rPr>
          <w:u w:val="single"/>
        </w:rPr>
        <w:t xml:space="preserve">officials have been losing sleep over the thought that the Saudi leadership might acquire nuclear weapons </w:t>
      </w:r>
      <w:r w:rsidRPr="008A14AB">
        <w:rPr>
          <w:b/>
          <w:bCs/>
          <w:u w:val="single"/>
        </w:rPr>
        <w:t>for the purpose of countering Iran's deployment</w:t>
      </w:r>
      <w:r w:rsidRPr="008A14AB">
        <w:rPr>
          <w:u w:val="single"/>
        </w:rPr>
        <w:t xml:space="preserve"> of them once the special terms of the agreement start to expire in 10 years</w:t>
      </w:r>
      <w:r w:rsidRPr="008A14AB">
        <w:rPr>
          <w:sz w:val="14"/>
        </w:rPr>
        <w:t xml:space="preserve">. At least in theory, </w:t>
      </w:r>
      <w:r w:rsidRPr="008A14AB">
        <w:rPr>
          <w:u w:val="single"/>
        </w:rPr>
        <w:t>the kingdom could develop nuclear weapons within a decade as a spinoff of its planned peaceful nuclear-energy program.</w:t>
      </w:r>
      <w:r w:rsidRPr="008A14AB">
        <w:rPr>
          <w:sz w:val="14"/>
        </w:rPr>
        <w:t xml:space="preserve"> As a practical matter, however, this would pose an almost insurmountable challenge, given the lack of Saudi technical knowhow and manufacturing capabilities. Additionally, such an effort would put the kingdom at risk of the IAEA's detecting such a program in violation of Riyadh's nuclear nonproliferation treaty (NPT) commitment.14 </w:t>
      </w:r>
      <w:r w:rsidRPr="008A14AB">
        <w:rPr>
          <w:u w:val="single"/>
        </w:rPr>
        <w:t>Even more worrisome is the prospect that the Saudis might acquire nuclear weapons in the near term to hedge against Tehran's abrogating the Nuclear Deal in a few years, after the bulk of the sanctions have been lifted</w:t>
      </w:r>
      <w:r w:rsidRPr="008A14AB">
        <w:rPr>
          <w:sz w:val="14"/>
        </w:rPr>
        <w:t xml:space="preserve">.15 For either purpose, </w:t>
      </w:r>
      <w:r w:rsidRPr="008A14AB">
        <w:rPr>
          <w:u w:val="single"/>
        </w:rPr>
        <w:t>the Saudi leadership could seek to purchase nuclear arms from a nation like North Korea or possibly Pakistan</w:t>
      </w:r>
      <w:r w:rsidRPr="008A14AB">
        <w:rPr>
          <w:sz w:val="14"/>
        </w:rPr>
        <w:t xml:space="preserve">.16 These would be dramatic and dangerous actions, warranting an immediate demarche by the president to the Saudi king if there were any indications that Riyadh was considering such options. Meanwhile, almost 7,000 miles away, Saudi Arabia and its GCC partners have continued to worry that Washington would view closing the Nuclear Deal as an important step in building improved relationships with the Iranian leadership, putting at risk the longstanding relationship with the Gulf states. </w:t>
      </w:r>
      <w:r w:rsidRPr="008A14AB">
        <w:rPr>
          <w:u w:val="single"/>
        </w:rPr>
        <w:t>When the JCPOA was signed</w:t>
      </w:r>
      <w:r w:rsidRPr="008A14AB">
        <w:rPr>
          <w:sz w:val="14"/>
        </w:rPr>
        <w:t xml:space="preserve">, leaders of </w:t>
      </w:r>
      <w:r w:rsidRPr="008A14AB">
        <w:rPr>
          <w:u w:val="single"/>
        </w:rPr>
        <w:t>the Gulf nations expressed concern that the United States will now "no longer have their back, ... abandoning them in hopes of allying with their nemesis, Iran."</w:t>
      </w:r>
      <w:r w:rsidRPr="008A14AB">
        <w:rPr>
          <w:sz w:val="14"/>
        </w:rPr>
        <w:t xml:space="preserve">17 </w:t>
      </w:r>
      <w:r w:rsidRPr="008A14AB">
        <w:rPr>
          <w:b/>
          <w:bCs/>
          <w:u w:val="single"/>
        </w:rPr>
        <w:t xml:space="preserve">These and other such anxieties underscore the need for the United States to ensure that its security relationship with the Gulf states is rock solid, </w:t>
      </w:r>
      <w:r w:rsidRPr="008A14AB">
        <w:rPr>
          <w:sz w:val="14"/>
        </w:rPr>
        <w:t xml:space="preserve">especially the nuclear guarantee that represents the cornerstone of our overall commitment. In the latest Posture Statement, </w:t>
      </w:r>
      <w:r w:rsidRPr="008A14AB">
        <w:rPr>
          <w:u w:val="single"/>
        </w:rPr>
        <w:t>the Secretary of Defense</w:t>
      </w:r>
      <w:r w:rsidRPr="008A14AB">
        <w:rPr>
          <w:sz w:val="14"/>
        </w:rPr>
        <w:t xml:space="preserve"> implicitly </w:t>
      </w:r>
      <w:r w:rsidRPr="008A14AB">
        <w:rPr>
          <w:u w:val="single"/>
        </w:rPr>
        <w:t>tries to assuage Gulf states' concerns</w:t>
      </w:r>
      <w:r w:rsidRPr="008A14AB">
        <w:rPr>
          <w:sz w:val="14"/>
        </w:rPr>
        <w:t xml:space="preserve"> regarding their relationship with the United States </w:t>
      </w:r>
      <w:r w:rsidRPr="008A14AB">
        <w:rPr>
          <w:u w:val="single"/>
        </w:rPr>
        <w:t>by affirming the commitment and capabilities</w:t>
      </w:r>
      <w:r w:rsidRPr="008A14AB">
        <w:rPr>
          <w:sz w:val="14"/>
        </w:rPr>
        <w:t xml:space="preserve"> "to deter aggression and bolster the security of our friends and allies in the Middle East region, …</w:t>
      </w:r>
      <w:r w:rsidRPr="008A14AB">
        <w:rPr>
          <w:b/>
          <w:bCs/>
          <w:u w:val="single"/>
        </w:rPr>
        <w:t>strengthening the regional security architecture in a way that blunts Iran's ability to coerce its neighbors</w:t>
      </w:r>
      <w:r w:rsidRPr="008A14AB">
        <w:rPr>
          <w:sz w:val="14"/>
        </w:rPr>
        <w:t xml:space="preserve">."18 He goes on to explain that this architecture requires the United States to maintain "tens of thousands of American personnel ashore and afloat in the region, along </w:t>
      </w:r>
      <w:r w:rsidRPr="008A14AB">
        <w:rPr>
          <w:u w:val="single"/>
        </w:rPr>
        <w:t>with</w:t>
      </w:r>
      <w:r w:rsidRPr="008A14AB">
        <w:rPr>
          <w:sz w:val="14"/>
        </w:rPr>
        <w:t xml:space="preserve"> our </w:t>
      </w:r>
      <w:r w:rsidRPr="008A14AB">
        <w:rPr>
          <w:u w:val="single"/>
        </w:rPr>
        <w:t>most sophisticated ground, maritime, and air and ballistic missile defense assets</w:t>
      </w:r>
      <w:r w:rsidRPr="008A14AB">
        <w:rPr>
          <w:sz w:val="14"/>
        </w:rPr>
        <w:t xml:space="preserve">, [...helping] </w:t>
      </w:r>
      <w:r w:rsidRPr="008A14AB">
        <w:rPr>
          <w:u w:val="single"/>
        </w:rPr>
        <w:t>us stay ahead of the risks posed by Iran's ballistic missiles, naval forces, cyber capabilities, and support for terrorists and others in the region</w:t>
      </w:r>
      <w:r w:rsidRPr="008A14AB">
        <w:rPr>
          <w:sz w:val="14"/>
        </w:rPr>
        <w:t>."19 While calming some concerns with these assurances, of particular interest to the Gulf states is the credibility of our nuclear security guarantees as represented by our "nuclear umbrella."</w:t>
      </w:r>
    </w:p>
    <w:p w14:paraId="6A5C63F6" w14:textId="77777777" w:rsidR="00F2651E" w:rsidRPr="008A14AB" w:rsidRDefault="00F2651E" w:rsidP="00F2651E">
      <w:pPr>
        <w:pStyle w:val="Heading3"/>
      </w:pPr>
      <w:r w:rsidRPr="008A14AB">
        <w:t xml:space="preserve">2nc- L – arms sales </w:t>
      </w:r>
    </w:p>
    <w:p w14:paraId="7573C74E" w14:textId="77777777" w:rsidR="00F2651E" w:rsidRPr="008A14AB" w:rsidRDefault="00F2651E" w:rsidP="00F2651E">
      <w:pPr>
        <w:pStyle w:val="Heading4"/>
        <w:rPr>
          <w:rStyle w:val="Style13ptBold"/>
        </w:rPr>
      </w:pPr>
      <w:r w:rsidRPr="008A14AB">
        <w:rPr>
          <w:rStyle w:val="Style13ptBold"/>
        </w:rPr>
        <w:t xml:space="preserve">Us influence is the only way to control Saudi </w:t>
      </w:r>
      <w:proofErr w:type="spellStart"/>
      <w:r w:rsidRPr="008A14AB">
        <w:rPr>
          <w:rStyle w:val="Style13ptBold"/>
        </w:rPr>
        <w:t>prolif</w:t>
      </w:r>
      <w:proofErr w:type="spellEnd"/>
    </w:p>
    <w:p w14:paraId="75B1FBFC" w14:textId="77777777" w:rsidR="00F2651E" w:rsidRPr="008A14AB" w:rsidRDefault="00F2651E" w:rsidP="00F2651E">
      <w:r w:rsidRPr="008A14AB">
        <w:rPr>
          <w:rStyle w:val="Style13ptBold"/>
        </w:rPr>
        <w:t>Conca 18</w:t>
      </w:r>
      <w:r w:rsidRPr="008A14AB">
        <w:t xml:space="preserve"> (James Conca- scientist in the field of the earth and environmental sciences for 33 years, specializing in geologic disposal of nuclear waste, energy-related research, </w:t>
      </w:r>
      <w:proofErr w:type="spellStart"/>
      <w:r w:rsidRPr="008A14AB">
        <w:t>forbes</w:t>
      </w:r>
      <w:proofErr w:type="spellEnd"/>
      <w:r w:rsidRPr="008A14AB">
        <w:t xml:space="preserve"> </w:t>
      </w:r>
      <w:proofErr w:type="spellStart"/>
      <w:r w:rsidRPr="008A14AB">
        <w:t>contributer</w:t>
      </w:r>
      <w:proofErr w:type="spellEnd"/>
      <w:r w:rsidRPr="008A14AB">
        <w:t xml:space="preserve">, 4-30-18, "Could We Blunder Into A Nuclear Arms Race In The Middle East?," Forbes, </w:t>
      </w:r>
      <w:hyperlink r:id="rId41" w:anchor="37ef96684738" w:history="1">
        <w:r w:rsidRPr="008A14AB">
          <w:rPr>
            <w:rStyle w:val="Hyperlink"/>
          </w:rPr>
          <w:t>https://www.forbes.com/sites/jamesconca/2018/04/30/could-we-blunder-into-a-nuclear-arms-race-in-the-middle-east/#37ef96684738</w:t>
        </w:r>
      </w:hyperlink>
      <w:r w:rsidRPr="008A14AB">
        <w:t>) RK</w:t>
      </w:r>
    </w:p>
    <w:p w14:paraId="481CEE1A" w14:textId="77777777" w:rsidR="00F2651E" w:rsidRPr="008A14AB" w:rsidRDefault="00F2651E" w:rsidP="00F2651E">
      <w:pPr>
        <w:rPr>
          <w:b/>
          <w:bCs/>
          <w:u w:val="single"/>
        </w:rPr>
      </w:pPr>
      <w:r w:rsidRPr="008A14AB">
        <w:rPr>
          <w:u w:val="single"/>
        </w:rPr>
        <w:t>Between</w:t>
      </w:r>
      <w:r w:rsidRPr="008A14AB">
        <w:rPr>
          <w:sz w:val="14"/>
        </w:rPr>
        <w:t xml:space="preserve"> potentially </w:t>
      </w:r>
      <w:r w:rsidRPr="008A14AB">
        <w:rPr>
          <w:u w:val="single"/>
        </w:rPr>
        <w:t>mishandling the Iran Nuclear Deal</w:t>
      </w:r>
      <w:r w:rsidRPr="008A14AB">
        <w:rPr>
          <w:sz w:val="14"/>
        </w:rPr>
        <w:t xml:space="preserve">, </w:t>
      </w:r>
      <w:r w:rsidRPr="008A14AB">
        <w:rPr>
          <w:u w:val="single"/>
        </w:rPr>
        <w:t>and</w:t>
      </w:r>
      <w:r w:rsidRPr="008A14AB">
        <w:rPr>
          <w:b/>
          <w:bCs/>
          <w:u w:val="single"/>
        </w:rPr>
        <w:t xml:space="preserve"> alienating the burgeoning nuclear power programs in the Middle East, the United States risks bungling an opportunity to direct the region’s nuclear future</w:t>
      </w:r>
      <w:r w:rsidRPr="008A14AB">
        <w:rPr>
          <w:sz w:val="14"/>
        </w:rPr>
        <w:t xml:space="preserve"> and, instead, </w:t>
      </w:r>
      <w:r w:rsidRPr="008A14AB">
        <w:rPr>
          <w:u w:val="single"/>
        </w:rPr>
        <w:t xml:space="preserve">might cede that leadership to Russia, China or South Korea. Saudi Arabia is looking to acquire nuclear technology in the form of a civilian nuclear power program. </w:t>
      </w:r>
      <w:r w:rsidRPr="008A14AB">
        <w:rPr>
          <w:sz w:val="14"/>
        </w:rPr>
        <w:t xml:space="preserve">Which sounds good - similar to what the United Arab Emirates is doing. Since actual nuclear power has nothing to do with weapons, that’s great. </w:t>
      </w:r>
      <w:r w:rsidRPr="008A14AB">
        <w:rPr>
          <w:u w:val="single"/>
        </w:rPr>
        <w:t>However, Saudi Arabia considers itself the Sunni Leader in the world and a bulwark against Iran, which considers itself the Shia leader in the world. The Saudis will not restrict themselves in any way nuclear relative to Iran</w:t>
      </w:r>
      <w:r w:rsidRPr="008A14AB">
        <w:rPr>
          <w:sz w:val="14"/>
        </w:rPr>
        <w:t xml:space="preserve">. Which means uranium enrichment and maybe reprocessing of used nuclear fuel. If the White House does not extend sanctions waivers under the Iran Nuclear Deal by the May 12 deadline, things will get very complicated. The Deal could fall apart, the United States might try to re-impose sanctions unilaterally without the support of Europe or Asia, and would push our allies and adversaries into a complex Q&amp;A of ‘Will Iran restart its nuclear weapons program?’ or ‘Who gets Iranian oil?’ or ‘Who keeps doing business with U.S. banks?’ </w:t>
      </w:r>
      <w:r w:rsidRPr="008A14AB">
        <w:rPr>
          <w:u w:val="single"/>
        </w:rPr>
        <w:t>The Iran Nuclear Deal</w:t>
      </w:r>
      <w:r w:rsidRPr="008A14AB">
        <w:rPr>
          <w:sz w:val="14"/>
        </w:rPr>
        <w:t xml:space="preserve">, a joint effort by scientists and diplomats, </w:t>
      </w:r>
      <w:r w:rsidRPr="008A14AB">
        <w:rPr>
          <w:u w:val="single"/>
        </w:rPr>
        <w:t>needs to continue</w:t>
      </w:r>
      <w:r w:rsidRPr="008A14AB">
        <w:rPr>
          <w:sz w:val="14"/>
        </w:rPr>
        <w:t xml:space="preserve"> in order to prevent </w:t>
      </w:r>
      <w:proofErr w:type="gramStart"/>
      <w:r w:rsidRPr="008A14AB">
        <w:rPr>
          <w:sz w:val="14"/>
        </w:rPr>
        <w:t>an</w:t>
      </w:r>
      <w:proofErr w:type="gramEnd"/>
      <w:r w:rsidRPr="008A14AB">
        <w:rPr>
          <w:sz w:val="14"/>
        </w:rPr>
        <w:t xml:space="preserve"> nuclear arms race in the Middle East. Shown here are the primary scientists of that Deal, then-U.S. Secretary of Energy Ernest Moniz (left) and head of the Atomic Energy Organization of Iran Ali Akbar Salehi (right), standing on the outside, and the diplomats, then-U.S. Secretary of State John Kerry (left) and Iranian Foreign Minister Mohammad </w:t>
      </w:r>
      <w:proofErr w:type="spellStart"/>
      <w:r w:rsidRPr="008A14AB">
        <w:rPr>
          <w:sz w:val="14"/>
        </w:rPr>
        <w:t>Javad</w:t>
      </w:r>
      <w:proofErr w:type="spellEnd"/>
      <w:r w:rsidRPr="008A14AB">
        <w:rPr>
          <w:sz w:val="14"/>
        </w:rPr>
        <w:t xml:space="preserve"> </w:t>
      </w:r>
      <w:proofErr w:type="spellStart"/>
      <w:r w:rsidRPr="008A14AB">
        <w:rPr>
          <w:sz w:val="14"/>
        </w:rPr>
        <w:t>Zarif</w:t>
      </w:r>
      <w:proofErr w:type="spellEnd"/>
      <w:r w:rsidRPr="008A14AB">
        <w:rPr>
          <w:sz w:val="14"/>
        </w:rPr>
        <w:t xml:space="preserve"> (right), standing on the inside. The Iran Nuclear Deal, a joint effort by scientists and diplomats, needs to continue in order to prevent </w:t>
      </w:r>
      <w:proofErr w:type="gramStart"/>
      <w:r w:rsidRPr="008A14AB">
        <w:rPr>
          <w:sz w:val="14"/>
        </w:rPr>
        <w:t>an</w:t>
      </w:r>
      <w:proofErr w:type="gramEnd"/>
      <w:r w:rsidRPr="008A14AB">
        <w:rPr>
          <w:sz w:val="14"/>
        </w:rPr>
        <w:t xml:space="preserve"> nuclear arms race in the Middle East. Shown here are the primary scientists of that Deal, then-U.S. Secretary of Energy Ernest Moniz (left) and head of the Atomic Energy Organization of Iran Ali Akbar Salehi (right), standing on the outside, and the diplomats, then-U.S. Secretary of State John Kerry (left) and Iranian Foreign Minister Mohammad </w:t>
      </w:r>
      <w:proofErr w:type="spellStart"/>
      <w:r w:rsidRPr="008A14AB">
        <w:rPr>
          <w:sz w:val="14"/>
        </w:rPr>
        <w:t>Javad</w:t>
      </w:r>
      <w:proofErr w:type="spellEnd"/>
      <w:r w:rsidRPr="008A14AB">
        <w:rPr>
          <w:sz w:val="14"/>
        </w:rPr>
        <w:t xml:space="preserve"> </w:t>
      </w:r>
      <w:proofErr w:type="spellStart"/>
      <w:r w:rsidRPr="008A14AB">
        <w:rPr>
          <w:sz w:val="14"/>
        </w:rPr>
        <w:t>Zarif</w:t>
      </w:r>
      <w:proofErr w:type="spellEnd"/>
      <w:r w:rsidRPr="008A14AB">
        <w:rPr>
          <w:sz w:val="14"/>
        </w:rPr>
        <w:t xml:space="preserve"> (right), standing on the inside. U.S. DEPARTMENT OF STATE </w:t>
      </w:r>
      <w:r w:rsidRPr="008A14AB">
        <w:rPr>
          <w:u w:val="single"/>
        </w:rPr>
        <w:t>The Saudis have already stated that if Iran acquires nuclear weapons, then Saudi Arabia will as well</w:t>
      </w:r>
      <w:r w:rsidRPr="008A14AB">
        <w:rPr>
          <w:sz w:val="14"/>
        </w:rPr>
        <w:t xml:space="preserve">. The new Saudi leader, Crown Prince Mohammed bin Salman, seems not afraid to take bold actions. </w:t>
      </w:r>
      <w:r w:rsidRPr="008A14AB">
        <w:rPr>
          <w:u w:val="single"/>
        </w:rPr>
        <w:t>Which makes America’s role thorny. We’re not supposed to support a country’s civilian nuclear power program if it looks like they will also build a nuclear weapons program</w:t>
      </w:r>
      <w:r w:rsidRPr="008A14AB">
        <w:rPr>
          <w:sz w:val="14"/>
        </w:rPr>
        <w:t xml:space="preserve">. For seventy years, America has strongly regulated trade in nuclear materials, equipment, and technology to deter, limit or slow the possible use of these materials, which were designed for peaceful purposes, to help make nuclear weapons. </w:t>
      </w:r>
      <w:r w:rsidRPr="008A14AB">
        <w:rPr>
          <w:u w:val="single"/>
        </w:rPr>
        <w:t>Saudi Arabia</w:t>
      </w:r>
      <w:r w:rsidRPr="008A14AB">
        <w:rPr>
          <w:sz w:val="14"/>
        </w:rPr>
        <w:t xml:space="preserve">, which has no nuclear power plants, </w:t>
      </w:r>
      <w:r w:rsidRPr="008A14AB">
        <w:rPr>
          <w:u w:val="single"/>
        </w:rPr>
        <w:t>plans to construct sixteen reactors over the next 25 years</w:t>
      </w:r>
      <w:r w:rsidRPr="008A14AB">
        <w:rPr>
          <w:sz w:val="14"/>
        </w:rPr>
        <w:t xml:space="preserve">. The Kingdom has solicited bids for the first two reactors (small modular reactors from Argentina and Korea) and hopes to sign contracts by the end of this year. American nuclear companies are looking to bid on the upcoming larger multibillion-dollar projects. In February, Secretary of Energy Rick Perry led an interagency delegation to London to discuss a nuclear agreement with Khalid Bin </w:t>
      </w:r>
      <w:proofErr w:type="spellStart"/>
      <w:r w:rsidRPr="008A14AB">
        <w:rPr>
          <w:sz w:val="14"/>
        </w:rPr>
        <w:t>Abdulaziz</w:t>
      </w:r>
      <w:proofErr w:type="spellEnd"/>
      <w:r w:rsidRPr="008A14AB">
        <w:rPr>
          <w:sz w:val="14"/>
        </w:rPr>
        <w:t xml:space="preserve"> Al-</w:t>
      </w:r>
      <w:proofErr w:type="spellStart"/>
      <w:r w:rsidRPr="008A14AB">
        <w:rPr>
          <w:sz w:val="14"/>
        </w:rPr>
        <w:t>Falih</w:t>
      </w:r>
      <w:proofErr w:type="spellEnd"/>
      <w:r w:rsidRPr="008A14AB">
        <w:rPr>
          <w:sz w:val="14"/>
        </w:rPr>
        <w:t xml:space="preserve">, the Saudi Arabian Minister of Energy and Industry. </w:t>
      </w:r>
      <w:r w:rsidRPr="008A14AB">
        <w:rPr>
          <w:b/>
          <w:bCs/>
          <w:u w:val="single"/>
        </w:rPr>
        <w:t xml:space="preserve">It would be a huge loss if the United States did not have a large role in the Saudis’ nuclear future given our lead in safety and all-things nuclear. </w:t>
      </w:r>
      <w:r w:rsidRPr="008A14AB">
        <w:rPr>
          <w:sz w:val="14"/>
        </w:rPr>
        <w:t xml:space="preserve">Last month, Sharon </w:t>
      </w:r>
      <w:proofErr w:type="spellStart"/>
      <w:r w:rsidRPr="008A14AB">
        <w:rPr>
          <w:sz w:val="14"/>
        </w:rPr>
        <w:t>Squassoni</w:t>
      </w:r>
      <w:proofErr w:type="spellEnd"/>
      <w:r w:rsidRPr="008A14AB">
        <w:rPr>
          <w:sz w:val="14"/>
        </w:rPr>
        <w:t xml:space="preserve"> from the Elliott School of International Affairs at George Washington University, testified before the U.S. House Committee on Foreign Affairs on the ‘The Implications of Nuclear Cooperation with Saudi Arabia’ and summed up the pros and cons of partnering with Saudi Arabia. </w:t>
      </w:r>
      <w:proofErr w:type="spellStart"/>
      <w:r w:rsidRPr="008A14AB">
        <w:rPr>
          <w:sz w:val="14"/>
        </w:rPr>
        <w:t>Squassoni</w:t>
      </w:r>
      <w:proofErr w:type="spellEnd"/>
      <w:r w:rsidRPr="008A14AB">
        <w:rPr>
          <w:sz w:val="14"/>
        </w:rPr>
        <w:t xml:space="preserve"> points out that the risk of misuse of American material, equipment and technology is minimized by the stringent requirements for approving these agreements as provided for in the 1978 Nuclear Nonproliferation Act which amended the 1954 Atomic Energy Act, requiring, among other things, a range of safeguards, assurances and consents against using any of the materials or technologies in a nuclear explosive device or for any other military purpose. Another way to reduce risks is through coordinating export controls among the main suppliers. Over time, the Nuclear Suppliers Group, made up of nations supplying various components of the fuel cycle, has incorporated several of these nonproliferation elements in its guidelines for harmonizing trade among different countries. While American agreements are typically the most restrictive, a nuclear cooperation agreement with the United States is essential for other suppliers if their equipment contains American components, designs or technologies. But according to </w:t>
      </w:r>
      <w:proofErr w:type="spellStart"/>
      <w:r w:rsidRPr="008A14AB">
        <w:rPr>
          <w:sz w:val="14"/>
        </w:rPr>
        <w:t>Squassoni</w:t>
      </w:r>
      <w:proofErr w:type="spellEnd"/>
      <w:r w:rsidRPr="008A14AB">
        <w:rPr>
          <w:sz w:val="14"/>
        </w:rPr>
        <w:t xml:space="preserve">, </w:t>
      </w:r>
      <w:r w:rsidRPr="008A14AB">
        <w:rPr>
          <w:u w:val="single"/>
        </w:rPr>
        <w:t>some countries see value in negotiating an agreement with the United States not just for trade but because it allows leverage and access to broader nuclear commerce within the privileged nuclear group</w:t>
      </w:r>
      <w:r w:rsidRPr="008A14AB">
        <w:rPr>
          <w:sz w:val="14"/>
        </w:rPr>
        <w:t xml:space="preserve">. The dominance of the U.S. nuclear industry has not yet faded entirely, giving United States nuclear cooperation agreements more leverage than they might otherwise have. However, sovereignty rights loom as an issue with weapons of any kind, especially for those countries that fear attack by their enemies or being subsumed by larger players like the United States, China or Russia. Countries like the UAE have renounced acquiring sensitive nuclear fuel cycle technologies like uranium enrichment and spent fuel reprocessing that build capabilities useful to weapons. Saudi Arabia is reluctant to do so, especially since Iran can still enrich uranium, even if only to low levels. Then just last week, a bipartisan group of former national security officials and nonproliferation experts, including eminent figures such as Dr. Sig Hecker, Ambassador Linton Brooks and Dr. Pete Lyons, submitted a letter to Congress on this issue. They argued that, for national security reasons, it is in our best interests to have a nuclear cooperation agreement with Saudi Arabia, even if it does not contain the same enrichment and reprocessing prohibitions found in the 2009 agreement with the United Arab Emirates. Hanging over the issue is the Nuclear Deal between Iran and the United States, Great Britain, France, Germany, China and Russia, known as the P5+1 Group, negotiated in 2015. This Deal has been a general success but has led to a shift in regional tensions. </w:t>
      </w:r>
      <w:r w:rsidRPr="008A14AB">
        <w:rPr>
          <w:u w:val="single"/>
        </w:rPr>
        <w:t>The Saudis were never as concerned with Iran’s nuclear ambitions as they’ve been with what they see as Iran’s regional goal of hegemony and their use of terrorism and subversion to achieve it.</w:t>
      </w:r>
      <w:r w:rsidRPr="008A14AB">
        <w:rPr>
          <w:sz w:val="14"/>
        </w:rPr>
        <w:t xml:space="preserve"> </w:t>
      </w:r>
      <w:r w:rsidRPr="008A14AB">
        <w:rPr>
          <w:u w:val="single"/>
        </w:rPr>
        <w:t>Iran’s role in the civil wars in Yemen and Syrian are exactly the thing Riyadh was worried about, not a nuclear bomb.</w:t>
      </w:r>
      <w:r w:rsidRPr="008A14AB">
        <w:rPr>
          <w:sz w:val="14"/>
        </w:rPr>
        <w:t xml:space="preserve"> Since the Iran Nuclear Deal never dealt with these other problems, the Saudis feel that </w:t>
      </w:r>
      <w:r w:rsidRPr="008A14AB">
        <w:rPr>
          <w:u w:val="single"/>
        </w:rPr>
        <w:t>the Deal makes the situation worse</w:t>
      </w:r>
      <w:r w:rsidRPr="008A14AB">
        <w:rPr>
          <w:sz w:val="14"/>
        </w:rPr>
        <w:t xml:space="preserve">. </w:t>
      </w:r>
      <w:r w:rsidRPr="008A14AB">
        <w:rPr>
          <w:u w:val="single"/>
        </w:rPr>
        <w:t>Lifting sanctions against Iran removed Iran’s status as a rogue state and gave it more income and legitimacy to meddle in regional conflicts</w:t>
      </w:r>
      <w:r w:rsidRPr="008A14AB">
        <w:rPr>
          <w:sz w:val="14"/>
        </w:rPr>
        <w:t xml:space="preserve">. Our destruction of Iraq, and its spawning of ISIS, just helped Iran become a bigger problem. Enter Donald Trump. In theory, Mr. Trump is well-suited to push the Saudis to accept our standards of nonproliferation and adherence to strict limits on nuclear technology. He can reaffirm Saudi Arabia’s position under our nuclear umbrella. He can argue that it makes more sense for Riyadh to buy enriched fuels for the reactors from the lower-cost foreign suppliers in the Nuclear Suppliers Group than it is to produce it in Saudi Arabia. Any such agreement would strengthen our relationship with the Kingdom. But there are questions about what limits the Trump administration would require, and what the Saudis would accept, as part of any agreement. Insisting on strict conditions could force the Saudis to buy from Russia or China instead, which don’t impose the same rules, or from France or South Korea. The biggest take-away from </w:t>
      </w:r>
      <w:proofErr w:type="spellStart"/>
      <w:r w:rsidRPr="008A14AB">
        <w:rPr>
          <w:sz w:val="14"/>
        </w:rPr>
        <w:t>Squassoni's</w:t>
      </w:r>
      <w:proofErr w:type="spellEnd"/>
      <w:r w:rsidRPr="008A14AB">
        <w:rPr>
          <w:sz w:val="14"/>
        </w:rPr>
        <w:t xml:space="preserve"> testimony is </w:t>
      </w:r>
      <w:r w:rsidRPr="008A14AB">
        <w:rPr>
          <w:u w:val="single"/>
        </w:rPr>
        <w:t>the U.S. has always had an unwritten policy of restricting enrichment and reprocessing in countries in the Middle East.</w:t>
      </w:r>
      <w:r w:rsidRPr="008A14AB">
        <w:rPr>
          <w:sz w:val="14"/>
        </w:rPr>
        <w:t xml:space="preserve"> If it doesn't do this with Saudi Arabia, it will be breaking that policy. Failure to incorporate crucial restrictions in any deal would leave the Saudis free to repurpose some of the technology for nuclear weapons. That would undercut decades of American-led efforts to prevent exactly this problem. But then, </w:t>
      </w:r>
      <w:r w:rsidRPr="008A14AB">
        <w:rPr>
          <w:u w:val="single"/>
        </w:rPr>
        <w:t xml:space="preserve">continued adherence to the Iran Nuclear Deal is the obvious test of whether we’ll undercut decades of American leadership. </w:t>
      </w:r>
      <w:r w:rsidRPr="008A14AB">
        <w:rPr>
          <w:sz w:val="14"/>
        </w:rPr>
        <w:t xml:space="preserve">This is a text book example of the intersection of science and society, but </w:t>
      </w:r>
      <w:r w:rsidRPr="008A14AB">
        <w:rPr>
          <w:b/>
          <w:bCs/>
          <w:u w:val="single"/>
        </w:rPr>
        <w:t>if the Saudis get nuclear, it would be better if it was with us.</w:t>
      </w:r>
    </w:p>
    <w:p w14:paraId="18E74985" w14:textId="77777777" w:rsidR="00F2651E" w:rsidRPr="008A14AB" w:rsidRDefault="00F2651E" w:rsidP="00F2651E">
      <w:pPr>
        <w:pStyle w:val="Heading4"/>
      </w:pPr>
      <w:r w:rsidRPr="008A14AB">
        <w:t>US-Saudi Alliance key to stop nuclear Arms-racing—arms sales are vital</w:t>
      </w:r>
    </w:p>
    <w:p w14:paraId="7BFC2045" w14:textId="77777777" w:rsidR="00F2651E" w:rsidRPr="008A14AB" w:rsidRDefault="00F2651E" w:rsidP="00F2651E">
      <w:r w:rsidRPr="008A14AB">
        <w:rPr>
          <w:rStyle w:val="Style13ptBold"/>
        </w:rPr>
        <w:t>Cordesman 10</w:t>
      </w:r>
      <w:r w:rsidRPr="008A14AB">
        <w:t xml:space="preserve"> (Anthony H. </w:t>
      </w:r>
      <w:proofErr w:type="spellStart"/>
      <w:r w:rsidRPr="008A14AB">
        <w:t>Cordesman</w:t>
      </w:r>
      <w:proofErr w:type="spellEnd"/>
      <w:r w:rsidRPr="008A14AB">
        <w:t xml:space="preserve">- </w:t>
      </w:r>
      <w:proofErr w:type="spellStart"/>
      <w:r w:rsidRPr="008A14AB">
        <w:t>Arleigh</w:t>
      </w:r>
      <w:proofErr w:type="spellEnd"/>
      <w:r w:rsidRPr="008A14AB">
        <w:t xml:space="preserve"> A. Burke Chair in Strategy at Center for Strategic and International Studies, 9-24-2010, "</w:t>
      </w:r>
      <w:r w:rsidRPr="008A14AB">
        <w:rPr>
          <w:b/>
          <w:bCs/>
          <w:u w:val="single"/>
        </w:rPr>
        <w:t>Is Big Saudi Arms Sale a Good Idea</w:t>
      </w:r>
      <w:r w:rsidRPr="008A14AB">
        <w:t xml:space="preserve">?," Council on Foreign Relations, </w:t>
      </w:r>
      <w:hyperlink r:id="rId42" w:history="1">
        <w:r w:rsidRPr="008A14AB">
          <w:rPr>
            <w:rStyle w:val="Hyperlink"/>
          </w:rPr>
          <w:t>https://www.cfr.org/expert-roundup/big-saudi-arms-sale-good-idea</w:t>
        </w:r>
      </w:hyperlink>
      <w:r w:rsidRPr="008A14AB">
        <w:t xml:space="preserve">) </w:t>
      </w:r>
    </w:p>
    <w:p w14:paraId="126EF6AC" w14:textId="77777777" w:rsidR="00F2651E" w:rsidRPr="008A14AB" w:rsidRDefault="00F2651E" w:rsidP="00F2651E">
      <w:pPr>
        <w:rPr>
          <w:u w:val="single"/>
        </w:rPr>
      </w:pPr>
      <w:r w:rsidRPr="008A14AB">
        <w:rPr>
          <w:sz w:val="14"/>
        </w:rPr>
        <w:t>Second, U.</w:t>
      </w:r>
      <w:r w:rsidRPr="008A14AB">
        <w:rPr>
          <w:u w:val="single"/>
        </w:rPr>
        <w:t>S. military power is finite, and both the United States and Saudi Arabia face rapidly changing threats</w:t>
      </w:r>
      <w:r w:rsidRPr="008A14AB">
        <w:rPr>
          <w:sz w:val="14"/>
        </w:rPr>
        <w:t xml:space="preserve">. </w:t>
      </w:r>
      <w:r w:rsidRPr="008A14AB">
        <w:rPr>
          <w:u w:val="single"/>
        </w:rPr>
        <w:t>The United States needs allies that have interoperable forces that can both fight effectively alongside the United States and ease the U.S. burden by defending themselves</w:t>
      </w:r>
      <w:r w:rsidRPr="008A14AB">
        <w:rPr>
          <w:sz w:val="14"/>
        </w:rPr>
        <w:t xml:space="preserve">. Iran already poses a massive asymmetric naval-air-assault force threat to the Gulf states. </w:t>
      </w:r>
      <w:r w:rsidRPr="008A14AB">
        <w:rPr>
          <w:u w:val="single"/>
        </w:rPr>
        <w:t>The U.S. invasion of Iraq has left Iraqi forces a decade away from being a counterbalance to Iran;</w:t>
      </w:r>
      <w:r w:rsidRPr="008A14AB">
        <w:rPr>
          <w:sz w:val="14"/>
        </w:rPr>
        <w:t xml:space="preserve"> </w:t>
      </w:r>
      <w:r w:rsidRPr="008A14AB">
        <w:rPr>
          <w:u w:val="single"/>
        </w:rPr>
        <w:t>Saudi Arabia is the only meaningful regional power to work with. Additionally, al-Qaeda in the peninsula is based in Yemen, and the threat of terrorism and outside infiltration means highly mobile Saudi forces are critical to the security of Saudi energy and civil facilities</w:t>
      </w:r>
      <w:r w:rsidRPr="008A14AB">
        <w:rPr>
          <w:sz w:val="14"/>
        </w:rPr>
        <w:t xml:space="preserve">. Helping Saudi Arabia create a combination of effective air and naval power also helps ensure the security of tanker and other shipping in the Gulf of Oman and a steadily more unstable Red Sea. "The United States needs allies that have interoperable forces that can both fight effectively alongside the United States and ease the U.S. burden by defending themselves." </w:t>
      </w:r>
      <w:r w:rsidRPr="008A14AB">
        <w:rPr>
          <w:u w:val="single"/>
        </w:rPr>
        <w:t>Third, Iran already poses a missile and chemical weapons threat and may pose a nuclear one within the next three to five years</w:t>
      </w:r>
      <w:r w:rsidRPr="008A14AB">
        <w:rPr>
          <w:sz w:val="14"/>
        </w:rPr>
        <w:t xml:space="preserve">. </w:t>
      </w:r>
      <w:r w:rsidRPr="008A14AB">
        <w:rPr>
          <w:u w:val="single"/>
        </w:rPr>
        <w:t>Upgrades of the Saudi Patriots create a base for an integrated approach to air and missile defense.</w:t>
      </w:r>
      <w:r w:rsidRPr="008A14AB">
        <w:rPr>
          <w:sz w:val="14"/>
        </w:rPr>
        <w:t xml:space="preserve"> They lay the groundwork for follow-on sales of advanced missile defense systems like THAAD, and an emphasis on defense (not Saudi purchases of missiles or nuclear systems). Coupled </w:t>
      </w:r>
      <w:r w:rsidRPr="008A14AB">
        <w:rPr>
          <w:u w:val="single"/>
        </w:rPr>
        <w:t xml:space="preserve">with recent U.S. offers of "extended regional deterrence" and the creation of a Saudi Air Force that is more of a threat to Iran than Iran’s conventional missiles are to Saudi Arabia, they offer the best hope of both giving Saudi Arabia and other Gulf states security and </w:t>
      </w:r>
      <w:r w:rsidRPr="008A14AB">
        <w:rPr>
          <w:b/>
          <w:bCs/>
          <w:u w:val="single"/>
        </w:rPr>
        <w:t>stopping a nuclear arms race in the region</w:t>
      </w:r>
      <w:r w:rsidRPr="008A14AB">
        <w:rPr>
          <w:u w:val="single"/>
        </w:rPr>
        <w:t>.</w:t>
      </w:r>
    </w:p>
    <w:p w14:paraId="45F9E4D9" w14:textId="77777777" w:rsidR="00F2651E" w:rsidRPr="008A14AB" w:rsidRDefault="00F2651E" w:rsidP="00F2651E">
      <w:pPr>
        <w:rPr>
          <w:rStyle w:val="Style13ptBold"/>
        </w:rPr>
      </w:pPr>
    </w:p>
    <w:p w14:paraId="1ECD33CC" w14:textId="77777777" w:rsidR="00F2651E" w:rsidRPr="008A14AB" w:rsidRDefault="00F2651E" w:rsidP="00F2651E"/>
    <w:p w14:paraId="4148E037" w14:textId="77777777" w:rsidR="00F2651E" w:rsidRPr="008A14AB" w:rsidRDefault="00F2651E" w:rsidP="00F2651E">
      <w:pPr>
        <w:pStyle w:val="Heading2"/>
      </w:pPr>
      <w:r w:rsidRPr="008A14AB">
        <w:t>Impacts</w:t>
      </w:r>
    </w:p>
    <w:p w14:paraId="23CE8648" w14:textId="4E41B46E" w:rsidR="00F2651E" w:rsidRPr="008A14AB" w:rsidRDefault="00F2651E" w:rsidP="00F2651E">
      <w:pPr>
        <w:pStyle w:val="Heading3"/>
      </w:pPr>
      <w:r w:rsidRPr="008A14AB">
        <w:t xml:space="preserve">2nc- !- Saudi </w:t>
      </w:r>
      <w:proofErr w:type="spellStart"/>
      <w:r w:rsidRPr="008A14AB">
        <w:t>Prolif</w:t>
      </w:r>
      <w:proofErr w:type="spellEnd"/>
    </w:p>
    <w:p w14:paraId="49B3B681" w14:textId="4114886B" w:rsidR="008A14AB" w:rsidRPr="008A14AB" w:rsidRDefault="008A14AB" w:rsidP="008A14AB">
      <w:pPr>
        <w:pStyle w:val="Heading4"/>
      </w:pPr>
      <w:r w:rsidRPr="008A14AB">
        <w:t xml:space="preserve">Saudi </w:t>
      </w:r>
      <w:proofErr w:type="spellStart"/>
      <w:r w:rsidRPr="008A14AB">
        <w:t>prolif</w:t>
      </w:r>
      <w:proofErr w:type="spellEnd"/>
      <w:r w:rsidRPr="008A14AB">
        <w:t xml:space="preserve"> draws in India and Pakistan – goes nuclear</w:t>
      </w:r>
    </w:p>
    <w:p w14:paraId="05A4F063" w14:textId="77777777" w:rsidR="008A14AB" w:rsidRPr="008A14AB" w:rsidRDefault="008A14AB" w:rsidP="008A14AB">
      <w:r w:rsidRPr="008A14AB">
        <w:rPr>
          <w:rStyle w:val="Style13ptBold"/>
        </w:rPr>
        <w:t>Edelman 11—</w:t>
      </w:r>
      <w:r w:rsidRPr="008A14AB">
        <w:t xml:space="preserve">Fellow at the Center for Strategic and Budgetary Assessments. Former Undersecretary for Defense—AND—Andrew </w:t>
      </w:r>
      <w:proofErr w:type="spellStart"/>
      <w:r w:rsidRPr="008A14AB">
        <w:t>Krepinevich</w:t>
      </w:r>
      <w:proofErr w:type="spellEnd"/>
      <w:r w:rsidRPr="008A14AB">
        <w:t>—President of the Center for Strategic and Budgetary Assessments—AND—Evan Montgomery—Research Fellow at the Center for Strategic and Budgetary Assessments (Eric, The dangers of a nuclear Iran, FA 90</w:t>
      </w:r>
      <w:proofErr w:type="gramStart"/>
      <w:r w:rsidRPr="008A14AB">
        <w:t>;1</w:t>
      </w:r>
      <w:proofErr w:type="gramEnd"/>
      <w:r w:rsidRPr="008A14AB">
        <w:t>, http://www.csbaonline.org/wp-content/uploads/2010/12/2010.12.27-The-Dangers-of-a-Nuclear-Iran.pdf)</w:t>
      </w:r>
    </w:p>
    <w:p w14:paraId="23A6BA31" w14:textId="77777777" w:rsidR="008A14AB" w:rsidRPr="008A14AB" w:rsidRDefault="008A14AB" w:rsidP="008A14AB">
      <w:pPr>
        <w:rPr>
          <w:sz w:val="16"/>
          <w:szCs w:val="24"/>
        </w:rPr>
      </w:pPr>
      <w:r w:rsidRPr="008A14AB">
        <w:rPr>
          <w:szCs w:val="24"/>
          <w:u w:val="single"/>
        </w:rPr>
        <w:t>There is, however, at least one state that could receive significant outside support: Saudi Arabia. And if it did, proliferation could accelerate throughout the</w:t>
      </w:r>
      <w:r w:rsidRPr="008A14AB">
        <w:rPr>
          <w:sz w:val="16"/>
          <w:szCs w:val="24"/>
        </w:rPr>
        <w:t xml:space="preserve"> </w:t>
      </w:r>
      <w:r w:rsidRPr="008A14AB">
        <w:rPr>
          <w:szCs w:val="24"/>
          <w:u w:val="single"/>
        </w:rPr>
        <w:t>region.</w:t>
      </w:r>
      <w:r w:rsidRPr="008A14AB">
        <w:rPr>
          <w:sz w:val="16"/>
          <w:szCs w:val="24"/>
        </w:rPr>
        <w:t xml:space="preserve">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8A14AB">
        <w:rPr>
          <w:szCs w:val="24"/>
          <w:u w:val="single"/>
        </w:rPr>
        <w:t>The Saudi government is already pursuing a nuclear power capability, which could be the first step along a slow road to nuclear weapons development. And concerns persist that it might be able to accelerate its progress by exploiting its close ties to Pakistan.</w:t>
      </w:r>
      <w:r w:rsidRPr="008A14AB">
        <w:rPr>
          <w:sz w:val="16"/>
          <w:szCs w:val="24"/>
        </w:rPr>
        <w:t xml:space="preserve">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w:t>
      </w:r>
      <w:proofErr w:type="spellStart"/>
      <w:r w:rsidRPr="008A14AB">
        <w:rPr>
          <w:sz w:val="16"/>
          <w:szCs w:val="24"/>
        </w:rPr>
        <w:t>oªered</w:t>
      </w:r>
      <w:proofErr w:type="spellEnd"/>
      <w:r w:rsidRPr="008A14AB">
        <w:rPr>
          <w:sz w:val="16"/>
          <w:szCs w:val="24"/>
        </w:rPr>
        <w:t xml:space="preserve"> to sell Saudi Arabia nuclear warheads for the css-2s, which are not accurate enough to deliver conventional warheads </w:t>
      </w:r>
      <w:proofErr w:type="spellStart"/>
      <w:r w:rsidRPr="008A14AB">
        <w:rPr>
          <w:sz w:val="16"/>
          <w:szCs w:val="24"/>
        </w:rPr>
        <w:t>eªectively</w:t>
      </w:r>
      <w:proofErr w:type="spellEnd"/>
      <w:r w:rsidRPr="008A14AB">
        <w:rPr>
          <w:sz w:val="16"/>
          <w:szCs w:val="24"/>
        </w:rPr>
        <w:t xml:space="preserve">. There are still rumors that Riyadh and Islamabad have had discussions involving nuclear weapons, nuclear technology, or security guarantees. </w:t>
      </w:r>
      <w:r w:rsidRPr="008A14AB">
        <w:rPr>
          <w:szCs w:val="24"/>
          <w:u w:val="single"/>
        </w:rPr>
        <w:t>This “Islamabad option” could develop in one of several different ways. Pakistan could sell operationa</w:t>
      </w:r>
      <w:bookmarkStart w:id="0" w:name="_GoBack"/>
      <w:bookmarkEnd w:id="0"/>
      <w:r w:rsidRPr="008A14AB">
        <w:rPr>
          <w:szCs w:val="24"/>
          <w:u w:val="single"/>
        </w:rPr>
        <w:t>l nuclear weapons and delivery systems to Saudi Arabia, or it could provide the Saudis with the infrastructure, material, and technical support they need to produce nuclear weapons themselves</w:t>
      </w:r>
      <w:r w:rsidRPr="008A14AB">
        <w:rPr>
          <w:sz w:val="16"/>
          <w:szCs w:val="24"/>
        </w:rPr>
        <w:t xml:space="preserve"> within a matter of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w:t>
      </w:r>
      <w:proofErr w:type="spellStart"/>
      <w:r w:rsidRPr="008A14AB">
        <w:rPr>
          <w:sz w:val="16"/>
          <w:szCs w:val="24"/>
        </w:rPr>
        <w:t>oªer</w:t>
      </w:r>
      <w:proofErr w:type="spellEnd"/>
      <w:r w:rsidRPr="008A14AB">
        <w:rPr>
          <w:sz w:val="16"/>
          <w:szCs w:val="24"/>
        </w:rPr>
        <w:t xml:space="preserve">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w:t>
      </w:r>
      <w:proofErr w:type="spellStart"/>
      <w:r w:rsidRPr="008A14AB">
        <w:rPr>
          <w:sz w:val="16"/>
          <w:szCs w:val="24"/>
        </w:rPr>
        <w:t>npt</w:t>
      </w:r>
      <w:proofErr w:type="spellEnd"/>
      <w:r w:rsidRPr="008A14AB">
        <w:rPr>
          <w:sz w:val="16"/>
          <w:szCs w:val="24"/>
        </w:rPr>
        <w:t xml:space="preserve">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w:t>
      </w:r>
      <w:r w:rsidRPr="008A14AB">
        <w:rPr>
          <w:szCs w:val="24"/>
          <w:u w:val="single"/>
        </w:rPr>
        <w:t>Pakistan</w:t>
      </w:r>
      <w:r w:rsidRPr="008A14AB">
        <w:rPr>
          <w:sz w:val="16"/>
          <w:szCs w:val="24"/>
        </w:rPr>
        <w:t xml:space="preserve">, for its part, </w:t>
      </w:r>
      <w:r w:rsidRPr="008A14AB">
        <w:rPr>
          <w:szCs w:val="24"/>
          <w:u w:val="single"/>
        </w:rPr>
        <w:t>would gain</w:t>
      </w:r>
      <w:r w:rsidRPr="008A14AB">
        <w:rPr>
          <w:sz w:val="16"/>
          <w:szCs w:val="24"/>
        </w:rPr>
        <w:t xml:space="preserve"> financial benefits and international clout by deploying nuclear weapons in Saudi Arabia, as well as</w:t>
      </w:r>
      <w:r w:rsidRPr="008A14AB">
        <w:rPr>
          <w:szCs w:val="24"/>
          <w:u w:val="single"/>
        </w:rPr>
        <w:t xml:space="preserve"> strategic depth against its chief rival, India. The Islamabad option raises a host of difficult issues, perhaps the most worrisome being </w:t>
      </w:r>
      <w:r w:rsidRPr="008A14AB">
        <w:rPr>
          <w:b/>
          <w:szCs w:val="24"/>
          <w:u w:val="single"/>
        </w:rPr>
        <w:t>how India would respond</w:t>
      </w:r>
      <w:r w:rsidRPr="008A14AB">
        <w:rPr>
          <w:sz w:val="16"/>
          <w:szCs w:val="24"/>
        </w:rPr>
        <w:t xml:space="preserve">. </w:t>
      </w:r>
      <w:r w:rsidRPr="008A14AB">
        <w:rPr>
          <w:szCs w:val="24"/>
          <w:u w:val="single"/>
        </w:rPr>
        <w:t xml:space="preserve">Would it </w:t>
      </w:r>
      <w:r w:rsidRPr="008A14AB">
        <w:rPr>
          <w:b/>
          <w:szCs w:val="24"/>
          <w:u w:val="single"/>
        </w:rPr>
        <w:t>target Pakistan</w:t>
      </w:r>
      <w:r w:rsidRPr="008A14AB">
        <w:rPr>
          <w:sz w:val="16"/>
          <w:szCs w:val="24"/>
        </w:rPr>
        <w:t xml:space="preserve">’s weapons in Saudi Arabia with its own conventional or nuclear weapons? </w:t>
      </w:r>
      <w:r w:rsidRPr="008A14AB">
        <w:rPr>
          <w:szCs w:val="24"/>
          <w:u w:val="single"/>
        </w:rPr>
        <w:t xml:space="preserve">How would this expanded nuclear competition influence </w:t>
      </w:r>
      <w:r w:rsidRPr="008A14AB">
        <w:rPr>
          <w:b/>
          <w:szCs w:val="24"/>
          <w:u w:val="single"/>
        </w:rPr>
        <w:t>stability</w:t>
      </w:r>
      <w:r w:rsidRPr="008A14AB">
        <w:rPr>
          <w:szCs w:val="24"/>
          <w:u w:val="single"/>
        </w:rPr>
        <w:t xml:space="preserve"> during a crisis in either the Middle East or South Asia?</w:t>
      </w:r>
      <w:r w:rsidRPr="008A14AB">
        <w:rPr>
          <w:sz w:val="16"/>
          <w:szCs w:val="24"/>
        </w:rPr>
        <w:t xml:space="preserve"> Regardless of India’s reaction, </w:t>
      </w:r>
      <w:r w:rsidRPr="008A14AB">
        <w:rPr>
          <w:szCs w:val="24"/>
          <w:u w:val="single"/>
        </w:rPr>
        <w:t xml:space="preserve">any decision by the Saudi government to seek out nuclear weapons, by whatever means, would be </w:t>
      </w:r>
      <w:r w:rsidRPr="008A14AB">
        <w:rPr>
          <w:b/>
          <w:szCs w:val="24"/>
          <w:u w:val="single"/>
        </w:rPr>
        <w:t>highly destabilizing</w:t>
      </w:r>
      <w:r w:rsidRPr="008A14AB">
        <w:rPr>
          <w:szCs w:val="24"/>
          <w:u w:val="single"/>
        </w:rPr>
        <w:t>. It would increase the incentives of other nations in the Middle East to pursue nuclear weapons of their own. And it could increase their ability to do so by eroding the remaining barriers to nuclear proliferation</w:t>
      </w:r>
      <w:r w:rsidRPr="008A14AB">
        <w:rPr>
          <w:sz w:val="16"/>
          <w:szCs w:val="24"/>
        </w:rPr>
        <w:t xml:space="preserve">: </w:t>
      </w:r>
      <w:r w:rsidRPr="008A14AB">
        <w:rPr>
          <w:szCs w:val="24"/>
          <w:u w:val="single"/>
        </w:rPr>
        <w:t xml:space="preserve">each additional state that acquires nuclear weapons </w:t>
      </w:r>
      <w:r w:rsidRPr="008A14AB">
        <w:rPr>
          <w:b/>
          <w:szCs w:val="24"/>
          <w:u w:val="single"/>
        </w:rPr>
        <w:t>weakens the nonprolif</w:t>
      </w:r>
      <w:r w:rsidRPr="008A14AB">
        <w:rPr>
          <w:sz w:val="16"/>
        </w:rPr>
        <w:t>e</w:t>
      </w:r>
      <w:r w:rsidRPr="008A14AB">
        <w:rPr>
          <w:sz w:val="16"/>
          <w:szCs w:val="24"/>
        </w:rPr>
        <w:t xml:space="preserve">ration </w:t>
      </w:r>
      <w:r w:rsidRPr="008A14AB">
        <w:rPr>
          <w:b/>
          <w:szCs w:val="24"/>
          <w:u w:val="single"/>
        </w:rPr>
        <w:t>regime</w:t>
      </w:r>
      <w:r w:rsidRPr="008A14AB">
        <w:rPr>
          <w:sz w:val="16"/>
          <w:szCs w:val="24"/>
        </w:rPr>
        <w:t xml:space="preserve">, even if its particular method of acquisition only circumvents, rather than violates, the </w:t>
      </w:r>
      <w:proofErr w:type="spellStart"/>
      <w:r w:rsidRPr="008A14AB">
        <w:rPr>
          <w:sz w:val="16"/>
          <w:szCs w:val="24"/>
        </w:rPr>
        <w:t>npt</w:t>
      </w:r>
      <w:proofErr w:type="spellEnd"/>
      <w:r w:rsidRPr="008A14AB">
        <w:rPr>
          <w:sz w:val="16"/>
          <w:szCs w:val="24"/>
        </w:rPr>
        <w:t xml:space="preserve">. </w:t>
      </w:r>
      <w:r w:rsidRPr="008A14AB">
        <w:rPr>
          <w:szCs w:val="24"/>
          <w:u w:val="single"/>
        </w:rPr>
        <w:t xml:space="preserve">Were Saudi Arabia to acquire nuclear weapons, the Middle East would count three nuclear-armed states, and </w:t>
      </w:r>
      <w:proofErr w:type="gramStart"/>
      <w:r w:rsidRPr="008A14AB">
        <w:rPr>
          <w:szCs w:val="24"/>
          <w:u w:val="single"/>
        </w:rPr>
        <w:t>perhaps</w:t>
      </w:r>
      <w:proofErr w:type="gramEnd"/>
      <w:r w:rsidRPr="008A14AB">
        <w:rPr>
          <w:szCs w:val="24"/>
          <w:u w:val="single"/>
        </w:rPr>
        <w:t xml:space="preserve"> more before long.</w:t>
      </w:r>
      <w:r w:rsidRPr="008A14AB">
        <w:rPr>
          <w:sz w:val="16"/>
          <w:szCs w:val="24"/>
        </w:rPr>
        <w:t xml:space="preserve"> It is unclear how such an n-player competition would unfold because most analyses of nuclear deterrence are based on the U.S</w:t>
      </w:r>
      <w:proofErr w:type="gramStart"/>
      <w:r w:rsidRPr="008A14AB">
        <w:rPr>
          <w:sz w:val="16"/>
          <w:szCs w:val="24"/>
        </w:rPr>
        <w:t>.-</w:t>
      </w:r>
      <w:proofErr w:type="gramEnd"/>
      <w:r w:rsidRPr="008A14AB">
        <w:rPr>
          <w:sz w:val="16"/>
          <w:szCs w:val="24"/>
        </w:rPr>
        <w:t xml:space="preserve"> Soviet rivalry during the Cold War</w:t>
      </w:r>
      <w:r w:rsidRPr="008A14AB">
        <w:rPr>
          <w:szCs w:val="24"/>
          <w:u w:val="single"/>
        </w:rPr>
        <w:t xml:space="preserve">. It seems likely, however, that the interaction among three or more nuclear-armed powers would be more prone to </w:t>
      </w:r>
      <w:r w:rsidRPr="008A14AB">
        <w:rPr>
          <w:b/>
          <w:szCs w:val="24"/>
          <w:u w:val="single"/>
          <w:bdr w:val="single" w:sz="4" w:space="0" w:color="auto" w:frame="1"/>
        </w:rPr>
        <w:t>miscalc</w:t>
      </w:r>
      <w:r w:rsidRPr="008A14AB">
        <w:rPr>
          <w:sz w:val="16"/>
        </w:rPr>
        <w:t>ulation</w:t>
      </w:r>
      <w:r w:rsidRPr="008A14AB">
        <w:rPr>
          <w:szCs w:val="24"/>
          <w:u w:val="single"/>
        </w:rPr>
        <w:t xml:space="preserve"> and </w:t>
      </w:r>
      <w:r w:rsidRPr="008A14AB">
        <w:rPr>
          <w:b/>
          <w:szCs w:val="24"/>
          <w:u w:val="single"/>
          <w:bdr w:val="single" w:sz="4" w:space="0" w:color="auto" w:frame="1"/>
        </w:rPr>
        <w:t>escalation</w:t>
      </w:r>
      <w:r w:rsidRPr="008A14AB">
        <w:rPr>
          <w:szCs w:val="24"/>
          <w:u w:val="single"/>
        </w:rPr>
        <w:t xml:space="preserve"> than a bipolar competitio</w:t>
      </w:r>
      <w:r w:rsidRPr="008A14AB">
        <w:rPr>
          <w:sz w:val="16"/>
          <w:szCs w:val="24"/>
        </w:rPr>
        <w:t xml:space="preserve">n. During the Cold War, the United States and the Soviet Union only needed to concern themselves with an attack from the </w:t>
      </w:r>
      <w:proofErr w:type="spellStart"/>
      <w:r w:rsidRPr="008A14AB">
        <w:rPr>
          <w:sz w:val="16"/>
          <w:szCs w:val="24"/>
        </w:rPr>
        <w:t>other.Multipolar</w:t>
      </w:r>
      <w:proofErr w:type="spellEnd"/>
      <w:r w:rsidRPr="008A14AB">
        <w:rPr>
          <w:sz w:val="16"/>
          <w:szCs w:val="24"/>
        </w:rPr>
        <w:t xml:space="preserve"> systems are generally considered to be less stable than bipolar systems because coalitions can shift quickly, upsetting the balance of power and creating incentives for an attack. </w:t>
      </w:r>
      <w:r w:rsidRPr="008A14AB">
        <w:rPr>
          <w:szCs w:val="24"/>
          <w:u w:val="single"/>
        </w:rPr>
        <w:t>More important, emerging nuclear powers in the Middle East might not take the costly steps necessary to preserve regional stability and avoid a nuclear exchange.</w:t>
      </w:r>
      <w:r w:rsidRPr="008A14AB">
        <w:rPr>
          <w:sz w:val="16"/>
          <w:szCs w:val="24"/>
        </w:rPr>
        <w:t xml:space="preserve"> </w:t>
      </w:r>
      <w:r w:rsidRPr="008A14AB">
        <w:rPr>
          <w:szCs w:val="24"/>
          <w:u w:val="single"/>
        </w:rPr>
        <w:t>For nuclear</w:t>
      </w:r>
      <w:r w:rsidRPr="008A14AB">
        <w:rPr>
          <w:sz w:val="16"/>
          <w:szCs w:val="24"/>
        </w:rPr>
        <w:t xml:space="preserve">-armed </w:t>
      </w:r>
      <w:r w:rsidRPr="008A14AB">
        <w:rPr>
          <w:szCs w:val="24"/>
          <w:u w:val="single"/>
        </w:rPr>
        <w:t>states</w:t>
      </w:r>
      <w:r w:rsidRPr="008A14AB">
        <w:rPr>
          <w:sz w:val="16"/>
          <w:szCs w:val="24"/>
        </w:rPr>
        <w:t xml:space="preserve">, </w:t>
      </w:r>
      <w:r w:rsidRPr="008A14AB">
        <w:rPr>
          <w:b/>
          <w:szCs w:val="24"/>
          <w:u w:val="single"/>
          <w:bdr w:val="single" w:sz="4" w:space="0" w:color="auto" w:frame="1"/>
        </w:rPr>
        <w:t>the bedrock of deterrence</w:t>
      </w:r>
      <w:r w:rsidRPr="008A14AB">
        <w:rPr>
          <w:sz w:val="16"/>
          <w:szCs w:val="24"/>
        </w:rPr>
        <w:t xml:space="preserve"> </w:t>
      </w:r>
      <w:r w:rsidRPr="008A14AB">
        <w:rPr>
          <w:szCs w:val="24"/>
          <w:u w:val="single"/>
        </w:rPr>
        <w:t>is</w:t>
      </w:r>
      <w:r w:rsidRPr="008A14AB">
        <w:rPr>
          <w:sz w:val="16"/>
          <w:szCs w:val="24"/>
        </w:rPr>
        <w:t xml:space="preserve"> the knowledge that each side has a </w:t>
      </w:r>
      <w:r w:rsidRPr="008A14AB">
        <w:rPr>
          <w:szCs w:val="24"/>
          <w:u w:val="single"/>
        </w:rPr>
        <w:t>secure second-strike</w:t>
      </w:r>
      <w:r w:rsidRPr="008A14AB">
        <w:rPr>
          <w:sz w:val="16"/>
          <w:szCs w:val="24"/>
        </w:rPr>
        <w:t xml:space="preserve"> capability, so that no state can launch an attack with the expectation that it can wipe out its opponents’ forces and avoid a devastating retaliation. However, </w:t>
      </w:r>
      <w:r w:rsidRPr="008A14AB">
        <w:rPr>
          <w:b/>
          <w:szCs w:val="24"/>
          <w:u w:val="single"/>
        </w:rPr>
        <w:t>emerging nuclear powers might not invest in</w:t>
      </w:r>
      <w:r w:rsidRPr="008A14AB">
        <w:rPr>
          <w:szCs w:val="24"/>
          <w:u w:val="single"/>
        </w:rPr>
        <w:t xml:space="preserve"> </w:t>
      </w:r>
      <w:r w:rsidRPr="008A14AB">
        <w:rPr>
          <w:sz w:val="16"/>
          <w:szCs w:val="24"/>
        </w:rPr>
        <w:t xml:space="preserve">expensive but </w:t>
      </w:r>
      <w:r w:rsidRPr="008A14AB">
        <w:rPr>
          <w:b/>
          <w:szCs w:val="24"/>
          <w:u w:val="single"/>
        </w:rPr>
        <w:t>survivable capabilities</w:t>
      </w:r>
      <w:r w:rsidRPr="008A14AB">
        <w:rPr>
          <w:sz w:val="16"/>
          <w:szCs w:val="24"/>
        </w:rPr>
        <w:t xml:space="preserve"> such as hardened missile silos or </w:t>
      </w:r>
      <w:proofErr w:type="spellStart"/>
      <w:r w:rsidRPr="008A14AB">
        <w:rPr>
          <w:sz w:val="16"/>
          <w:szCs w:val="24"/>
        </w:rPr>
        <w:t>submarinebased</w:t>
      </w:r>
      <w:proofErr w:type="spellEnd"/>
      <w:r w:rsidRPr="008A14AB">
        <w:rPr>
          <w:sz w:val="16"/>
          <w:szCs w:val="24"/>
        </w:rPr>
        <w:t xml:space="preserve"> nuclear forces. </w:t>
      </w:r>
      <w:r w:rsidRPr="008A14AB">
        <w:rPr>
          <w:szCs w:val="24"/>
          <w:u w:val="single"/>
        </w:rPr>
        <w:t>Given this likely vulnerability, the close proximity of states in the Middle East, and the very short flight times of ballistic missiles in the region, any new nuclear powers might be compelled to “launch on warning” of an attack or even, during a crisis, to use their nuclear forces preemptively. Their governments might also delegate launch authority to lower-level commanders, heightening the possibility of miscalculation and escalation.</w:t>
      </w:r>
      <w:r w:rsidRPr="008A14AB">
        <w:rPr>
          <w:sz w:val="16"/>
          <w:szCs w:val="24"/>
        </w:rPr>
        <w:t xml:space="preserve"> Moreover, if early warning systems were not integrated into robust command-and-control systems, the risk of an unauthorized or accidental launch would increase further still. And without sophisticated early warning systems, a nuclear attack might be </w:t>
      </w:r>
      <w:proofErr w:type="spellStart"/>
      <w:r w:rsidRPr="008A14AB">
        <w:rPr>
          <w:sz w:val="16"/>
          <w:szCs w:val="24"/>
        </w:rPr>
        <w:t>unattributable</w:t>
      </w:r>
      <w:proofErr w:type="spellEnd"/>
      <w:r w:rsidRPr="008A14AB">
        <w:rPr>
          <w:sz w:val="16"/>
          <w:szCs w:val="24"/>
        </w:rPr>
        <w:t xml:space="preserve"> or attributed incorrectly. </w:t>
      </w:r>
      <w:r w:rsidRPr="008A14AB">
        <w:rPr>
          <w:szCs w:val="24"/>
          <w:u w:val="single"/>
        </w:rPr>
        <w:t>That is, assuming that the leadership of a targeted state survived a first strike, it might not be able to accurately determine which nation was responsible. And this uncertainty, when combined with the pressure to respond quickly, would create a significant risk that it would retaliate against the wrong party, potentially trigger</w:t>
      </w:r>
      <w:r w:rsidRPr="008A14AB">
        <w:rPr>
          <w:sz w:val="16"/>
        </w:rPr>
        <w:t xml:space="preserve">ing </w:t>
      </w:r>
      <w:r w:rsidRPr="008A14AB">
        <w:rPr>
          <w:b/>
          <w:szCs w:val="24"/>
          <w:u w:val="single"/>
          <w:bdr w:val="single" w:sz="4" w:space="0" w:color="auto" w:frame="1"/>
        </w:rPr>
        <w:t>a regional nuclear war</w:t>
      </w:r>
      <w:r w:rsidRPr="008A14AB">
        <w:rPr>
          <w:b/>
          <w:sz w:val="16"/>
          <w:szCs w:val="24"/>
          <w:bdr w:val="single" w:sz="4" w:space="0" w:color="auto" w:frame="1"/>
        </w:rPr>
        <w:t>.</w:t>
      </w:r>
      <w:r w:rsidRPr="008A14AB">
        <w:rPr>
          <w:sz w:val="16"/>
          <w:szCs w:val="24"/>
        </w:rPr>
        <w:t xml:space="preserve"> Most existing nuclear powers have taken steps to protect their nuclear weapons from unauthorized use: from closely screening key personnel to developing technical safety measures, such as permissive action links, which require special codes before the weapons can be armed. Yet there is no guarantee that </w:t>
      </w:r>
      <w:r w:rsidRPr="008A14AB">
        <w:rPr>
          <w:szCs w:val="24"/>
          <w:u w:val="single"/>
        </w:rPr>
        <w:t>emerging nuclear powers</w:t>
      </w:r>
      <w:r w:rsidRPr="008A14AB">
        <w:rPr>
          <w:sz w:val="16"/>
          <w:szCs w:val="24"/>
        </w:rPr>
        <w:t xml:space="preserve"> would be willing or able to implement these measures, </w:t>
      </w:r>
      <w:r w:rsidRPr="008A14AB">
        <w:rPr>
          <w:szCs w:val="24"/>
          <w:u w:val="single"/>
        </w:rPr>
        <w:t xml:space="preserve">creating a significant risk that their governments might lose control over the weapons or nuclear material and that </w:t>
      </w:r>
      <w:proofErr w:type="spellStart"/>
      <w:r w:rsidRPr="008A14AB">
        <w:rPr>
          <w:szCs w:val="24"/>
          <w:u w:val="single"/>
        </w:rPr>
        <w:t>nonstate</w:t>
      </w:r>
      <w:proofErr w:type="spellEnd"/>
      <w:r w:rsidRPr="008A14AB">
        <w:rPr>
          <w:szCs w:val="24"/>
          <w:u w:val="single"/>
        </w:rPr>
        <w:t xml:space="preserve"> actors could gain access to these items</w:t>
      </w:r>
      <w:r w:rsidRPr="008A14AB">
        <w:rPr>
          <w:sz w:val="16"/>
          <w:szCs w:val="24"/>
        </w:rPr>
        <w:t xml:space="preserve">. Some states might seek to mitigate threats to their nuclear arsenals; for instance, they might hide their weapons. In that case, however, a single intelligence compromise could leave their weapons vulnerable to attack or theft. </w:t>
      </w:r>
    </w:p>
    <w:p w14:paraId="442FF1C3" w14:textId="77777777" w:rsidR="008A14AB" w:rsidRPr="008A14AB" w:rsidRDefault="008A14AB" w:rsidP="008A14AB"/>
    <w:p w14:paraId="45024C00" w14:textId="77777777" w:rsidR="00F2651E" w:rsidRPr="008A14AB" w:rsidRDefault="00F2651E" w:rsidP="00F2651E">
      <w:pPr>
        <w:pStyle w:val="Heading3"/>
      </w:pPr>
      <w:r w:rsidRPr="008A14AB">
        <w:t xml:space="preserve">2nc- !- US ME </w:t>
      </w:r>
      <w:proofErr w:type="spellStart"/>
      <w:r w:rsidRPr="008A14AB">
        <w:t>heg</w:t>
      </w:r>
      <w:proofErr w:type="spellEnd"/>
    </w:p>
    <w:p w14:paraId="042A7FA9" w14:textId="77777777" w:rsidR="00F2651E" w:rsidRPr="008A14AB" w:rsidRDefault="00F2651E" w:rsidP="00F2651E">
      <w:pPr>
        <w:pStyle w:val="Heading4"/>
      </w:pPr>
      <w:bookmarkStart w:id="1" w:name="_Hlk12019908"/>
      <w:r w:rsidRPr="008A14AB">
        <w:t>US influence in the middle east is a conflict dampener</w:t>
      </w:r>
    </w:p>
    <w:p w14:paraId="6D7019D5" w14:textId="77777777" w:rsidR="00F2651E" w:rsidRPr="008A14AB" w:rsidRDefault="00F2651E" w:rsidP="00F2651E">
      <w:r w:rsidRPr="008A14AB">
        <w:rPr>
          <w:rStyle w:val="Style13ptBold"/>
        </w:rPr>
        <w:t>Brands 19</w:t>
      </w:r>
      <w:r w:rsidRPr="008A14AB">
        <w:t xml:space="preserve"> (Hal Brands- Henry A. Kissinger Distinguished Professor of Global Affairs at the John Hopkins School of Advanced International Studies and a Senior Fellow at the Center for Strategic and Budgetary Assessments, 3-21-2019, "Why America Can't Quit The Middle East," Hoover Institution, </w:t>
      </w:r>
      <w:hyperlink r:id="rId43" w:history="1">
        <w:r w:rsidRPr="008A14AB">
          <w:rPr>
            <w:rStyle w:val="Hyperlink"/>
          </w:rPr>
          <w:t>https://www.hoover.org/research/why-america-cant-quit-middle-east</w:t>
        </w:r>
      </w:hyperlink>
      <w:r w:rsidRPr="008A14AB">
        <w:t>) RK</w:t>
      </w:r>
    </w:p>
    <w:p w14:paraId="009BFD5D" w14:textId="77777777" w:rsidR="00F2651E" w:rsidRPr="008A14AB" w:rsidRDefault="00F2651E" w:rsidP="00F2651E">
      <w:pPr>
        <w:rPr>
          <w:sz w:val="14"/>
        </w:rPr>
      </w:pPr>
      <w:r w:rsidRPr="008A14AB">
        <w:rPr>
          <w:sz w:val="14"/>
        </w:rPr>
        <w:t xml:space="preserve">One of the most persistent myths about U.S. foreign policy is the idea that America desires—due to greed, messianic ideological impulses, or simple imperial presumptions—to dominate the Middle East. In reality, </w:t>
      </w:r>
      <w:r w:rsidRPr="008A14AB">
        <w:rPr>
          <w:u w:val="single"/>
        </w:rPr>
        <w:t>American policy has long been torn by two conflicting imperatives: The need to protect enduring U.S. interests, on the one hand, and the desire to stay clear of the region’s unending headaches, on the othe</w:t>
      </w:r>
      <w:r w:rsidRPr="008A14AB">
        <w:rPr>
          <w:sz w:val="14"/>
        </w:rPr>
        <w:t xml:space="preserve">r. Paul Wolfowitz </w:t>
      </w:r>
      <w:hyperlink r:id="rId44" w:anchor="v=onepage&amp;q=sunlight&amp;f=false" w:history="1">
        <w:r w:rsidRPr="008A14AB">
          <w:rPr>
            <w:rStyle w:val="Hyperlink"/>
            <w:sz w:val="14"/>
          </w:rPr>
          <w:t>remarked</w:t>
        </w:r>
      </w:hyperlink>
      <w:r w:rsidRPr="008A14AB">
        <w:rPr>
          <w:sz w:val="14"/>
        </w:rPr>
        <w:t xml:space="preserve"> once that his shift from focusing on the Middle East to working on East Asia was like “walking out of some oppressive, stuffy room into sunlight and fresh air.” To borrow the metaphor, American officials have long desired to walk toward the sunlight—while understanding that they cannot fully escape the darkness. Today, </w:t>
      </w:r>
      <w:r w:rsidRPr="008A14AB">
        <w:rPr>
          <w:u w:val="single"/>
        </w:rPr>
        <w:t>calls for the United States to disengage militarily from the Middle East are commonplace</w:t>
      </w:r>
      <w:r w:rsidRPr="008A14AB">
        <w:rPr>
          <w:sz w:val="14"/>
        </w:rPr>
        <w:t xml:space="preserve">. Those calls reflect deep frustration with the travails of American interventions over the past two decades, as well as the belief—entirely correct—that the United States faces greater challenges elsewhere. </w:t>
      </w:r>
      <w:r w:rsidRPr="008A14AB">
        <w:rPr>
          <w:u w:val="single"/>
        </w:rPr>
        <w:t>Yet U.S. interests in the region have not disappeared, and the prospect that Middle Eastern troubles will impact America if left unattended is as high as ever</w:t>
      </w:r>
      <w:r w:rsidRPr="008A14AB">
        <w:rPr>
          <w:sz w:val="14"/>
        </w:rPr>
        <w:t xml:space="preserve">. </w:t>
      </w:r>
      <w:r w:rsidRPr="008A14AB">
        <w:rPr>
          <w:b/>
          <w:bCs/>
          <w:u w:val="single"/>
        </w:rPr>
        <w:t>If the United States rushes for the exits, it may find that it is pulled back under worse circumstances, and at higher costs, in the future</w:t>
      </w:r>
      <w:r w:rsidRPr="008A14AB">
        <w:rPr>
          <w:sz w:val="14"/>
        </w:rPr>
        <w:t xml:space="preserve">. President Trump is giving voice to a powerful and understandable urge to cut cleanly and get out of the Middle East. The best approach, however, may be one that reflects America’s longstanding ambivalence about the region. The </w:t>
      </w:r>
      <w:r w:rsidRPr="008A14AB">
        <w:rPr>
          <w:u w:val="single"/>
        </w:rPr>
        <w:t>interests that have long kept the United States involved in the Middle East are fairly clear</w:t>
      </w:r>
      <w:r w:rsidRPr="008A14AB">
        <w:rPr>
          <w:sz w:val="14"/>
        </w:rPr>
        <w:t xml:space="preserve">. Coming out of World War II, American strategists resolved that </w:t>
      </w:r>
      <w:r w:rsidRPr="008A14AB">
        <w:rPr>
          <w:u w:val="single"/>
        </w:rPr>
        <w:t>the United States must prevent any hostile force from dominating a region of critical geopolitical or geo-economic significance</w:t>
      </w:r>
      <w:r w:rsidRPr="008A14AB">
        <w:rPr>
          <w:sz w:val="14"/>
        </w:rPr>
        <w:t xml:space="preserve">. The Middle East, with its vast oil reserves, certainly fit that description. True, America never got a particularly large portion of its oil from Middle Eastern sources. But its allies did: “The Marshall Plan for Europe,” </w:t>
      </w:r>
      <w:hyperlink r:id="rId45" w:anchor="v=onepage&amp;q=what%20good%20is%20grand%20strategy%20middle%20east%20oil%20forrestal&amp;f=false" w:history="1">
        <w:r w:rsidRPr="008A14AB">
          <w:rPr>
            <w:rStyle w:val="Hyperlink"/>
            <w:sz w:val="14"/>
          </w:rPr>
          <w:t>noted</w:t>
        </w:r>
      </w:hyperlink>
      <w:r w:rsidRPr="008A14AB">
        <w:rPr>
          <w:sz w:val="14"/>
        </w:rPr>
        <w:t xml:space="preserve"> Truman’s first Secretary of Defense, James Forrestal, “could not succeed without access to the Middle East oil.” Moreover, the fact that oil was traded on a global market meant that a disruption of price or supply in one region would cause disruption on a far larger scale. At present, the United States is again becoming a net energy exporter and a swing producer in the global oil market. Yet </w:t>
      </w:r>
      <w:r w:rsidRPr="008A14AB">
        <w:rPr>
          <w:u w:val="single"/>
        </w:rPr>
        <w:t>so long as the countries of the Middle East sit atop huge energy reserves that confer great wealth and power on whoever controls it, the strategic importance of the Middle East</w:t>
      </w:r>
      <w:r w:rsidRPr="008A14AB">
        <w:rPr>
          <w:sz w:val="14"/>
        </w:rPr>
        <w:t>—</w:t>
      </w:r>
      <w:r w:rsidRPr="008A14AB">
        <w:rPr>
          <w:u w:val="single"/>
        </w:rPr>
        <w:t xml:space="preserve">and the imperative of keeping it out of hostile hands—will remain. </w:t>
      </w:r>
      <w:r w:rsidRPr="008A14AB">
        <w:rPr>
          <w:sz w:val="14"/>
        </w:rPr>
        <w:t>Other issues have also kept the United States engaged. Since the 1970s, America has had a critical interest in preventing or combating international terrorism, much of which emerges from the Middle East</w:t>
      </w:r>
      <w:r w:rsidRPr="008A14AB">
        <w:rPr>
          <w:u w:val="single"/>
        </w:rPr>
        <w:t>. American policymakers have been properly concerned with confronting aggression against friendly nations and preventing the spread of weapons of mass destruction to rogue states or non-state actors</w:t>
      </w:r>
      <w:r w:rsidRPr="008A14AB">
        <w:rPr>
          <w:sz w:val="14"/>
        </w:rPr>
        <w:t xml:space="preserve">. </w:t>
      </w:r>
      <w:r w:rsidRPr="008A14AB">
        <w:rPr>
          <w:u w:val="single"/>
        </w:rPr>
        <w:t xml:space="preserve">Then there is the American interest in promoting peace, democracy, and human rights in the Middle East—one that has never been as important as the other U.S. interests, that has affected how even the most cynical, “realist” administrations have approached the region. </w:t>
      </w:r>
      <w:r w:rsidRPr="008A14AB">
        <w:rPr>
          <w:sz w:val="14"/>
        </w:rPr>
        <w:t xml:space="preserve">Over a period of decades, these issues have exerted a strong gravitational pull on American policy, making it impossible for U.S. officials to ignore the region. And yet American policymakers have often been equally aware of the problems that U.S. engagement presents. The situation in the Middle East, Dean Acheson once </w:t>
      </w:r>
      <w:hyperlink r:id="rId46" w:anchor="v=onepage&amp;q=what%20good%20is%20grand%20strategy%20karl%20marx&amp;f=false" w:history="1">
        <w:r w:rsidRPr="008A14AB">
          <w:rPr>
            <w:rStyle w:val="Hyperlink"/>
            <w:sz w:val="14"/>
          </w:rPr>
          <w:t>commented</w:t>
        </w:r>
      </w:hyperlink>
      <w:r w:rsidRPr="008A14AB">
        <w:rPr>
          <w:sz w:val="14"/>
        </w:rPr>
        <w:t xml:space="preserve">, “might have been devised by Karl Marx himself.” A combination of stunted development, stifling socio-political conditions, and resentment of foreign influence made the region ripe for radicalism and inherently difficult for outside powers to manage. Getting deeply involved in the Middle East ran the risk of making America the target of that radicalism and anger; it also ran the risk of distracting the United States from other areas where the prospects for constructive change seemed more promising. The Middle East, Wolfowitz </w:t>
      </w:r>
      <w:hyperlink r:id="rId47" w:anchor="v=onepage&amp;q=sunlight&amp;f=false" w:history="1">
        <w:r w:rsidRPr="008A14AB">
          <w:rPr>
            <w:rStyle w:val="Hyperlink"/>
            <w:sz w:val="14"/>
          </w:rPr>
          <w:t>lamented</w:t>
        </w:r>
      </w:hyperlink>
      <w:r w:rsidRPr="008A14AB">
        <w:rPr>
          <w:sz w:val="14"/>
        </w:rPr>
        <w:t xml:space="preserve">, was an area “where people only know how to create problems.” The result has been a perpetual tension: The Middle East might require American attention and management, but it was also a source of dangers and distractions that most U.S. officials would have been just as happy to avoid. This tension has been omnipresent as the U.S. role in the Middle East has expanded since the 1970s, following the British withdrawal from the region. During the late 1970s and 1980s, the United States </w:t>
      </w:r>
      <w:hyperlink r:id="rId48" w:anchor="v=onepage&amp;q=making%20the%20unipolar%20moment&amp;f=false" w:history="1">
        <w:r w:rsidRPr="008A14AB">
          <w:rPr>
            <w:rStyle w:val="Hyperlink"/>
            <w:sz w:val="14"/>
          </w:rPr>
          <w:t>built up</w:t>
        </w:r>
      </w:hyperlink>
      <w:r w:rsidRPr="008A14AB">
        <w:rPr>
          <w:sz w:val="14"/>
        </w:rPr>
        <w:t xml:space="preserve"> the military capabilities necessary to prevent the Soviet Union (or perhaps a hostile Iran) from dominating the region. During the Iran-Iraq War, the Reagan administration supported Saddam Hussein as a bulwark against Tehran’s influence. But at the same time, the United States refrained from a significant “onshore” military presence in the Persian Gulf out of fear of inciting terrorist attacks, offending local sensitivities, or discrediting friendly regimes. Once the Iran-Iraq War ended, American military capabilities started flowing out of the region, to be refocused on other priorities. That trend was reversed after Saddam Hussein’s invasion of Kuwait prompted a massive, U.S.-led intervention to restore the regional balance of power, as well as a persistent post-conflict military presence to keep an eye on Saddam’s wounded but still dangerous regime. As early as 1990-91, however, U.S. officials had been deeply </w:t>
      </w:r>
      <w:hyperlink r:id="rId49" w:anchor="v=onepage&amp;q=making%20the%20unipolar%20moment&amp;f=false" w:history="1">
        <w:r w:rsidRPr="008A14AB">
          <w:rPr>
            <w:rStyle w:val="Hyperlink"/>
            <w:sz w:val="14"/>
          </w:rPr>
          <w:t>ambivalent</w:t>
        </w:r>
      </w:hyperlink>
      <w:r w:rsidRPr="008A14AB">
        <w:rPr>
          <w:sz w:val="14"/>
        </w:rPr>
        <w:t xml:space="preserve"> about the idea of permanently stationing American forces in Saudi Arabia or other Gulf countries. They worried that such a presence might make American forces the target of terrorist groups that opposed authoritarian governments in the Persian Gulf—warnings that seemed vindicated when al-Qaeda began taking aim at U.S. targets in the region and far beyond. The 9/11 attacks offered evidence that the Middle East’s problems could reach out and touch the United States in disastrous ways. The George W. Bush administration responded with the massive projection of American power into the region, focused on defeating al-Qaeda, toppling hostile governments in Afghanistan and Iraq, birthing stable democracies, and thereby transforming the region for the better. When that project proved vastly more costly and difficult than expected, the Obama administration sought to limit U.S. engagement in the region as a way of husbanding resources, avoiding blowback, and “pivoting” to more promising areas. Yet even Obama, so skeptical of American intervention in the region, was unable to get out entirely: The persistent threat of terrorism compelled continuing engagement in Afghanistan; humanitarian concerns triggered military action in Libya; the U.S. withdrawal from Iraq and inaction in Syria contributed to a regional meltdown that ultimately compelled re-intervention to deal with a new and terrifying threat from ISIS. The story of American policy in the Middle East has been one of engagement—sometimes remarkably intensive and violent engagement—but also one of recurring ambivalence about that engagement. Today, the </w:t>
      </w:r>
      <w:r w:rsidRPr="008A14AB">
        <w:rPr>
          <w:u w:val="single"/>
        </w:rPr>
        <w:t>Trump</w:t>
      </w:r>
      <w:r w:rsidRPr="008A14AB">
        <w:rPr>
          <w:sz w:val="14"/>
        </w:rPr>
        <w:t xml:space="preserve"> administration </w:t>
      </w:r>
      <w:r w:rsidRPr="008A14AB">
        <w:rPr>
          <w:u w:val="single"/>
        </w:rPr>
        <w:t xml:space="preserve">is manifesting </w:t>
      </w:r>
      <w:r w:rsidRPr="008A14AB">
        <w:rPr>
          <w:sz w:val="14"/>
        </w:rPr>
        <w:t xml:space="preserve">the same </w:t>
      </w:r>
      <w:r w:rsidRPr="008A14AB">
        <w:rPr>
          <w:u w:val="single"/>
        </w:rPr>
        <w:t>ambivalence</w:t>
      </w:r>
      <w:r w:rsidRPr="008A14AB">
        <w:rPr>
          <w:sz w:val="14"/>
        </w:rPr>
        <w:t xml:space="preserve">. The president reportedly referred to Syria as a country offering only “sand and death,” and he announced plans for a complete withdrawal of U.S. troops. </w:t>
      </w:r>
      <w:r w:rsidRPr="008A14AB">
        <w:rPr>
          <w:u w:val="single"/>
        </w:rPr>
        <w:t xml:space="preserve">Trump appears to be eyeing the exits in Afghanistan </w:t>
      </w:r>
      <w:r w:rsidRPr="008A14AB">
        <w:rPr>
          <w:sz w:val="14"/>
        </w:rPr>
        <w:t xml:space="preserve">as well. But at the same time, a familiar set of factors is making other U.S. officials reluctant to countenance a broad withdrawal. The U.S. intelligence community has warned that a complete pullout from Afghanistan could lead to a major terrorist attack on the American homeland within two years. </w:t>
      </w:r>
      <w:r w:rsidRPr="008A14AB">
        <w:rPr>
          <w:u w:val="single"/>
        </w:rPr>
        <w:t>There are also concerns that American retrenchment would open the door for hostile actors</w:t>
      </w:r>
      <w:r w:rsidRPr="008A14AB">
        <w:rPr>
          <w:sz w:val="14"/>
        </w:rPr>
        <w:t>—Iran and Russia—</w:t>
      </w:r>
      <w:r w:rsidRPr="008A14AB">
        <w:rPr>
          <w:u w:val="single"/>
        </w:rPr>
        <w:t>to exert dominant influence in a region that still matters</w:t>
      </w:r>
      <w:r w:rsidRPr="008A14AB">
        <w:rPr>
          <w:sz w:val="14"/>
        </w:rPr>
        <w:t xml:space="preserve">. Trump is a most unorthodox president, but he faces the same dilemma that has long afflicted U.S. policy in the Middle East. Indeed, that dilemma may explain why the president—after insisting for months that the United States would withdraw entirely from Syria, just recently indicated that a token American force might remain. </w:t>
      </w:r>
      <w:r w:rsidRPr="008A14AB">
        <w:rPr>
          <w:u w:val="single"/>
        </w:rPr>
        <w:t>So what can this history tell us about how to proceed today?</w:t>
      </w:r>
      <w:r w:rsidRPr="008A14AB">
        <w:rPr>
          <w:sz w:val="14"/>
        </w:rPr>
        <w:t xml:space="preserve"> Three key points are in order. First, there is a critical need to meter U.S. involvement in the Middle East. This is not simply because large-scale interventions have proven so unrewarding over the past two decades. It is also because the need to confront other, more important issues—namely the threats posed by China and Russia—is undeniable. There is a finite amount of resources, time, and political will the United States can devote to foreign policy issues. And when Washington overcommits to a region as frustrating as the Middle East, it risks undermining public support for U.S. foreign policy not just in that region but around the world. If the United States goes big in the Middle East, it will sooner or later face strong pressures to go home. Second, however</w:t>
      </w:r>
      <w:r w:rsidRPr="008A14AB">
        <w:rPr>
          <w:u w:val="single"/>
        </w:rPr>
        <w:t>, it is a fantasy to think that the United States can disengage from the Middle East without consequence</w:t>
      </w:r>
      <w:r w:rsidRPr="008A14AB">
        <w:rPr>
          <w:sz w:val="14"/>
        </w:rPr>
        <w:t xml:space="preserve">. This is because </w:t>
      </w:r>
      <w:r w:rsidRPr="008A14AB">
        <w:rPr>
          <w:u w:val="single"/>
        </w:rPr>
        <w:t>America still has pressing interests in that region</w:t>
      </w:r>
      <w:r w:rsidRPr="008A14AB">
        <w:rPr>
          <w:sz w:val="14"/>
        </w:rPr>
        <w:t xml:space="preserve">—and because those interests are as unlikely to protect themselves today as they ever have been in the past. </w:t>
      </w:r>
      <w:r w:rsidRPr="008A14AB">
        <w:rPr>
          <w:b/>
          <w:bCs/>
          <w:u w:val="single"/>
        </w:rPr>
        <w:t>Growing Russian influence, Iran’s hegemonic ambitions, the potential resurgence of key terrorist organizations, and the massive political instability and violence that plagues large swaths of the region are real problems that demand competent management</w:t>
      </w:r>
      <w:r w:rsidRPr="008A14AB">
        <w:rPr>
          <w:sz w:val="14"/>
        </w:rPr>
        <w:t xml:space="preserve">. </w:t>
      </w:r>
      <w:r w:rsidRPr="008A14AB">
        <w:rPr>
          <w:u w:val="single"/>
        </w:rPr>
        <w:t xml:space="preserve">America’s partners in the region can do more to manage those problems than they have done to date, but they remain manifestly incapable of doing so without significant U.S. support. </w:t>
      </w:r>
      <w:r w:rsidRPr="008A14AB">
        <w:rPr>
          <w:sz w:val="14"/>
        </w:rPr>
        <w:t xml:space="preserve">Third, hasty withdrawals are likely to be followed by hasty re-engagements. After the United States left Iraq in 2011, the state nearly collapsed, ISIS surged to prominence, and an emergency military intervention—which has now lasted nearly five years—was needed to repair the damage. If the United States disengages from Syria and Afghanistan today and the result is a significant terrorist attack, the pressure to get back into the region and take decisive military action will be strong indeed—even if that means shortchanging other geopolitical priorities. If America goes home from the Middle East, it will sooner or later face pressures to go big. Whatever policies the Trump administration pursues in the Middle East, then, </w:t>
      </w:r>
      <w:r w:rsidRPr="008A14AB">
        <w:rPr>
          <w:u w:val="single"/>
        </w:rPr>
        <w:t>the United States will continue to face the same conflicting imperatives that have long shaped its approach to that region. America will be drawn toward the Middle East by enduring interests and pressing threats</w:t>
      </w:r>
      <w:r w:rsidRPr="008A14AB">
        <w:rPr>
          <w:sz w:val="14"/>
        </w:rPr>
        <w:t xml:space="preserve">. </w:t>
      </w:r>
      <w:r w:rsidRPr="008A14AB">
        <w:rPr>
          <w:u w:val="single"/>
        </w:rPr>
        <w:t>But it will be tempted to depart the region because of the dangers and costs U.S. engagement causes.</w:t>
      </w:r>
      <w:r w:rsidRPr="008A14AB">
        <w:rPr>
          <w:sz w:val="14"/>
        </w:rPr>
        <w:t xml:space="preserve"> In these circumstances, </w:t>
      </w:r>
      <w:r w:rsidRPr="008A14AB">
        <w:rPr>
          <w:u w:val="single"/>
        </w:rPr>
        <w:t>a responsible strategy would focus on minimizing the dangers and costs of engagement by suppressing the most serious threats at the lowest expenditure of resources. This</w:t>
      </w:r>
      <w:r w:rsidRPr="008A14AB">
        <w:rPr>
          <w:sz w:val="14"/>
        </w:rPr>
        <w:t xml:space="preserve"> </w:t>
      </w:r>
      <w:r w:rsidRPr="008A14AB">
        <w:rPr>
          <w:u w:val="single"/>
        </w:rPr>
        <w:t>might entail using a select subset of capabilities</w:t>
      </w:r>
      <w:r w:rsidRPr="008A14AB">
        <w:rPr>
          <w:sz w:val="14"/>
        </w:rPr>
        <w:t>—</w:t>
      </w:r>
      <w:r w:rsidRPr="008A14AB">
        <w:rPr>
          <w:b/>
          <w:bCs/>
          <w:u w:val="single"/>
        </w:rPr>
        <w:t>special operations forces, tactical airpower, support for local forces</w:t>
      </w:r>
      <w:r w:rsidRPr="008A14AB">
        <w:rPr>
          <w:sz w:val="14"/>
        </w:rPr>
        <w:t>—</w:t>
      </w:r>
      <w:r w:rsidRPr="008A14AB">
        <w:rPr>
          <w:u w:val="single"/>
        </w:rPr>
        <w:t>to keep the pressure</w:t>
      </w:r>
      <w:r w:rsidRPr="008A14AB">
        <w:rPr>
          <w:sz w:val="14"/>
        </w:rPr>
        <w:t xml:space="preserve"> </w:t>
      </w:r>
      <w:r w:rsidRPr="008A14AB">
        <w:rPr>
          <w:u w:val="single"/>
        </w:rPr>
        <w:t>on the most dangerous terrorist groups and prevent them from mounting major external attacks</w:t>
      </w:r>
      <w:r w:rsidRPr="008A14AB">
        <w:rPr>
          <w:sz w:val="14"/>
        </w:rPr>
        <w:t xml:space="preserve">. (This was, in essence, the strategy the United States was following prior to Trump’s Syria withdrawal announcement.) Likewise, </w:t>
      </w:r>
      <w:r w:rsidRPr="008A14AB">
        <w:rPr>
          <w:u w:val="single"/>
        </w:rPr>
        <w:t>it might focus on empowering—with</w:t>
      </w:r>
      <w:r w:rsidRPr="008A14AB">
        <w:rPr>
          <w:sz w:val="14"/>
        </w:rPr>
        <w:t xml:space="preserve"> intelligence, diplomatic, and </w:t>
      </w:r>
      <w:r w:rsidRPr="008A14AB">
        <w:rPr>
          <w:u w:val="single"/>
        </w:rPr>
        <w:t>military support—anti-Iran actors in the region and thereby maintaining a tolerable balance of power</w:t>
      </w:r>
      <w:r w:rsidRPr="008A14AB">
        <w:rPr>
          <w:sz w:val="14"/>
        </w:rPr>
        <w:t xml:space="preserve">. In Afghanistan, this might mean continuing to push for a negotiated peace deal, but only with adequate assurances that an American withdrawal would not turn that country into a terrorist playground—and without telegraphing a near-term retreat that will only make such assurances harder to obtain. </w:t>
      </w:r>
      <w:r w:rsidRPr="008A14AB">
        <w:rPr>
          <w:u w:val="single"/>
        </w:rPr>
        <w:t xml:space="preserve">The worst strategies, </w:t>
      </w:r>
      <w:r w:rsidRPr="008A14AB">
        <w:rPr>
          <w:sz w:val="14"/>
        </w:rPr>
        <w:t xml:space="preserve">by contrast, </w:t>
      </w:r>
      <w:r w:rsidRPr="008A14AB">
        <w:rPr>
          <w:u w:val="single"/>
        </w:rPr>
        <w:t>would be those that skew toward the extremes of deeper engagement or precipitate withdrawal</w:t>
      </w:r>
      <w:r w:rsidRPr="008A14AB">
        <w:rPr>
          <w:sz w:val="14"/>
        </w:rPr>
        <w:t xml:space="preserve">, </w:t>
      </w:r>
      <w:r w:rsidRPr="008A14AB">
        <w:rPr>
          <w:u w:val="single"/>
        </w:rPr>
        <w:t>inviting some adverse development that would cause an overcorrection in the future</w:t>
      </w:r>
      <w:r w:rsidRPr="008A14AB">
        <w:rPr>
          <w:sz w:val="14"/>
        </w:rPr>
        <w:t>. “Muddle through” is rarely the sort of advice that wins a lot of applause. But it may be the best approach to managing America’s continuing strategic ambivalence about the Middle East.</w:t>
      </w:r>
      <w:bookmarkEnd w:id="1"/>
    </w:p>
    <w:p w14:paraId="7B538B5C" w14:textId="77777777" w:rsidR="00F2651E" w:rsidRPr="008A14AB" w:rsidRDefault="00F2651E" w:rsidP="00F2651E">
      <w:pPr>
        <w:pStyle w:val="Heading2"/>
      </w:pPr>
      <w:r w:rsidRPr="008A14AB">
        <w:t>Answers</w:t>
      </w:r>
    </w:p>
    <w:p w14:paraId="0183408A" w14:textId="7037C5E3" w:rsidR="001E08ED" w:rsidRPr="008A14AB" w:rsidRDefault="001E08ED" w:rsidP="001E08ED">
      <w:pPr>
        <w:pStyle w:val="Heading3"/>
      </w:pPr>
      <w:r w:rsidRPr="008A14AB">
        <w:t>AT allies=</w:t>
      </w:r>
      <w:proofErr w:type="spellStart"/>
      <w:r w:rsidRPr="008A14AB">
        <w:t>prolif</w:t>
      </w:r>
      <w:proofErr w:type="spellEnd"/>
    </w:p>
    <w:p w14:paraId="68A29D74" w14:textId="7674FFB9" w:rsidR="001E08ED" w:rsidRPr="008A14AB" w:rsidRDefault="001E08ED" w:rsidP="001E08ED">
      <w:pPr>
        <w:pStyle w:val="Heading4"/>
      </w:pPr>
      <w:r w:rsidRPr="008A14AB">
        <w:t xml:space="preserve">Alliances sustainable and solve allied </w:t>
      </w:r>
      <w:proofErr w:type="spellStart"/>
      <w:r w:rsidRPr="008A14AB">
        <w:t>prolif</w:t>
      </w:r>
      <w:proofErr w:type="spellEnd"/>
      <w:r w:rsidRPr="008A14AB">
        <w:t xml:space="preserve"> – eschewing counterforce causes broader </w:t>
      </w:r>
      <w:proofErr w:type="spellStart"/>
      <w:r w:rsidRPr="008A14AB">
        <w:t>prolif</w:t>
      </w:r>
      <w:proofErr w:type="spellEnd"/>
      <w:r w:rsidRPr="008A14AB">
        <w:t xml:space="preserve"> – cooperation is distinct</w:t>
      </w:r>
    </w:p>
    <w:p w14:paraId="417F4A4D" w14:textId="77777777" w:rsidR="001E08ED" w:rsidRPr="008A14AB" w:rsidRDefault="001E08ED" w:rsidP="001E08ED">
      <w:r w:rsidRPr="008A14AB">
        <w:rPr>
          <w:rStyle w:val="Style13ptBold"/>
        </w:rPr>
        <w:t>Gavin 15</w:t>
      </w:r>
      <w:r w:rsidRPr="008A14AB">
        <w:t xml:space="preserve"> (Francis J, Frank Stanton Chair in Nuclear Security Policy Studies and Professor of Political Science at the Massachusetts Institute of Technology, “Strategies of Inhibition: U.S. Grand Strategy, the Nuclear Revolution, and Nonproliferation”, International Security Vol. 40, No. 1) DB</w:t>
      </w:r>
    </w:p>
    <w:p w14:paraId="4B5239AC" w14:textId="77777777" w:rsidR="001E08ED" w:rsidRPr="008A14AB" w:rsidRDefault="001E08ED" w:rsidP="001E08ED">
      <w:pPr>
        <w:rPr>
          <w:sz w:val="16"/>
        </w:rPr>
      </w:pPr>
      <w:r w:rsidRPr="008A14AB">
        <w:rPr>
          <w:sz w:val="16"/>
        </w:rPr>
        <w:t xml:space="preserve">assurance strategies. Coercive inhibition policies, such as sanctions and threats of preventive strikes, and legal/normative inhibition policies, such as norms and treaties, often garner the most attention from scholars. </w:t>
      </w:r>
      <w:r w:rsidRPr="008A14AB">
        <w:rPr>
          <w:rStyle w:val="StyleUnderline"/>
        </w:rPr>
        <w:t xml:space="preserve">It is </w:t>
      </w:r>
      <w:r w:rsidRPr="008A14AB">
        <w:rPr>
          <w:rStyle w:val="Emphasis"/>
        </w:rPr>
        <w:t>assurance strategies</w:t>
      </w:r>
      <w:r w:rsidRPr="008A14AB">
        <w:rPr>
          <w:sz w:val="16"/>
        </w:rPr>
        <w:t xml:space="preserve">, however, including intelligence activities, conventional arms sales, and especially security agreements and alliances, </w:t>
      </w:r>
      <w:r w:rsidRPr="008A14AB">
        <w:rPr>
          <w:rStyle w:val="Emphasis"/>
        </w:rPr>
        <w:t>that have been arguably the most important and consequential of the strategies of inhibition</w:t>
      </w:r>
      <w:r w:rsidRPr="008A14AB">
        <w:rPr>
          <w:sz w:val="16"/>
        </w:rPr>
        <w:t xml:space="preserve">.78 Two features of U.S. grand strategy in the postwar period stand out. First is </w:t>
      </w:r>
      <w:r w:rsidRPr="008A14AB">
        <w:rPr>
          <w:rStyle w:val="Emphasis"/>
        </w:rPr>
        <w:t>the United States’ deep set of sprawling military alliances and security guarantees</w:t>
      </w:r>
      <w:r w:rsidRPr="008A14AB">
        <w:rPr>
          <w:sz w:val="16"/>
        </w:rPr>
        <w:t xml:space="preserve">. Second is </w:t>
      </w:r>
      <w:r w:rsidRPr="008A14AB">
        <w:rPr>
          <w:rStyle w:val="Emphasis"/>
        </w:rPr>
        <w:t>the extraordinarily forward-leaning and, at times, preemptive nature of its military strategy</w:t>
      </w:r>
      <w:r w:rsidRPr="008A14AB">
        <w:rPr>
          <w:sz w:val="16"/>
        </w:rPr>
        <w:t xml:space="preserve">. Neither policy has antecedents in U.S. pre-nuclear history. Before 1950 the United States had always gone to great lengths to avoid entangling alliances, deploying forces abroad, or maintaining large military forces during peacetime.79 Nor can the containment mission, which has often been defensive, fully explain these policies.80 Both, however, have been key elements of the strategies of inhibition. As the Cold War confrontation with the Soviet Union emerged, </w:t>
      </w:r>
      <w:r w:rsidRPr="008A14AB">
        <w:rPr>
          <w:rStyle w:val="StyleUnderline"/>
        </w:rPr>
        <w:t>the United States entered into a series of alliances and provided explicit and implicit security guarantees to a range of countries</w:t>
      </w:r>
      <w:r w:rsidRPr="008A14AB">
        <w:rPr>
          <w:sz w:val="16"/>
        </w:rPr>
        <w:t xml:space="preserve">. </w:t>
      </w:r>
      <w:r w:rsidRPr="008A14AB">
        <w:rPr>
          <w:rStyle w:val="StyleUnderline"/>
        </w:rPr>
        <w:t>The most famous was the North Atlantic Treaty, signed in 1949, which later developed into a full-scale, integrated military alliance</w:t>
      </w:r>
      <w:r w:rsidRPr="008A14AB">
        <w:rPr>
          <w:sz w:val="16"/>
        </w:rPr>
        <w:t xml:space="preserve">.81 </w:t>
      </w:r>
      <w:r w:rsidRPr="008A14AB">
        <w:rPr>
          <w:rStyle w:val="StyleUnderline"/>
        </w:rPr>
        <w:t>There were also regional treaties, such as the 1951 ANZUS agreements with Australia and New Zealand; bilateral treaties with Japan, South Korea, and Taiwan; and implicit, secret arrangements with Sweden</w:t>
      </w:r>
      <w:r w:rsidRPr="008A14AB">
        <w:rPr>
          <w:sz w:val="16"/>
        </w:rPr>
        <w:t xml:space="preserve">. As time went on, </w:t>
      </w:r>
      <w:r w:rsidRPr="008A14AB">
        <w:rPr>
          <w:rStyle w:val="Emphasis"/>
        </w:rPr>
        <w:t>a key element of these arrangements was to connect the military capabilities of the United States, particularly its nuclear forces, to the defense of these countries</w:t>
      </w:r>
      <w:r w:rsidRPr="008A14AB">
        <w:rPr>
          <w:sz w:val="16"/>
        </w:rPr>
        <w:t xml:space="preserve">. </w:t>
      </w:r>
      <w:r w:rsidRPr="008A14AB">
        <w:rPr>
          <w:rStyle w:val="StyleUnderline"/>
        </w:rPr>
        <w:t>This “nuclear umbrella” was designed to help deter and defend against the Soviet Union, and was a key element of the containment strategy</w:t>
      </w:r>
      <w:r w:rsidRPr="008A14AB">
        <w:rPr>
          <w:sz w:val="16"/>
        </w:rPr>
        <w:t xml:space="preserve">. </w:t>
      </w:r>
      <w:r w:rsidRPr="008A14AB">
        <w:rPr>
          <w:rStyle w:val="Emphasis"/>
        </w:rPr>
        <w:t>These security arrangements also served another purpose: to inhibit the protected state from seeking its own nuclear weapons</w:t>
      </w:r>
      <w:r w:rsidRPr="008A14AB">
        <w:rPr>
          <w:sz w:val="16"/>
        </w:rPr>
        <w:t xml:space="preserve">. As Bruno </w:t>
      </w:r>
      <w:proofErr w:type="spellStart"/>
      <w:r w:rsidRPr="008A14AB">
        <w:rPr>
          <w:sz w:val="16"/>
        </w:rPr>
        <w:t>Tetrais</w:t>
      </w:r>
      <w:proofErr w:type="spellEnd"/>
      <w:r w:rsidRPr="008A14AB">
        <w:rPr>
          <w:sz w:val="16"/>
        </w:rPr>
        <w:t xml:space="preserve"> demonstrates, </w:t>
      </w:r>
      <w:r w:rsidRPr="008A14AB">
        <w:rPr>
          <w:rStyle w:val="Emphasis"/>
        </w:rPr>
        <w:t>security guarantees “have proven to be a very effective instrument in preventing States from going nuclear.”</w:t>
      </w:r>
      <w:r w:rsidRPr="008A14AB">
        <w:rPr>
          <w:sz w:val="16"/>
        </w:rPr>
        <w:t xml:space="preserve">82 Or as Jeffrey Knopf has argued, </w:t>
      </w:r>
      <w:r w:rsidRPr="008A14AB">
        <w:rPr>
          <w:rStyle w:val="StyleUnderline"/>
        </w:rPr>
        <w:t>“[S]</w:t>
      </w:r>
      <w:proofErr w:type="spellStart"/>
      <w:r w:rsidRPr="008A14AB">
        <w:rPr>
          <w:rStyle w:val="StyleUnderline"/>
        </w:rPr>
        <w:t>ecurity</w:t>
      </w:r>
      <w:proofErr w:type="spellEnd"/>
      <w:r w:rsidRPr="008A14AB">
        <w:rPr>
          <w:rStyle w:val="StyleUnderline"/>
        </w:rPr>
        <w:t xml:space="preserve"> assurances are an integral part of the nuclear nonproliferation regime.”</w:t>
      </w:r>
      <w:r w:rsidRPr="008A14AB">
        <w:rPr>
          <w:sz w:val="16"/>
        </w:rPr>
        <w:t xml:space="preserve">83 </w:t>
      </w:r>
      <w:r w:rsidRPr="008A14AB">
        <w:rPr>
          <w:rStyle w:val="StyleUnderline"/>
        </w:rPr>
        <w:t>Countries that had the capabilities and occasionally the interest in acquiring independent nuclear forces—including Australia, Sweden, Japan, and West Germany—might feel reassured by the U.S. nuclear umbrella and eschew their own weapons (and they might be reminded from time to time how reassured they should feel)</w:t>
      </w:r>
      <w:r w:rsidRPr="008A14AB">
        <w:rPr>
          <w:sz w:val="16"/>
        </w:rPr>
        <w:t xml:space="preserve">.84 </w:t>
      </w:r>
      <w:r w:rsidRPr="008A14AB">
        <w:rPr>
          <w:rStyle w:val="Emphasis"/>
        </w:rPr>
        <w:t>These security arrangements</w:t>
      </w:r>
      <w:r w:rsidRPr="008A14AB">
        <w:rPr>
          <w:sz w:val="16"/>
        </w:rPr>
        <w:t xml:space="preserve"> have continued and even expanded since the end of the Cold War.85 And although they are no longer needed to contain an adversary such as the Soviet Union, </w:t>
      </w:r>
      <w:r w:rsidRPr="008A14AB">
        <w:rPr>
          <w:rStyle w:val="Emphasis"/>
        </w:rPr>
        <w:t>they still serve to inhibit nuclear proliferation</w:t>
      </w:r>
      <w:r w:rsidRPr="008A14AB">
        <w:rPr>
          <w:sz w:val="16"/>
        </w:rPr>
        <w:t xml:space="preserve">. Writ large, </w:t>
      </w:r>
      <w:r w:rsidRPr="008A14AB">
        <w:rPr>
          <w:rStyle w:val="StyleUnderline"/>
        </w:rPr>
        <w:t>these security arrangements in the nuclear age are unlike traditional, pre-nuclear age alliances, which tended to be threat specific, additive, and temporary</w:t>
      </w:r>
      <w:r w:rsidRPr="008A14AB">
        <w:rPr>
          <w:sz w:val="16"/>
        </w:rPr>
        <w:t xml:space="preserve">. </w:t>
      </w:r>
      <w:r w:rsidRPr="008A14AB">
        <w:rPr>
          <w:rStyle w:val="StyleUnderline"/>
        </w:rPr>
        <w:t xml:space="preserve">With some exceptions, </w:t>
      </w:r>
      <w:r w:rsidRPr="008A14AB">
        <w:rPr>
          <w:rStyle w:val="Emphasis"/>
        </w:rPr>
        <w:t>they have been suppressive and vague, and have lasted for decades, even after the original threat that spawned the alliance had disappeared</w:t>
      </w:r>
      <w:r w:rsidRPr="008A14AB">
        <w:rPr>
          <w:sz w:val="16"/>
        </w:rPr>
        <w:t xml:space="preserve">. In some cases, where the inhibition aspect looms larger, </w:t>
      </w:r>
      <w:r w:rsidRPr="008A14AB">
        <w:rPr>
          <w:rStyle w:val="Emphasis"/>
        </w:rPr>
        <w:t>it might be better to think of the United States and its clients as “frenemies” rather than as traditional allies</w:t>
      </w:r>
      <w:r w:rsidRPr="008A14AB">
        <w:rPr>
          <w:sz w:val="16"/>
        </w:rPr>
        <w:t xml:space="preserve">.86 How does the United States’ nuclear strategy play into its inhibition mission? The efforts of the United States to achieve and maintain nuclear primacy during the early Cold War are well known.87 Many nuclear strategists claimed that when the United States and the Soviet Union approached numerical parity in the middle of the 1960s, it would have been unwise for the United States to spend extraordinary sums on counterforce nuclear capabilities that made sense only as part of a so-called damage limitation strategy. Robert Jervis asserted that the United States’ damage limitation nuclear strategies “did not come to grips with fundamental characteristics of nuclear politics,” were “incoherent,” and “conjured up unrealistic dangers” while “ignoring real problems.”88 Once mutual nuclear vulnerability between adversaries was achieved, Jervis, Waltz, and others have argued, fighting and winning a nuclear war would be illogical: therefore, efforts to achieve “nuclear superiority” would be pointless. Despite the claims of advocates of the nuclear revolution, the United States spent tremendous sums on missile accuracy and speed, tracking Soviet nuclear submarines while improving the acoustic quieting capabilities of U.S. submarines, hardening American nuclear targets, and increasing U.S. intelligence and defensive capabilities against nuclear weapons. Keir Lieber and Daryl Press have described how </w:t>
      </w:r>
      <w:r w:rsidRPr="008A14AB">
        <w:rPr>
          <w:rStyle w:val="StyleUnderline"/>
        </w:rPr>
        <w:t>the United States vigorously pursued a “counterforce revolution” that produced far more accurate missiles and the potential for a first-strike capability</w:t>
      </w:r>
      <w:r w:rsidRPr="008A14AB">
        <w:rPr>
          <w:sz w:val="16"/>
        </w:rPr>
        <w:t xml:space="preserve">.89 Austin Long and Brendan Green have demonstrated that the United States strove to meet the two greatest challenges to threatening the survivability of Soviet strategic nuclear forces—being able to locate and track both Soviet mobile missiles and Soviet nuclear submarines. The United States never accepted the notion of mutual vulnerability with the Soviets and worked hard to overcome it.90 There were times in the late 1970s and 1980s that the Soviets appeared to fear that the United States was interested in and could someday reach meaningful nuclear superiority.91 Some analysts believe it has achieved nuclear primacy vis-à-vis China and Russia today.92 The U.S. drive for nuclear primacy likely had many causes, the most important of which was a desire to achieve coercive leverage vis-à-vis the Soviets in the past and perhaps over Russia and China today. </w:t>
      </w:r>
      <w:r w:rsidRPr="008A14AB">
        <w:rPr>
          <w:rStyle w:val="Emphasis"/>
        </w:rPr>
        <w:t>Pursuing nuclear primacy</w:t>
      </w:r>
      <w:r w:rsidRPr="008A14AB">
        <w:rPr>
          <w:sz w:val="16"/>
        </w:rPr>
        <w:t xml:space="preserve">, however, </w:t>
      </w:r>
      <w:r w:rsidRPr="008A14AB">
        <w:rPr>
          <w:rStyle w:val="Emphasis"/>
        </w:rPr>
        <w:t>has two important consequences for the inhibition mission</w:t>
      </w:r>
      <w:r w:rsidRPr="008A14AB">
        <w:rPr>
          <w:sz w:val="16"/>
        </w:rPr>
        <w:t xml:space="preserve">. First, </w:t>
      </w:r>
      <w:r w:rsidRPr="008A14AB">
        <w:rPr>
          <w:rStyle w:val="StyleUnderline"/>
        </w:rPr>
        <w:t>accurate counterforce combined with better intelligence and defense could nullify the effect of small, less sophisticated nuclear forces</w:t>
      </w:r>
      <w:r w:rsidRPr="008A14AB">
        <w:rPr>
          <w:sz w:val="16"/>
        </w:rPr>
        <w:t xml:space="preserve">. </w:t>
      </w:r>
      <w:r w:rsidRPr="008A14AB">
        <w:rPr>
          <w:rStyle w:val="StyleUnderline"/>
        </w:rPr>
        <w:t xml:space="preserve">By making the bar for building a meaningful nuclear force so high, the United States might also be able to dissuade potential </w:t>
      </w:r>
      <w:proofErr w:type="spellStart"/>
      <w:r w:rsidRPr="008A14AB">
        <w:rPr>
          <w:rStyle w:val="StyleUnderline"/>
        </w:rPr>
        <w:t>proliferants</w:t>
      </w:r>
      <w:proofErr w:type="spellEnd"/>
      <w:r w:rsidRPr="008A14AB">
        <w:rPr>
          <w:rStyle w:val="StyleUnderline"/>
        </w:rPr>
        <w:t xml:space="preserve"> from building forces it could easily make obsolete</w:t>
      </w:r>
      <w:r w:rsidRPr="008A14AB">
        <w:rPr>
          <w:sz w:val="16"/>
        </w:rPr>
        <w:t xml:space="preserve">. </w:t>
      </w:r>
      <w:r w:rsidRPr="008A14AB">
        <w:rPr>
          <w:rStyle w:val="StyleUnderline"/>
        </w:rPr>
        <w:t>If states did build these forces, their vulnerability to a U.S. first strike removed at least some of their deterrent power vis-à-vis the United States and its allies under the U.S. nuclear umbrella</w:t>
      </w:r>
      <w:r w:rsidRPr="008A14AB">
        <w:rPr>
          <w:sz w:val="16"/>
        </w:rPr>
        <w:t xml:space="preserve">. Second, by not embracing mutual vulnerability, </w:t>
      </w:r>
      <w:r w:rsidRPr="008A14AB">
        <w:rPr>
          <w:rStyle w:val="Emphasis"/>
        </w:rPr>
        <w:t>by pursuing a counterforce (and even a preemptive) strategy, the United States has made its commitment to defend its nonnuclear allies more credible</w:t>
      </w:r>
      <w:r w:rsidRPr="008A14AB">
        <w:rPr>
          <w:sz w:val="16"/>
        </w:rPr>
        <w:t xml:space="preserve">. </w:t>
      </w:r>
      <w:r w:rsidRPr="008A14AB">
        <w:rPr>
          <w:rStyle w:val="StyleUnderline"/>
        </w:rPr>
        <w:t>If the United States had accepted nuclear parity with the Soviet Union, few patron states would have believed its promise to defend them while risking their own nuclear annihilation</w:t>
      </w:r>
      <w:r w:rsidRPr="008A14AB">
        <w:rPr>
          <w:sz w:val="16"/>
        </w:rPr>
        <w:t xml:space="preserve">. </w:t>
      </w:r>
      <w:r w:rsidRPr="008A14AB">
        <w:rPr>
          <w:rStyle w:val="StyleUnderline"/>
        </w:rPr>
        <w:t>In such a case, the pressure on the nuclear state to acquire an independent deterrent would have been strong</w:t>
      </w:r>
      <w:r w:rsidRPr="008A14AB">
        <w:rPr>
          <w:sz w:val="16"/>
        </w:rPr>
        <w:t>.</w:t>
      </w:r>
    </w:p>
    <w:p w14:paraId="2C7B6330" w14:textId="72163197" w:rsidR="001E08ED" w:rsidRPr="008A14AB" w:rsidRDefault="001E08ED" w:rsidP="001E08ED">
      <w:pPr>
        <w:pStyle w:val="Heading3"/>
      </w:pPr>
      <w:r w:rsidRPr="008A14AB">
        <w:t>AT allies bad – generic</w:t>
      </w:r>
    </w:p>
    <w:p w14:paraId="1498EAE7" w14:textId="77777777" w:rsidR="001E08ED" w:rsidRPr="008A14AB" w:rsidRDefault="001E08ED" w:rsidP="001E08ED">
      <w:pPr>
        <w:pStyle w:val="Heading4"/>
      </w:pPr>
      <w:r w:rsidRPr="008A14AB">
        <w:t xml:space="preserve">Comparative </w:t>
      </w:r>
      <w:proofErr w:type="spellStart"/>
      <w:r w:rsidRPr="008A14AB">
        <w:t>ev</w:t>
      </w:r>
      <w:proofErr w:type="spellEnd"/>
      <w:r w:rsidRPr="008A14AB">
        <w:t xml:space="preserve"> – alliances reduce the chances of war</w:t>
      </w:r>
    </w:p>
    <w:p w14:paraId="497857D0" w14:textId="77777777" w:rsidR="001E08ED" w:rsidRPr="008A14AB" w:rsidRDefault="001E08ED" w:rsidP="001E08ED">
      <w:r w:rsidRPr="008A14AB">
        <w:rPr>
          <w:rStyle w:val="Style13ptBold"/>
        </w:rPr>
        <w:t xml:space="preserve">Brands and </w:t>
      </w:r>
      <w:proofErr w:type="spellStart"/>
      <w:r w:rsidRPr="008A14AB">
        <w:rPr>
          <w:rStyle w:val="Style13ptBold"/>
        </w:rPr>
        <w:t>Feaver</w:t>
      </w:r>
      <w:proofErr w:type="spellEnd"/>
      <w:r w:rsidRPr="008A14AB">
        <w:rPr>
          <w:rStyle w:val="Style13ptBold"/>
        </w:rPr>
        <w:t xml:space="preserve"> 17</w:t>
      </w:r>
      <w:r w:rsidRPr="008A14AB">
        <w:t xml:space="preserve"> (Hal, Senior Fellow at CSBA and the Henry A. Kissinger Distinguished Professor of Global Affairs at Johns Hopkins University's School of Advanced International Studies, and Peter D, American professor of political science and public policy at Duke University, “What Are America’s Alliances Good For?”, Center for Strategic and Budgetary Assessments, 2017, </w:t>
      </w:r>
      <w:hyperlink r:id="rId50" w:history="1">
        <w:r w:rsidRPr="008A14AB">
          <w:rPr>
            <w:rStyle w:val="Hyperlink"/>
          </w:rPr>
          <w:t>https://ssi.armywarcollege.edu/pubs/parameters/issues/Summer_2017/5_BrandsFeaver_WhatAreAmericasAlliancesGoodFor.pdf</w:t>
        </w:r>
      </w:hyperlink>
      <w:r w:rsidRPr="008A14AB">
        <w:t>) DB</w:t>
      </w:r>
    </w:p>
    <w:p w14:paraId="28CDB3BC" w14:textId="77777777" w:rsidR="001E08ED" w:rsidRPr="008A14AB" w:rsidRDefault="001E08ED" w:rsidP="001E08ED">
      <w:pPr>
        <w:rPr>
          <w:sz w:val="16"/>
        </w:rPr>
      </w:pPr>
      <w:r w:rsidRPr="008A14AB">
        <w:rPr>
          <w:rStyle w:val="StyleUnderline"/>
        </w:rPr>
        <w:t>If alliances are thus helpful in terms of the conflicts America wages, they are more helpful still in terms of the conflicts they prevent and the broader geostrategic influence they confer</w:t>
      </w:r>
      <w:r w:rsidRPr="008A14AB">
        <w:rPr>
          <w:sz w:val="16"/>
        </w:rPr>
        <w:t xml:space="preserve">. Indeed, although the ultimate test of America’s alliances lies in their efficacy as warfighting coalitions, </w:t>
      </w:r>
      <w:r w:rsidRPr="008A14AB">
        <w:rPr>
          <w:rStyle w:val="Emphasis"/>
        </w:rPr>
        <w:t>the most powerful benefits they provide come in the normal course of peacetime geostrategic management and competition</w:t>
      </w:r>
      <w:r w:rsidRPr="008A14AB">
        <w:rPr>
          <w:sz w:val="16"/>
        </w:rPr>
        <w:t xml:space="preserve">. First, </w:t>
      </w:r>
      <w:r w:rsidRPr="008A14AB">
        <w:rPr>
          <w:rStyle w:val="StyleUnderline"/>
        </w:rPr>
        <w:t>US alliances bind many of the richest and most militarily capable countries in the world to Washington through enduring relationships of deep cooperation</w:t>
      </w:r>
      <w:r w:rsidRPr="008A14AB">
        <w:rPr>
          <w:sz w:val="16"/>
        </w:rPr>
        <w:t xml:space="preserve">. Alliances reflect shared interests rather than creating them, of course, and the United States would presumably have close ties to countries such as the United Kingdom even without formal alliances. But alliances nonetheless serve as “hoops of steel.” They help create a sense of permanence and shared purpose in key relationships; they provide forums for regular interaction and cooperation; they conduce to deeply institutionalized exchanges (of intelligence, personnel, and other assets) that insulate and perpetuate friendly associations even when political leaders clash.38 And </w:t>
      </w:r>
      <w:r w:rsidRPr="008A14AB">
        <w:rPr>
          <w:rStyle w:val="StyleUnderline"/>
        </w:rPr>
        <w:t>insofar as US alliances serve these purposes with respect to immensely influential countries in Europe and the Asia-Pacific, they help Washington preserve a significant overbalance of power vis-à-vis any competitor</w:t>
      </w:r>
      <w:r w:rsidRPr="008A14AB">
        <w:rPr>
          <w:sz w:val="16"/>
        </w:rPr>
        <w:t xml:space="preserve">. Second, </w:t>
      </w:r>
      <w:r w:rsidRPr="008A14AB">
        <w:rPr>
          <w:rStyle w:val="Emphasis"/>
        </w:rPr>
        <w:t>alliances have a strong deterrent effect on would-be aggressors</w:t>
      </w:r>
      <w:r w:rsidRPr="008A14AB">
        <w:rPr>
          <w:sz w:val="16"/>
        </w:rPr>
        <w:t xml:space="preserve">. </w:t>
      </w:r>
      <w:r w:rsidRPr="008A14AB">
        <w:rPr>
          <w:rStyle w:val="StyleUnderline"/>
        </w:rPr>
        <w:t>American alliances lay down “redlines” regarding areas in which territorial aggression is impermissible; they complicate the calculus of any potential aggressor by raising the strong possibility that an attack on a US ally will mean a fight with the world’s most formidable military</w:t>
      </w:r>
      <w:r w:rsidRPr="008A14AB">
        <w:rPr>
          <w:sz w:val="16"/>
        </w:rPr>
        <w:t xml:space="preserve">. </w:t>
      </w:r>
      <w:r w:rsidRPr="008A14AB">
        <w:rPr>
          <w:rStyle w:val="StyleUnderline"/>
        </w:rPr>
        <w:t xml:space="preserve">The proposition that “defensive alliances deter the initiation of disputes” is, in fact, </w:t>
      </w:r>
      <w:r w:rsidRPr="008A14AB">
        <w:rPr>
          <w:rStyle w:val="Emphasis"/>
        </w:rPr>
        <w:t>supported by empirical evidence</w:t>
      </w:r>
      <w:r w:rsidRPr="008A14AB">
        <w:rPr>
          <w:rStyle w:val="StyleUnderline"/>
        </w:rPr>
        <w:t>, and the forward deployment of troops strengthens this deterrence further still</w:t>
      </w:r>
      <w:r w:rsidRPr="008A14AB">
        <w:rPr>
          <w:sz w:val="16"/>
        </w:rPr>
        <w:t xml:space="preserve">.39 </w:t>
      </w:r>
      <w:r w:rsidRPr="008A14AB">
        <w:rPr>
          <w:rStyle w:val="StyleUnderline"/>
        </w:rPr>
        <w:t>NATO clearly had an important deterrent effect on Soviet calculations during the Cold War</w:t>
      </w:r>
      <w:r w:rsidRPr="008A14AB">
        <w:rPr>
          <w:sz w:val="16"/>
        </w:rPr>
        <w:t xml:space="preserve">, for instance; more recently, </w:t>
      </w:r>
      <w:r w:rsidRPr="008A14AB">
        <w:rPr>
          <w:rStyle w:val="StyleUnderline"/>
        </w:rPr>
        <w:t>Russia has behaved most aggressively toward countries lacking US alliance guarantees (Georgia and Ukraine), rather than toward those countries possessing them</w:t>
      </w:r>
      <w:r w:rsidRPr="008A14AB">
        <w:rPr>
          <w:sz w:val="16"/>
        </w:rPr>
        <w:t xml:space="preserve"> (the Baltic states or Poland). In other words, </w:t>
      </w:r>
      <w:r w:rsidRPr="008A14AB">
        <w:rPr>
          <w:rStyle w:val="StyleUnderline"/>
        </w:rPr>
        <w:t>alliances make the geostrategic status quo—which is enormously favorable to the United States—far “stickier” than it might otherwise be</w:t>
      </w:r>
      <w:r w:rsidRPr="008A14AB">
        <w:rPr>
          <w:sz w:val="16"/>
        </w:rPr>
        <w:t xml:space="preserve">. Third, and related to this second benefit, </w:t>
      </w:r>
      <w:r w:rsidRPr="008A14AB">
        <w:rPr>
          <w:rStyle w:val="Emphasis"/>
        </w:rPr>
        <w:t>alliances tamp down international instability more broadly</w:t>
      </w:r>
      <w:r w:rsidRPr="008A14AB">
        <w:rPr>
          <w:sz w:val="16"/>
        </w:rPr>
        <w:t xml:space="preserve">. </w:t>
      </w:r>
      <w:r w:rsidRPr="008A14AB">
        <w:rPr>
          <w:rStyle w:val="Emphasis"/>
        </w:rPr>
        <w:t xml:space="preserve">American security guarantees allow US allies to </w:t>
      </w:r>
      <w:proofErr w:type="spellStart"/>
      <w:r w:rsidRPr="008A14AB">
        <w:rPr>
          <w:rStyle w:val="Emphasis"/>
        </w:rPr>
        <w:t>underbuild</w:t>
      </w:r>
      <w:proofErr w:type="spellEnd"/>
      <w:r w:rsidRPr="008A14AB">
        <w:rPr>
          <w:rStyle w:val="Emphasis"/>
        </w:rPr>
        <w:t xml:space="preserve"> their own militaries</w:t>
      </w:r>
      <w:r w:rsidRPr="008A14AB">
        <w:rPr>
          <w:rStyle w:val="StyleUnderline"/>
        </w:rPr>
        <w:t xml:space="preserve">; while always annoying and problematic when taken to extremes, </w:t>
      </w:r>
      <w:r w:rsidRPr="008A14AB">
        <w:rPr>
          <w:rStyle w:val="Emphasis"/>
        </w:rPr>
        <w:t>this phenomenon also helps avert the arms races and febrile security competitions that plagued Europe and East Asia in earlier eras</w:t>
      </w:r>
      <w:r w:rsidRPr="008A14AB">
        <w:rPr>
          <w:sz w:val="16"/>
        </w:rPr>
        <w:t xml:space="preserve">. In fact, </w:t>
      </w:r>
      <w:r w:rsidRPr="008A14AB">
        <w:rPr>
          <w:rStyle w:val="StyleUnderline"/>
        </w:rPr>
        <w:t>US alliances are as useful in managing tensions among America’s allies as they are in constraining America’s adversaries</w:t>
      </w:r>
      <w:r w:rsidRPr="008A14AB">
        <w:rPr>
          <w:sz w:val="16"/>
        </w:rPr>
        <w:t xml:space="preserve">. NATO was always intended to keep the “Americans in” and the “Germans down” as well as the “Russians out”; US presence, along with the creation of a framework in which France and Germany were incentivized to cooperate rather than compete with one another, would help stifle any resurgence of tensions between these historical rivals.40 Similarly, </w:t>
      </w:r>
      <w:r w:rsidRPr="008A14AB">
        <w:rPr>
          <w:rStyle w:val="StyleUnderline"/>
        </w:rPr>
        <w:t>US alliance guarantees in the Asia-Pacific were designed, in part, to create a climate of security in which Japan could be revived economically without threatening its neighbors, just as the expansion of NATO after the Cold War helped prevent incipient rivalries and territorial irredentism among former members of the Warsaw Pact</w:t>
      </w:r>
      <w:r w:rsidRPr="008A14AB">
        <w:rPr>
          <w:sz w:val="16"/>
        </w:rPr>
        <w:t xml:space="preserve">.41 </w:t>
      </w:r>
      <w:r w:rsidRPr="008A14AB">
        <w:rPr>
          <w:rStyle w:val="StyleUnderline"/>
        </w:rPr>
        <w:t>US alliances keep things quiet in regions Washington cannot ignore, thereby fostering a climate of peace in which America and its partners can flourish</w:t>
      </w:r>
      <w:r w:rsidRPr="008A14AB">
        <w:rPr>
          <w:sz w:val="16"/>
        </w:rPr>
        <w:t xml:space="preserve">. Fourth, US </w:t>
      </w:r>
      <w:r w:rsidRPr="008A14AB">
        <w:rPr>
          <w:rStyle w:val="Emphasis"/>
        </w:rPr>
        <w:t>alliances impede dangerous geostrategic phenomena such as nuclear proliferation</w:t>
      </w:r>
      <w:r w:rsidRPr="008A14AB">
        <w:rPr>
          <w:sz w:val="16"/>
        </w:rPr>
        <w:t xml:space="preserve">. As scholars such as Francis Gavin have emphasized, </w:t>
      </w:r>
      <w:r w:rsidRPr="008A14AB">
        <w:rPr>
          <w:rStyle w:val="StyleUnderline"/>
        </w:rPr>
        <w:t>US security guarantees and forward deployments have played a critical role in convincing historically insecure, technologically advanced countries—Germany, Japan, Taiwan, South Korea, among others—to forego possession of the world’s absolute weapon</w:t>
      </w:r>
      <w:r w:rsidRPr="008A14AB">
        <w:rPr>
          <w:sz w:val="16"/>
        </w:rPr>
        <w:t xml:space="preserve">. In several of these cases, moreover, </w:t>
      </w:r>
      <w:r w:rsidRPr="008A14AB">
        <w:rPr>
          <w:rStyle w:val="Emphasis"/>
        </w:rPr>
        <w:t>the United States has used the security leverage provided by alliance guarantees to dissuade allies from pursuing the bomb after they had given indications of their intent to start down that path</w:t>
      </w:r>
      <w:r w:rsidRPr="008A14AB">
        <w:rPr>
          <w:sz w:val="16"/>
        </w:rPr>
        <w:t xml:space="preserve">.42 If, as seems likely, a world with more nuclear powers is likely to be a more dangerous world in which crises more frequently take on a nuclear dimension and the risk of nuclear conflict is higher, then the value of American alliances looms large indeed. In sum, as the framers of the post-World War II order understood, </w:t>
      </w:r>
      <w:r w:rsidRPr="008A14AB">
        <w:rPr>
          <w:rStyle w:val="Emphasis"/>
        </w:rPr>
        <w:t>phenomena such as massive instability, arms racing, and violence in key regions would eventually imperil the United States itself</w:t>
      </w:r>
      <w:r w:rsidRPr="008A14AB">
        <w:rPr>
          <w:sz w:val="16"/>
        </w:rPr>
        <w:t xml:space="preserve">.43 </w:t>
      </w:r>
      <w:r w:rsidRPr="008A14AB">
        <w:rPr>
          <w:rStyle w:val="StyleUnderline"/>
        </w:rPr>
        <w:t>Whatever modest reduction in short-term costs might come from pursuing a “free hand” or isolationist strategy was thus more than lost by the expense of fighting and winning a major war to restore order</w:t>
      </w:r>
      <w:r w:rsidRPr="008A14AB">
        <w:rPr>
          <w:sz w:val="16"/>
        </w:rPr>
        <w:t xml:space="preserve">. Accordingly, </w:t>
      </w:r>
      <w:r w:rsidRPr="008A14AB">
        <w:rPr>
          <w:rStyle w:val="Emphasis"/>
        </w:rPr>
        <w:t>America’s peacetime alliance system represents a cheaper, more prudent alternative for maximizing US influence while also preventing raging instability by deterring aggression and managing rivalries among friends</w:t>
      </w:r>
      <w:r w:rsidRPr="008A14AB">
        <w:rPr>
          <w:sz w:val="16"/>
        </w:rPr>
        <w:t>. The fact that so many observers seem to have forgotten why, precisely, America has alliances in the first place is an ironic testament to just how well the system has succeeded.</w:t>
      </w:r>
    </w:p>
    <w:p w14:paraId="4F163990" w14:textId="7A6F3765" w:rsidR="00F2651E" w:rsidRPr="008A14AB" w:rsidRDefault="00F2651E" w:rsidP="00F2651E">
      <w:pPr>
        <w:pStyle w:val="Heading3"/>
      </w:pPr>
      <w:r w:rsidRPr="008A14AB">
        <w:t>AT Saudi gets them from others</w:t>
      </w:r>
    </w:p>
    <w:p w14:paraId="22AB3955" w14:textId="77777777" w:rsidR="00F2651E" w:rsidRPr="008A14AB" w:rsidRDefault="00F2651E" w:rsidP="00F2651E">
      <w:pPr>
        <w:pStyle w:val="Heading4"/>
        <w:rPr>
          <w:rStyle w:val="Style13ptBold"/>
        </w:rPr>
      </w:pPr>
      <w:r w:rsidRPr="008A14AB">
        <w:rPr>
          <w:rStyle w:val="Style13ptBold"/>
        </w:rPr>
        <w:t>Even if they get weapons, collaboration with the US is better</w:t>
      </w:r>
    </w:p>
    <w:p w14:paraId="1DC33A90" w14:textId="77777777" w:rsidR="00F2651E" w:rsidRPr="008A14AB" w:rsidRDefault="00F2651E" w:rsidP="00F2651E">
      <w:r w:rsidRPr="008A14AB">
        <w:rPr>
          <w:rStyle w:val="Style13ptBold"/>
        </w:rPr>
        <w:t>Rounds 19</w:t>
      </w:r>
      <w:r w:rsidRPr="008A14AB">
        <w:t xml:space="preserve"> (Ray Rounds- .S. Air Force F-15E pilot and a Ph.D. candidate at Georgetown University in International Relations, 4-16-2019, "The Case Against Arms Embargos, Even for Saudi Arabia," War on the Rocks, </w:t>
      </w:r>
      <w:hyperlink r:id="rId51" w:history="1">
        <w:r w:rsidRPr="008A14AB">
          <w:rPr>
            <w:rStyle w:val="Hyperlink"/>
          </w:rPr>
          <w:t>https://warontherocks.com/2019/04/the-case-against-arms-embargos-even-for-saudi-arabia/</w:t>
        </w:r>
      </w:hyperlink>
      <w:r w:rsidRPr="008A14AB">
        <w:t>) RK</w:t>
      </w:r>
    </w:p>
    <w:p w14:paraId="65AA6121" w14:textId="065B03CB" w:rsidR="00F2651E" w:rsidRPr="008A14AB" w:rsidRDefault="00F2651E" w:rsidP="00F2651E">
      <w:pPr>
        <w:rPr>
          <w:sz w:val="12"/>
        </w:rPr>
      </w:pPr>
      <w:r w:rsidRPr="008A14AB">
        <w:rPr>
          <w:sz w:val="12"/>
        </w:rPr>
        <w:t xml:space="preserve">Sometimes It’s Not Dollars, But Sense As </w:t>
      </w:r>
      <w:hyperlink r:id="rId52" w:history="1">
        <w:r w:rsidRPr="008A14AB">
          <w:rPr>
            <w:rStyle w:val="Hyperlink"/>
            <w:sz w:val="12"/>
          </w:rPr>
          <w:t>others have pointed out</w:t>
        </w:r>
      </w:hyperlink>
      <w:r w:rsidRPr="008A14AB">
        <w:rPr>
          <w:sz w:val="12"/>
        </w:rPr>
        <w:t xml:space="preserve">, the United States can afford to “make economic […] sacrifices” in order to privilege politico-security benefits in arms export decisions. As one </w:t>
      </w:r>
      <w:hyperlink r:id="rId53" w:history="1">
        <w:r w:rsidRPr="008A14AB">
          <w:rPr>
            <w:rStyle w:val="Hyperlink"/>
            <w:sz w:val="12"/>
          </w:rPr>
          <w:t>author recently explained in War on the Rocks</w:t>
        </w:r>
      </w:hyperlink>
      <w:r w:rsidRPr="008A14AB">
        <w:rPr>
          <w:sz w:val="12"/>
        </w:rPr>
        <w:t xml:space="preserve">: </w:t>
      </w:r>
      <w:r w:rsidRPr="008A14AB">
        <w:rPr>
          <w:u w:val="single"/>
        </w:rPr>
        <w:t>The United States is so economically advantaged in making and selling weapons that it can limit conventional-weapons proliferation</w:t>
      </w:r>
      <w:r w:rsidRPr="008A14AB">
        <w:rPr>
          <w:sz w:val="12"/>
        </w:rPr>
        <w:t xml:space="preserve"> [and] … technology diffusion, (and maintain a robust defense industrial base) </w:t>
      </w:r>
      <w:r w:rsidRPr="008A14AB">
        <w:rPr>
          <w:u w:val="single"/>
        </w:rPr>
        <w:t>while retaining its commanding market position. This is undoubtedly true</w:t>
      </w:r>
      <w:r w:rsidRPr="008A14AB">
        <w:rPr>
          <w:sz w:val="12"/>
        </w:rPr>
        <w:t xml:space="preserve">. However, on rare occasions economics do matter. Specifically, maintaining strategic flexibility by keeping a production line open which would otherwise shutter might sometimes need to be prioritized. Consider the two recent examples of the F-22 and F-15. In December 2011, the </w:t>
      </w:r>
      <w:hyperlink r:id="rId54" w:history="1">
        <w:r w:rsidRPr="008A14AB">
          <w:rPr>
            <w:rStyle w:val="Hyperlink"/>
            <w:sz w:val="12"/>
          </w:rPr>
          <w:t>final F-22 fighter jet</w:t>
        </w:r>
      </w:hyperlink>
      <w:r w:rsidRPr="008A14AB">
        <w:rPr>
          <w:sz w:val="12"/>
        </w:rPr>
        <w:t xml:space="preserve"> rolled off the assembly line, 554 short of the original program requirement. At the same time, close </w:t>
      </w:r>
      <w:hyperlink r:id="rId55" w:history="1">
        <w:r w:rsidRPr="008A14AB">
          <w:rPr>
            <w:rStyle w:val="Hyperlink"/>
            <w:sz w:val="12"/>
          </w:rPr>
          <w:t>U.S. allies such as Japan</w:t>
        </w:r>
      </w:hyperlink>
      <w:r w:rsidRPr="008A14AB">
        <w:rPr>
          <w:sz w:val="12"/>
        </w:rPr>
        <w:t xml:space="preserve"> and </w:t>
      </w:r>
      <w:hyperlink r:id="rId56" w:history="1">
        <w:r w:rsidRPr="008A14AB">
          <w:rPr>
            <w:rStyle w:val="Hyperlink"/>
            <w:sz w:val="12"/>
          </w:rPr>
          <w:t>Australia made inquiries</w:t>
        </w:r>
      </w:hyperlink>
      <w:r w:rsidRPr="008A14AB">
        <w:rPr>
          <w:sz w:val="12"/>
        </w:rPr>
        <w:t xml:space="preserve"> about purchasing further increments of the fifth-generation fighter, which would have kept production going for at least several more years. The United States rejected the inquiries, shuttering the production line instead. </w:t>
      </w:r>
      <w:hyperlink r:id="rId57" w:history="1">
        <w:r w:rsidRPr="008A14AB">
          <w:rPr>
            <w:rStyle w:val="Hyperlink"/>
            <w:sz w:val="12"/>
          </w:rPr>
          <w:t>A 2011 RAND Corporation study</w:t>
        </w:r>
      </w:hyperlink>
      <w:r w:rsidRPr="008A14AB">
        <w:rPr>
          <w:sz w:val="12"/>
        </w:rPr>
        <w:t xml:space="preserve"> estimates the cost of restarting production and fabricating 75 additional F-22s to be $17 billion — nearly $227 million per jet. Despite this cost and because of an evolving international security environment, the </w:t>
      </w:r>
      <w:hyperlink r:id="rId58" w:history="1">
        <w:r w:rsidRPr="008A14AB">
          <w:rPr>
            <w:rStyle w:val="Hyperlink"/>
            <w:sz w:val="12"/>
          </w:rPr>
          <w:t>US Congress inserted language into the 2017 defense budget</w:t>
        </w:r>
      </w:hyperlink>
      <w:r w:rsidRPr="008A14AB">
        <w:rPr>
          <w:sz w:val="12"/>
        </w:rPr>
        <w:t xml:space="preserve"> directing the U.S. Air Force to conduct a “production restart assessment,” though the likelihood of a </w:t>
      </w:r>
      <w:hyperlink r:id="rId59" w:history="1">
        <w:r w:rsidRPr="008A14AB">
          <w:rPr>
            <w:rStyle w:val="Hyperlink"/>
            <w:sz w:val="12"/>
          </w:rPr>
          <w:t>production restart remains infinitesimally small</w:t>
        </w:r>
      </w:hyperlink>
      <w:r w:rsidRPr="008A14AB">
        <w:rPr>
          <w:sz w:val="12"/>
        </w:rPr>
        <w:t xml:space="preserve">. Fortunately, the outcome is different for the F-15. In 2013, </w:t>
      </w:r>
      <w:hyperlink r:id="rId60" w:history="1">
        <w:r w:rsidRPr="008A14AB">
          <w:rPr>
            <w:rStyle w:val="Hyperlink"/>
            <w:sz w:val="12"/>
          </w:rPr>
          <w:t>Qatar made a request for the purchase of 70 F-15QAs</w:t>
        </w:r>
      </w:hyperlink>
      <w:r w:rsidRPr="008A14AB">
        <w:rPr>
          <w:sz w:val="12"/>
        </w:rPr>
        <w:t xml:space="preserve">, worth $4 billion. At the time, without another export order the 40-year old F-15 production line was </w:t>
      </w:r>
      <w:hyperlink r:id="rId61" w:history="1">
        <w:r w:rsidRPr="008A14AB">
          <w:rPr>
            <w:rStyle w:val="Hyperlink"/>
            <w:sz w:val="12"/>
          </w:rPr>
          <w:t>slated to close by 2019</w:t>
        </w:r>
      </w:hyperlink>
      <w:r w:rsidRPr="008A14AB">
        <w:rPr>
          <w:sz w:val="12"/>
        </w:rPr>
        <w:t xml:space="preserve">, eliminating any future purchases. After delaying approval for nearly three years, the U.S. administration finally </w:t>
      </w:r>
      <w:hyperlink r:id="rId62" w:history="1">
        <w:r w:rsidRPr="008A14AB">
          <w:rPr>
            <w:rStyle w:val="Hyperlink"/>
            <w:sz w:val="12"/>
          </w:rPr>
          <w:t>approved the deal in late 2016</w:t>
        </w:r>
      </w:hyperlink>
      <w:r w:rsidRPr="008A14AB">
        <w:rPr>
          <w:sz w:val="12"/>
        </w:rPr>
        <w:t xml:space="preserve">, guaranteeing F-15 production into the mid-2020s. Unlike the F-22, the United States maintains strategic flexibility in F-15 (and F-18 and F-16) production, largely because of exports. This appears to be an especially prescient decision, as the </w:t>
      </w:r>
      <w:hyperlink r:id="rId63" w:history="1">
        <w:r w:rsidRPr="008A14AB">
          <w:rPr>
            <w:rStyle w:val="Hyperlink"/>
            <w:sz w:val="12"/>
          </w:rPr>
          <w:t>FY2020 U.S. Air Force budget proposal</w:t>
        </w:r>
      </w:hyperlink>
      <w:r w:rsidRPr="008A14AB">
        <w:rPr>
          <w:sz w:val="12"/>
        </w:rPr>
        <w:t xml:space="preserve"> requests money to purchase at least eight (and up to 100) F-15EX air superiority platforms; a platform </w:t>
      </w:r>
      <w:hyperlink r:id="rId64" w:history="1">
        <w:r w:rsidRPr="008A14AB">
          <w:rPr>
            <w:rStyle w:val="Hyperlink"/>
            <w:sz w:val="12"/>
          </w:rPr>
          <w:t>one industry reporter highlighted</w:t>
        </w:r>
      </w:hyperlink>
      <w:r w:rsidRPr="008A14AB">
        <w:rPr>
          <w:sz w:val="12"/>
        </w:rPr>
        <w:t xml:space="preserve"> “is only possible because other countries have spent roughly $5B over the last couple of decades to continuously evolve the F-15 into what it is today […] basically, the [Air Force] is getting [these upgrades] for free.” </w:t>
      </w:r>
      <w:r w:rsidRPr="008A14AB">
        <w:rPr>
          <w:u w:val="single"/>
        </w:rPr>
        <w:t>What About Saudi Arabia? In sum,</w:t>
      </w:r>
      <w:r w:rsidRPr="008A14AB">
        <w:rPr>
          <w:sz w:val="12"/>
        </w:rPr>
        <w:t xml:space="preserve"> </w:t>
      </w:r>
      <w:r w:rsidRPr="008A14AB">
        <w:rPr>
          <w:u w:val="single"/>
        </w:rPr>
        <w:t>more restrictive arms sales, delivery suspensions, or outright embargos are unlikely to succeed in policy coercion</w:t>
      </w:r>
      <w:r w:rsidRPr="008A14AB">
        <w:rPr>
          <w:sz w:val="12"/>
        </w:rPr>
        <w:t xml:space="preserve">. While </w:t>
      </w:r>
      <w:r w:rsidRPr="008A14AB">
        <w:rPr>
          <w:b/>
          <w:bCs/>
          <w:u w:val="single"/>
        </w:rPr>
        <w:t>arms transfers provide an avenue of influence, embargos often lead to diversification</w:t>
      </w:r>
      <w:r w:rsidRPr="008A14AB">
        <w:rPr>
          <w:sz w:val="12"/>
        </w:rPr>
        <w:t xml:space="preserve">, not desired policy changes. Additionally, </w:t>
      </w:r>
      <w:r w:rsidRPr="008A14AB">
        <w:rPr>
          <w:u w:val="single"/>
        </w:rPr>
        <w:t>fears of technology transfer and direct offsets creating a competitor out of every client are generally unfounded in the high-end market in which the United States generally deals.</w:t>
      </w:r>
      <w:r w:rsidRPr="008A14AB">
        <w:rPr>
          <w:sz w:val="12"/>
        </w:rPr>
        <w:t xml:space="preserve"> Finally, while the large domestic market provides the United States the luxury of sacrificing financial gains for political influence, sometimes economics do matter, particularly when it comes to saving a production line for future flexibility. </w:t>
      </w:r>
      <w:r w:rsidRPr="008A14AB">
        <w:rPr>
          <w:u w:val="single"/>
        </w:rPr>
        <w:t>These conclusions should therefore inform U.S. policy on Saudi Arabia</w:t>
      </w:r>
      <w:r w:rsidRPr="008A14AB">
        <w:rPr>
          <w:sz w:val="12"/>
        </w:rP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w:t>
      </w:r>
      <w:r w:rsidRPr="008A14AB">
        <w:rPr>
          <w:u w:val="single"/>
        </w:rPr>
        <w:t>I ultimately argue against a Saudi embargo.</w:t>
      </w:r>
      <w:r w:rsidRPr="008A14AB">
        <w:rPr>
          <w:sz w:val="12"/>
        </w:rPr>
        <w:t xml:space="preserve"> This is not because, as the </w:t>
      </w:r>
      <w:hyperlink r:id="rId65" w:history="1">
        <w:r w:rsidRPr="008A14AB">
          <w:rPr>
            <w:rStyle w:val="Hyperlink"/>
            <w:sz w:val="12"/>
          </w:rPr>
          <w:t>president has argued</w:t>
        </w:r>
      </w:hyperlink>
      <w:r w:rsidRPr="008A14AB">
        <w:rPr>
          <w:u w:val="single"/>
        </w:rPr>
        <w:t>, it might cost a few billion dollars and some hundreds of defense industry jobs.</w:t>
      </w:r>
      <w:r w:rsidRPr="008A14AB">
        <w:rPr>
          <w:sz w:val="12"/>
        </w:rPr>
        <w:t xml:space="preserve"> As others have pointed out, the </w:t>
      </w:r>
      <w:hyperlink r:id="rId66" w:history="1">
        <w:r w:rsidRPr="008A14AB">
          <w:rPr>
            <w:rStyle w:val="Hyperlink"/>
            <w:sz w:val="12"/>
          </w:rPr>
          <w:t>economic impact of Saudi arms purchases</w:t>
        </w:r>
      </w:hyperlink>
      <w:r w:rsidRPr="008A14AB">
        <w:rPr>
          <w:sz w:val="12"/>
        </w:rPr>
        <w:t xml:space="preserve"> on the U.S. defense industry is relatively small. Rather, </w:t>
      </w:r>
      <w:r w:rsidRPr="008A14AB">
        <w:rPr>
          <w:b/>
          <w:bCs/>
          <w:u w:val="single"/>
        </w:rPr>
        <w:t>embargoing Saudi Arabia is unlikely to fundamentally alter Saudi policies</w:t>
      </w:r>
      <w:r w:rsidRPr="008A14AB">
        <w:rPr>
          <w:u w:val="single"/>
        </w:rPr>
        <w:t>, but likely to further damage U.S. ties with Riyadh.</w:t>
      </w:r>
      <w:r w:rsidRPr="008A14AB">
        <w:rPr>
          <w:sz w:val="12"/>
        </w:rPr>
        <w:t xml:space="preserve"> In the near-term, </w:t>
      </w:r>
      <w:r w:rsidRPr="008A14AB">
        <w:rPr>
          <w:u w:val="single"/>
        </w:rPr>
        <w:t>Saudi Arabia can substitute other weapons</w:t>
      </w:r>
      <w:r w:rsidRPr="008A14AB">
        <w:rPr>
          <w:sz w:val="12"/>
        </w:rPr>
        <w:t xml:space="preserve">, such as </w:t>
      </w:r>
      <w:hyperlink r:id="rId67" w:history="1">
        <w:r w:rsidRPr="008A14AB">
          <w:rPr>
            <w:rStyle w:val="Hyperlink"/>
            <w:sz w:val="12"/>
          </w:rPr>
          <w:t>the Eurofighter and Tornado</w:t>
        </w:r>
      </w:hyperlink>
      <w:r w:rsidRPr="008A14AB">
        <w:rPr>
          <w:sz w:val="12"/>
        </w:rPr>
        <w:t xml:space="preserve">, and “dumb bombs” </w:t>
      </w:r>
      <w:r w:rsidRPr="008A14AB">
        <w:rPr>
          <w:u w:val="single"/>
        </w:rPr>
        <w:t>instead of U.S.-built “smart weapons.</w:t>
      </w:r>
      <w:r w:rsidRPr="008A14AB">
        <w:rPr>
          <w:sz w:val="12"/>
        </w:rPr>
        <w:t xml:space="preserve">” The Saudis can also rely more heavily on their Emirati and Egyptian partners using non-U.S. produced arms. In the medium to long term, such an embargo is likely to push the Kingdom to greater arms diversification. If history is any guide, </w:t>
      </w:r>
      <w:r w:rsidRPr="008A14AB">
        <w:rPr>
          <w:u w:val="single"/>
        </w:rPr>
        <w:t xml:space="preserve">the United States will eventually lift any potential arms embargo with little change in Saudi behavior, but only after having provided an opportunity for adversary states such as Russia and China to gain a strategic foothold in Riyadh. </w:t>
      </w:r>
      <w:hyperlink r:id="rId68" w:history="1">
        <w:r w:rsidRPr="008A14AB">
          <w:rPr>
            <w:rStyle w:val="Hyperlink"/>
            <w:u w:val="single"/>
          </w:rPr>
          <w:t>Some might counter</w:t>
        </w:r>
      </w:hyperlink>
      <w:r w:rsidRPr="008A14AB">
        <w:rPr>
          <w:u w:val="single"/>
        </w:rPr>
        <w:t xml:space="preserve"> that it would be extremely difficult and costly, in both time and money, for the Saudis to significantly diversify their arms acquisitions away from the United States</w:t>
      </w:r>
      <w:r w:rsidRPr="008A14AB">
        <w:rPr>
          <w:sz w:val="12"/>
        </w:rPr>
        <w:t xml:space="preserve">. This is absolutely the case. However, costly does not mean impossible. Less wealthy states have already done it. Egypt is one example above; but others </w:t>
      </w:r>
      <w:hyperlink r:id="rId69" w:history="1">
        <w:r w:rsidRPr="008A14AB">
          <w:rPr>
            <w:rStyle w:val="Hyperlink"/>
            <w:sz w:val="12"/>
          </w:rPr>
          <w:t>such as Venezuela</w:t>
        </w:r>
      </w:hyperlink>
      <w:r w:rsidRPr="008A14AB">
        <w:rPr>
          <w:sz w:val="12"/>
        </w:rPr>
        <w:t xml:space="preserve"> and even tiny Kuwait — </w:t>
      </w:r>
      <w:hyperlink r:id="rId70" w:history="1">
        <w:r w:rsidRPr="008A14AB">
          <w:rPr>
            <w:rStyle w:val="Hyperlink"/>
            <w:sz w:val="12"/>
          </w:rPr>
          <w:t>frustrated at years of U.S. approval delays</w:t>
        </w:r>
      </w:hyperlink>
      <w:r w:rsidRPr="008A14AB">
        <w:rPr>
          <w:sz w:val="12"/>
        </w:rPr>
        <w:t xml:space="preserve"> — have significantly diversified their arms acquisitions. In other words, </w:t>
      </w:r>
      <w:r w:rsidRPr="008A14AB">
        <w:rPr>
          <w:u w:val="single"/>
        </w:rPr>
        <w:t xml:space="preserve">with the money and options available to Saudi Arabia, and </w:t>
      </w:r>
      <w:hyperlink r:id="rId71" w:history="1">
        <w:r w:rsidRPr="008A14AB">
          <w:rPr>
            <w:rStyle w:val="Hyperlink"/>
            <w:u w:val="single"/>
          </w:rPr>
          <w:t>few other producers</w:t>
        </w:r>
      </w:hyperlink>
      <w:r w:rsidRPr="008A14AB">
        <w:rPr>
          <w:u w:val="single"/>
        </w:rPr>
        <w:t xml:space="preserve"> showing a stomach for a full embargo, it is not unreasonable to believe that the Saudis might significantly diversify their arms acquisitions over time in response to a U.S. embargo</w:t>
      </w:r>
      <w:r w:rsidRPr="008A14AB">
        <w:rPr>
          <w:sz w:val="12"/>
        </w:rPr>
        <w:t xml:space="preserve">. Thus, </w:t>
      </w:r>
      <w:r w:rsidRPr="008A14AB">
        <w:rPr>
          <w:u w:val="single"/>
        </w:rPr>
        <w:t>while a U.S. embargo might be morally compelling and emotionally satisfying, it is unlikely to create meaningful change for those most at risk or be strategically beneficial to the United States.</w:t>
      </w:r>
      <w:r w:rsidRPr="008A14AB">
        <w:rPr>
          <w:sz w:val="12"/>
        </w:rPr>
        <w:t xml:space="preserve"> In the absence of a compelling, evidence-based case that an arms embargo on Saudi Arabia might produce desired changes in behavior, policymakers should look elsewhere for solutions to their Saudi problems.</w:t>
      </w:r>
    </w:p>
    <w:p w14:paraId="545D1F61" w14:textId="77777777" w:rsidR="00F2651E" w:rsidRPr="008A14AB" w:rsidRDefault="00F2651E" w:rsidP="00F2651E">
      <w:pPr>
        <w:pStyle w:val="Heading3"/>
      </w:pPr>
      <w:r w:rsidRPr="008A14AB">
        <w:t xml:space="preserve">AT Esc </w:t>
      </w:r>
      <w:proofErr w:type="spellStart"/>
      <w:r w:rsidRPr="008A14AB">
        <w:t>Inev</w:t>
      </w:r>
      <w:proofErr w:type="spellEnd"/>
    </w:p>
    <w:p w14:paraId="1389B7C3" w14:textId="77777777" w:rsidR="00F2651E" w:rsidRPr="008A14AB" w:rsidRDefault="00F2651E" w:rsidP="00F2651E">
      <w:pPr>
        <w:pStyle w:val="Heading4"/>
      </w:pPr>
      <w:r w:rsidRPr="008A14AB">
        <w:t xml:space="preserve">US military alliances key to slow Saudi nuclear acquisition- if nukes are </w:t>
      </w:r>
      <w:proofErr w:type="spellStart"/>
      <w:r w:rsidRPr="008A14AB">
        <w:t>inev</w:t>
      </w:r>
      <w:proofErr w:type="spellEnd"/>
      <w:r w:rsidRPr="008A14AB">
        <w:t>, it’s just a question of from who and when</w:t>
      </w:r>
    </w:p>
    <w:p w14:paraId="255B806B" w14:textId="77777777" w:rsidR="00F2651E" w:rsidRPr="008A14AB" w:rsidRDefault="00F2651E" w:rsidP="00F2651E">
      <w:proofErr w:type="spellStart"/>
      <w:r w:rsidRPr="008A14AB">
        <w:rPr>
          <w:rStyle w:val="Style13ptBold"/>
        </w:rPr>
        <w:t>Laundau</w:t>
      </w:r>
      <w:proofErr w:type="spellEnd"/>
      <w:r w:rsidRPr="008A14AB">
        <w:rPr>
          <w:rStyle w:val="Style13ptBold"/>
        </w:rPr>
        <w:t xml:space="preserve"> 18</w:t>
      </w:r>
      <w:r w:rsidRPr="008A14AB">
        <w:t xml:space="preserve"> (Emily B. Landau- senior research fellow at the Institute for National Security Studies (INSS) and head of its Arms Control and Regional Security Program, 12-4-2018, "Can the United States Prevent Saudi Arabia from Getting Nuclear Weapons?," National Interest, </w:t>
      </w:r>
      <w:hyperlink r:id="rId72" w:history="1">
        <w:r w:rsidRPr="008A14AB">
          <w:rPr>
            <w:rStyle w:val="Hyperlink"/>
          </w:rPr>
          <w:t>https://nationalinterest.org/feature/can-united-states-prevent-saudi-arabia-getting-nuclear-weapons-37812</w:t>
        </w:r>
      </w:hyperlink>
      <w:r w:rsidRPr="008A14AB">
        <w:t>) RK</w:t>
      </w:r>
    </w:p>
    <w:p w14:paraId="425A54C6" w14:textId="77777777" w:rsidR="00F2651E" w:rsidRPr="008A14AB" w:rsidRDefault="00F2651E" w:rsidP="00F2651E">
      <w:pPr>
        <w:rPr>
          <w:sz w:val="14"/>
        </w:rPr>
      </w:pPr>
      <w:r w:rsidRPr="008A14AB">
        <w:rPr>
          <w:u w:val="single"/>
        </w:rPr>
        <w:t>After having sought negotiations with previous U.S. administrations on civilian nuclear cooperation, Saudi Arabia has recently renewed these efforts with the Trump administration</w:t>
      </w:r>
      <w:r w:rsidRPr="008A14AB">
        <w:rPr>
          <w:sz w:val="14"/>
        </w:rPr>
        <w:t xml:space="preserve">, for the development of nuclear energy, power plants and desalination reactors. Negotiations on a possible deal are ongoing, although according to a recent New York Times article, </w:t>
      </w:r>
      <w:r w:rsidRPr="008A14AB">
        <w:rPr>
          <w:u w:val="single"/>
        </w:rPr>
        <w:t>the administration refuses to say where things currently stand. Saudi Arabia claims that it is seeking purely civilian capabilities</w:t>
      </w:r>
      <w:r w:rsidRPr="008A14AB">
        <w:rPr>
          <w:sz w:val="14"/>
        </w:rPr>
        <w:t xml:space="preserve">, but it has also insisted on retaining its “right” to work on the fuel cycle and enrich uranium, </w:t>
      </w:r>
      <w:r w:rsidRPr="008A14AB">
        <w:rPr>
          <w:u w:val="single"/>
        </w:rPr>
        <w:t>which can lay the ground for a military nuclear capability in the years ahead</w:t>
      </w:r>
      <w:r w:rsidRPr="008A14AB">
        <w:rPr>
          <w:sz w:val="14"/>
        </w:rPr>
        <w:t xml:space="preserve">. However, it is also clear that the </w:t>
      </w:r>
      <w:r w:rsidRPr="008A14AB">
        <w:rPr>
          <w:u w:val="single"/>
        </w:rPr>
        <w:t>Saudis’ nuclear plans are intimately tied to Iran’s</w:t>
      </w:r>
      <w:r w:rsidRPr="008A14AB">
        <w:rPr>
          <w:sz w:val="14"/>
        </w:rPr>
        <w:t xml:space="preserve">, and since 2010 Saudi leaders have become more and more open about the fact that if Iran attains nuclear weapons, they will quickly follow suit. The latest statement was by Crown Prince Mohammed bin Salman (MBS) in March 2018, in the context of an interview to 60 Minutes. He noted that </w:t>
      </w:r>
      <w:r w:rsidRPr="008A14AB">
        <w:rPr>
          <w:u w:val="single"/>
        </w:rPr>
        <w:t>while Saudi Arabia does not want to acquire nuclear weapons, if Iran develops nuclear weapons, so would Saudi Arabia</w:t>
      </w:r>
      <w:r w:rsidRPr="008A14AB">
        <w:rPr>
          <w:sz w:val="14"/>
        </w:rPr>
        <w:t xml:space="preserve">. Generally speaking, the </w:t>
      </w:r>
      <w:r w:rsidRPr="008A14AB">
        <w:rPr>
          <w:u w:val="single"/>
        </w:rPr>
        <w:t>Iranian program has been a trigger for additional Gulf states to establish or revitalize civilian nuclear programs. The United States has always been very concerned about the proliferation risks involved in nuclear cooperation</w:t>
      </w:r>
      <w:r w:rsidRPr="008A14AB">
        <w:rPr>
          <w:sz w:val="14"/>
        </w:rPr>
        <w:t xml:space="preserve">, and in 2008 it was able to achieve a memorandum of understanding with Saudi Arabia on nuclear energy cooperation whereby the latter pledged to acquire nuclear fuel from international markets, rather than producing it indigenously. But </w:t>
      </w:r>
      <w:r w:rsidRPr="008A14AB">
        <w:rPr>
          <w:u w:val="single"/>
        </w:rPr>
        <w:t>ten years later, it seems that Saudi Arabia no longer views itself as bound by that understanding.</w:t>
      </w:r>
      <w:r w:rsidRPr="008A14AB">
        <w:rPr>
          <w:sz w:val="14"/>
        </w:rPr>
        <w:t xml:space="preserve"> The current challenge for the United States is how to insist on what is known as a 123 agreement with Saudi Arabia, meaning that the agreement explicitly denies Saudi Arabia the right to work on sensitive nuclear technologies (enrichment capabilities and plutonium reprocessing), without driving it into the hands of other nuclear suppliers, such as Russia, China and South Korea, that may be less worried about ensuring these restrictions. </w:t>
      </w:r>
      <w:r w:rsidRPr="008A14AB">
        <w:rPr>
          <w:u w:val="single"/>
        </w:rPr>
        <w:t>There are concerns that the Trump administration might be willing to concede to Saudi Arabia sensitive capabilities</w:t>
      </w:r>
      <w:r w:rsidRPr="008A14AB">
        <w:rPr>
          <w:sz w:val="14"/>
        </w:rPr>
        <w:t xml:space="preserve">, and the fact that it is not willing to divulge information regarding the status of the negotiations does not bode well in this regard. </w:t>
      </w:r>
      <w:r w:rsidRPr="008A14AB">
        <w:rPr>
          <w:u w:val="single"/>
        </w:rPr>
        <w:t>The administration is keenly aware of the link to Iran’s nuclear posture, and that the Joint Comprehensive Plan of Action (JCPOA) set a very negative precedent for nuclear cooperation with other states when it legitimized Iran’s enrichment capabilities</w:t>
      </w:r>
      <w:r w:rsidRPr="008A14AB">
        <w:rPr>
          <w:sz w:val="14"/>
        </w:rPr>
        <w:t xml:space="preserve">. While Iran must cap its stockpile of enriched uranium for the duration of the deal, it is allowed—under the explicit terms of the deal—to work on R&amp;D into an entire range of advanced centrifuges. Iran has plans to install and operate these centrifuges eleven years into the deal. There is a real question of how these capabilities can be denied to states like Saudi Arabia who are in good standing with the NPT, whereas Iran—who blatantly violated the nonproliferation treaty—was granted the right to continue with these dangerous enrichment-related activities. </w:t>
      </w:r>
      <w:r w:rsidRPr="008A14AB">
        <w:rPr>
          <w:u w:val="single"/>
        </w:rPr>
        <w:t xml:space="preserve">The dilemmas of nuclear cooperation between the United States and Saudi Arabia have recently come into sharper relief against the backdrop of the Jamal Khashoggi </w:t>
      </w:r>
      <w:r w:rsidRPr="008A14AB">
        <w:rPr>
          <w:sz w:val="14"/>
        </w:rPr>
        <w:t xml:space="preserve">murder at the Saudi consulate in Istanbul last month. This brutal murder, and the ensuing Saudi evasion has sparked a major debate in the United States and around the world about the reliability of MBS as a strategic partner. There are many calls in the United States—from both Democrats and Republicans in Congress—for the administration to not only punish Saudi Arabia for this gross transgression, but to rethink its relations with the kingdom, and certainly not to reward it with cooperation in the nuclear realm. </w:t>
      </w:r>
      <w:r w:rsidRPr="008A14AB">
        <w:rPr>
          <w:u w:val="single"/>
        </w:rPr>
        <w:t>But Saudi Arabia is not dependent solely on the United States for cooperation in the nuclear realm. Will other potential suppliers be willing to agree not to cooperate with Saudi Arabia unless it forsakes sensitive nuclear technologies?</w:t>
      </w:r>
      <w:r w:rsidRPr="008A14AB">
        <w:rPr>
          <w:sz w:val="14"/>
        </w:rPr>
        <w:t xml:space="preserve"> Will they agree to set up a supplier mechanism and insist that Saudi Arabia, and other states seeking nuclear cooperation, can only buy fuel from this source? </w:t>
      </w:r>
      <w:r w:rsidRPr="008A14AB">
        <w:rPr>
          <w:u w:val="single"/>
        </w:rPr>
        <w:t>With lucrative deals on the table, it might prove difficult to garner this kind of commitment. Moreover, there have long been suspicions that, after Saudi Arabia financed Pakistan’s nuclear program,</w:t>
      </w:r>
      <w:r w:rsidRPr="008A14AB">
        <w:rPr>
          <w:sz w:val="14"/>
        </w:rPr>
        <w:t xml:space="preserve"> </w:t>
      </w:r>
      <w:r w:rsidRPr="008A14AB">
        <w:rPr>
          <w:u w:val="single"/>
        </w:rPr>
        <w:t>a deal might have been struck whereby Pakistan will return the favor by providing some kind of nuclear cover—whether by transferring technologies directly to the kingdom or providing a nuclear umbrella from Pakistan</w:t>
      </w:r>
      <w:r w:rsidRPr="008A14AB">
        <w:rPr>
          <w:sz w:val="14"/>
        </w:rPr>
        <w:t>—</w:t>
      </w:r>
      <w:r w:rsidRPr="008A14AB">
        <w:rPr>
          <w:u w:val="single"/>
        </w:rPr>
        <w:t>in Saudi Arabia’s hour of need</w:t>
      </w:r>
      <w:r w:rsidRPr="008A14AB">
        <w:rPr>
          <w:sz w:val="14"/>
        </w:rPr>
        <w:t xml:space="preserve">. As such, the nonproliferation challenge remains, whether or not the United States concludes a deal on civilian nuclear cooperation. And if it is the United States that makes the deal, it can insist that Saudi Arabia ratify the Additional Protocol (which would grant the International Atomic Energy Administration additional inspections rights), return spent fuel and generally supervise the project. </w:t>
      </w:r>
      <w:r w:rsidRPr="008A14AB">
        <w:rPr>
          <w:u w:val="single"/>
        </w:rPr>
        <w:t xml:space="preserve">Beyond attempts to deny Saudi Arabia technologies and capabilities, it is important also to address Saudi motivation for going nuclear. </w:t>
      </w:r>
      <w:r w:rsidRPr="008A14AB">
        <w:rPr>
          <w:sz w:val="14"/>
        </w:rPr>
        <w:t xml:space="preserve">There is no doubt that Saudi Arabian concerns focus on the Iranian nuclear threat; the kingdom’s concern with Iran’s capabilities—as a motivation to go nuclear itself—is reflected in the few explicit Saudi statements on the topic. </w:t>
      </w:r>
      <w:r w:rsidRPr="008A14AB">
        <w:rPr>
          <w:u w:val="single"/>
        </w:rPr>
        <w:t>As long as the motivation to go nuclear remains strong, states are likely to find a way to develop capabilities, even if they have to pay a price for doing so</w:t>
      </w:r>
      <w:r w:rsidRPr="008A14AB">
        <w:rPr>
          <w:sz w:val="14"/>
        </w:rPr>
        <w:t xml:space="preserve">. In Iran’s case, the major motivation for going nuclear is to enhance its hegemonic power in the Middle East—a difficult motivation to address. </w:t>
      </w:r>
      <w:r w:rsidRPr="008A14AB">
        <w:rPr>
          <w:u w:val="single"/>
        </w:rPr>
        <w:t>But in the case of Saudi Arabia, if strong international powers</w:t>
      </w:r>
      <w:r w:rsidRPr="008A14AB">
        <w:rPr>
          <w:sz w:val="14"/>
        </w:rPr>
        <w:t>—the P5+1 and perhaps others—</w:t>
      </w:r>
      <w:r w:rsidRPr="008A14AB">
        <w:rPr>
          <w:u w:val="single"/>
        </w:rPr>
        <w:t xml:space="preserve">were to take a harsher stance on Iran’s regional aggressions and missile developments, and were to cooperate in order to improve the provisions of the JCPOA, this would most likely have a direct and favorable impact on Saudi Arabia’s calculation of whether or not to develop nuclear capabilities. </w:t>
      </w:r>
      <w:r w:rsidRPr="008A14AB">
        <w:rPr>
          <w:sz w:val="14"/>
        </w:rPr>
        <w:t xml:space="preserve">Additionally, without minimizing the impact of the crisis atmosphere surrounding the Khashoggi affair, it is nevertheless important to consider whether significantly downgrading ties with Saudi Arabia is the right way to go, from a proliferation point of view. While this might not be the most opportune time to reward the Saudi’s desired nuclear cooperation, U.S. security guarantees to the Saudis could be another route to lowering their motivation to achieve a nuclear deterrent vis-à-vis Iran. </w:t>
      </w:r>
      <w:r w:rsidRPr="008A14AB">
        <w:rPr>
          <w:u w:val="single"/>
        </w:rPr>
        <w:t>A decision by the U.S. administration</w:t>
      </w:r>
      <w:r w:rsidRPr="008A14AB">
        <w:rPr>
          <w:sz w:val="14"/>
        </w:rPr>
        <w:t xml:space="preserve"> (or for that matter any other supplier) </w:t>
      </w:r>
      <w:r w:rsidRPr="008A14AB">
        <w:rPr>
          <w:u w:val="single"/>
        </w:rPr>
        <w:t>to allow Saudi Arabia to have enrichment capabilities will confront Israel with a dilemma</w:t>
      </w:r>
      <w:r w:rsidRPr="008A14AB">
        <w:rPr>
          <w:sz w:val="14"/>
        </w:rPr>
        <w:t xml:space="preserve">. </w:t>
      </w:r>
      <w:r w:rsidRPr="008A14AB">
        <w:rPr>
          <w:u w:val="single"/>
        </w:rPr>
        <w:t>On the one hand it has been Israeli policy to do its utmost to deny any neighboring country with whom it does not have a peace treaty the means to acquire and develop a nuclear program</w:t>
      </w:r>
      <w:r w:rsidRPr="008A14AB">
        <w:rPr>
          <w:sz w:val="14"/>
        </w:rPr>
        <w:t xml:space="preserve">. </w:t>
      </w:r>
      <w:r w:rsidRPr="008A14AB">
        <w:rPr>
          <w:u w:val="single"/>
        </w:rPr>
        <w:t>If Israel remains loyal to this approach, it should seek to deny Saudi Arabia enrichment capabilities.</w:t>
      </w:r>
      <w:r w:rsidRPr="008A14AB">
        <w:rPr>
          <w:sz w:val="14"/>
        </w:rPr>
        <w:t xml:space="preserve"> In practical terms this would imply making its opposition known in Washington. On the other hand, </w:t>
      </w:r>
      <w:r w:rsidRPr="008A14AB">
        <w:rPr>
          <w:u w:val="single"/>
        </w:rPr>
        <w:t>given the “tactical alliance” with Saudi Arabia which has been triggered primarily by the common Iranian threat, Israel could consider sacrificing its long term interest in denying nuclear capabilities for the sake of its current interest in cultivating relations with the Saudis</w:t>
      </w:r>
      <w:r w:rsidRPr="008A14AB">
        <w:rPr>
          <w:sz w:val="14"/>
        </w:rPr>
        <w:t xml:space="preserve">. Israel should support the traditional U.S. nonproliferation policies which allow states to have access to nuclear fuel for civilian purposes, while denying them the option of </w:t>
      </w:r>
      <w:proofErr w:type="spellStart"/>
      <w:r w:rsidRPr="008A14AB">
        <w:rPr>
          <w:sz w:val="14"/>
        </w:rPr>
        <w:t>self production</w:t>
      </w:r>
      <w:proofErr w:type="spellEnd"/>
      <w:r w:rsidRPr="008A14AB">
        <w:rPr>
          <w:sz w:val="14"/>
        </w:rPr>
        <w:t>.</w:t>
      </w:r>
    </w:p>
    <w:p w14:paraId="1E7309D9" w14:textId="77777777" w:rsidR="00F2651E" w:rsidRPr="008A14AB" w:rsidRDefault="00F2651E" w:rsidP="00F2651E">
      <w:pPr>
        <w:pStyle w:val="Heading1"/>
      </w:pPr>
      <w:proofErr w:type="spellStart"/>
      <w:r w:rsidRPr="008A14AB">
        <w:t>Aff</w:t>
      </w:r>
      <w:proofErr w:type="spellEnd"/>
    </w:p>
    <w:p w14:paraId="3E4D7C1C" w14:textId="77777777" w:rsidR="00F2651E" w:rsidRPr="008A14AB" w:rsidRDefault="00F2651E" w:rsidP="00F2651E">
      <w:pPr>
        <w:pStyle w:val="Heading3"/>
      </w:pPr>
      <w:proofErr w:type="gramStart"/>
      <w:r w:rsidRPr="008A14AB">
        <w:t>No !</w:t>
      </w:r>
      <w:proofErr w:type="gramEnd"/>
      <w:r w:rsidRPr="008A14AB">
        <w:t xml:space="preserve">- deterrence solves </w:t>
      </w:r>
      <w:proofErr w:type="spellStart"/>
      <w:r w:rsidRPr="008A14AB">
        <w:t>iran</w:t>
      </w:r>
      <w:proofErr w:type="spellEnd"/>
      <w:r w:rsidRPr="008A14AB">
        <w:t>-Saudi</w:t>
      </w:r>
    </w:p>
    <w:p w14:paraId="3D9F1371" w14:textId="77777777" w:rsidR="00F2651E" w:rsidRPr="008A14AB" w:rsidRDefault="00F2651E" w:rsidP="00F2651E">
      <w:pPr>
        <w:pStyle w:val="Heading4"/>
      </w:pPr>
      <w:r w:rsidRPr="008A14AB">
        <w:t>Deterrence solves Iran-Saudi conflict</w:t>
      </w:r>
    </w:p>
    <w:p w14:paraId="1AB9A4A7" w14:textId="77777777" w:rsidR="00F2651E" w:rsidRPr="008A14AB" w:rsidRDefault="00F2651E" w:rsidP="00F2651E">
      <w:r w:rsidRPr="008A14AB">
        <w:rPr>
          <w:rStyle w:val="Style13ptBold"/>
        </w:rPr>
        <w:t xml:space="preserve">O’Grady 6/21 </w:t>
      </w:r>
      <w:r w:rsidRPr="008A14AB">
        <w:t xml:space="preserve">(Sean O’Grady- Associate Editor of the Independent, 6-21-19, "Opinion: Why we should let Iran have its nuclear weapons," </w:t>
      </w:r>
      <w:hyperlink r:id="rId73" w:history="1">
        <w:r w:rsidRPr="008A14AB">
          <w:rPr>
            <w:rStyle w:val="Hyperlink"/>
          </w:rPr>
          <w:t>https://www.independent.co.uk/voices/iran-drone-us-cold-war-nuclear-weapons-a8967091.html</w:t>
        </w:r>
      </w:hyperlink>
      <w:r w:rsidRPr="008A14AB">
        <w:t>) RK</w:t>
      </w:r>
    </w:p>
    <w:p w14:paraId="5EEE62E6" w14:textId="77777777" w:rsidR="00F2651E" w:rsidRPr="008A14AB" w:rsidRDefault="00F2651E" w:rsidP="00F2651E">
      <w:pPr>
        <w:rPr>
          <w:sz w:val="14"/>
        </w:rPr>
      </w:pPr>
      <w:r w:rsidRPr="008A14AB">
        <w:rPr>
          <w:sz w:val="14"/>
        </w:rPr>
        <w:t xml:space="preserve">Then again, </w:t>
      </w:r>
      <w:r w:rsidRPr="008A14AB">
        <w:rPr>
          <w:u w:val="single"/>
        </w:rPr>
        <w:t>if Iran acquitted nuclear weapons it might</w:t>
      </w:r>
      <w:r w:rsidRPr="008A14AB">
        <w:rPr>
          <w:sz w:val="14"/>
        </w:rPr>
        <w:t xml:space="preserve">, </w:t>
      </w:r>
      <w:r w:rsidRPr="008A14AB">
        <w:rPr>
          <w:u w:val="single"/>
        </w:rPr>
        <w:t>ironically</w:t>
      </w:r>
      <w:r w:rsidRPr="008A14AB">
        <w:rPr>
          <w:sz w:val="14"/>
        </w:rPr>
        <w:t xml:space="preserve">, </w:t>
      </w:r>
      <w:r w:rsidRPr="008A14AB">
        <w:rPr>
          <w:u w:val="single"/>
        </w:rPr>
        <w:t>prevent America and Iran from ending up in a “hot” war</w:t>
      </w:r>
      <w:r w:rsidRPr="008A14AB">
        <w:rPr>
          <w:sz w:val="14"/>
        </w:rPr>
        <w:t xml:space="preserve">. Of course they are an unstable, over excitable bunch (and I mean the characters in the White House as well), but </w:t>
      </w:r>
      <w:r w:rsidRPr="008A14AB">
        <w:rPr>
          <w:u w:val="single"/>
        </w:rPr>
        <w:t>the traditional and durable doctrine of the deterrent and the fear of “mutually assured destruction” might keep at least prevent a full-scale military/naval confrontation with the US. America probably only has a matter of months left before Iran becomes a fully-fledged, albeit minor, nuclear power, securing its status as a regional superpower and player</w:t>
      </w:r>
      <w:r w:rsidRPr="008A14AB">
        <w:rPr>
          <w:sz w:val="14"/>
        </w:rPr>
        <w:t xml:space="preserve">. No amount of oil sanctions or drones or aircraft carriers around the Strait of Hormuz will then alter that transcendent fact, with US military strikes provoking unthinkable retaliation. </w:t>
      </w:r>
      <w:r w:rsidRPr="008A14AB">
        <w:rPr>
          <w:u w:val="single"/>
        </w:rPr>
        <w:t>Iran and its government will be safe</w:t>
      </w:r>
      <w:r w:rsidRPr="008A14AB">
        <w:rPr>
          <w:sz w:val="14"/>
        </w:rPr>
        <w:t xml:space="preserve">. Like Kim, </w:t>
      </w:r>
      <w:r w:rsidRPr="008A14AB">
        <w:rPr>
          <w:u w:val="single"/>
        </w:rPr>
        <w:t>Trump will have no option but to make peace, and treat them as an equal.</w:t>
      </w:r>
      <w:r w:rsidRPr="008A14AB">
        <w:rPr>
          <w:sz w:val="14"/>
        </w:rPr>
        <w:t xml:space="preserve"> A further humiliation for an American president at the hands of Iran, but in the long run, one </w:t>
      </w:r>
      <w:r w:rsidRPr="008A14AB">
        <w:rPr>
          <w:u w:val="single"/>
        </w:rPr>
        <w:t>that might lead to a more realistic settlement of the two sides’ differences</w:t>
      </w:r>
      <w:r w:rsidRPr="008A14AB">
        <w:rPr>
          <w:sz w:val="14"/>
        </w:rPr>
        <w:t xml:space="preserve">. Watch more Trump’s ‘evidence’ of Iran’s role in the Gulf attacks is dodgy Of course, </w:t>
      </w:r>
      <w:r w:rsidRPr="008A14AB">
        <w:rPr>
          <w:u w:val="single"/>
        </w:rPr>
        <w:t xml:space="preserve">it will still be appalling for the poor civilians in Yemen, Syria and elsewhere that have been the victims of the proxy wars between Iran and its allies </w:t>
      </w:r>
      <w:r w:rsidRPr="008A14AB">
        <w:rPr>
          <w:sz w:val="14"/>
        </w:rPr>
        <w:t xml:space="preserve">(usually Russia and Turkey) </w:t>
      </w:r>
      <w:r w:rsidRPr="008A14AB">
        <w:rPr>
          <w:u w:val="single"/>
        </w:rPr>
        <w:t>and America’s</w:t>
      </w:r>
      <w:r w:rsidRPr="008A14AB">
        <w:rPr>
          <w:sz w:val="14"/>
        </w:rPr>
        <w:t xml:space="preserve"> (the </w:t>
      </w:r>
      <w:r w:rsidRPr="008A14AB">
        <w:rPr>
          <w:u w:val="single"/>
        </w:rPr>
        <w:t>Saudis</w:t>
      </w:r>
      <w:r w:rsidRPr="008A14AB">
        <w:rPr>
          <w:sz w:val="14"/>
        </w:rPr>
        <w:t xml:space="preserve">, UAE, Israel and the rest of the West). During the frostiest years of the Cold War between the Soviet Union and the United States, their conflicts too were pitilessly played out with other people's lives, from Angola to Vietnam. </w:t>
      </w:r>
      <w:r w:rsidRPr="008A14AB">
        <w:rPr>
          <w:u w:val="single"/>
        </w:rPr>
        <w:t>Proxy wars were fought, spy planes and civilian airliners were periodically shot down by panicky air forces, spies arrested and exchanged, and the ultimatums and tensions sometimes escalated to terrifying heights</w:t>
      </w:r>
      <w:r w:rsidRPr="008A14AB">
        <w:rPr>
          <w:sz w:val="14"/>
        </w:rPr>
        <w:t xml:space="preserve"> (Cuba in 1962, Afghanistan in 1980). Still, seeing as we are all still here, we never did perish in that global thermonuclear conflict that we all once feared Kennedy and Khrushchev, Reagan and Brezhnev would inflict on us. So </w:t>
      </w:r>
      <w:r w:rsidRPr="008A14AB">
        <w:rPr>
          <w:u w:val="single"/>
        </w:rPr>
        <w:t xml:space="preserve">if nuclear deterrence is good enough for the Russians and Americans, why not the Iranians or the Saudis, </w:t>
      </w:r>
      <w:r w:rsidRPr="008A14AB">
        <w:rPr>
          <w:sz w:val="14"/>
        </w:rPr>
        <w:t xml:space="preserve">and, for that matter, other undeclared nuclear states such as Israel, India, Pakistan and, of course, North Korea. </w:t>
      </w:r>
      <w:r w:rsidRPr="008A14AB">
        <w:rPr>
          <w:u w:val="single"/>
        </w:rPr>
        <w:t xml:space="preserve">The irony is that an inter-state Middle East war is less likely once everyone </w:t>
      </w:r>
      <w:proofErr w:type="spellStart"/>
      <w:r w:rsidRPr="008A14AB">
        <w:rPr>
          <w:u w:val="single"/>
        </w:rPr>
        <w:t>realises</w:t>
      </w:r>
      <w:proofErr w:type="spellEnd"/>
      <w:r w:rsidRPr="008A14AB">
        <w:rPr>
          <w:u w:val="single"/>
        </w:rPr>
        <w:t xml:space="preserve"> that Iran, and Israel and possibly Saudi Arabia too have nuclear weapons and would, in certain circumstances, use them</w:t>
      </w:r>
      <w:r w:rsidRPr="008A14AB">
        <w:rPr>
          <w:sz w:val="14"/>
        </w:rPr>
        <w:t>. Much the same goes for why India and Pakistan never quite go to war, despite all the crises, and shot down planes and festering grievances. The back-channels open up, tempers calm, and they always end up drawing back from the brink. Nuclear weapons are an obscenity, but they have their uses.</w:t>
      </w:r>
    </w:p>
    <w:p w14:paraId="7A54EF49" w14:textId="77777777" w:rsidR="00F2651E" w:rsidRPr="008A14AB" w:rsidRDefault="00F2651E" w:rsidP="00F2651E">
      <w:pPr>
        <w:pStyle w:val="Heading3"/>
      </w:pPr>
      <w:r w:rsidRPr="008A14AB">
        <w:t>Iran breaks the deal now</w:t>
      </w:r>
    </w:p>
    <w:p w14:paraId="276CCCA4" w14:textId="77777777" w:rsidR="00F2651E" w:rsidRPr="008A14AB" w:rsidRDefault="00F2651E" w:rsidP="00F2651E">
      <w:pPr>
        <w:pStyle w:val="Heading4"/>
      </w:pPr>
      <w:r w:rsidRPr="008A14AB">
        <w:t>Iran breaks the deal now—</w:t>
      </w:r>
      <w:proofErr w:type="spellStart"/>
      <w:r w:rsidRPr="008A14AB">
        <w:t>theyre</w:t>
      </w:r>
      <w:proofErr w:type="spellEnd"/>
      <w:r w:rsidRPr="008A14AB">
        <w:t xml:space="preserve"> slowly building their arsenal</w:t>
      </w:r>
    </w:p>
    <w:p w14:paraId="13F372A4" w14:textId="77777777" w:rsidR="00F2651E" w:rsidRPr="008A14AB" w:rsidRDefault="00F2651E" w:rsidP="00F2651E">
      <w:proofErr w:type="spellStart"/>
      <w:r w:rsidRPr="008A14AB">
        <w:rPr>
          <w:rStyle w:val="Style13ptBold"/>
        </w:rPr>
        <w:t>Pleitgen</w:t>
      </w:r>
      <w:proofErr w:type="spellEnd"/>
      <w:r w:rsidRPr="008A14AB">
        <w:rPr>
          <w:rStyle w:val="Style13ptBold"/>
        </w:rPr>
        <w:t xml:space="preserve"> 6/18</w:t>
      </w:r>
      <w:r w:rsidRPr="008A14AB">
        <w:t xml:space="preserve"> (Frederik </w:t>
      </w:r>
      <w:proofErr w:type="spellStart"/>
      <w:r w:rsidRPr="008A14AB">
        <w:t>Pleitgen</w:t>
      </w:r>
      <w:proofErr w:type="spellEnd"/>
      <w:r w:rsidRPr="008A14AB">
        <w:t xml:space="preserve">-international correspondent, </w:t>
      </w:r>
      <w:proofErr w:type="spellStart"/>
      <w:r w:rsidRPr="008A14AB">
        <w:t>Cnn</w:t>
      </w:r>
      <w:proofErr w:type="spellEnd"/>
      <w:r w:rsidRPr="008A14AB">
        <w:t xml:space="preserve">, 6-18-2019, "Iran says it will break the uranium stockpile limit agreed under nuclear deal in 10 days ," CNN, </w:t>
      </w:r>
      <w:hyperlink r:id="rId74" w:history="1">
        <w:r w:rsidRPr="008A14AB">
          <w:rPr>
            <w:rStyle w:val="Hyperlink"/>
          </w:rPr>
          <w:t>https://www.cnn.com/2019/06/17/middleeast/iran-nuclear-deal-stockpile-intl/index.html</w:t>
        </w:r>
      </w:hyperlink>
      <w:r w:rsidRPr="008A14AB">
        <w:t>) RK</w:t>
      </w:r>
    </w:p>
    <w:p w14:paraId="7D81C6DB" w14:textId="77777777" w:rsidR="00F2651E" w:rsidRPr="008A14AB" w:rsidRDefault="00F2651E" w:rsidP="00F2651E">
      <w:pPr>
        <w:rPr>
          <w:sz w:val="14"/>
        </w:rPr>
      </w:pPr>
      <w:r w:rsidRPr="008A14AB">
        <w:rPr>
          <w:sz w:val="14"/>
        </w:rPr>
        <w:t>(CNN)</w:t>
      </w:r>
      <w:r w:rsidRPr="008A14AB">
        <w:rPr>
          <w:u w:val="single"/>
        </w:rPr>
        <w:t>Iran is ramping up enrichment of low-grade uranium and will pass the limit it is allowed to stockpile under the nuclear deal in 10 days</w:t>
      </w:r>
      <w:r w:rsidRPr="008A14AB">
        <w:rPr>
          <w:sz w:val="14"/>
        </w:rPr>
        <w:t xml:space="preserve">, a spokesman for the Iranian atomic agency announced Monday. During a news conference at the Arak heavy water reactor facility, Behrouz </w:t>
      </w:r>
      <w:proofErr w:type="spellStart"/>
      <w:r w:rsidRPr="008A14AB">
        <w:rPr>
          <w:sz w:val="14"/>
        </w:rPr>
        <w:t>Kamalvandi</w:t>
      </w:r>
      <w:proofErr w:type="spellEnd"/>
      <w:r w:rsidRPr="008A14AB">
        <w:rPr>
          <w:sz w:val="14"/>
        </w:rPr>
        <w:t xml:space="preserve"> said that </w:t>
      </w:r>
      <w:r w:rsidRPr="008A14AB">
        <w:rPr>
          <w:u w:val="single"/>
        </w:rPr>
        <w:t>Iran had increased low enriched uranium production fourfold and would exceed the limit of 300 kilograms</w:t>
      </w:r>
      <w:r w:rsidRPr="008A14AB">
        <w:rPr>
          <w:sz w:val="14"/>
        </w:rPr>
        <w:t xml:space="preserve"> by June 27, </w:t>
      </w:r>
      <w:r w:rsidRPr="008A14AB">
        <w:rPr>
          <w:u w:val="single"/>
        </w:rPr>
        <w:t>in the latest blow to the nuclear deal agreed between Tehran and world powers in 2015</w:t>
      </w:r>
      <w:r w:rsidRPr="008A14AB">
        <w:rPr>
          <w:sz w:val="14"/>
        </w:rPr>
        <w:t>. "</w:t>
      </w:r>
      <w:r w:rsidRPr="008A14AB">
        <w:rPr>
          <w:u w:val="single"/>
        </w:rPr>
        <w:t>If Iran feels that the sanctions have been reinstated or not lifted, Iran has the right to partly or on the whole suspend its commitmen</w:t>
      </w:r>
      <w:r w:rsidRPr="008A14AB">
        <w:rPr>
          <w:sz w:val="14"/>
        </w:rPr>
        <w:t xml:space="preserve">ts," </w:t>
      </w:r>
      <w:proofErr w:type="spellStart"/>
      <w:r w:rsidRPr="008A14AB">
        <w:rPr>
          <w:sz w:val="14"/>
        </w:rPr>
        <w:t>Kamalvandi</w:t>
      </w:r>
      <w:proofErr w:type="spellEnd"/>
      <w:r w:rsidRPr="008A14AB">
        <w:rPr>
          <w:sz w:val="14"/>
        </w:rPr>
        <w:t xml:space="preserve"> said, referring to sanctions that were lifted as part of the nuclear deal but have since been reinstated by the US. The Trump administration withdrew from the pact in May 2018. However, he said, there was still time for European countries to save the nuclear deal if they "abide by their commitments." 5 questions about Iran&amp;#39;s nuclear deal announcement 5 questions about Iran's nuclear deal announcement </w:t>
      </w:r>
      <w:r w:rsidRPr="008A14AB">
        <w:rPr>
          <w:u w:val="single"/>
        </w:rPr>
        <w:t>After exceeding the limit, Iran will accelerate uranium enrichment to 3.7%,</w:t>
      </w:r>
      <w:r w:rsidRPr="008A14AB">
        <w:rPr>
          <w:sz w:val="14"/>
        </w:rPr>
        <w:t xml:space="preserve"> </w:t>
      </w:r>
      <w:proofErr w:type="spellStart"/>
      <w:r w:rsidRPr="008A14AB">
        <w:rPr>
          <w:sz w:val="14"/>
        </w:rPr>
        <w:t>Kamalvandi</w:t>
      </w:r>
      <w:proofErr w:type="spellEnd"/>
      <w:r w:rsidRPr="008A14AB">
        <w:rPr>
          <w:sz w:val="14"/>
        </w:rPr>
        <w:t xml:space="preserve"> said -- </w:t>
      </w:r>
      <w:r w:rsidRPr="008A14AB">
        <w:rPr>
          <w:u w:val="single"/>
        </w:rPr>
        <w:t>above the 3.67% mandated by the nuclear deal. Enrichment at this percentage is enough to continue powering parts of the country's energy needs, but not enough to ever build a nuclear bomb</w:t>
      </w:r>
      <w:r w:rsidRPr="008A14AB">
        <w:rPr>
          <w:sz w:val="14"/>
        </w:rPr>
        <w:t xml:space="preserve">. Under the nuclear deal, </w:t>
      </w:r>
      <w:r w:rsidRPr="008A14AB">
        <w:rPr>
          <w:u w:val="single"/>
        </w:rPr>
        <w:t>Iran was permitted to stockpile limited amounts of enriched uranium and heavy water produced in that process, exporting any excess</w:t>
      </w:r>
      <w:r w:rsidRPr="008A14AB">
        <w:rPr>
          <w:sz w:val="14"/>
        </w:rPr>
        <w:t xml:space="preserve">. Doing so has become extremely difficult after the US revoked waivers that allowed Iran to export those excess stockpiles, effectively forcing Iran to halt enrichment or ignore the limits, which it is now doing. President Hassan Rouhani declared in May that Iran was reducing its "commitments to the deal" but not fully withdrawing from it. </w:t>
      </w:r>
      <w:r w:rsidRPr="008A14AB">
        <w:rPr>
          <w:u w:val="single"/>
        </w:rPr>
        <w:t>Rouhani said at the time that Iran would keep its excess enriched uranium and heavy water, instead of selling it to other countries.</w:t>
      </w:r>
      <w:r w:rsidRPr="008A14AB">
        <w:rPr>
          <w:sz w:val="14"/>
        </w:rPr>
        <w:t xml:space="preserve"> </w:t>
      </w:r>
    </w:p>
    <w:p w14:paraId="76B6B21F" w14:textId="77777777" w:rsidR="00F2651E" w:rsidRPr="008A14AB" w:rsidRDefault="00F2651E" w:rsidP="00F2651E"/>
    <w:p w14:paraId="59DC451F" w14:textId="77777777" w:rsidR="00F2651E" w:rsidRPr="008A14AB" w:rsidRDefault="00F2651E" w:rsidP="00F2651E">
      <w:pPr>
        <w:pStyle w:val="Heading4"/>
      </w:pPr>
      <w:r w:rsidRPr="008A14AB">
        <w:t>Iran breaks JCPOA—uranium levels</w:t>
      </w:r>
    </w:p>
    <w:p w14:paraId="7254ABD2" w14:textId="77777777" w:rsidR="00F2651E" w:rsidRPr="008A14AB" w:rsidRDefault="00F2651E" w:rsidP="00F2651E">
      <w:proofErr w:type="spellStart"/>
      <w:r w:rsidRPr="008A14AB">
        <w:rPr>
          <w:rStyle w:val="Style13ptBold"/>
        </w:rPr>
        <w:t>Turak</w:t>
      </w:r>
      <w:proofErr w:type="spellEnd"/>
      <w:r w:rsidRPr="008A14AB">
        <w:rPr>
          <w:rStyle w:val="Style13ptBold"/>
        </w:rPr>
        <w:t xml:space="preserve"> 6/17</w:t>
      </w:r>
      <w:r w:rsidRPr="008A14AB">
        <w:t xml:space="preserve"> (Natasha </w:t>
      </w:r>
      <w:proofErr w:type="spellStart"/>
      <w:r w:rsidRPr="008A14AB">
        <w:t>Turak</w:t>
      </w:r>
      <w:proofErr w:type="spellEnd"/>
      <w:r w:rsidRPr="008A14AB">
        <w:t xml:space="preserve">, 6-17-19, “Iran says it will break internationally-agreed limit on uranium levels in 10 days,” CNBC, </w:t>
      </w:r>
      <w:hyperlink r:id="rId75" w:history="1">
        <w:r w:rsidRPr="008A14AB">
          <w:rPr>
            <w:rStyle w:val="Hyperlink"/>
          </w:rPr>
          <w:t>https://www.cnbc.com/2019/06/17/iran-says-it-will-break-internationally-agreed-limit-on-uranium-levels-in-10-days.html</w:t>
        </w:r>
      </w:hyperlink>
      <w:r w:rsidRPr="008A14AB">
        <w:t>) RK</w:t>
      </w:r>
    </w:p>
    <w:p w14:paraId="35509744" w14:textId="77777777" w:rsidR="00F2651E" w:rsidRPr="008A14AB" w:rsidRDefault="00F2651E" w:rsidP="00F2651E">
      <w:pPr>
        <w:rPr>
          <w:sz w:val="14"/>
        </w:rPr>
      </w:pPr>
      <w:r w:rsidRPr="008A14AB">
        <w:rPr>
          <w:sz w:val="14"/>
        </w:rPr>
        <w:t xml:space="preserve">DUBAI — </w:t>
      </w:r>
      <w:r w:rsidRPr="008A14AB">
        <w:rPr>
          <w:u w:val="single"/>
        </w:rPr>
        <w:t>Iran will surpass the internationally agreed limit on its low-enriched uranium stockpiles in 10 days</w:t>
      </w:r>
      <w:r w:rsidRPr="008A14AB">
        <w:rPr>
          <w:sz w:val="14"/>
        </w:rPr>
        <w:t xml:space="preserve">, the country’s atomic energy body said Monday. A spokesperson for the Iranian Atomic Energy Organization said that </w:t>
      </w:r>
      <w:r w:rsidRPr="008A14AB">
        <w:rPr>
          <w:u w:val="single"/>
        </w:rPr>
        <w:t>the country would increase enrichment levels to 20%</w:t>
      </w:r>
      <w:r w:rsidRPr="008A14AB">
        <w:rPr>
          <w:sz w:val="14"/>
        </w:rPr>
        <w:t xml:space="preserve"> — significantly closer to weapons-grade material — for use in local reactors, but emphasized that Europe still had a chance to rescue the 2015 nuclear deal if its remaining signatories found a way to shield the Islamic Republic from the crippling effect of U.S. economic sanctions. “We have quadrupled the rate of enrichment and even increased it more recently, so that in 10 days it will bypass the 300 kilogram limit,” Iran’s Atomic Energy Organization spokesman Behrouz </w:t>
      </w:r>
      <w:proofErr w:type="spellStart"/>
      <w:r w:rsidRPr="008A14AB">
        <w:rPr>
          <w:sz w:val="14"/>
        </w:rPr>
        <w:t>Kamalvandi</w:t>
      </w:r>
      <w:proofErr w:type="spellEnd"/>
      <w:r w:rsidRPr="008A14AB">
        <w:rPr>
          <w:sz w:val="14"/>
        </w:rPr>
        <w:t xml:space="preserve"> said on state TV, as quoted by Reuters. “There is still time ... if European countries act.” </w:t>
      </w:r>
      <w:r w:rsidRPr="008A14AB">
        <w:rPr>
          <w:u w:val="single"/>
        </w:rPr>
        <w:t>Iran would be exceeding its internationally-agreed enrichment cap of 3.67%,</w:t>
      </w:r>
      <w:r w:rsidRPr="008A14AB">
        <w:rPr>
          <w:sz w:val="14"/>
        </w:rPr>
        <w:t xml:space="preserve"> which is the amount allowed for civilian nuclear power development. </w:t>
      </w:r>
      <w:r w:rsidRPr="008A14AB">
        <w:rPr>
          <w:u w:val="single"/>
        </w:rPr>
        <w:t>Weapons-grade enrichment is 90%, but according to nuclear experts, reaching 3 to 4% enrichment equates to roughly two-thirds of the work done toward that 90% figure</w:t>
      </w:r>
      <w:r w:rsidRPr="008A14AB">
        <w:rPr>
          <w:sz w:val="14"/>
        </w:rPr>
        <w:t xml:space="preserve">, </w:t>
      </w:r>
      <w:r w:rsidRPr="008A14AB">
        <w:rPr>
          <w:u w:val="single"/>
        </w:rPr>
        <w:t>as any increases beyond that seemingly small amount disproportionately speeds up breakout time</w:t>
      </w:r>
      <w:r w:rsidRPr="008A14AB">
        <w:rPr>
          <w:sz w:val="14"/>
        </w:rPr>
        <w:t xml:space="preserve">. </w:t>
      </w:r>
      <w:r w:rsidRPr="008A14AB">
        <w:rPr>
          <w:u w:val="single"/>
        </w:rPr>
        <w:t xml:space="preserve">Tehran is threatening to roll back its obligations under the nuclear deal a year after the Trump administration withdrew from it and </w:t>
      </w:r>
      <w:proofErr w:type="spellStart"/>
      <w:r w:rsidRPr="008A14AB">
        <w:rPr>
          <w:u w:val="single"/>
        </w:rPr>
        <w:t>reimposed</w:t>
      </w:r>
      <w:proofErr w:type="spellEnd"/>
      <w:r w:rsidRPr="008A14AB">
        <w:rPr>
          <w:u w:val="single"/>
        </w:rPr>
        <w:t xml:space="preserve"> punishing sanctions on the Iranian economy</w:t>
      </w:r>
      <w:r w:rsidRPr="008A14AB">
        <w:rPr>
          <w:sz w:val="14"/>
        </w:rPr>
        <w:t>, most significantly its oil sector, the country’s largest source of revenue. The nuclear agreement, officially known as the Joint Comprehensive Plan of Action (</w:t>
      </w:r>
      <w:r w:rsidRPr="008A14AB">
        <w:rPr>
          <w:u w:val="single"/>
        </w:rPr>
        <w:t>JCPOA), was meant to offer Iran financial relief from sanctions in exchange for curbs to its nuclear program</w:t>
      </w:r>
      <w:r w:rsidRPr="008A14AB">
        <w:rPr>
          <w:sz w:val="14"/>
        </w:rPr>
        <w:t xml:space="preserve"> and was signed under the Obama administration along with the U.S., France, Germany, the U.K., Russia and China. </w:t>
      </w:r>
      <w:r w:rsidRPr="008A14AB">
        <w:rPr>
          <w:u w:val="single"/>
        </w:rPr>
        <w:t>The deal’s non-U.S. signatories opposed the Trump administration’s withdrawal and have pledged to keep the deal alive</w:t>
      </w:r>
      <w:r w:rsidRPr="008A14AB">
        <w:rPr>
          <w:sz w:val="14"/>
        </w:rPr>
        <w:t xml:space="preserve">, even going so far as creating a </w:t>
      </w:r>
      <w:hyperlink r:id="rId76" w:history="1">
        <w:r w:rsidRPr="008A14AB">
          <w:rPr>
            <w:rStyle w:val="Hyperlink"/>
            <w:sz w:val="14"/>
          </w:rPr>
          <w:t>special-purpose vehicle that could facilitate trade with Iran</w:t>
        </w:r>
      </w:hyperlink>
      <w:r w:rsidRPr="008A14AB">
        <w:rPr>
          <w:sz w:val="14"/>
        </w:rPr>
        <w:t xml:space="preserve"> while skirting U.S. secondary sanctions.</w:t>
      </w:r>
    </w:p>
    <w:p w14:paraId="6FC7EED5" w14:textId="77777777" w:rsidR="00F2651E" w:rsidRPr="008A14AB" w:rsidRDefault="00F2651E" w:rsidP="00F2651E"/>
    <w:p w14:paraId="64224721" w14:textId="77777777" w:rsidR="00F2651E" w:rsidRPr="008A14AB" w:rsidRDefault="00F2651E" w:rsidP="00F2651E">
      <w:pPr>
        <w:pStyle w:val="Heading3"/>
      </w:pPr>
      <w:r w:rsidRPr="008A14AB">
        <w:t xml:space="preserve">UQ </w:t>
      </w:r>
      <w:proofErr w:type="spellStart"/>
      <w:r w:rsidRPr="008A14AB">
        <w:t>ov</w:t>
      </w:r>
      <w:proofErr w:type="spellEnd"/>
      <w:r w:rsidRPr="008A14AB">
        <w:t xml:space="preserve"> Link</w:t>
      </w:r>
    </w:p>
    <w:p w14:paraId="120FB09B" w14:textId="77777777" w:rsidR="00F2651E" w:rsidRPr="008A14AB" w:rsidRDefault="00F2651E" w:rsidP="00F2651E">
      <w:pPr>
        <w:pStyle w:val="Heading4"/>
      </w:pPr>
      <w:r w:rsidRPr="008A14AB">
        <w:t xml:space="preserve">Nukes are </w:t>
      </w:r>
      <w:proofErr w:type="spellStart"/>
      <w:r w:rsidRPr="008A14AB">
        <w:t>inev</w:t>
      </w:r>
      <w:proofErr w:type="spellEnd"/>
      <w:r w:rsidRPr="008A14AB">
        <w:t xml:space="preserve"> on both sides</w:t>
      </w:r>
    </w:p>
    <w:p w14:paraId="7EF6E832" w14:textId="5308C71F" w:rsidR="00F2651E" w:rsidRPr="008A14AB" w:rsidRDefault="00F12B6C" w:rsidP="00F2651E">
      <w:proofErr w:type="spellStart"/>
      <w:r w:rsidRPr="008A14AB">
        <w:rPr>
          <w:rStyle w:val="Style13ptBold"/>
        </w:rPr>
        <w:t>Ramanani</w:t>
      </w:r>
      <w:proofErr w:type="spellEnd"/>
      <w:r w:rsidRPr="008A14AB">
        <w:rPr>
          <w:rStyle w:val="Style13ptBold"/>
        </w:rPr>
        <w:t xml:space="preserve"> 18</w:t>
      </w:r>
      <w:r w:rsidRPr="008A14AB">
        <w:t xml:space="preserve"> </w:t>
      </w:r>
      <w:r w:rsidR="00F2651E" w:rsidRPr="008A14AB">
        <w:t xml:space="preserve">(Samuel </w:t>
      </w:r>
      <w:proofErr w:type="spellStart"/>
      <w:r w:rsidR="00F2651E" w:rsidRPr="008A14AB">
        <w:t>Ramani</w:t>
      </w:r>
      <w:proofErr w:type="spellEnd"/>
      <w:r w:rsidR="00F2651E" w:rsidRPr="008A14AB">
        <w:t xml:space="preserve">- National Interest Reporter, 5-21-2018, "Why Saudi Arabia Stands to Lose from Trump's JCPOA Withdrawal," </w:t>
      </w:r>
      <w:hyperlink r:id="rId77" w:history="1">
        <w:r w:rsidR="00F2651E" w:rsidRPr="008A14AB">
          <w:rPr>
            <w:rStyle w:val="Hyperlink"/>
          </w:rPr>
          <w:t>https://nationalinterest.org/feature/why-saudi-arabia-stands-lose-trumps-jcpoa-withdrawal-25910</w:t>
        </w:r>
      </w:hyperlink>
      <w:r w:rsidR="00F2651E" w:rsidRPr="008A14AB">
        <w:t>) RK</w:t>
      </w:r>
    </w:p>
    <w:p w14:paraId="6136C7B7" w14:textId="77777777" w:rsidR="00F2651E" w:rsidRPr="008A14AB" w:rsidRDefault="00F2651E" w:rsidP="00F2651E">
      <w:pPr>
        <w:rPr>
          <w:u w:val="single"/>
        </w:rPr>
      </w:pPr>
      <w:r w:rsidRPr="008A14AB">
        <w:rPr>
          <w:u w:val="single"/>
        </w:rPr>
        <w:t>The damage to Saudi Arabia’s security and regional standing will expand further if Iran retaliates against Trump’s withdrawal from the JCPOA by reviving its uranium enrichment program</w:t>
      </w:r>
      <w:r w:rsidRPr="008A14AB">
        <w:rPr>
          <w:sz w:val="14"/>
        </w:rPr>
        <w:t xml:space="preserve">. Although Iran has vowed to uphold its JCPOA commitments and all other signatories continue to participate in the agreement, Iranian president Hassan Rouhani also refused to rule out the revival of Iran’s uranium enrichment efforts. </w:t>
      </w:r>
      <w:r w:rsidRPr="008A14AB">
        <w:rPr>
          <w:u w:val="single"/>
        </w:rPr>
        <w:t>As Saudi Arabia’s Crown Prince Mohammed bin Salman recently stated that his country would procure a nuclear weapon if Iran restarted its nuclear program.</w:t>
      </w:r>
      <w:r w:rsidRPr="008A14AB">
        <w:rPr>
          <w:sz w:val="14"/>
        </w:rPr>
        <w:t xml:space="preserve"> Thus, the collapse of the JCPOA has led to a revival of speculation about Saudi Arabia’s nuclear ambitions. This scrutiny comes at an inopportune time for Saudi Arabia, </w:t>
      </w:r>
      <w:r w:rsidRPr="008A14AB">
        <w:rPr>
          <w:u w:val="single"/>
        </w:rPr>
        <w:t xml:space="preserve">as Riyadh is currently holding negotiations with the United States to gain Washington’s assistance in developing a civilian nuclear energy program. </w:t>
      </w:r>
      <w:r w:rsidRPr="008A14AB">
        <w:rPr>
          <w:sz w:val="14"/>
        </w:rPr>
        <w:t>As</w:t>
      </w:r>
      <w:r w:rsidRPr="008A14AB">
        <w:rPr>
          <w:u w:val="single"/>
        </w:rPr>
        <w:t xml:space="preserve"> Saudi Arabia has successfully assuaged the concerns of U.S. policymakers regarding Riyadh’s nuclear weapons aspirations by stating that its nuclear energy program is only for peaceful purposes</w:t>
      </w:r>
      <w:r w:rsidRPr="008A14AB">
        <w:rPr>
          <w:sz w:val="14"/>
        </w:rPr>
        <w:t>, these negotiations have progressed considerably</w:t>
      </w:r>
      <w:r w:rsidRPr="008A14AB">
        <w:rPr>
          <w:b/>
          <w:bCs/>
          <w:u w:val="single"/>
        </w:rPr>
        <w:t xml:space="preserve">. A restart of Iran’s uranium enrichment program would raise alarm bells in the United States about a potential arms race in the Middle East, and could make Washington more reluctant to supply Saudi Arabia with nuclear technology. </w:t>
      </w:r>
      <w:r w:rsidRPr="008A14AB">
        <w:rPr>
          <w:sz w:val="14"/>
        </w:rPr>
        <w:t xml:space="preserve">While Saudi Arabia could still procure support for its civilian nuclear energy program from Russia and China, </w:t>
      </w:r>
      <w:r w:rsidRPr="008A14AB">
        <w:rPr>
          <w:b/>
          <w:bCs/>
          <w:u w:val="single"/>
        </w:rPr>
        <w:t xml:space="preserve">a withdrawal of U.S. support for Saudi Arabia’s nuclear energy ambitions would be interpreted by other countries in the Middle East as proof that Riyadh is seeking a nuclear deterrent to counter the Iranian nuclear threat. </w:t>
      </w:r>
      <w:r w:rsidRPr="008A14AB">
        <w:rPr>
          <w:u w:val="single"/>
        </w:rPr>
        <w:t>This perception would almost certainly cause Iran to revive its nuclear program, and could inspire a massive arms buildup across the Middle East. The UAE is also likely to join a Saudi Arabia-Iran nuclear arms race,</w:t>
      </w:r>
      <w:r w:rsidRPr="008A14AB">
        <w:rPr>
          <w:sz w:val="14"/>
        </w:rPr>
        <w:t xml:space="preserve"> as it has established the Arab world’s first nuclear energy program. Abu Dhabi’s potential procurement of nuclear weapons is a grave concern for Saudi Arabia, </w:t>
      </w:r>
      <w:r w:rsidRPr="008A14AB">
        <w:rPr>
          <w:u w:val="single"/>
        </w:rPr>
        <w:t xml:space="preserve">as a nuclear-armed UAE would no longer be dependent on Saudi Arabia for security and could promote its pro-secular foreign-policy vision in ways that undercut Saudi interests. </w:t>
      </w:r>
      <w:r w:rsidRPr="008A14AB">
        <w:rPr>
          <w:sz w:val="14"/>
        </w:rPr>
        <w:t xml:space="preserve">Although Saudi officials have publicly hailed Trump’s decision to withdraw from the JCPOA, the long-term implications of the U.S. abandonment of the JCPOA are bleak for Saudi Arabia. </w:t>
      </w:r>
      <w:r w:rsidRPr="008A14AB">
        <w:rPr>
          <w:u w:val="single"/>
        </w:rPr>
        <w:t xml:space="preserve">Trump’s withdrawal from the Iran nuclear deal could </w:t>
      </w:r>
      <w:r w:rsidRPr="008A14AB">
        <w:rPr>
          <w:sz w:val="14"/>
        </w:rPr>
        <w:t xml:space="preserve">trigger the emergence of new fault lines within the GCC, complicate Saudi Arabia’s already narrowing path to victory in Yemen, and </w:t>
      </w:r>
      <w:r w:rsidRPr="008A14AB">
        <w:rPr>
          <w:u w:val="single"/>
        </w:rPr>
        <w:t>provoke a nuclear arms race in the Middle East</w:t>
      </w:r>
      <w:r w:rsidRPr="008A14AB">
        <w:rPr>
          <w:sz w:val="14"/>
        </w:rPr>
        <w:t xml:space="preserve">. </w:t>
      </w:r>
      <w:r w:rsidRPr="008A14AB">
        <w:rPr>
          <w:u w:val="single"/>
        </w:rPr>
        <w:t>The very real prospect of some or all of these outcomes coming to fruition could cause Saudi Arabia to regret its triumphalist reaction to Trump’s JCPOA withdrawal decision in the years to come.</w:t>
      </w:r>
    </w:p>
    <w:p w14:paraId="0D989392" w14:textId="77777777" w:rsidR="00F2651E" w:rsidRPr="008A14AB" w:rsidRDefault="00F2651E" w:rsidP="00F2651E">
      <w:pPr>
        <w:pStyle w:val="Heading3"/>
      </w:pPr>
      <w:r w:rsidRPr="008A14AB">
        <w:t>Yes Saudi bomb</w:t>
      </w:r>
    </w:p>
    <w:p w14:paraId="31620495" w14:textId="77777777" w:rsidR="00F2651E" w:rsidRPr="008A14AB" w:rsidRDefault="00F2651E" w:rsidP="00F2651E">
      <w:pPr>
        <w:pStyle w:val="Heading4"/>
      </w:pPr>
      <w:r w:rsidRPr="008A14AB">
        <w:t xml:space="preserve">Saudi can get materials in as little as 5 </w:t>
      </w:r>
      <w:proofErr w:type="spellStart"/>
      <w:r w:rsidRPr="008A14AB">
        <w:t>yrs</w:t>
      </w:r>
      <w:proofErr w:type="spellEnd"/>
      <w:r w:rsidRPr="008A14AB">
        <w:t xml:space="preserve"> or just get a bomb for China or Pakistan</w:t>
      </w:r>
    </w:p>
    <w:p w14:paraId="185698FB" w14:textId="77777777" w:rsidR="00F2651E" w:rsidRPr="008A14AB" w:rsidRDefault="00F2651E" w:rsidP="00F2651E">
      <w:proofErr w:type="spellStart"/>
      <w:r w:rsidRPr="008A14AB">
        <w:rPr>
          <w:rStyle w:val="Style13ptBold"/>
        </w:rPr>
        <w:t>Sokolski</w:t>
      </w:r>
      <w:proofErr w:type="spellEnd"/>
      <w:r w:rsidRPr="008A14AB">
        <w:rPr>
          <w:rStyle w:val="Style13ptBold"/>
        </w:rPr>
        <w:t xml:space="preserve"> 18</w:t>
      </w:r>
      <w:r w:rsidRPr="008A14AB">
        <w:t xml:space="preserve"> (Henry </w:t>
      </w:r>
      <w:proofErr w:type="spellStart"/>
      <w:r w:rsidRPr="008A14AB">
        <w:t>Sokolski</w:t>
      </w:r>
      <w:proofErr w:type="spellEnd"/>
      <w:r w:rsidRPr="008A14AB">
        <w:t xml:space="preserve">- executive director of the Nonproliferation Policy Education Center and the author of Underestimated: Our Not So Peaceful Nuclear Future, 8-21-2018, "In the Middle East, Soon Everyone Will Want the Bomb," Foreign Policy, </w:t>
      </w:r>
      <w:hyperlink r:id="rId78" w:history="1">
        <w:r w:rsidRPr="008A14AB">
          <w:rPr>
            <w:rStyle w:val="Hyperlink"/>
          </w:rPr>
          <w:t>https://foreignpolicy.com/2018/05/21/in-the-middle-east-soon-everyone-will-want-the-bomb/</w:t>
        </w:r>
      </w:hyperlink>
      <w:r w:rsidRPr="008A14AB">
        <w:t>) RK</w:t>
      </w:r>
    </w:p>
    <w:p w14:paraId="4D378849" w14:textId="77777777" w:rsidR="00F2651E" w:rsidRPr="001E08ED" w:rsidRDefault="00F2651E" w:rsidP="00F2651E">
      <w:pPr>
        <w:rPr>
          <w:u w:val="single"/>
        </w:rPr>
      </w:pPr>
      <w:r w:rsidRPr="008A14AB">
        <w:rPr>
          <w:u w:val="single"/>
        </w:rPr>
        <w:t>Riyadh could call on China, which sold the Saudis nuclear-capable missiles, or Pakistan</w:t>
      </w:r>
      <w:r w:rsidRPr="008A14AB">
        <w:rPr>
          <w:sz w:val="14"/>
        </w:rPr>
        <w:t xml:space="preserve">, whose bomb program the Saudis funded, to base their nuclear weapons on Saudi soil. </w:t>
      </w:r>
      <w:r w:rsidRPr="008A14AB">
        <w:rPr>
          <w:u w:val="single"/>
        </w:rPr>
        <w:t>China and Pakistan could do this legally under the Nuclear Nonproliferation Treaty so long as the nuclear weapons remained under Chinese or Pakistani control.</w:t>
      </w:r>
      <w:r w:rsidRPr="008A14AB">
        <w:rPr>
          <w:sz w:val="14"/>
        </w:rPr>
        <w:t xml:space="preserve"> </w:t>
      </w:r>
      <w:r w:rsidRPr="008A14AB">
        <w:rPr>
          <w:u w:val="single"/>
        </w:rPr>
        <w:t xml:space="preserve">The Saudis, </w:t>
      </w:r>
      <w:r w:rsidRPr="008A14AB">
        <w:rPr>
          <w:sz w:val="14"/>
        </w:rPr>
        <w:t xml:space="preserve">however, </w:t>
      </w:r>
      <w:r w:rsidRPr="008A14AB">
        <w:rPr>
          <w:u w:val="single"/>
        </w:rPr>
        <w:t>would surely prefer to maintain control themselves, which gives rise to the possibility of China or Pakistan helping Riyadh acquire the means to enrich its own uranium</w:t>
      </w:r>
      <w:r w:rsidRPr="008A14AB">
        <w:rPr>
          <w:sz w:val="14"/>
        </w:rPr>
        <w:t xml:space="preserve">. This could be done </w:t>
      </w:r>
      <w:r w:rsidRPr="008A14AB">
        <w:rPr>
          <w:u w:val="single"/>
        </w:rPr>
        <w:t>by sharing information</w:t>
      </w:r>
      <w:r w:rsidRPr="008A14AB">
        <w:rPr>
          <w:sz w:val="14"/>
        </w:rPr>
        <w:t xml:space="preserve"> that would allow the Saudis to get the parts and plans needed to complete a plant of their own. Based on an analysis of past centrifuge enrichment programs, </w:t>
      </w:r>
      <w:r w:rsidRPr="008A14AB">
        <w:rPr>
          <w:u w:val="single"/>
        </w:rPr>
        <w:t>the Saudis might perfect a plant in one to three years and produce their first bomb’s worth of uranium a year or so later at a cost of only tens of millions of dollars</w:t>
      </w:r>
      <w:r w:rsidRPr="008A14AB">
        <w:rPr>
          <w:sz w:val="14"/>
        </w:rPr>
        <w:t xml:space="preserve">. </w:t>
      </w:r>
      <w:r w:rsidRPr="008A14AB">
        <w:rPr>
          <w:u w:val="single"/>
        </w:rPr>
        <w:t>As for perfecting a nuclear weapons design, this would likely be accomplished in parallel as has been done in nearly every other bomb program.</w:t>
      </w:r>
      <w:r w:rsidRPr="008A14AB">
        <w:rPr>
          <w:sz w:val="14"/>
        </w:rPr>
        <w:t xml:space="preserve"> Alternatively, </w:t>
      </w:r>
      <w:r w:rsidRPr="008A14AB">
        <w:rPr>
          <w:u w:val="single"/>
        </w:rPr>
        <w:t>Riyadh might buy a 1,000-megawatt reactor from one of the major nuclear suppliers</w:t>
      </w:r>
      <w:r w:rsidRPr="008A14AB">
        <w:rPr>
          <w:sz w:val="14"/>
        </w:rPr>
        <w:t xml:space="preserve"> — the Korea Electric Power Corporation, Westinghouse, EDF, </w:t>
      </w:r>
      <w:proofErr w:type="spellStart"/>
      <w:r w:rsidRPr="008A14AB">
        <w:rPr>
          <w:sz w:val="14"/>
        </w:rPr>
        <w:t>Rosatom</w:t>
      </w:r>
      <w:proofErr w:type="spellEnd"/>
      <w:r w:rsidRPr="008A14AB">
        <w:rPr>
          <w:sz w:val="14"/>
        </w:rPr>
        <w:t xml:space="preserve">, or China — bring it online; build a crude, small reprocessing plant; and separate plutonium from the reactor’s spent fuel. Judging from the recent nuclear experience of the United Arab Emirates, completing a large power reactor might take roughly a </w:t>
      </w:r>
      <w:r w:rsidRPr="008A14AB">
        <w:rPr>
          <w:u w:val="single"/>
        </w:rPr>
        <w:t>decade. If the Saudis made good on their promise to build a smaller South Korean-designed 100-megawatt electrical power reactor and decided to construct a small reprocessing plant, Riyadh could conceivably have its first batch of plutonium for use in weapons in as little as five years.</w:t>
      </w:r>
    </w:p>
    <w:sectPr w:rsidR="00F2651E" w:rsidRPr="001E0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0809312"/>
    <w:docVar w:name="VerbatimVersion" w:val="5.1"/>
  </w:docVars>
  <w:rsids>
    <w:rsidRoot w:val="00926050"/>
    <w:rsid w:val="000139A3"/>
    <w:rsid w:val="00056621"/>
    <w:rsid w:val="00100833"/>
    <w:rsid w:val="00104529"/>
    <w:rsid w:val="00105942"/>
    <w:rsid w:val="00107396"/>
    <w:rsid w:val="00127436"/>
    <w:rsid w:val="00144A4C"/>
    <w:rsid w:val="00176AB0"/>
    <w:rsid w:val="00177B7D"/>
    <w:rsid w:val="0018322D"/>
    <w:rsid w:val="00186E79"/>
    <w:rsid w:val="001B5776"/>
    <w:rsid w:val="001E08ED"/>
    <w:rsid w:val="001E527A"/>
    <w:rsid w:val="001F78CE"/>
    <w:rsid w:val="00251FC7"/>
    <w:rsid w:val="002855A7"/>
    <w:rsid w:val="002B146A"/>
    <w:rsid w:val="002B5E17"/>
    <w:rsid w:val="002F6D6E"/>
    <w:rsid w:val="00315690"/>
    <w:rsid w:val="00316B75"/>
    <w:rsid w:val="00325646"/>
    <w:rsid w:val="003460F2"/>
    <w:rsid w:val="0038158C"/>
    <w:rsid w:val="003902BA"/>
    <w:rsid w:val="003A09E2"/>
    <w:rsid w:val="00407037"/>
    <w:rsid w:val="004605D6"/>
    <w:rsid w:val="004B6A8C"/>
    <w:rsid w:val="004C60E8"/>
    <w:rsid w:val="004E3579"/>
    <w:rsid w:val="004E728B"/>
    <w:rsid w:val="004F39E0"/>
    <w:rsid w:val="00537BD5"/>
    <w:rsid w:val="0057268A"/>
    <w:rsid w:val="005D2912"/>
    <w:rsid w:val="006065BD"/>
    <w:rsid w:val="006300DE"/>
    <w:rsid w:val="00645FA9"/>
    <w:rsid w:val="00647866"/>
    <w:rsid w:val="00665003"/>
    <w:rsid w:val="006A2AD0"/>
    <w:rsid w:val="006C2375"/>
    <w:rsid w:val="006D4ECC"/>
    <w:rsid w:val="00722258"/>
    <w:rsid w:val="007243E5"/>
    <w:rsid w:val="00730ADA"/>
    <w:rsid w:val="00766EA0"/>
    <w:rsid w:val="007A2226"/>
    <w:rsid w:val="007E08AE"/>
    <w:rsid w:val="007F5B66"/>
    <w:rsid w:val="00823A1C"/>
    <w:rsid w:val="00845B9D"/>
    <w:rsid w:val="00860984"/>
    <w:rsid w:val="008A14AB"/>
    <w:rsid w:val="008B3ECB"/>
    <w:rsid w:val="008B4E85"/>
    <w:rsid w:val="008C1B2E"/>
    <w:rsid w:val="0091627E"/>
    <w:rsid w:val="00926050"/>
    <w:rsid w:val="0097032B"/>
    <w:rsid w:val="00995713"/>
    <w:rsid w:val="009D2EAD"/>
    <w:rsid w:val="009D54B2"/>
    <w:rsid w:val="009E1922"/>
    <w:rsid w:val="009F0FF5"/>
    <w:rsid w:val="009F7ED2"/>
    <w:rsid w:val="00A14C29"/>
    <w:rsid w:val="00A22D19"/>
    <w:rsid w:val="00A8294B"/>
    <w:rsid w:val="00A8687C"/>
    <w:rsid w:val="00A93661"/>
    <w:rsid w:val="00A95652"/>
    <w:rsid w:val="00AC0AB8"/>
    <w:rsid w:val="00B1282D"/>
    <w:rsid w:val="00B33C6D"/>
    <w:rsid w:val="00B4508F"/>
    <w:rsid w:val="00B55AD5"/>
    <w:rsid w:val="00B8057C"/>
    <w:rsid w:val="00BD6238"/>
    <w:rsid w:val="00BE5FE4"/>
    <w:rsid w:val="00BF593B"/>
    <w:rsid w:val="00BF773A"/>
    <w:rsid w:val="00BF7E81"/>
    <w:rsid w:val="00C13773"/>
    <w:rsid w:val="00C17CC8"/>
    <w:rsid w:val="00C83417"/>
    <w:rsid w:val="00C9604F"/>
    <w:rsid w:val="00CA19AA"/>
    <w:rsid w:val="00CC5298"/>
    <w:rsid w:val="00CD736E"/>
    <w:rsid w:val="00CD798D"/>
    <w:rsid w:val="00CE161E"/>
    <w:rsid w:val="00CF0B93"/>
    <w:rsid w:val="00CF59A8"/>
    <w:rsid w:val="00D325A9"/>
    <w:rsid w:val="00D36A8A"/>
    <w:rsid w:val="00D471FF"/>
    <w:rsid w:val="00D61409"/>
    <w:rsid w:val="00D6691E"/>
    <w:rsid w:val="00D71170"/>
    <w:rsid w:val="00DA1C92"/>
    <w:rsid w:val="00DA25D4"/>
    <w:rsid w:val="00DA6538"/>
    <w:rsid w:val="00DB5936"/>
    <w:rsid w:val="00E15E75"/>
    <w:rsid w:val="00E5262C"/>
    <w:rsid w:val="00EC7DC4"/>
    <w:rsid w:val="00ED30CF"/>
    <w:rsid w:val="00F12B6C"/>
    <w:rsid w:val="00F176EF"/>
    <w:rsid w:val="00F2651E"/>
    <w:rsid w:val="00F45E10"/>
    <w:rsid w:val="00F6364A"/>
    <w:rsid w:val="00F9113A"/>
    <w:rsid w:val="00FD11B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3719"/>
  <w15:chartTrackingRefBased/>
  <w15:docId w15:val="{D1E237B9-A107-4230-A341-DE564197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A14AB"/>
    <w:pPr>
      <w:spacing w:after="0"/>
    </w:pPr>
    <w:rPr>
      <w:rFonts w:ascii="Times New Roman" w:hAnsi="Times New Roman" w:cs="Calibri"/>
    </w:rPr>
  </w:style>
  <w:style w:type="paragraph" w:styleId="Heading1">
    <w:name w:val="heading 1"/>
    <w:aliases w:val="Pocket"/>
    <w:basedOn w:val="Normal"/>
    <w:next w:val="Normal"/>
    <w:link w:val="Heading1Char"/>
    <w:qFormat/>
    <w:rsid w:val="008A14A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14A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8A14A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8A14A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A14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14AB"/>
  </w:style>
  <w:style w:type="character" w:customStyle="1" w:styleId="Heading1Char">
    <w:name w:val="Heading 1 Char"/>
    <w:aliases w:val="Pocket Char"/>
    <w:basedOn w:val="DefaultParagraphFont"/>
    <w:link w:val="Heading1"/>
    <w:rsid w:val="008A14A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A14AB"/>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8A14A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8A14AB"/>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7"/>
    <w:qFormat/>
    <w:rsid w:val="008A14A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A14AB"/>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rsid w:val="008A14AB"/>
    <w:rPr>
      <w:b/>
      <w:sz w:val="22"/>
      <w:u w:val="single"/>
    </w:rPr>
  </w:style>
  <w:style w:type="character" w:styleId="Hyperlink">
    <w:name w:val="Hyperlink"/>
    <w:aliases w:val="heading 1 (block title),Important,Read,Card Text,Internet Link,Analytic Text,Internet link,Char Char1,Heading 3 Char2,Block Char1,Heading 3 Char1 Char1,No Underline Char1,Char Char Char Char Char Char Char Char1,Text 7 Char1,Tags v 2 Char1,T"/>
    <w:basedOn w:val="DefaultParagraphFont"/>
    <w:link w:val="Card"/>
    <w:uiPriority w:val="99"/>
    <w:unhideWhenUsed/>
    <w:rsid w:val="008A14AB"/>
    <w:rPr>
      <w:color w:val="auto"/>
      <w:u w:val="none"/>
    </w:rPr>
  </w:style>
  <w:style w:type="character" w:styleId="FollowedHyperlink">
    <w:name w:val="FollowedHyperlink"/>
    <w:basedOn w:val="DefaultParagraphFont"/>
    <w:uiPriority w:val="99"/>
    <w:semiHidden/>
    <w:unhideWhenUsed/>
    <w:rsid w:val="008A14AB"/>
    <w:rPr>
      <w:color w:val="auto"/>
      <w:u w:val="none"/>
    </w:rPr>
  </w:style>
  <w:style w:type="paragraph" w:customStyle="1" w:styleId="Card">
    <w:name w:val="Card"/>
    <w:aliases w:val="No Spacing41,Debate Text,No Spacing31,No Spacing22,No Spacing111,No Spacing3,No Spacing2,Read stuff,Note Level 2,tag,No Spacing1121,Dont use,No Spacing111112,No Spacing112,No Spacing111111,Tags,No Spacing11"/>
    <w:basedOn w:val="Heading1"/>
    <w:link w:val="Hyperlink"/>
    <w:autoRedefine/>
    <w:uiPriority w:val="99"/>
    <w:qFormat/>
    <w:rsid w:val="0092605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resolvedMention">
    <w:name w:val="Unresolved Mention"/>
    <w:basedOn w:val="DefaultParagraphFont"/>
    <w:uiPriority w:val="99"/>
    <w:semiHidden/>
    <w:unhideWhenUsed/>
    <w:rsid w:val="00127436"/>
    <w:rPr>
      <w:color w:val="605E5C"/>
      <w:shd w:val="clear" w:color="auto" w:fill="E1DFDD"/>
    </w:rPr>
  </w:style>
  <w:style w:type="paragraph" w:styleId="NormalWeb">
    <w:name w:val="Normal (Web)"/>
    <w:basedOn w:val="Normal"/>
    <w:uiPriority w:val="99"/>
    <w:semiHidden/>
    <w:unhideWhenUsed/>
    <w:rsid w:val="00FD11B4"/>
    <w:pPr>
      <w:spacing w:before="100" w:beforeAutospacing="1" w:after="100" w:afterAutospacing="1" w:line="240" w:lineRule="auto"/>
    </w:pPr>
    <w:rPr>
      <w:rFonts w:eastAsia="Times New Roman" w:cs="Times New Roman"/>
      <w:sz w:val="24"/>
      <w:szCs w:val="24"/>
    </w:rPr>
  </w:style>
  <w:style w:type="character" w:customStyle="1" w:styleId="m7064253533838308983gmail-style13ptbold">
    <w:name w:val="m_7064253533838308983gmail-style13ptbold"/>
    <w:basedOn w:val="DefaultParagraphFont"/>
    <w:rsid w:val="00F2651E"/>
  </w:style>
  <w:style w:type="character" w:customStyle="1" w:styleId="m7064253533838308983gmail-styleunderline">
    <w:name w:val="m_7064253533838308983gmail-styleunderline"/>
    <w:basedOn w:val="DefaultParagraphFont"/>
    <w:rsid w:val="00F2651E"/>
  </w:style>
  <w:style w:type="paragraph" w:customStyle="1" w:styleId="textbold">
    <w:name w:val="text bold"/>
    <w:basedOn w:val="Normal"/>
    <w:link w:val="Emphasis"/>
    <w:uiPriority w:val="7"/>
    <w:qFormat/>
    <w:rsid w:val="001E08E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cs="Times New Roman"/>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75257">
      <w:bodyDiv w:val="1"/>
      <w:marLeft w:val="0"/>
      <w:marRight w:val="0"/>
      <w:marTop w:val="0"/>
      <w:marBottom w:val="0"/>
      <w:divBdr>
        <w:top w:val="none" w:sz="0" w:space="0" w:color="auto"/>
        <w:left w:val="none" w:sz="0" w:space="0" w:color="auto"/>
        <w:bottom w:val="none" w:sz="0" w:space="0" w:color="auto"/>
        <w:right w:val="none" w:sz="0" w:space="0" w:color="auto"/>
      </w:divBdr>
    </w:div>
    <w:div w:id="201595941">
      <w:bodyDiv w:val="1"/>
      <w:marLeft w:val="0"/>
      <w:marRight w:val="0"/>
      <w:marTop w:val="0"/>
      <w:marBottom w:val="0"/>
      <w:divBdr>
        <w:top w:val="none" w:sz="0" w:space="0" w:color="auto"/>
        <w:left w:val="none" w:sz="0" w:space="0" w:color="auto"/>
        <w:bottom w:val="none" w:sz="0" w:space="0" w:color="auto"/>
        <w:right w:val="none" w:sz="0" w:space="0" w:color="auto"/>
      </w:divBdr>
      <w:divsChild>
        <w:div w:id="93718694">
          <w:marLeft w:val="0"/>
          <w:marRight w:val="0"/>
          <w:marTop w:val="0"/>
          <w:marBottom w:val="0"/>
          <w:divBdr>
            <w:top w:val="none" w:sz="0" w:space="0" w:color="auto"/>
            <w:left w:val="none" w:sz="0" w:space="0" w:color="auto"/>
            <w:bottom w:val="none" w:sz="0" w:space="0" w:color="auto"/>
            <w:right w:val="none" w:sz="0" w:space="0" w:color="auto"/>
          </w:divBdr>
        </w:div>
        <w:div w:id="1237741908">
          <w:marLeft w:val="0"/>
          <w:marRight w:val="0"/>
          <w:marTop w:val="0"/>
          <w:marBottom w:val="225"/>
          <w:divBdr>
            <w:top w:val="none" w:sz="0" w:space="0" w:color="auto"/>
            <w:left w:val="none" w:sz="0" w:space="0" w:color="auto"/>
            <w:bottom w:val="none" w:sz="0" w:space="0" w:color="auto"/>
            <w:right w:val="none" w:sz="0" w:space="0" w:color="auto"/>
          </w:divBdr>
        </w:div>
        <w:div w:id="1355885074">
          <w:marLeft w:val="0"/>
          <w:marRight w:val="0"/>
          <w:marTop w:val="0"/>
          <w:marBottom w:val="225"/>
          <w:divBdr>
            <w:top w:val="none" w:sz="0" w:space="0" w:color="auto"/>
            <w:left w:val="none" w:sz="0" w:space="0" w:color="auto"/>
            <w:bottom w:val="none" w:sz="0" w:space="0" w:color="auto"/>
            <w:right w:val="none" w:sz="0" w:space="0" w:color="auto"/>
          </w:divBdr>
        </w:div>
        <w:div w:id="2077051390">
          <w:marLeft w:val="0"/>
          <w:marRight w:val="0"/>
          <w:marTop w:val="0"/>
          <w:marBottom w:val="225"/>
          <w:divBdr>
            <w:top w:val="none" w:sz="0" w:space="0" w:color="auto"/>
            <w:left w:val="none" w:sz="0" w:space="0" w:color="auto"/>
            <w:bottom w:val="none" w:sz="0" w:space="0" w:color="auto"/>
            <w:right w:val="none" w:sz="0" w:space="0" w:color="auto"/>
          </w:divBdr>
        </w:div>
        <w:div w:id="512842416">
          <w:marLeft w:val="0"/>
          <w:marRight w:val="0"/>
          <w:marTop w:val="0"/>
          <w:marBottom w:val="0"/>
          <w:divBdr>
            <w:top w:val="none" w:sz="0" w:space="0" w:color="auto"/>
            <w:left w:val="none" w:sz="0" w:space="0" w:color="auto"/>
            <w:bottom w:val="none" w:sz="0" w:space="0" w:color="auto"/>
            <w:right w:val="none" w:sz="0" w:space="0" w:color="auto"/>
          </w:divBdr>
          <w:divsChild>
            <w:div w:id="1131285812">
              <w:marLeft w:val="0"/>
              <w:marRight w:val="450"/>
              <w:marTop w:val="150"/>
              <w:marBottom w:val="450"/>
              <w:divBdr>
                <w:top w:val="none" w:sz="0" w:space="0" w:color="auto"/>
                <w:left w:val="none" w:sz="0" w:space="0" w:color="auto"/>
                <w:bottom w:val="none" w:sz="0" w:space="0" w:color="auto"/>
                <w:right w:val="none" w:sz="0" w:space="0" w:color="auto"/>
              </w:divBdr>
              <w:divsChild>
                <w:div w:id="426997179">
                  <w:marLeft w:val="0"/>
                  <w:marRight w:val="0"/>
                  <w:marTop w:val="0"/>
                  <w:marBottom w:val="0"/>
                  <w:divBdr>
                    <w:top w:val="none" w:sz="0" w:space="0" w:color="auto"/>
                    <w:left w:val="none" w:sz="0" w:space="0" w:color="auto"/>
                    <w:bottom w:val="none" w:sz="0" w:space="0" w:color="auto"/>
                    <w:right w:val="none" w:sz="0" w:space="0" w:color="auto"/>
                  </w:divBdr>
                </w:div>
                <w:div w:id="98959790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619918732">
          <w:marLeft w:val="0"/>
          <w:marRight w:val="0"/>
          <w:marTop w:val="0"/>
          <w:marBottom w:val="225"/>
          <w:divBdr>
            <w:top w:val="none" w:sz="0" w:space="0" w:color="auto"/>
            <w:left w:val="none" w:sz="0" w:space="0" w:color="auto"/>
            <w:bottom w:val="none" w:sz="0" w:space="0" w:color="auto"/>
            <w:right w:val="none" w:sz="0" w:space="0" w:color="auto"/>
          </w:divBdr>
        </w:div>
        <w:div w:id="1168863964">
          <w:marLeft w:val="0"/>
          <w:marRight w:val="0"/>
          <w:marTop w:val="0"/>
          <w:marBottom w:val="0"/>
          <w:divBdr>
            <w:top w:val="none" w:sz="0" w:space="0" w:color="auto"/>
            <w:left w:val="none" w:sz="0" w:space="0" w:color="auto"/>
            <w:bottom w:val="none" w:sz="0" w:space="0" w:color="auto"/>
            <w:right w:val="none" w:sz="0" w:space="0" w:color="auto"/>
          </w:divBdr>
          <w:divsChild>
            <w:div w:id="1500929667">
              <w:marLeft w:val="0"/>
              <w:marRight w:val="0"/>
              <w:marTop w:val="0"/>
              <w:marBottom w:val="225"/>
              <w:divBdr>
                <w:top w:val="none" w:sz="0" w:space="0" w:color="auto"/>
                <w:left w:val="none" w:sz="0" w:space="0" w:color="auto"/>
                <w:bottom w:val="none" w:sz="0" w:space="0" w:color="auto"/>
                <w:right w:val="none" w:sz="0" w:space="0" w:color="auto"/>
              </w:divBdr>
            </w:div>
            <w:div w:id="1688209568">
              <w:marLeft w:val="0"/>
              <w:marRight w:val="0"/>
              <w:marTop w:val="0"/>
              <w:marBottom w:val="225"/>
              <w:divBdr>
                <w:top w:val="none" w:sz="0" w:space="0" w:color="auto"/>
                <w:left w:val="none" w:sz="0" w:space="0" w:color="auto"/>
                <w:bottom w:val="none" w:sz="0" w:space="0" w:color="auto"/>
                <w:right w:val="none" w:sz="0" w:space="0" w:color="auto"/>
              </w:divBdr>
            </w:div>
            <w:div w:id="1789397911">
              <w:marLeft w:val="0"/>
              <w:marRight w:val="0"/>
              <w:marTop w:val="0"/>
              <w:marBottom w:val="225"/>
              <w:divBdr>
                <w:top w:val="none" w:sz="0" w:space="0" w:color="auto"/>
                <w:left w:val="none" w:sz="0" w:space="0" w:color="auto"/>
                <w:bottom w:val="none" w:sz="0" w:space="0" w:color="auto"/>
                <w:right w:val="none" w:sz="0" w:space="0" w:color="auto"/>
              </w:divBdr>
            </w:div>
            <w:div w:id="656493969">
              <w:marLeft w:val="0"/>
              <w:marRight w:val="0"/>
              <w:marTop w:val="0"/>
              <w:marBottom w:val="225"/>
              <w:divBdr>
                <w:top w:val="none" w:sz="0" w:space="0" w:color="auto"/>
                <w:left w:val="none" w:sz="0" w:space="0" w:color="auto"/>
                <w:bottom w:val="none" w:sz="0" w:space="0" w:color="auto"/>
                <w:right w:val="none" w:sz="0" w:space="0" w:color="auto"/>
              </w:divBdr>
            </w:div>
            <w:div w:id="1310212266">
              <w:marLeft w:val="0"/>
              <w:marRight w:val="0"/>
              <w:marTop w:val="0"/>
              <w:marBottom w:val="225"/>
              <w:divBdr>
                <w:top w:val="none" w:sz="0" w:space="0" w:color="auto"/>
                <w:left w:val="none" w:sz="0" w:space="0" w:color="auto"/>
                <w:bottom w:val="none" w:sz="0" w:space="0" w:color="auto"/>
                <w:right w:val="none" w:sz="0" w:space="0" w:color="auto"/>
              </w:divBdr>
            </w:div>
            <w:div w:id="1506019311">
              <w:marLeft w:val="0"/>
              <w:marRight w:val="0"/>
              <w:marTop w:val="0"/>
              <w:marBottom w:val="225"/>
              <w:divBdr>
                <w:top w:val="none" w:sz="0" w:space="0" w:color="auto"/>
                <w:left w:val="none" w:sz="0" w:space="0" w:color="auto"/>
                <w:bottom w:val="none" w:sz="0" w:space="0" w:color="auto"/>
                <w:right w:val="none" w:sz="0" w:space="0" w:color="auto"/>
              </w:divBdr>
            </w:div>
            <w:div w:id="1929776888">
              <w:marLeft w:val="0"/>
              <w:marRight w:val="0"/>
              <w:marTop w:val="0"/>
              <w:marBottom w:val="225"/>
              <w:divBdr>
                <w:top w:val="none" w:sz="0" w:space="0" w:color="auto"/>
                <w:left w:val="none" w:sz="0" w:space="0" w:color="auto"/>
                <w:bottom w:val="none" w:sz="0" w:space="0" w:color="auto"/>
                <w:right w:val="none" w:sz="0" w:space="0" w:color="auto"/>
              </w:divBdr>
            </w:div>
            <w:div w:id="973562373">
              <w:marLeft w:val="0"/>
              <w:marRight w:val="0"/>
              <w:marTop w:val="0"/>
              <w:marBottom w:val="225"/>
              <w:divBdr>
                <w:top w:val="none" w:sz="0" w:space="0" w:color="auto"/>
                <w:left w:val="none" w:sz="0" w:space="0" w:color="auto"/>
                <w:bottom w:val="none" w:sz="0" w:space="0" w:color="auto"/>
                <w:right w:val="none" w:sz="0" w:space="0" w:color="auto"/>
              </w:divBdr>
            </w:div>
            <w:div w:id="2142309940">
              <w:marLeft w:val="0"/>
              <w:marRight w:val="0"/>
              <w:marTop w:val="0"/>
              <w:marBottom w:val="225"/>
              <w:divBdr>
                <w:top w:val="none" w:sz="0" w:space="0" w:color="auto"/>
                <w:left w:val="none" w:sz="0" w:space="0" w:color="auto"/>
                <w:bottom w:val="none" w:sz="0" w:space="0" w:color="auto"/>
                <w:right w:val="none" w:sz="0" w:space="0" w:color="auto"/>
              </w:divBdr>
            </w:div>
            <w:div w:id="1694988090">
              <w:marLeft w:val="0"/>
              <w:marRight w:val="0"/>
              <w:marTop w:val="0"/>
              <w:marBottom w:val="0"/>
              <w:divBdr>
                <w:top w:val="none" w:sz="0" w:space="0" w:color="auto"/>
                <w:left w:val="none" w:sz="0" w:space="0" w:color="auto"/>
                <w:bottom w:val="none" w:sz="0" w:space="0" w:color="auto"/>
                <w:right w:val="none" w:sz="0" w:space="0" w:color="auto"/>
              </w:divBdr>
              <w:divsChild>
                <w:div w:id="578102941">
                  <w:marLeft w:val="0"/>
                  <w:marRight w:val="0"/>
                  <w:marTop w:val="300"/>
                  <w:marBottom w:val="300"/>
                  <w:divBdr>
                    <w:top w:val="none" w:sz="0" w:space="0" w:color="auto"/>
                    <w:left w:val="none" w:sz="0" w:space="0" w:color="auto"/>
                    <w:bottom w:val="none" w:sz="0" w:space="0" w:color="auto"/>
                    <w:right w:val="none" w:sz="0" w:space="0" w:color="auto"/>
                  </w:divBdr>
                  <w:divsChild>
                    <w:div w:id="194005625">
                      <w:marLeft w:val="0"/>
                      <w:marRight w:val="0"/>
                      <w:marTop w:val="0"/>
                      <w:marBottom w:val="0"/>
                      <w:divBdr>
                        <w:top w:val="none" w:sz="0" w:space="0" w:color="auto"/>
                        <w:left w:val="none" w:sz="0" w:space="0" w:color="auto"/>
                        <w:bottom w:val="none" w:sz="0" w:space="0" w:color="auto"/>
                        <w:right w:val="none" w:sz="0" w:space="0" w:color="auto"/>
                      </w:divBdr>
                      <w:divsChild>
                        <w:div w:id="267397376">
                          <w:marLeft w:val="0"/>
                          <w:marRight w:val="0"/>
                          <w:marTop w:val="450"/>
                          <w:marBottom w:val="0"/>
                          <w:divBdr>
                            <w:top w:val="none" w:sz="0" w:space="0" w:color="auto"/>
                            <w:left w:val="none" w:sz="0" w:space="0" w:color="auto"/>
                            <w:bottom w:val="none" w:sz="0" w:space="0" w:color="auto"/>
                            <w:right w:val="none" w:sz="0" w:space="0" w:color="auto"/>
                          </w:divBdr>
                          <w:divsChild>
                            <w:div w:id="19552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994913">
              <w:marLeft w:val="0"/>
              <w:marRight w:val="0"/>
              <w:marTop w:val="0"/>
              <w:marBottom w:val="225"/>
              <w:divBdr>
                <w:top w:val="none" w:sz="0" w:space="0" w:color="auto"/>
                <w:left w:val="none" w:sz="0" w:space="0" w:color="auto"/>
                <w:bottom w:val="none" w:sz="0" w:space="0" w:color="auto"/>
                <w:right w:val="none" w:sz="0" w:space="0" w:color="auto"/>
              </w:divBdr>
            </w:div>
            <w:div w:id="1610315898">
              <w:marLeft w:val="0"/>
              <w:marRight w:val="0"/>
              <w:marTop w:val="0"/>
              <w:marBottom w:val="225"/>
              <w:divBdr>
                <w:top w:val="none" w:sz="0" w:space="0" w:color="auto"/>
                <w:left w:val="none" w:sz="0" w:space="0" w:color="auto"/>
                <w:bottom w:val="none" w:sz="0" w:space="0" w:color="auto"/>
                <w:right w:val="none" w:sz="0" w:space="0" w:color="auto"/>
              </w:divBdr>
            </w:div>
            <w:div w:id="395593688">
              <w:marLeft w:val="0"/>
              <w:marRight w:val="0"/>
              <w:marTop w:val="0"/>
              <w:marBottom w:val="225"/>
              <w:divBdr>
                <w:top w:val="none" w:sz="0" w:space="0" w:color="auto"/>
                <w:left w:val="none" w:sz="0" w:space="0" w:color="auto"/>
                <w:bottom w:val="none" w:sz="0" w:space="0" w:color="auto"/>
                <w:right w:val="none" w:sz="0" w:space="0" w:color="auto"/>
              </w:divBdr>
            </w:div>
            <w:div w:id="1120420086">
              <w:marLeft w:val="0"/>
              <w:marRight w:val="0"/>
              <w:marTop w:val="0"/>
              <w:marBottom w:val="225"/>
              <w:divBdr>
                <w:top w:val="none" w:sz="0" w:space="0" w:color="auto"/>
                <w:left w:val="none" w:sz="0" w:space="0" w:color="auto"/>
                <w:bottom w:val="none" w:sz="0" w:space="0" w:color="auto"/>
                <w:right w:val="none" w:sz="0" w:space="0" w:color="auto"/>
              </w:divBdr>
            </w:div>
            <w:div w:id="1268122415">
              <w:marLeft w:val="0"/>
              <w:marRight w:val="0"/>
              <w:marTop w:val="0"/>
              <w:marBottom w:val="225"/>
              <w:divBdr>
                <w:top w:val="none" w:sz="0" w:space="0" w:color="auto"/>
                <w:left w:val="none" w:sz="0" w:space="0" w:color="auto"/>
                <w:bottom w:val="none" w:sz="0" w:space="0" w:color="auto"/>
                <w:right w:val="none" w:sz="0" w:space="0" w:color="auto"/>
              </w:divBdr>
            </w:div>
            <w:div w:id="980697839">
              <w:marLeft w:val="0"/>
              <w:marRight w:val="0"/>
              <w:marTop w:val="0"/>
              <w:marBottom w:val="225"/>
              <w:divBdr>
                <w:top w:val="none" w:sz="0" w:space="0" w:color="auto"/>
                <w:left w:val="none" w:sz="0" w:space="0" w:color="auto"/>
                <w:bottom w:val="none" w:sz="0" w:space="0" w:color="auto"/>
                <w:right w:val="none" w:sz="0" w:space="0" w:color="auto"/>
              </w:divBdr>
            </w:div>
            <w:div w:id="2024933590">
              <w:marLeft w:val="0"/>
              <w:marRight w:val="0"/>
              <w:marTop w:val="0"/>
              <w:marBottom w:val="225"/>
              <w:divBdr>
                <w:top w:val="none" w:sz="0" w:space="0" w:color="auto"/>
                <w:left w:val="none" w:sz="0" w:space="0" w:color="auto"/>
                <w:bottom w:val="none" w:sz="0" w:space="0" w:color="auto"/>
                <w:right w:val="none" w:sz="0" w:space="0" w:color="auto"/>
              </w:divBdr>
            </w:div>
            <w:div w:id="295648151">
              <w:marLeft w:val="0"/>
              <w:marRight w:val="0"/>
              <w:marTop w:val="0"/>
              <w:marBottom w:val="225"/>
              <w:divBdr>
                <w:top w:val="none" w:sz="0" w:space="0" w:color="auto"/>
                <w:left w:val="none" w:sz="0" w:space="0" w:color="auto"/>
                <w:bottom w:val="none" w:sz="0" w:space="0" w:color="auto"/>
                <w:right w:val="none" w:sz="0" w:space="0" w:color="auto"/>
              </w:divBdr>
            </w:div>
            <w:div w:id="351537865">
              <w:marLeft w:val="0"/>
              <w:marRight w:val="0"/>
              <w:marTop w:val="0"/>
              <w:marBottom w:val="0"/>
              <w:divBdr>
                <w:top w:val="none" w:sz="0" w:space="0" w:color="auto"/>
                <w:left w:val="none" w:sz="0" w:space="0" w:color="auto"/>
                <w:bottom w:val="none" w:sz="0" w:space="0" w:color="auto"/>
                <w:right w:val="none" w:sz="0" w:space="0" w:color="auto"/>
              </w:divBdr>
              <w:divsChild>
                <w:div w:id="1730378618">
                  <w:marLeft w:val="0"/>
                  <w:marRight w:val="450"/>
                  <w:marTop w:val="150"/>
                  <w:marBottom w:val="450"/>
                  <w:divBdr>
                    <w:top w:val="none" w:sz="0" w:space="0" w:color="auto"/>
                    <w:left w:val="none" w:sz="0" w:space="0" w:color="auto"/>
                    <w:bottom w:val="none" w:sz="0" w:space="0" w:color="auto"/>
                    <w:right w:val="none" w:sz="0" w:space="0" w:color="auto"/>
                  </w:divBdr>
                  <w:divsChild>
                    <w:div w:id="1185287783">
                      <w:marLeft w:val="0"/>
                      <w:marRight w:val="0"/>
                      <w:marTop w:val="0"/>
                      <w:marBottom w:val="0"/>
                      <w:divBdr>
                        <w:top w:val="none" w:sz="0" w:space="0" w:color="auto"/>
                        <w:left w:val="none" w:sz="0" w:space="0" w:color="auto"/>
                        <w:bottom w:val="none" w:sz="0" w:space="0" w:color="auto"/>
                        <w:right w:val="none" w:sz="0" w:space="0" w:color="auto"/>
                      </w:divBdr>
                    </w:div>
                    <w:div w:id="55312924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310818123">
              <w:marLeft w:val="0"/>
              <w:marRight w:val="0"/>
              <w:marTop w:val="0"/>
              <w:marBottom w:val="225"/>
              <w:divBdr>
                <w:top w:val="none" w:sz="0" w:space="0" w:color="auto"/>
                <w:left w:val="none" w:sz="0" w:space="0" w:color="auto"/>
                <w:bottom w:val="none" w:sz="0" w:space="0" w:color="auto"/>
                <w:right w:val="none" w:sz="0" w:space="0" w:color="auto"/>
              </w:divBdr>
            </w:div>
            <w:div w:id="2096853208">
              <w:marLeft w:val="0"/>
              <w:marRight w:val="0"/>
              <w:marTop w:val="0"/>
              <w:marBottom w:val="225"/>
              <w:divBdr>
                <w:top w:val="none" w:sz="0" w:space="0" w:color="auto"/>
                <w:left w:val="none" w:sz="0" w:space="0" w:color="auto"/>
                <w:bottom w:val="none" w:sz="0" w:space="0" w:color="auto"/>
                <w:right w:val="none" w:sz="0" w:space="0" w:color="auto"/>
              </w:divBdr>
            </w:div>
            <w:div w:id="746002181">
              <w:marLeft w:val="0"/>
              <w:marRight w:val="0"/>
              <w:marTop w:val="0"/>
              <w:marBottom w:val="225"/>
              <w:divBdr>
                <w:top w:val="none" w:sz="0" w:space="0" w:color="auto"/>
                <w:left w:val="none" w:sz="0" w:space="0" w:color="auto"/>
                <w:bottom w:val="none" w:sz="0" w:space="0" w:color="auto"/>
                <w:right w:val="none" w:sz="0" w:space="0" w:color="auto"/>
              </w:divBdr>
            </w:div>
            <w:div w:id="446772766">
              <w:marLeft w:val="0"/>
              <w:marRight w:val="0"/>
              <w:marTop w:val="0"/>
              <w:marBottom w:val="225"/>
              <w:divBdr>
                <w:top w:val="none" w:sz="0" w:space="0" w:color="auto"/>
                <w:left w:val="none" w:sz="0" w:space="0" w:color="auto"/>
                <w:bottom w:val="none" w:sz="0" w:space="0" w:color="auto"/>
                <w:right w:val="none" w:sz="0" w:space="0" w:color="auto"/>
              </w:divBdr>
            </w:div>
            <w:div w:id="756679259">
              <w:marLeft w:val="0"/>
              <w:marRight w:val="0"/>
              <w:marTop w:val="0"/>
              <w:marBottom w:val="225"/>
              <w:divBdr>
                <w:top w:val="none" w:sz="0" w:space="0" w:color="auto"/>
                <w:left w:val="none" w:sz="0" w:space="0" w:color="auto"/>
                <w:bottom w:val="none" w:sz="0" w:space="0" w:color="auto"/>
                <w:right w:val="none" w:sz="0" w:space="0" w:color="auto"/>
              </w:divBdr>
            </w:div>
            <w:div w:id="1624775626">
              <w:marLeft w:val="0"/>
              <w:marRight w:val="0"/>
              <w:marTop w:val="0"/>
              <w:marBottom w:val="225"/>
              <w:divBdr>
                <w:top w:val="none" w:sz="0" w:space="0" w:color="auto"/>
                <w:left w:val="none" w:sz="0" w:space="0" w:color="auto"/>
                <w:bottom w:val="none" w:sz="0" w:space="0" w:color="auto"/>
                <w:right w:val="none" w:sz="0" w:space="0" w:color="auto"/>
              </w:divBdr>
            </w:div>
            <w:div w:id="74772464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62452026">
      <w:bodyDiv w:val="1"/>
      <w:marLeft w:val="0"/>
      <w:marRight w:val="0"/>
      <w:marTop w:val="0"/>
      <w:marBottom w:val="0"/>
      <w:divBdr>
        <w:top w:val="none" w:sz="0" w:space="0" w:color="auto"/>
        <w:left w:val="none" w:sz="0" w:space="0" w:color="auto"/>
        <w:bottom w:val="none" w:sz="0" w:space="0" w:color="auto"/>
        <w:right w:val="none" w:sz="0" w:space="0" w:color="auto"/>
      </w:divBdr>
    </w:div>
    <w:div w:id="562789164">
      <w:bodyDiv w:val="1"/>
      <w:marLeft w:val="0"/>
      <w:marRight w:val="0"/>
      <w:marTop w:val="0"/>
      <w:marBottom w:val="0"/>
      <w:divBdr>
        <w:top w:val="none" w:sz="0" w:space="0" w:color="auto"/>
        <w:left w:val="none" w:sz="0" w:space="0" w:color="auto"/>
        <w:bottom w:val="none" w:sz="0" w:space="0" w:color="auto"/>
        <w:right w:val="none" w:sz="0" w:space="0" w:color="auto"/>
      </w:divBdr>
    </w:div>
    <w:div w:id="623969564">
      <w:bodyDiv w:val="1"/>
      <w:marLeft w:val="0"/>
      <w:marRight w:val="0"/>
      <w:marTop w:val="0"/>
      <w:marBottom w:val="0"/>
      <w:divBdr>
        <w:top w:val="none" w:sz="0" w:space="0" w:color="auto"/>
        <w:left w:val="none" w:sz="0" w:space="0" w:color="auto"/>
        <w:bottom w:val="none" w:sz="0" w:space="0" w:color="auto"/>
        <w:right w:val="none" w:sz="0" w:space="0" w:color="auto"/>
      </w:divBdr>
      <w:divsChild>
        <w:div w:id="1454446705">
          <w:marLeft w:val="0"/>
          <w:marRight w:val="0"/>
          <w:marTop w:val="0"/>
          <w:marBottom w:val="0"/>
          <w:divBdr>
            <w:top w:val="none" w:sz="0" w:space="0" w:color="auto"/>
            <w:left w:val="none" w:sz="0" w:space="0" w:color="auto"/>
            <w:bottom w:val="none" w:sz="0" w:space="0" w:color="auto"/>
            <w:right w:val="none" w:sz="0" w:space="0" w:color="auto"/>
          </w:divBdr>
          <w:divsChild>
            <w:div w:id="98259074">
              <w:marLeft w:val="0"/>
              <w:marRight w:val="0"/>
              <w:marTop w:val="0"/>
              <w:marBottom w:val="0"/>
              <w:divBdr>
                <w:top w:val="none" w:sz="0" w:space="0" w:color="auto"/>
                <w:left w:val="none" w:sz="0" w:space="0" w:color="auto"/>
                <w:bottom w:val="none" w:sz="0" w:space="0" w:color="auto"/>
                <w:right w:val="none" w:sz="0" w:space="0" w:color="auto"/>
              </w:divBdr>
            </w:div>
            <w:div w:id="1294290331">
              <w:marLeft w:val="0"/>
              <w:marRight w:val="0"/>
              <w:marTop w:val="0"/>
              <w:marBottom w:val="0"/>
              <w:divBdr>
                <w:top w:val="none" w:sz="0" w:space="0" w:color="auto"/>
                <w:left w:val="none" w:sz="0" w:space="0" w:color="auto"/>
                <w:bottom w:val="none" w:sz="0" w:space="0" w:color="auto"/>
                <w:right w:val="none" w:sz="0" w:space="0" w:color="auto"/>
              </w:divBdr>
              <w:divsChild>
                <w:div w:id="8443220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66871233">
      <w:bodyDiv w:val="1"/>
      <w:marLeft w:val="0"/>
      <w:marRight w:val="0"/>
      <w:marTop w:val="0"/>
      <w:marBottom w:val="0"/>
      <w:divBdr>
        <w:top w:val="none" w:sz="0" w:space="0" w:color="auto"/>
        <w:left w:val="none" w:sz="0" w:space="0" w:color="auto"/>
        <w:bottom w:val="none" w:sz="0" w:space="0" w:color="auto"/>
        <w:right w:val="none" w:sz="0" w:space="0" w:color="auto"/>
      </w:divBdr>
    </w:div>
    <w:div w:id="1002126758">
      <w:bodyDiv w:val="1"/>
      <w:marLeft w:val="0"/>
      <w:marRight w:val="0"/>
      <w:marTop w:val="0"/>
      <w:marBottom w:val="0"/>
      <w:divBdr>
        <w:top w:val="none" w:sz="0" w:space="0" w:color="auto"/>
        <w:left w:val="none" w:sz="0" w:space="0" w:color="auto"/>
        <w:bottom w:val="none" w:sz="0" w:space="0" w:color="auto"/>
        <w:right w:val="none" w:sz="0" w:space="0" w:color="auto"/>
      </w:divBdr>
      <w:divsChild>
        <w:div w:id="946497258">
          <w:marLeft w:val="0"/>
          <w:marRight w:val="0"/>
          <w:marTop w:val="0"/>
          <w:marBottom w:val="300"/>
          <w:divBdr>
            <w:top w:val="single" w:sz="6" w:space="0" w:color="DEDEDE"/>
            <w:left w:val="single" w:sz="6" w:space="0" w:color="DEDEDE"/>
            <w:bottom w:val="single" w:sz="6" w:space="0" w:color="DEDEDE"/>
            <w:right w:val="single" w:sz="6" w:space="0" w:color="DEDEDE"/>
          </w:divBdr>
          <w:divsChild>
            <w:div w:id="1749420928">
              <w:marLeft w:val="0"/>
              <w:marRight w:val="0"/>
              <w:marTop w:val="0"/>
              <w:marBottom w:val="0"/>
              <w:divBdr>
                <w:top w:val="none" w:sz="0" w:space="0" w:color="auto"/>
                <w:left w:val="none" w:sz="0" w:space="0" w:color="auto"/>
                <w:bottom w:val="none" w:sz="0" w:space="0" w:color="auto"/>
                <w:right w:val="none" w:sz="0" w:space="0" w:color="auto"/>
              </w:divBdr>
              <w:divsChild>
                <w:div w:id="10710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14974">
      <w:bodyDiv w:val="1"/>
      <w:marLeft w:val="0"/>
      <w:marRight w:val="0"/>
      <w:marTop w:val="0"/>
      <w:marBottom w:val="0"/>
      <w:divBdr>
        <w:top w:val="none" w:sz="0" w:space="0" w:color="auto"/>
        <w:left w:val="none" w:sz="0" w:space="0" w:color="auto"/>
        <w:bottom w:val="none" w:sz="0" w:space="0" w:color="auto"/>
        <w:right w:val="none" w:sz="0" w:space="0" w:color="auto"/>
      </w:divBdr>
    </w:div>
    <w:div w:id="126426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article/us-arms-usa-congress/senate-panel-seeks-end-to-f-22-export-ban-idUSTRE5896JU20090910" TargetMode="External"/><Relationship Id="rId18" Type="http://schemas.openxmlformats.org/officeDocument/2006/relationships/hyperlink" Target="https://www.defensenews.com/breaking-news/2016/09/28/white-house-approves-jet-sales-to-qatar-bahrain-and-kuwait-corker/" TargetMode="External"/><Relationship Id="rId26" Type="http://schemas.openxmlformats.org/officeDocument/2006/relationships/hyperlink" Target="https://www.nytimes.com/2006/07/28/world/americas/28Venezuela.html?mtrref=www.google.com&amp;gwh=BF08049671740FF1B83419CD83BABC0E&amp;gwt=pay" TargetMode="External"/><Relationship Id="rId39" Type="http://schemas.openxmlformats.org/officeDocument/2006/relationships/hyperlink" Target="https://www.brookings.edu/wp-content/uploads/2019/02/FP_20190211_nonproliferation_interview.pdf" TargetMode="External"/><Relationship Id="rId21" Type="http://schemas.openxmlformats.org/officeDocument/2006/relationships/hyperlink" Target="https://www.thedrive.com/the-war-zone/26305/f-15x-will-come-in-two-variants-and-no-it-wont-cost-100m-per-copy" TargetMode="External"/><Relationship Id="rId34" Type="http://schemas.openxmlformats.org/officeDocument/2006/relationships/hyperlink" Target="https://books.google.com/books?id=bKA9DAAAQBAJ&amp;printsec=frontcover&amp;dq=making+the+unipolar+moment&amp;hl=en&amp;sa=X&amp;ved=0ahUKEwjsutKm7c3gAhXiYd8KHSzBAsgQ6AEIKjAA" TargetMode="External"/><Relationship Id="rId42" Type="http://schemas.openxmlformats.org/officeDocument/2006/relationships/hyperlink" Target="https://www.cfr.org/expert-roundup/big-saudi-arms-sale-good-idea" TargetMode="External"/><Relationship Id="rId47" Type="http://schemas.openxmlformats.org/officeDocument/2006/relationships/hyperlink" Target="https://books.google.com/books?id=wcljXYTZVnUC&amp;printsec=frontcover&amp;dq=rise+of+the+vulcans&amp;hl=en&amp;sa=X&amp;ved=0ahUKEwjMsZTm7M3gAhWhc98KHU7-AIAQ6AEIKjAA" TargetMode="External"/><Relationship Id="rId50" Type="http://schemas.openxmlformats.org/officeDocument/2006/relationships/hyperlink" Target="https://ssi.armywarcollege.edu/pubs/parameters/issues/Summer_2017/5_BrandsFeaver_WhatAreAmericasAlliancesGoodFor.pdf" TargetMode="External"/><Relationship Id="rId55" Type="http://schemas.openxmlformats.org/officeDocument/2006/relationships/hyperlink" Target="https://fas.org/sgp/crs/weapons/RS22684.pdf" TargetMode="External"/><Relationship Id="rId63" Type="http://schemas.openxmlformats.org/officeDocument/2006/relationships/hyperlink" Target="https://www.saffm.hq.af.mil/Portals/84/documents/FY20/PROCUREMENT/FY20_PB_3010_Aircraft_Vol-1.pdf?ver=2019-03-18-152821-713" TargetMode="External"/><Relationship Id="rId68" Type="http://schemas.openxmlformats.org/officeDocument/2006/relationships/hyperlink" Target="https://www.nytimes.com/2018/10/12/opinion/saudi-arabia-arms-sales.html" TargetMode="External"/><Relationship Id="rId76" Type="http://schemas.openxmlformats.org/officeDocument/2006/relationships/hyperlink" Target="https://www.cnbc.com/2019/01/31/germany-france-britain-to-launch-mechanism-for-trade-with-iran.html" TargetMode="External"/><Relationship Id="rId7" Type="http://schemas.openxmlformats.org/officeDocument/2006/relationships/hyperlink" Target="https://nationalinterest.org/commentary/brandishing-the-american-sword-the-gulf-10152" TargetMode="External"/><Relationship Id="rId71" Type="http://schemas.openxmlformats.org/officeDocument/2006/relationships/hyperlink" Target="https://www.cnn.com/2018/11/22/middleeast/arms-exports-saudi-arabia-intl/index.html" TargetMode="External"/><Relationship Id="rId2" Type="http://schemas.openxmlformats.org/officeDocument/2006/relationships/numbering" Target="numbering.xml"/><Relationship Id="rId16" Type="http://schemas.openxmlformats.org/officeDocument/2006/relationships/hyperlink" Target="https://www.military.com/daily-news/2017/06/21/the-f22-fighter-jet-restart-dead-study.html" TargetMode="External"/><Relationship Id="rId29" Type="http://schemas.openxmlformats.org/officeDocument/2006/relationships/hyperlink" Target="https://www.hoover.org/research/why-america-cant-quit-middle-east" TargetMode="External"/><Relationship Id="rId11" Type="http://schemas.openxmlformats.org/officeDocument/2006/relationships/hyperlink" Target="https://www.ajc.com/business/final-rolls-out-marietta-plant/ayu0mRpAyscAvsjPo6YKwN/" TargetMode="External"/><Relationship Id="rId24" Type="http://schemas.openxmlformats.org/officeDocument/2006/relationships/hyperlink" Target="https://www.flightglobal.com/asset/26019/waf/" TargetMode="External"/><Relationship Id="rId32" Type="http://schemas.openxmlformats.org/officeDocument/2006/relationships/hyperlink" Target="https://books.google.com/books?id=nGqoAgAAQBAJ&amp;pg=PA55&amp;dq=what+good+is+grand+strategy+karl+marx&amp;hl=en&amp;sa=X&amp;ved=0ahUKEwiUjKb77M3gAhWNmeAKHQXeDNMQ6AEILjAB" TargetMode="External"/><Relationship Id="rId37" Type="http://schemas.openxmlformats.org/officeDocument/2006/relationships/hyperlink" Target="https://nationalinterest.org/commentary/brandishing-the-american-sword-the-gulf-10152" TargetMode="External"/><Relationship Id="rId40" Type="http://schemas.openxmlformats.org/officeDocument/2006/relationships/hyperlink" Target="https://www.mepc.org/journal/security-assurances-gulf-states-bearable-burden" TargetMode="External"/><Relationship Id="rId45" Type="http://schemas.openxmlformats.org/officeDocument/2006/relationships/hyperlink" Target="https://books.google.com/books?id=nGqoAgAAQBAJ&amp;pg=PA267&amp;dq=what+good+is+grand+strategy+middle+east+oil+forrestal&amp;hl=en&amp;sa=X&amp;ved=0ahUKEwjM7JyJ7c3gAhWKc98KHXGRAg0Q6AEIKjAA" TargetMode="External"/><Relationship Id="rId53" Type="http://schemas.openxmlformats.org/officeDocument/2006/relationships/hyperlink" Target="https://warontherocks.com/2018/04/americas-arms-sales-policy-security-abroad-not-jobs-at-home/" TargetMode="External"/><Relationship Id="rId58" Type="http://schemas.openxmlformats.org/officeDocument/2006/relationships/hyperlink" Target="http://docs.house.gov/meetings/AS/AS25/20160420/104831/BILLS-114HR4909ih.pdf" TargetMode="External"/><Relationship Id="rId66" Type="http://schemas.openxmlformats.org/officeDocument/2006/relationships/hyperlink" Target="https://www.nytimes.com/2018/10/12/opinion/saudi-arabia-arms-sales.html" TargetMode="External"/><Relationship Id="rId74" Type="http://schemas.openxmlformats.org/officeDocument/2006/relationships/hyperlink" Target="https://www.cnn.com/2019/06/17/middleeast/iran-nuclear-deal-stockpile-intl/index.html"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defensenews.com/breaking-news/2016/09/28/white-house-approves-jet-sales-to-qatar-bahrain-and-kuwait-corker/" TargetMode="External"/><Relationship Id="rId10" Type="http://schemas.openxmlformats.org/officeDocument/2006/relationships/hyperlink" Target="https://warontherocks.com/2018/04/americas-arms-sales-policy-security-abroad-not-jobs-at-home/" TargetMode="External"/><Relationship Id="rId19" Type="http://schemas.openxmlformats.org/officeDocument/2006/relationships/hyperlink" Target="https://finance.yahoo.com/news/u-approves-sale-boeing-fighter-jets-qatar-kuwait-193835787--sector.html" TargetMode="External"/><Relationship Id="rId31" Type="http://schemas.openxmlformats.org/officeDocument/2006/relationships/hyperlink" Target="https://books.google.com/books?id=nGqoAgAAQBAJ&amp;pg=PA267&amp;dq=what+good+is+grand+strategy+middle+east+oil+forrestal&amp;hl=en&amp;sa=X&amp;ved=0ahUKEwjM7JyJ7c3gAhWKc98KHXGRAg0Q6AEIKjAA" TargetMode="External"/><Relationship Id="rId44" Type="http://schemas.openxmlformats.org/officeDocument/2006/relationships/hyperlink" Target="https://books.google.com/books?id=wcljXYTZVnUC&amp;printsec=frontcover&amp;dq=rise+of+the+vulcans&amp;hl=en&amp;sa=X&amp;ved=0ahUKEwjMsZTm7M3gAhWhc98KHU7-AIAQ6AEIKjAA" TargetMode="External"/><Relationship Id="rId52" Type="http://schemas.openxmlformats.org/officeDocument/2006/relationships/hyperlink" Target="https://s3.amazonaws.com/academia.edu.documents/31148092/CaverleyHegemony.pdf?AWSAccessKeyId=AKIAIWOWYYGZ2Y53UL3A&amp;Expires=1553650705&amp;Signature=GcE9Nx9bdQ6zJK7l9yJLS3WKbUg%3D&amp;response-content-disposition=inline%3B%20filename%3DUnited_States_Hegemony_and_the_New_Econo.pdf" TargetMode="External"/><Relationship Id="rId60" Type="http://schemas.openxmlformats.org/officeDocument/2006/relationships/hyperlink" Target="https://www.stripes.com/news/middle-east/us-fighter-jet-sales-to-gulf-allies-stalled-for-up-to-3-years-1.416467" TargetMode="External"/><Relationship Id="rId65" Type="http://schemas.openxmlformats.org/officeDocument/2006/relationships/hyperlink" Target="https://www.theguardian.com/world/2018/nov/20/donald-trump-saudi-arabia-arms-sales-jamal-khashoggi" TargetMode="External"/><Relationship Id="rId73" Type="http://schemas.openxmlformats.org/officeDocument/2006/relationships/hyperlink" Target="https://www.independent.co.uk/voices/iran-drone-us-cold-war-nuclear-weapons-a8967091.html" TargetMode="External"/><Relationship Id="rId78" Type="http://schemas.openxmlformats.org/officeDocument/2006/relationships/hyperlink" Target="https://foreignpolicy.com/2018/05/21/in-the-middle-east-soon-everyone-will-want-the-bomb/" TargetMode="External"/><Relationship Id="rId4" Type="http://schemas.openxmlformats.org/officeDocument/2006/relationships/settings" Target="settings.xml"/><Relationship Id="rId9" Type="http://schemas.openxmlformats.org/officeDocument/2006/relationships/hyperlink" Target="https://s3.amazonaws.com/academia.edu.documents/31148092/CaverleyHegemony.pdf?AWSAccessKeyId=AKIAIWOWYYGZ2Y53UL3A&amp;Expires=1553650705&amp;Signature=GcE9Nx9bdQ6zJK7l9yJLS3WKbUg%3D&amp;response-content-disposition=inline%3B%20filename%3DUnited_States_Hegemony_and_the_New_Econo.pdf" TargetMode="External"/><Relationship Id="rId14" Type="http://schemas.openxmlformats.org/officeDocument/2006/relationships/hyperlink" Target="https://www.rand.org/pubs/technical_reports/TR831.html" TargetMode="External"/><Relationship Id="rId22" Type="http://schemas.openxmlformats.org/officeDocument/2006/relationships/hyperlink" Target="https://www.theguardian.com/world/2018/nov/20/donald-trump-saudi-arabia-arms-sales-jamal-khashoggi" TargetMode="External"/><Relationship Id="rId27" Type="http://schemas.openxmlformats.org/officeDocument/2006/relationships/hyperlink" Target="https://www.defensenews.com/home/2016/04/05/kuwait-signs-eurofighter-jet-deal/" TargetMode="External"/><Relationship Id="rId30" Type="http://schemas.openxmlformats.org/officeDocument/2006/relationships/hyperlink" Target="https://books.google.com/books?id=wcljXYTZVnUC&amp;printsec=frontcover&amp;dq=rise+of+the+vulcans&amp;hl=en&amp;sa=X&amp;ved=0ahUKEwjMsZTm7M3gAhWhc98KHU7-AIAQ6AEIKjAA" TargetMode="External"/><Relationship Id="rId35" Type="http://schemas.openxmlformats.org/officeDocument/2006/relationships/hyperlink" Target="https://books.google.com/books?id=bKA9DAAAQBAJ&amp;printsec=frontcover&amp;dq=making+the+unipolar+moment&amp;hl=en&amp;sa=X&amp;ved=0ahUKEwjsutKm7c3gAhXiYd8KHSzBAsgQ6AEIKjAA" TargetMode="External"/><Relationship Id="rId43" Type="http://schemas.openxmlformats.org/officeDocument/2006/relationships/hyperlink" Target="https://www.hoover.org/research/why-america-cant-quit-middle-east" TargetMode="External"/><Relationship Id="rId48" Type="http://schemas.openxmlformats.org/officeDocument/2006/relationships/hyperlink" Target="https://books.google.com/books?id=bKA9DAAAQBAJ&amp;printsec=frontcover&amp;dq=making+the+unipolar+moment&amp;hl=en&amp;sa=X&amp;ved=0ahUKEwjsutKm7c3gAhXiYd8KHSzBAsgQ6AEIKjAA" TargetMode="External"/><Relationship Id="rId56" Type="http://schemas.openxmlformats.org/officeDocument/2006/relationships/hyperlink" Target="https://www.reuters.com/article/us-arms-usa-congress/senate-panel-seeks-end-to-f-22-export-ban-idUSTRE5896JU20090910" TargetMode="External"/><Relationship Id="rId64" Type="http://schemas.openxmlformats.org/officeDocument/2006/relationships/hyperlink" Target="https://www.thedrive.com/the-war-zone/26305/f-15x-will-come-in-two-variants-and-no-it-wont-cost-100m-per-copy" TargetMode="External"/><Relationship Id="rId69" Type="http://schemas.openxmlformats.org/officeDocument/2006/relationships/hyperlink" Target="https://www.nytimes.com/2006/07/28/world/americas/28Venezuela.html?mtrref=www.google.com&amp;gwh=BF08049671740FF1B83419CD83BABC0E&amp;gwt=pay" TargetMode="External"/><Relationship Id="rId77" Type="http://schemas.openxmlformats.org/officeDocument/2006/relationships/hyperlink" Target="https://nationalinterest.org/feature/why-saudi-arabia-stands-lose-trumps-jcpoa-withdrawal-25910" TargetMode="External"/><Relationship Id="rId8" Type="http://schemas.openxmlformats.org/officeDocument/2006/relationships/hyperlink" Target="https://warontherocks.com/2019/04/the-case-against-arms-embargos-even-for-saudi-arabia/" TargetMode="External"/><Relationship Id="rId51" Type="http://schemas.openxmlformats.org/officeDocument/2006/relationships/hyperlink" Target="https://warontherocks.com/2019/04/the-case-against-arms-embargos-even-for-saudi-arabia/" TargetMode="External"/><Relationship Id="rId72" Type="http://schemas.openxmlformats.org/officeDocument/2006/relationships/hyperlink" Target="https://nationalinterest.org/feature/can-united-states-prevent-saudi-arabia-getting-nuclear-weapons-37812"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fas.org/sgp/crs/weapons/RS22684.pdf" TargetMode="External"/><Relationship Id="rId17" Type="http://schemas.openxmlformats.org/officeDocument/2006/relationships/hyperlink" Target="https://www.stripes.com/news/middle-east/us-fighter-jet-sales-to-gulf-allies-stalled-for-up-to-3-years-1.416467" TargetMode="External"/><Relationship Id="rId25" Type="http://schemas.openxmlformats.org/officeDocument/2006/relationships/hyperlink" Target="https://www.nytimes.com/2018/10/12/opinion/saudi-arabia-arms-sales.html" TargetMode="External"/><Relationship Id="rId33" Type="http://schemas.openxmlformats.org/officeDocument/2006/relationships/hyperlink" Target="https://books.google.com/books?id=wcljXYTZVnUC&amp;printsec=frontcover&amp;dq=rise+of+the+vulcans&amp;hl=en&amp;sa=X&amp;ved=0ahUKEwjMsZTm7M3gAhWhc98KHU7-AIAQ6AEIKjAA" TargetMode="External"/><Relationship Id="rId38" Type="http://schemas.openxmlformats.org/officeDocument/2006/relationships/hyperlink" Target="https://isis-online.org/uploads/isis-reports/documents/SaudiArabiaProliferationRisks_30Mar2017_Final.pdf" TargetMode="External"/><Relationship Id="rId46" Type="http://schemas.openxmlformats.org/officeDocument/2006/relationships/hyperlink" Target="https://books.google.com/books?id=nGqoAgAAQBAJ&amp;pg=PA55&amp;dq=what+good+is+grand+strategy+karl+marx&amp;hl=en&amp;sa=X&amp;ved=0ahUKEwiUjKb77M3gAhWNmeAKHQXeDNMQ6AEILjAB" TargetMode="External"/><Relationship Id="rId59" Type="http://schemas.openxmlformats.org/officeDocument/2006/relationships/hyperlink" Target="https://www.military.com/daily-news/2017/06/21/the-f22-fighter-jet-restart-dead-study.html" TargetMode="External"/><Relationship Id="rId67" Type="http://schemas.openxmlformats.org/officeDocument/2006/relationships/hyperlink" Target="https://www.flightglobal.com/asset/26019/waf/" TargetMode="External"/><Relationship Id="rId20" Type="http://schemas.openxmlformats.org/officeDocument/2006/relationships/hyperlink" Target="https://www.saffm.hq.af.mil/Portals/84/documents/FY20/PROCUREMENT/FY20_PB_3010_Aircraft_Vol-1.pdf?ver=2019-03-18-152821-713" TargetMode="External"/><Relationship Id="rId41" Type="http://schemas.openxmlformats.org/officeDocument/2006/relationships/hyperlink" Target="https://www.forbes.com/sites/jamesconca/2018/04/30/could-we-blunder-into-a-nuclear-arms-race-in-the-middle-east/" TargetMode="External"/><Relationship Id="rId54" Type="http://schemas.openxmlformats.org/officeDocument/2006/relationships/hyperlink" Target="https://www.ajc.com/business/final-rolls-out-marietta-plant/ayu0mRpAyscAvsjPo6YKwN/" TargetMode="External"/><Relationship Id="rId62" Type="http://schemas.openxmlformats.org/officeDocument/2006/relationships/hyperlink" Target="https://finance.yahoo.com/news/u-approves-sale-boeing-fighter-jets-qatar-kuwait-193835787--sector.html" TargetMode="External"/><Relationship Id="rId70" Type="http://schemas.openxmlformats.org/officeDocument/2006/relationships/hyperlink" Target="https://www.defensenews.com/home/2016/04/05/kuwait-signs-eurofighter-jet-deal/" TargetMode="External"/><Relationship Id="rId75" Type="http://schemas.openxmlformats.org/officeDocument/2006/relationships/hyperlink" Target="https://www.cnbc.com/2019/06/17/iran-says-it-will-break-internationally-agreed-limit-on-uranium-levels-in-10-days.html" TargetMode="External"/><Relationship Id="rId1" Type="http://schemas.openxmlformats.org/officeDocument/2006/relationships/customXml" Target="../customXml/item1.xml"/><Relationship Id="rId6" Type="http://schemas.openxmlformats.org/officeDocument/2006/relationships/hyperlink" Target="http://natoassociation.ca/does-the-new-saudi-reactor-justify-proliferation-fears/" TargetMode="External"/><Relationship Id="rId15" Type="http://schemas.openxmlformats.org/officeDocument/2006/relationships/hyperlink" Target="http://docs.house.gov/meetings/AS/AS25/20160420/104831/BILLS-114HR4909ih.pdf" TargetMode="External"/><Relationship Id="rId23" Type="http://schemas.openxmlformats.org/officeDocument/2006/relationships/hyperlink" Target="https://www.nytimes.com/2018/10/12/opinion/saudi-arabia-arms-sales.html" TargetMode="External"/><Relationship Id="rId28" Type="http://schemas.openxmlformats.org/officeDocument/2006/relationships/hyperlink" Target="https://www.cnn.com/2018/11/22/middleeast/arms-exports-saudi-arabia-intl/index.html" TargetMode="External"/><Relationship Id="rId36" Type="http://schemas.openxmlformats.org/officeDocument/2006/relationships/hyperlink" Target="http://natoassociation.ca/does-the-new-saudi-reactor-justify-proliferation-fears/" TargetMode="External"/><Relationship Id="rId49" Type="http://schemas.openxmlformats.org/officeDocument/2006/relationships/hyperlink" Target="https://books.google.com/books?id=bKA9DAAAQBAJ&amp;printsec=frontcover&amp;dq=making+the+unipolar+moment&amp;hl=en&amp;sa=X&amp;ved=0ahUKEwjsutKm7c3gAhXiYd8KHSzBAsgQ6AEIKjAA" TargetMode="External"/><Relationship Id="rId57" Type="http://schemas.openxmlformats.org/officeDocument/2006/relationships/hyperlink" Target="https://www.rand.org/pubs/technical_reports/TR83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xm1800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C9E4B-2EA4-41FE-89AA-9DE0AE84F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20163</Words>
  <Characters>114933</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McCullough, Hunter</cp:lastModifiedBy>
  <cp:revision>6</cp:revision>
  <dcterms:created xsi:type="dcterms:W3CDTF">2019-06-21T20:41:00Z</dcterms:created>
  <dcterms:modified xsi:type="dcterms:W3CDTF">2019-07-03T15:52:00Z</dcterms:modified>
</cp:coreProperties>
</file>