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0FF" w:rsidRDefault="007E6175" w:rsidP="00FB5B21">
      <w:pPr>
        <w:pStyle w:val="Heading1"/>
      </w:pPr>
      <w:bookmarkStart w:id="0" w:name="_GoBack"/>
      <w:bookmarkEnd w:id="0"/>
      <w:r>
        <w:t>***</w:t>
      </w:r>
      <w:r w:rsidR="00FB5B21">
        <w:t>ASSURANCE DA – NEG</w:t>
      </w:r>
      <w:r>
        <w:t>***</w:t>
      </w:r>
    </w:p>
    <w:p w:rsidR="00BB75CD" w:rsidRPr="00BB75CD" w:rsidRDefault="00BB75CD" w:rsidP="00BB75CD">
      <w:pPr>
        <w:rPr>
          <w:sz w:val="16"/>
        </w:rPr>
      </w:pPr>
    </w:p>
    <w:p w:rsidR="006E59C4" w:rsidRDefault="006E59C4" w:rsidP="006E59C4">
      <w:pPr>
        <w:pStyle w:val="Heading2"/>
      </w:pPr>
      <w:r>
        <w:lastRenderedPageBreak/>
        <w:t>CORE</w:t>
      </w:r>
    </w:p>
    <w:p w:rsidR="006E59C4" w:rsidRDefault="006E59C4" w:rsidP="006E59C4">
      <w:pPr>
        <w:pStyle w:val="Heading3"/>
      </w:pPr>
      <w:r>
        <w:lastRenderedPageBreak/>
        <w:t>1NC</w:t>
      </w:r>
    </w:p>
    <w:p w:rsidR="006E59C4" w:rsidRDefault="006E59C4" w:rsidP="006E59C4"/>
    <w:p w:rsidR="006E59C4" w:rsidRPr="00BB75CD" w:rsidRDefault="006E59C4" w:rsidP="006E59C4">
      <w:pPr>
        <w:keepNext/>
        <w:keepLines/>
        <w:contextualSpacing/>
        <w:outlineLvl w:val="3"/>
        <w:rPr>
          <w:rFonts w:eastAsiaTheme="majorEastAsia" w:cstheme="majorBidi"/>
          <w:b/>
          <w:iCs/>
          <w:sz w:val="24"/>
        </w:rPr>
      </w:pPr>
      <w:r w:rsidRPr="00BB75CD">
        <w:rPr>
          <w:rFonts w:eastAsiaTheme="majorEastAsia" w:cstheme="majorBidi"/>
          <w:b/>
          <w:iCs/>
          <w:sz w:val="24"/>
        </w:rPr>
        <w:t xml:space="preserve">Cutting </w:t>
      </w:r>
      <w:r w:rsidRPr="00BB75CD">
        <w:rPr>
          <w:rFonts w:eastAsiaTheme="majorEastAsia" w:cstheme="majorBidi"/>
          <w:b/>
          <w:iCs/>
          <w:sz w:val="24"/>
          <w:u w:val="single"/>
        </w:rPr>
        <w:t>arms sales</w:t>
      </w:r>
      <w:r w:rsidRPr="00BB75CD">
        <w:rPr>
          <w:rFonts w:eastAsiaTheme="majorEastAsia" w:cstheme="majorBidi"/>
          <w:b/>
          <w:iCs/>
          <w:sz w:val="24"/>
        </w:rPr>
        <w:t xml:space="preserve"> causes a </w:t>
      </w:r>
      <w:r w:rsidRPr="00BB75CD">
        <w:rPr>
          <w:rFonts w:eastAsiaTheme="majorEastAsia" w:cstheme="majorBidi"/>
          <w:b/>
          <w:iCs/>
          <w:sz w:val="24"/>
          <w:u w:val="single"/>
        </w:rPr>
        <w:t>broader questioning</w:t>
      </w:r>
      <w:r w:rsidRPr="00BB75CD">
        <w:rPr>
          <w:rFonts w:eastAsiaTheme="majorEastAsia" w:cstheme="majorBidi"/>
          <w:b/>
          <w:iCs/>
          <w:sz w:val="24"/>
        </w:rPr>
        <w:t xml:space="preserve"> of </w:t>
      </w:r>
      <w:r w:rsidRPr="00BB75CD">
        <w:rPr>
          <w:rFonts w:eastAsiaTheme="majorEastAsia" w:cstheme="majorBidi"/>
          <w:b/>
          <w:iCs/>
          <w:sz w:val="24"/>
          <w:u w:val="single"/>
        </w:rPr>
        <w:t>US commitments</w:t>
      </w:r>
      <w:r w:rsidRPr="00BB75CD">
        <w:rPr>
          <w:rFonts w:eastAsiaTheme="majorEastAsia" w:cstheme="majorBidi"/>
          <w:b/>
          <w:iCs/>
          <w:sz w:val="24"/>
        </w:rPr>
        <w:t xml:space="preserve"> – every ally would think they would be next</w:t>
      </w:r>
    </w:p>
    <w:p w:rsidR="006E59C4" w:rsidRPr="00BB75CD" w:rsidRDefault="006E59C4" w:rsidP="006E59C4">
      <w:r w:rsidRPr="00BB75CD">
        <w:rPr>
          <w:b/>
          <w:bCs/>
        </w:rPr>
        <w:t>Saab 18</w:t>
      </w:r>
      <w:r w:rsidRPr="00BB75CD">
        <w:t xml:space="preserve"> [Bilal Y. Saab is a political-military analyst on the Middle East and US policy toward the region. He specializes in the Levant and the Persian Gulf, and focuses on security cooperation between the United States and its regional partners, and national security and defense processes in Arab partner countries. Currently, Saab is Senior Advisor for Security Cooperation (SC) in the Pentagon's Office of the Secretary of Defense for Policy. In his capacity, Saab oversees and prioritizes security cooperation resources and activities for the U.S. Central Command Area of Responsibility (AOR). In addition, Saab leads Department of Defense implementation of FY17 National Defense Authorization Act (NDAA) reforms and supports a departmental effort to develop multi-year guidance for all security cooperation activities. Why Cutting Military Aid to Lebanon Would Be a Mistake. July 27, 2018. https://www.the-american-interest.com/2018/07/27/why-cutting-military-aid-to-lebanon-would-be-a-mistake/]</w:t>
      </w:r>
    </w:p>
    <w:p w:rsidR="006E59C4" w:rsidRPr="00BB75CD" w:rsidRDefault="006E59C4" w:rsidP="006E59C4">
      <w:pPr>
        <w:rPr>
          <w:sz w:val="16"/>
        </w:rPr>
      </w:pPr>
      <w:r w:rsidRPr="00BB75CD">
        <w:rPr>
          <w:sz w:val="16"/>
        </w:rPr>
        <w:t xml:space="preserve">Notwithstanding the new environment, </w:t>
      </w:r>
      <w:r w:rsidRPr="00BB75CD">
        <w:rPr>
          <w:highlight w:val="yellow"/>
          <w:u w:val="single"/>
        </w:rPr>
        <w:t>I suspect Washington will not end or make</w:t>
      </w:r>
      <w:r w:rsidRPr="00BB75CD">
        <w:rPr>
          <w:u w:val="single"/>
        </w:rPr>
        <w:t xml:space="preserve"> major </w:t>
      </w:r>
      <w:r w:rsidRPr="00BB75CD">
        <w:rPr>
          <w:highlight w:val="yellow"/>
          <w:u w:val="single"/>
        </w:rPr>
        <w:t>cuts in military aid to Lebanon</w:t>
      </w:r>
      <w:r w:rsidRPr="00BB75CD">
        <w:rPr>
          <w:u w:val="single"/>
        </w:rPr>
        <w:t xml:space="preserve"> any time soon</w:t>
      </w:r>
      <w:r w:rsidRPr="00BB75CD">
        <w:rPr>
          <w:sz w:val="16"/>
        </w:rPr>
        <w:t>. That’s primarily because President Donald Trump is not in a position to pick a fight with the generals, which would introduce unwanted political turbulence to a foreign policy team that has already come under a lot of pressure. Secretary of Defense Jim Mattis, along with the Joint Chiefs and CENTCOM Commander Joseph Votel, is a strong advocate of the program.</w:t>
      </w:r>
    </w:p>
    <w:p w:rsidR="006E59C4" w:rsidRPr="00BB75CD" w:rsidRDefault="006E59C4" w:rsidP="006E59C4">
      <w:pPr>
        <w:rPr>
          <w:sz w:val="16"/>
        </w:rPr>
      </w:pPr>
      <w:r w:rsidRPr="00BB75CD">
        <w:rPr>
          <w:sz w:val="16"/>
        </w:rPr>
        <w:t>The Pentagon holds the view that if Washington stops the aid, it would lose a major point of access to the Mediterranean and forfeit the largest investment it has ever made in Lebanon. The United States also would effectively cede the country to Iran, which is dying to see the Americans leave, and invite Russia, which is chomping at the bit to get its hands on the Lebanese military and ultimately expand its regional presence at the expense of U.S. interests. Finally, the United States would abandon a dependable military partner who has done a superior job, thanks to U.S. support, battling ISIS and al-Qaeda.</w:t>
      </w:r>
    </w:p>
    <w:p w:rsidR="006E59C4" w:rsidRDefault="006E59C4" w:rsidP="006E59C4">
      <w:pPr>
        <w:rPr>
          <w:sz w:val="16"/>
        </w:rPr>
      </w:pPr>
      <w:r w:rsidRPr="00BB75CD">
        <w:rPr>
          <w:sz w:val="16"/>
        </w:rPr>
        <w:t xml:space="preserve">But </w:t>
      </w:r>
      <w:r w:rsidRPr="00BB75CD">
        <w:rPr>
          <w:b/>
          <w:iCs/>
          <w:sz w:val="22"/>
          <w:highlight w:val="yellow"/>
          <w:u w:val="single"/>
          <w:bdr w:val="single" w:sz="12" w:space="0" w:color="auto"/>
        </w:rPr>
        <w:t>there’s</w:t>
      </w:r>
      <w:r w:rsidRPr="00BB75CD">
        <w:rPr>
          <w:u w:val="single"/>
        </w:rPr>
        <w:t xml:space="preserve"> also </w:t>
      </w:r>
      <w:r w:rsidRPr="00BB75CD">
        <w:rPr>
          <w:highlight w:val="yellow"/>
          <w:u w:val="single"/>
        </w:rPr>
        <w:t xml:space="preserve">a </w:t>
      </w:r>
      <w:r w:rsidRPr="00BB75CD">
        <w:rPr>
          <w:b/>
          <w:iCs/>
          <w:sz w:val="22"/>
          <w:highlight w:val="yellow"/>
          <w:u w:val="single"/>
          <w:bdr w:val="single" w:sz="12" w:space="0" w:color="auto"/>
        </w:rPr>
        <w:t>broader political consideration</w:t>
      </w:r>
      <w:r w:rsidRPr="00BB75CD">
        <w:rPr>
          <w:highlight w:val="yellow"/>
          <w:u w:val="single"/>
        </w:rPr>
        <w:t xml:space="preserve"> here</w:t>
      </w:r>
      <w:r w:rsidRPr="00BB75CD">
        <w:rPr>
          <w:sz w:val="16"/>
        </w:rPr>
        <w:t xml:space="preserve"> by the Administration. </w:t>
      </w:r>
      <w:r w:rsidRPr="00BB75CD">
        <w:rPr>
          <w:highlight w:val="yellow"/>
          <w:u w:val="single"/>
        </w:rPr>
        <w:t xml:space="preserve">If the White House does </w:t>
      </w:r>
      <w:r w:rsidRPr="00BB75CD">
        <w:rPr>
          <w:b/>
          <w:iCs/>
          <w:sz w:val="22"/>
          <w:highlight w:val="yellow"/>
          <w:u w:val="single"/>
          <w:bdr w:val="single" w:sz="12" w:space="0" w:color="auto"/>
        </w:rPr>
        <w:t>open this can of worms</w:t>
      </w:r>
      <w:r w:rsidRPr="00BB75CD">
        <w:rPr>
          <w:highlight w:val="yellow"/>
          <w:u w:val="single"/>
        </w:rPr>
        <w:t xml:space="preserve"> and starts more aggressively</w:t>
      </w:r>
      <w:r w:rsidRPr="00BB75CD">
        <w:rPr>
          <w:u w:val="single"/>
        </w:rPr>
        <w:t xml:space="preserve"> </w:t>
      </w:r>
      <w:r w:rsidRPr="00BB75CD">
        <w:rPr>
          <w:b/>
          <w:iCs/>
          <w:sz w:val="22"/>
          <w:highlight w:val="yellow"/>
          <w:u w:val="single"/>
          <w:bdr w:val="single" w:sz="12" w:space="0" w:color="auto"/>
        </w:rPr>
        <w:t>questioning</w:t>
      </w:r>
      <w:r w:rsidRPr="00BB75CD">
        <w:rPr>
          <w:highlight w:val="yellow"/>
          <w:u w:val="single"/>
        </w:rPr>
        <w:t xml:space="preserve"> the </w:t>
      </w:r>
      <w:r w:rsidRPr="00BB75CD">
        <w:rPr>
          <w:b/>
          <w:iCs/>
          <w:sz w:val="22"/>
          <w:highlight w:val="yellow"/>
          <w:u w:val="single"/>
          <w:bdr w:val="single" w:sz="12" w:space="0" w:color="auto"/>
        </w:rPr>
        <w:t>value</w:t>
      </w:r>
      <w:r w:rsidRPr="00BB75CD">
        <w:rPr>
          <w:highlight w:val="yellow"/>
          <w:u w:val="single"/>
        </w:rPr>
        <w:t xml:space="preserve"> of </w:t>
      </w:r>
      <w:r w:rsidRPr="00BB75CD">
        <w:rPr>
          <w:b/>
          <w:iCs/>
          <w:sz w:val="22"/>
          <w:highlight w:val="yellow"/>
          <w:u w:val="single"/>
          <w:bdr w:val="single" w:sz="12" w:space="0" w:color="auto"/>
        </w:rPr>
        <w:t>U.S. military aid</w:t>
      </w:r>
      <w:r w:rsidRPr="00BB75CD">
        <w:rPr>
          <w:u w:val="single"/>
        </w:rPr>
        <w:t xml:space="preserve"> to Lebanon</w:t>
      </w:r>
      <w:r w:rsidRPr="00BB75CD">
        <w:rPr>
          <w:sz w:val="16"/>
        </w:rPr>
        <w:t xml:space="preserve">, </w:t>
      </w:r>
      <w:r w:rsidRPr="00BB75CD">
        <w:rPr>
          <w:b/>
          <w:iCs/>
          <w:sz w:val="22"/>
          <w:highlight w:val="yellow"/>
          <w:u w:val="single"/>
          <w:bdr w:val="single" w:sz="12" w:space="0" w:color="auto"/>
        </w:rPr>
        <w:t>no security assistance</w:t>
      </w:r>
      <w:r w:rsidRPr="00BB75CD">
        <w:rPr>
          <w:u w:val="single"/>
        </w:rPr>
        <w:t xml:space="preserve"> program </w:t>
      </w:r>
      <w:r w:rsidRPr="00BB75CD">
        <w:rPr>
          <w:highlight w:val="yellow"/>
          <w:u w:val="single"/>
        </w:rPr>
        <w:t xml:space="preserve">in the </w:t>
      </w:r>
      <w:r w:rsidRPr="00BB75CD">
        <w:rPr>
          <w:b/>
          <w:iCs/>
          <w:sz w:val="22"/>
          <w:highlight w:val="yellow"/>
          <w:u w:val="single"/>
          <w:bdr w:val="single" w:sz="12" w:space="0" w:color="auto"/>
        </w:rPr>
        <w:t>Middle East or elsewhere</w:t>
      </w:r>
      <w:r w:rsidRPr="00BB75CD">
        <w:rPr>
          <w:highlight w:val="yellow"/>
          <w:u w:val="single"/>
        </w:rPr>
        <w:t xml:space="preserve"> </w:t>
      </w:r>
      <w:r w:rsidRPr="00BB75CD">
        <w:rPr>
          <w:b/>
          <w:iCs/>
          <w:sz w:val="22"/>
          <w:highlight w:val="yellow"/>
          <w:u w:val="single"/>
          <w:bdr w:val="single" w:sz="12" w:space="0" w:color="auto"/>
        </w:rPr>
        <w:t>will be safe</w:t>
      </w:r>
      <w:r w:rsidRPr="00BB75CD">
        <w:rPr>
          <w:u w:val="single"/>
        </w:rPr>
        <w:t xml:space="preserve"> on Capitol Hill</w:t>
      </w:r>
      <w:r w:rsidRPr="00BB75CD">
        <w:rPr>
          <w:sz w:val="16"/>
        </w:rPr>
        <w:t xml:space="preserve">. </w:t>
      </w:r>
      <w:r w:rsidRPr="00BB75CD">
        <w:rPr>
          <w:highlight w:val="yellow"/>
          <w:u w:val="single"/>
        </w:rPr>
        <w:t xml:space="preserve">This would </w:t>
      </w:r>
      <w:r w:rsidRPr="00BB75CD">
        <w:rPr>
          <w:b/>
          <w:iCs/>
          <w:sz w:val="22"/>
          <w:highlight w:val="yellow"/>
          <w:u w:val="single"/>
          <w:bdr w:val="single" w:sz="12" w:space="0" w:color="auto"/>
        </w:rPr>
        <w:t>cause alarm bells to ring</w:t>
      </w:r>
      <w:r w:rsidRPr="00BB75CD">
        <w:rPr>
          <w:highlight w:val="yellow"/>
          <w:u w:val="single"/>
        </w:rPr>
        <w:t xml:space="preserve"> </w:t>
      </w:r>
      <w:r w:rsidRPr="00BB75CD">
        <w:rPr>
          <w:u w:val="single"/>
        </w:rPr>
        <w:t>in the Pentagon</w:t>
      </w:r>
      <w:r w:rsidRPr="00BB75CD">
        <w:rPr>
          <w:sz w:val="16"/>
        </w:rPr>
        <w:t>, which could lead to a political showdown with the Administration.</w:t>
      </w:r>
    </w:p>
    <w:p w:rsidR="006E59C4" w:rsidRDefault="006E59C4" w:rsidP="006E59C4">
      <w:pPr>
        <w:rPr>
          <w:sz w:val="16"/>
        </w:rPr>
      </w:pPr>
    </w:p>
    <w:p w:rsidR="006E59C4" w:rsidRPr="00BB75CD" w:rsidRDefault="006E59C4" w:rsidP="006E59C4">
      <w:pPr>
        <w:keepNext/>
        <w:keepLines/>
        <w:contextualSpacing/>
        <w:outlineLvl w:val="3"/>
        <w:rPr>
          <w:rFonts w:eastAsiaTheme="majorEastAsia" w:cstheme="majorBidi"/>
          <w:b/>
          <w:iCs/>
          <w:sz w:val="24"/>
        </w:rPr>
      </w:pPr>
      <w:r w:rsidRPr="00BB75CD">
        <w:rPr>
          <w:rFonts w:eastAsiaTheme="majorEastAsia" w:cstheme="majorBidi"/>
          <w:b/>
          <w:iCs/>
          <w:sz w:val="24"/>
        </w:rPr>
        <w:t xml:space="preserve">Foreign perception is </w:t>
      </w:r>
      <w:r w:rsidRPr="00BB75CD">
        <w:rPr>
          <w:rFonts w:eastAsiaTheme="majorEastAsia" w:cstheme="majorBidi"/>
          <w:b/>
          <w:iCs/>
          <w:sz w:val="24"/>
          <w:u w:val="single"/>
        </w:rPr>
        <w:t>especially true</w:t>
      </w:r>
      <w:r w:rsidRPr="00BB75CD">
        <w:rPr>
          <w:rFonts w:eastAsiaTheme="majorEastAsia" w:cstheme="majorBidi"/>
          <w:b/>
          <w:iCs/>
          <w:sz w:val="24"/>
        </w:rPr>
        <w:t xml:space="preserve"> in </w:t>
      </w:r>
      <w:r w:rsidRPr="00BB75CD">
        <w:rPr>
          <w:rFonts w:eastAsiaTheme="majorEastAsia" w:cstheme="majorBidi"/>
          <w:b/>
          <w:iCs/>
          <w:sz w:val="24"/>
          <w:u w:val="single"/>
        </w:rPr>
        <w:t>Asia</w:t>
      </w:r>
      <w:r w:rsidRPr="00BB75CD">
        <w:rPr>
          <w:rFonts w:eastAsiaTheme="majorEastAsia" w:cstheme="majorBidi"/>
          <w:b/>
          <w:iCs/>
          <w:sz w:val="24"/>
        </w:rPr>
        <w:t xml:space="preserve"> – leaders are </w:t>
      </w:r>
      <w:r w:rsidRPr="00BB75CD">
        <w:rPr>
          <w:rFonts w:eastAsiaTheme="majorEastAsia" w:cstheme="majorBidi"/>
          <w:b/>
          <w:iCs/>
          <w:sz w:val="24"/>
          <w:u w:val="single"/>
        </w:rPr>
        <w:t>watching</w:t>
      </w:r>
      <w:r w:rsidRPr="00BB75CD">
        <w:rPr>
          <w:rFonts w:eastAsiaTheme="majorEastAsia" w:cstheme="majorBidi"/>
          <w:b/>
          <w:iCs/>
          <w:sz w:val="24"/>
        </w:rPr>
        <w:t xml:space="preserve"> how </w:t>
      </w:r>
      <w:r w:rsidRPr="00BB75CD">
        <w:rPr>
          <w:rFonts w:eastAsiaTheme="majorEastAsia" w:cstheme="majorBidi"/>
          <w:b/>
          <w:iCs/>
          <w:sz w:val="24"/>
          <w:u w:val="single"/>
        </w:rPr>
        <w:t>we treat other allies</w:t>
      </w:r>
      <w:r w:rsidRPr="00BB75CD">
        <w:rPr>
          <w:rFonts w:eastAsiaTheme="majorEastAsia" w:cstheme="majorBidi"/>
          <w:b/>
          <w:iCs/>
          <w:sz w:val="24"/>
        </w:rPr>
        <w:t xml:space="preserve"> – abandonment increases risk of </w:t>
      </w:r>
      <w:r w:rsidRPr="00BB75CD">
        <w:rPr>
          <w:rFonts w:eastAsiaTheme="majorEastAsia" w:cstheme="majorBidi"/>
          <w:b/>
          <w:iCs/>
          <w:sz w:val="24"/>
          <w:u w:val="single"/>
        </w:rPr>
        <w:t>defection</w:t>
      </w:r>
      <w:r w:rsidRPr="00BB75CD">
        <w:rPr>
          <w:rFonts w:eastAsiaTheme="majorEastAsia" w:cstheme="majorBidi"/>
          <w:b/>
          <w:iCs/>
          <w:sz w:val="24"/>
        </w:rPr>
        <w:t xml:space="preserve"> </w:t>
      </w:r>
      <w:r w:rsidRPr="00BB75CD">
        <w:rPr>
          <w:rFonts w:eastAsiaTheme="majorEastAsia" w:cstheme="majorBidi"/>
          <w:b/>
          <w:i/>
          <w:iCs/>
          <w:sz w:val="24"/>
        </w:rPr>
        <w:t>if</w:t>
      </w:r>
      <w:r w:rsidRPr="00BB75CD">
        <w:rPr>
          <w:rFonts w:eastAsiaTheme="majorEastAsia" w:cstheme="majorBidi"/>
          <w:b/>
          <w:iCs/>
          <w:sz w:val="24"/>
        </w:rPr>
        <w:t xml:space="preserve"> the trends continue</w:t>
      </w:r>
    </w:p>
    <w:p w:rsidR="006E59C4" w:rsidRPr="00BB75CD" w:rsidRDefault="006E59C4" w:rsidP="006E59C4">
      <w:r w:rsidRPr="00BB75CD">
        <w:rPr>
          <w:b/>
          <w:bCs/>
        </w:rPr>
        <w:t>Legarda</w:t>
      </w:r>
      <w:r w:rsidRPr="00BB75CD">
        <w:t xml:space="preserve"> and Fuchs </w:t>
      </w:r>
      <w:r w:rsidRPr="00BB75CD">
        <w:rPr>
          <w:b/>
          <w:bCs/>
        </w:rPr>
        <w:t>17</w:t>
      </w:r>
      <w:r w:rsidRPr="00BB75CD">
        <w:t xml:space="preserve"> [Helena Legarda is a research associate with the Foreign Relations and International Security program at the Mercator Institute for China Studies. Michael Fuchs is a senior fellow at the Center for American Progress. As Trump Withdraws America from the World, Xi’s China Takes Advantage. November 29, 2017. https://www.americanprogress.org/issues/security/reports/2017/11/29/443383/trump-withdraws-america-world-xis-china-takes-advantage/]</w:t>
      </w:r>
    </w:p>
    <w:p w:rsidR="006E59C4" w:rsidRPr="00BB75CD" w:rsidRDefault="006E59C4" w:rsidP="006E59C4">
      <w:pPr>
        <w:rPr>
          <w:sz w:val="16"/>
        </w:rPr>
      </w:pPr>
      <w:r w:rsidRPr="00BB75CD">
        <w:rPr>
          <w:sz w:val="16"/>
        </w:rPr>
        <w:t xml:space="preserve">Further, </w:t>
      </w:r>
      <w:r w:rsidRPr="00BB75CD">
        <w:rPr>
          <w:b/>
          <w:iCs/>
          <w:sz w:val="22"/>
          <w:highlight w:val="yellow"/>
          <w:u w:val="single"/>
          <w:bdr w:val="single" w:sz="12" w:space="0" w:color="auto"/>
        </w:rPr>
        <w:t>Trump’s criticism of allies</w:t>
      </w:r>
      <w:r w:rsidRPr="00BB75CD">
        <w:rPr>
          <w:highlight w:val="yellow"/>
          <w:u w:val="single"/>
        </w:rPr>
        <w:t xml:space="preserve"> has</w:t>
      </w:r>
      <w:r w:rsidRPr="00BB75CD">
        <w:rPr>
          <w:u w:val="single"/>
        </w:rPr>
        <w:t xml:space="preserve"> also </w:t>
      </w:r>
      <w:r w:rsidRPr="00BB75CD">
        <w:rPr>
          <w:b/>
          <w:iCs/>
          <w:sz w:val="22"/>
          <w:highlight w:val="yellow"/>
          <w:u w:val="single"/>
          <w:bdr w:val="single" w:sz="12" w:space="0" w:color="auto"/>
        </w:rPr>
        <w:t>damaged U.S. credibility</w:t>
      </w:r>
      <w:r w:rsidRPr="00BB75CD">
        <w:rPr>
          <w:highlight w:val="yellow"/>
          <w:u w:val="single"/>
        </w:rPr>
        <w:t xml:space="preserve"> in </w:t>
      </w:r>
      <w:r w:rsidRPr="00BB75CD">
        <w:rPr>
          <w:b/>
          <w:iCs/>
          <w:sz w:val="22"/>
          <w:highlight w:val="yellow"/>
          <w:u w:val="single"/>
          <w:bdr w:val="single" w:sz="12" w:space="0" w:color="auto"/>
        </w:rPr>
        <w:t>Asia</w:t>
      </w:r>
      <w:r w:rsidRPr="00BB75CD">
        <w:rPr>
          <w:sz w:val="16"/>
        </w:rPr>
        <w:t xml:space="preserve">, </w:t>
      </w:r>
      <w:r w:rsidRPr="00BB75CD">
        <w:rPr>
          <w:highlight w:val="yellow"/>
          <w:u w:val="single"/>
        </w:rPr>
        <w:t xml:space="preserve">making U.S. </w:t>
      </w:r>
      <w:r w:rsidRPr="00BB75CD">
        <w:rPr>
          <w:b/>
          <w:iCs/>
          <w:sz w:val="22"/>
          <w:highlight w:val="yellow"/>
          <w:u w:val="single"/>
          <w:bdr w:val="single" w:sz="12" w:space="0" w:color="auto"/>
        </w:rPr>
        <w:t>allies and partners</w:t>
      </w:r>
      <w:r w:rsidRPr="00BB75CD">
        <w:rPr>
          <w:highlight w:val="yellow"/>
          <w:u w:val="single"/>
        </w:rPr>
        <w:t xml:space="preserve"> </w:t>
      </w:r>
      <w:r w:rsidRPr="00BB75CD">
        <w:rPr>
          <w:b/>
          <w:iCs/>
          <w:sz w:val="22"/>
          <w:highlight w:val="yellow"/>
          <w:u w:val="single"/>
          <w:bdr w:val="single" w:sz="12" w:space="0" w:color="auto"/>
        </w:rPr>
        <w:t>nervous</w:t>
      </w:r>
      <w:r w:rsidRPr="00BB75CD">
        <w:rPr>
          <w:highlight w:val="yellow"/>
          <w:u w:val="single"/>
        </w:rPr>
        <w:t xml:space="preserve"> and </w:t>
      </w:r>
      <w:r w:rsidRPr="00BB75CD">
        <w:rPr>
          <w:b/>
          <w:iCs/>
          <w:sz w:val="22"/>
          <w:highlight w:val="yellow"/>
          <w:u w:val="single"/>
          <w:bdr w:val="single" w:sz="12" w:space="0" w:color="auto"/>
        </w:rPr>
        <w:t>fueling conversations</w:t>
      </w:r>
      <w:r w:rsidRPr="00BB75CD">
        <w:rPr>
          <w:highlight w:val="yellow"/>
          <w:u w:val="single"/>
        </w:rPr>
        <w:t xml:space="preserve"> in </w:t>
      </w:r>
      <w:r w:rsidRPr="00BB75CD">
        <w:rPr>
          <w:b/>
          <w:iCs/>
          <w:sz w:val="22"/>
          <w:highlight w:val="yellow"/>
          <w:u w:val="single"/>
          <w:bdr w:val="single" w:sz="12" w:space="0" w:color="auto"/>
        </w:rPr>
        <w:t>capitals across Asia</w:t>
      </w:r>
      <w:r w:rsidRPr="00BB75CD">
        <w:rPr>
          <w:highlight w:val="yellow"/>
          <w:u w:val="single"/>
        </w:rPr>
        <w:t xml:space="preserve"> about </w:t>
      </w:r>
      <w:r w:rsidRPr="00BB75CD">
        <w:rPr>
          <w:b/>
          <w:iCs/>
          <w:sz w:val="22"/>
          <w:highlight w:val="yellow"/>
          <w:u w:val="single"/>
          <w:bdr w:val="single" w:sz="12" w:space="0" w:color="auto"/>
        </w:rPr>
        <w:t>whether countries need to adjust</w:t>
      </w:r>
      <w:r w:rsidRPr="00BB75CD">
        <w:rPr>
          <w:u w:val="single"/>
        </w:rPr>
        <w:t xml:space="preserve"> their </w:t>
      </w:r>
      <w:r w:rsidRPr="00BB75CD">
        <w:rPr>
          <w:highlight w:val="yellow"/>
          <w:u w:val="single"/>
        </w:rPr>
        <w:t xml:space="preserve">regional </w:t>
      </w:r>
      <w:r w:rsidRPr="00BB75CD">
        <w:rPr>
          <w:b/>
          <w:iCs/>
          <w:sz w:val="22"/>
          <w:highlight w:val="yellow"/>
          <w:u w:val="single"/>
          <w:bdr w:val="single" w:sz="12" w:space="0" w:color="auto"/>
        </w:rPr>
        <w:t>policies</w:t>
      </w:r>
      <w:r w:rsidRPr="00BB75CD">
        <w:rPr>
          <w:highlight w:val="yellow"/>
          <w:u w:val="single"/>
        </w:rPr>
        <w:t xml:space="preserve"> accordingly</w:t>
      </w:r>
      <w:r w:rsidRPr="00BB75CD">
        <w:rPr>
          <w:sz w:val="16"/>
        </w:rPr>
        <w:t xml:space="preserve">. In Australia, a veteran journalist said that Trump’s foreign policy decisions had “pressed fast-forward on the decline of the United States.”6 One South Korean publisher wrote an op-ed in The New York Times stating that “it now looks like America could bring our doom.”7 Japanese foreign policy commentator Yoichi Funabashi said, “The U.S. withdrawal from T.P.P. was the biggest shock to the alliance since Nixon went to China.”8 The list goes on. </w:t>
      </w:r>
      <w:r w:rsidRPr="00BB75CD">
        <w:rPr>
          <w:highlight w:val="yellow"/>
          <w:u w:val="single"/>
        </w:rPr>
        <w:t xml:space="preserve">As the </w:t>
      </w:r>
      <w:r w:rsidRPr="00BB75CD">
        <w:rPr>
          <w:b/>
          <w:iCs/>
          <w:sz w:val="22"/>
          <w:highlight w:val="yellow"/>
          <w:u w:val="single"/>
          <w:bdr w:val="single" w:sz="12" w:space="0" w:color="auto"/>
        </w:rPr>
        <w:t>closest partners</w:t>
      </w:r>
      <w:r w:rsidRPr="00BB75CD">
        <w:rPr>
          <w:highlight w:val="yellow"/>
          <w:u w:val="single"/>
        </w:rPr>
        <w:t xml:space="preserve"> of the </w:t>
      </w:r>
      <w:r w:rsidRPr="00BB75CD">
        <w:rPr>
          <w:b/>
          <w:iCs/>
          <w:sz w:val="22"/>
          <w:highlight w:val="yellow"/>
          <w:u w:val="single"/>
          <w:bdr w:val="single" w:sz="12" w:space="0" w:color="auto"/>
        </w:rPr>
        <w:t>U</w:t>
      </w:r>
      <w:r w:rsidRPr="00BB75CD">
        <w:rPr>
          <w:u w:val="single"/>
        </w:rPr>
        <w:t xml:space="preserve">nited </w:t>
      </w:r>
      <w:r w:rsidRPr="00BB75CD">
        <w:rPr>
          <w:b/>
          <w:iCs/>
          <w:sz w:val="22"/>
          <w:highlight w:val="yellow"/>
          <w:u w:val="single"/>
          <w:bdr w:val="single" w:sz="12" w:space="0" w:color="auto"/>
        </w:rPr>
        <w:t>S</w:t>
      </w:r>
      <w:r w:rsidRPr="00BB75CD">
        <w:rPr>
          <w:u w:val="single"/>
        </w:rPr>
        <w:t xml:space="preserve">tates in this region </w:t>
      </w:r>
      <w:r w:rsidRPr="00BB75CD">
        <w:rPr>
          <w:b/>
          <w:iCs/>
          <w:sz w:val="22"/>
          <w:highlight w:val="yellow"/>
          <w:u w:val="single"/>
          <w:bdr w:val="single" w:sz="12" w:space="0" w:color="auto"/>
        </w:rPr>
        <w:t>increasingly view</w:t>
      </w:r>
      <w:r w:rsidRPr="00BB75CD">
        <w:rPr>
          <w:highlight w:val="yellow"/>
          <w:u w:val="single"/>
        </w:rPr>
        <w:t xml:space="preserve"> the </w:t>
      </w:r>
      <w:r w:rsidRPr="00BB75CD">
        <w:rPr>
          <w:b/>
          <w:iCs/>
          <w:sz w:val="22"/>
          <w:highlight w:val="yellow"/>
          <w:u w:val="single"/>
          <w:bdr w:val="single" w:sz="12" w:space="0" w:color="auto"/>
        </w:rPr>
        <w:t>U</w:t>
      </w:r>
      <w:r w:rsidRPr="00BB75CD">
        <w:rPr>
          <w:u w:val="single"/>
        </w:rPr>
        <w:t xml:space="preserve">nited </w:t>
      </w:r>
      <w:r w:rsidRPr="00BB75CD">
        <w:rPr>
          <w:b/>
          <w:iCs/>
          <w:sz w:val="22"/>
          <w:highlight w:val="yellow"/>
          <w:u w:val="single"/>
          <w:bdr w:val="single" w:sz="12" w:space="0" w:color="auto"/>
        </w:rPr>
        <w:t>S</w:t>
      </w:r>
      <w:r w:rsidRPr="00BB75CD">
        <w:rPr>
          <w:u w:val="single"/>
        </w:rPr>
        <w:t xml:space="preserve">tates </w:t>
      </w:r>
      <w:r w:rsidRPr="00BB75CD">
        <w:rPr>
          <w:highlight w:val="yellow"/>
          <w:u w:val="single"/>
        </w:rPr>
        <w:t xml:space="preserve">as </w:t>
      </w:r>
      <w:r w:rsidRPr="00BB75CD">
        <w:rPr>
          <w:b/>
          <w:iCs/>
          <w:sz w:val="22"/>
          <w:highlight w:val="yellow"/>
          <w:u w:val="single"/>
          <w:bdr w:val="single" w:sz="12" w:space="0" w:color="auto"/>
        </w:rPr>
        <w:t>untrustworthy and unreliable</w:t>
      </w:r>
      <w:r w:rsidRPr="00BB75CD">
        <w:rPr>
          <w:highlight w:val="yellow"/>
          <w:u w:val="single"/>
        </w:rPr>
        <w:t xml:space="preserve">, </w:t>
      </w:r>
      <w:r w:rsidRPr="00BB75CD">
        <w:rPr>
          <w:b/>
          <w:iCs/>
          <w:sz w:val="22"/>
          <w:highlight w:val="yellow"/>
          <w:u w:val="single"/>
          <w:bdr w:val="single" w:sz="12" w:space="0" w:color="auto"/>
        </w:rPr>
        <w:t>hedging</w:t>
      </w:r>
      <w:r w:rsidRPr="00BB75CD">
        <w:rPr>
          <w:u w:val="single"/>
        </w:rPr>
        <w:t xml:space="preserve"> their </w:t>
      </w:r>
      <w:r w:rsidRPr="00BB75CD">
        <w:rPr>
          <w:b/>
          <w:iCs/>
          <w:sz w:val="22"/>
          <w:highlight w:val="yellow"/>
          <w:u w:val="single"/>
          <w:bdr w:val="single" w:sz="12" w:space="0" w:color="auto"/>
        </w:rPr>
        <w:t>bets</w:t>
      </w:r>
      <w:r w:rsidRPr="00BB75CD">
        <w:rPr>
          <w:highlight w:val="yellow"/>
          <w:u w:val="single"/>
        </w:rPr>
        <w:t xml:space="preserve"> and decreasing the weight they give to U.S. preferences</w:t>
      </w:r>
      <w:r w:rsidRPr="00BB75CD">
        <w:rPr>
          <w:u w:val="single"/>
        </w:rPr>
        <w:t xml:space="preserve"> in their own decision-making </w:t>
      </w:r>
      <w:r w:rsidRPr="00BB75CD">
        <w:rPr>
          <w:highlight w:val="yellow"/>
          <w:u w:val="single"/>
        </w:rPr>
        <w:t>are</w:t>
      </w:r>
      <w:r w:rsidRPr="00BB75CD">
        <w:rPr>
          <w:u w:val="single"/>
        </w:rPr>
        <w:t xml:space="preserve"> the </w:t>
      </w:r>
      <w:r w:rsidRPr="00BB75CD">
        <w:rPr>
          <w:highlight w:val="yellow"/>
          <w:u w:val="single"/>
        </w:rPr>
        <w:t xml:space="preserve">logical next steps </w:t>
      </w:r>
      <w:r w:rsidRPr="00BB75CD">
        <w:rPr>
          <w:b/>
          <w:iCs/>
          <w:sz w:val="22"/>
          <w:highlight w:val="yellow"/>
          <w:u w:val="single"/>
          <w:bdr w:val="single" w:sz="12" w:space="0" w:color="auto"/>
        </w:rPr>
        <w:t>if these trends continue</w:t>
      </w:r>
      <w:r w:rsidRPr="00BB75CD">
        <w:rPr>
          <w:sz w:val="16"/>
        </w:rPr>
        <w:t>. And in Asia today, that means also thinking through any necessary accommodations to Beijing as its power grows.</w:t>
      </w:r>
    </w:p>
    <w:p w:rsidR="006E59C4" w:rsidRPr="00BB75CD" w:rsidRDefault="006E59C4" w:rsidP="006E59C4">
      <w:pPr>
        <w:rPr>
          <w:sz w:val="16"/>
        </w:rPr>
      </w:pPr>
    </w:p>
    <w:p w:rsidR="006E59C4" w:rsidRPr="00BB75CD" w:rsidRDefault="006E59C4" w:rsidP="006E59C4">
      <w:pPr>
        <w:keepNext/>
        <w:keepLines/>
        <w:contextualSpacing/>
        <w:outlineLvl w:val="3"/>
        <w:rPr>
          <w:rFonts w:eastAsiaTheme="majorEastAsia" w:cstheme="majorBidi"/>
          <w:b/>
          <w:iCs/>
          <w:sz w:val="24"/>
        </w:rPr>
      </w:pPr>
      <w:r w:rsidRPr="00BB75CD">
        <w:rPr>
          <w:rFonts w:eastAsiaTheme="majorEastAsia" w:cstheme="majorBidi"/>
          <w:b/>
          <w:iCs/>
          <w:sz w:val="24"/>
        </w:rPr>
        <w:t xml:space="preserve">Breakdown of those alliances causes </w:t>
      </w:r>
      <w:r w:rsidRPr="00BB75CD">
        <w:rPr>
          <w:rFonts w:eastAsiaTheme="majorEastAsia" w:cstheme="majorBidi"/>
          <w:b/>
          <w:iCs/>
          <w:sz w:val="24"/>
          <w:u w:val="single"/>
        </w:rPr>
        <w:t>nuclear war</w:t>
      </w:r>
      <w:r w:rsidRPr="00BB75CD">
        <w:rPr>
          <w:rFonts w:eastAsiaTheme="majorEastAsia" w:cstheme="majorBidi"/>
          <w:b/>
          <w:iCs/>
          <w:sz w:val="24"/>
        </w:rPr>
        <w:t xml:space="preserve"> that outweighs </w:t>
      </w:r>
      <w:r w:rsidRPr="00BB75CD">
        <w:rPr>
          <w:rFonts w:eastAsiaTheme="majorEastAsia" w:cstheme="majorBidi"/>
          <w:b/>
          <w:iCs/>
          <w:sz w:val="24"/>
          <w:u w:val="single"/>
        </w:rPr>
        <w:t>every other scenario</w:t>
      </w:r>
    </w:p>
    <w:p w:rsidR="006E59C4" w:rsidRPr="00BB75CD" w:rsidRDefault="006E59C4" w:rsidP="006E59C4">
      <w:pPr>
        <w:rPr>
          <w:sz w:val="28"/>
        </w:rPr>
      </w:pPr>
      <w:r w:rsidRPr="00BB75CD">
        <w:rPr>
          <w:b/>
          <w:bCs/>
        </w:rPr>
        <w:t>Tanter 17</w:t>
      </w:r>
      <w:r w:rsidRPr="00BB75CD">
        <w:t xml:space="preserve"> [Richard Tanter, Senior Research Associate, Nautilus Institute, Honorary Professor in the School of Political and Social Sciences at the University of Melbourne. “Donald Trump’s Japanese and South Korean Nuclear Threat to China: A tipping point in East Asia?” </w:t>
      </w:r>
      <w:r w:rsidRPr="00BB75CD">
        <w:rPr>
          <w:i/>
        </w:rPr>
        <w:t>The Asia-Pacific Journal</w:t>
      </w:r>
      <w:r w:rsidRPr="00BB75CD">
        <w:t>, Vol. 15, Issue 7, No. 2, 4/1, https://apjjf.org/-Richard-Tanter/5025/article.pdf]</w:t>
      </w:r>
    </w:p>
    <w:p w:rsidR="006E59C4" w:rsidRPr="00BB75CD" w:rsidRDefault="006E59C4" w:rsidP="006E59C4">
      <w:pPr>
        <w:rPr>
          <w:sz w:val="16"/>
        </w:rPr>
      </w:pPr>
      <w:r w:rsidRPr="00BB75CD">
        <w:rPr>
          <w:sz w:val="16"/>
        </w:rPr>
        <w:t xml:space="preserve">But in the longer run, apart from the direct risks of such an event for </w:t>
      </w:r>
      <w:r w:rsidRPr="00BB75CD">
        <w:rPr>
          <w:highlight w:val="yellow"/>
          <w:u w:val="single"/>
        </w:rPr>
        <w:t>the U.S</w:t>
      </w:r>
      <w:r w:rsidRPr="00BB75CD">
        <w:rPr>
          <w:u w:val="single"/>
        </w:rPr>
        <w:t>.</w:t>
      </w:r>
      <w:r w:rsidRPr="00BB75CD">
        <w:rPr>
          <w:sz w:val="16"/>
        </w:rPr>
        <w:t xml:space="preserve"> itself, its </w:t>
      </w:r>
      <w:r w:rsidRPr="00BB75CD">
        <w:rPr>
          <w:highlight w:val="yellow"/>
          <w:u w:val="single"/>
        </w:rPr>
        <w:t>East Asian alliance network</w:t>
      </w:r>
      <w:r w:rsidRPr="00BB75CD">
        <w:rPr>
          <w:sz w:val="16"/>
        </w:rPr>
        <w:t xml:space="preserve">, now in its seventh decade, founded on Japanese and Korean acceptance of U.S. nuclear primacy and a U.S. nuclear umbrella, would change dramatically, bringing with it, for better or worse, the end of U.S. hegemony in East and Southeast Asia (http://nautilus.org/napsnet/napsnet-special-rep orts/playing-the-japan-nuclear-card-did-the-ussecretary-of-state-reverse-five-decades-of-usnon-proliferation-policy/). Whether occurring on a Gaullist or British </w:t>
      </w:r>
      <w:r w:rsidRPr="00BB75CD">
        <w:rPr>
          <w:sz w:val="16"/>
        </w:rPr>
        <w:lastRenderedPageBreak/>
        <w:t xml:space="preserve">model, the </w:t>
      </w:r>
      <w:r w:rsidRPr="00BB75CD">
        <w:rPr>
          <w:highlight w:val="yellow"/>
          <w:u w:val="single"/>
        </w:rPr>
        <w:t xml:space="preserve">foundations of Korean and Japanese relations with the </w:t>
      </w:r>
      <w:r w:rsidRPr="00BB75CD">
        <w:rPr>
          <w:b/>
          <w:iCs/>
          <w:sz w:val="22"/>
          <w:highlight w:val="yellow"/>
          <w:u w:val="single"/>
          <w:bdr w:val="single" w:sz="12" w:space="0" w:color="auto"/>
        </w:rPr>
        <w:t>U</w:t>
      </w:r>
      <w:r w:rsidRPr="00BB75CD">
        <w:rPr>
          <w:u w:val="single"/>
        </w:rPr>
        <w:t xml:space="preserve">nited </w:t>
      </w:r>
      <w:r w:rsidRPr="00BB75CD">
        <w:rPr>
          <w:b/>
          <w:iCs/>
          <w:sz w:val="22"/>
          <w:highlight w:val="yellow"/>
          <w:u w:val="single"/>
          <w:bdr w:val="single" w:sz="12" w:space="0" w:color="auto"/>
        </w:rPr>
        <w:t>S</w:t>
      </w:r>
      <w:r w:rsidRPr="00BB75CD">
        <w:rPr>
          <w:u w:val="single"/>
        </w:rPr>
        <w:t xml:space="preserve">tates </w:t>
      </w:r>
      <w:r w:rsidRPr="00BB75CD">
        <w:rPr>
          <w:highlight w:val="yellow"/>
          <w:u w:val="single"/>
        </w:rPr>
        <w:t>would be</w:t>
      </w:r>
      <w:r w:rsidRPr="00BB75CD">
        <w:rPr>
          <w:u w:val="single"/>
        </w:rPr>
        <w:t xml:space="preserve"> irrevocably </w:t>
      </w:r>
      <w:r w:rsidRPr="00BB75CD">
        <w:rPr>
          <w:highlight w:val="yellow"/>
          <w:u w:val="single"/>
        </w:rPr>
        <w:t>altered</w:t>
      </w:r>
      <w:r w:rsidRPr="00BB75CD">
        <w:rPr>
          <w:sz w:val="16"/>
        </w:rPr>
        <w:t xml:space="preserve">. Even leaving aside the obvious questions about the DPRK, </w:t>
      </w:r>
      <w:r w:rsidRPr="00BB75CD">
        <w:rPr>
          <w:u w:val="single"/>
        </w:rPr>
        <w:t xml:space="preserve">in the event of a nuclearized Japan and South Korea, clearly </w:t>
      </w:r>
      <w:r w:rsidRPr="00BB75CD">
        <w:rPr>
          <w:highlight w:val="yellow"/>
          <w:u w:val="single"/>
        </w:rPr>
        <w:t xml:space="preserve">the </w:t>
      </w:r>
      <w:r w:rsidRPr="00BB75CD">
        <w:rPr>
          <w:b/>
          <w:iCs/>
          <w:sz w:val="22"/>
          <w:highlight w:val="yellow"/>
          <w:u w:val="single"/>
          <w:bdr w:val="single" w:sz="12" w:space="0" w:color="auto"/>
        </w:rPr>
        <w:t>mathematical risks</w:t>
      </w:r>
      <w:r w:rsidRPr="00BB75CD">
        <w:rPr>
          <w:highlight w:val="yellow"/>
          <w:u w:val="single"/>
        </w:rPr>
        <w:t xml:space="preserve"> of </w:t>
      </w:r>
      <w:r w:rsidRPr="00BB75CD">
        <w:rPr>
          <w:b/>
          <w:iCs/>
          <w:sz w:val="22"/>
          <w:highlight w:val="yellow"/>
          <w:u w:val="single"/>
          <w:bdr w:val="single" w:sz="12" w:space="0" w:color="auto"/>
        </w:rPr>
        <w:t>nuclear war</w:t>
      </w:r>
      <w:r w:rsidRPr="00BB75CD">
        <w:rPr>
          <w:u w:val="single"/>
        </w:rPr>
        <w:t xml:space="preserve"> initiated in East Asia </w:t>
      </w:r>
      <w:r w:rsidRPr="00BB75CD">
        <w:rPr>
          <w:highlight w:val="yellow"/>
          <w:u w:val="single"/>
        </w:rPr>
        <w:t xml:space="preserve">would be very </w:t>
      </w:r>
      <w:r w:rsidRPr="00BB75CD">
        <w:rPr>
          <w:b/>
          <w:iCs/>
          <w:sz w:val="22"/>
          <w:highlight w:val="yellow"/>
          <w:u w:val="single"/>
          <w:bdr w:val="single" w:sz="12" w:space="0" w:color="auto"/>
        </w:rPr>
        <w:t>much greater</w:t>
      </w:r>
      <w:r w:rsidRPr="00BB75CD">
        <w:rPr>
          <w:highlight w:val="yellow"/>
          <w:u w:val="single"/>
        </w:rPr>
        <w:t xml:space="preserve"> than</w:t>
      </w:r>
      <w:r w:rsidRPr="00BB75CD">
        <w:rPr>
          <w:u w:val="single"/>
        </w:rPr>
        <w:t xml:space="preserve"> even the </w:t>
      </w:r>
      <w:r w:rsidRPr="00BB75CD">
        <w:rPr>
          <w:b/>
          <w:iCs/>
          <w:sz w:val="22"/>
          <w:highlight w:val="yellow"/>
          <w:u w:val="single"/>
          <w:bdr w:val="single" w:sz="12" w:space="0" w:color="auto"/>
        </w:rPr>
        <w:t>current risks</w:t>
      </w:r>
      <w:r w:rsidRPr="00BB75CD">
        <w:rPr>
          <w:u w:val="single"/>
        </w:rPr>
        <w:t xml:space="preserve"> of India-Pakistan nuclear conflict</w:t>
      </w:r>
      <w:r w:rsidRPr="00BB75CD">
        <w:rPr>
          <w:sz w:val="16"/>
        </w:rPr>
        <w:t xml:space="preserve">. </w:t>
      </w:r>
      <w:r w:rsidRPr="00BB75CD">
        <w:rPr>
          <w:b/>
          <w:iCs/>
          <w:sz w:val="22"/>
          <w:highlight w:val="yellow"/>
          <w:u w:val="single"/>
          <w:bdr w:val="single" w:sz="12" w:space="0" w:color="auto"/>
        </w:rPr>
        <w:t>Regional nuclear security planning</w:t>
      </w:r>
      <w:r w:rsidRPr="00BB75CD">
        <w:rPr>
          <w:highlight w:val="yellow"/>
          <w:u w:val="single"/>
        </w:rPr>
        <w:t xml:space="preserve"> would be </w:t>
      </w:r>
      <w:r w:rsidRPr="00BB75CD">
        <w:rPr>
          <w:b/>
          <w:iCs/>
          <w:sz w:val="22"/>
          <w:highlight w:val="yellow"/>
          <w:u w:val="single"/>
          <w:bdr w:val="single" w:sz="12" w:space="0" w:color="auto"/>
        </w:rPr>
        <w:t>woven</w:t>
      </w:r>
      <w:r w:rsidRPr="00BB75CD">
        <w:rPr>
          <w:highlight w:val="yellow"/>
          <w:u w:val="single"/>
        </w:rPr>
        <w:t xml:space="preserve"> with </w:t>
      </w:r>
      <w:r w:rsidRPr="00BB75CD">
        <w:rPr>
          <w:b/>
          <w:iCs/>
          <w:sz w:val="22"/>
          <w:highlight w:val="yellow"/>
          <w:u w:val="single"/>
          <w:bdr w:val="single" w:sz="12" w:space="0" w:color="auto"/>
        </w:rPr>
        <w:t>multiple</w:t>
      </w:r>
      <w:r w:rsidRPr="00BB75CD">
        <w:rPr>
          <w:u w:val="single"/>
        </w:rPr>
        <w:t xml:space="preserve"> valences of </w:t>
      </w:r>
      <w:r w:rsidRPr="00BB75CD">
        <w:rPr>
          <w:b/>
          <w:iCs/>
          <w:sz w:val="22"/>
          <w:highlight w:val="yellow"/>
          <w:u w:val="single"/>
          <w:bdr w:val="single" w:sz="12" w:space="0" w:color="auto"/>
        </w:rPr>
        <w:t>possible</w:t>
      </w:r>
      <w:r w:rsidRPr="00BB75CD">
        <w:rPr>
          <w:highlight w:val="yellow"/>
          <w:u w:val="single"/>
        </w:rPr>
        <w:t xml:space="preserve"> perceived </w:t>
      </w:r>
      <w:r w:rsidRPr="00BB75CD">
        <w:rPr>
          <w:b/>
          <w:iCs/>
          <w:sz w:val="22"/>
          <w:highlight w:val="yellow"/>
          <w:u w:val="single"/>
          <w:bdr w:val="single" w:sz="12" w:space="0" w:color="auto"/>
        </w:rPr>
        <w:t>nuclear threats</w:t>
      </w:r>
      <w:r w:rsidRPr="00BB75CD">
        <w:rPr>
          <w:sz w:val="16"/>
        </w:rPr>
        <w:t xml:space="preserve">. </w:t>
      </w:r>
      <w:r w:rsidRPr="00BB75CD">
        <w:rPr>
          <w:u w:val="single"/>
        </w:rPr>
        <w:t xml:space="preserve">The </w:t>
      </w:r>
      <w:r w:rsidRPr="00BB75CD">
        <w:rPr>
          <w:b/>
          <w:iCs/>
          <w:sz w:val="22"/>
          <w:u w:val="single"/>
          <w:bdr w:val="single" w:sz="12" w:space="0" w:color="auto"/>
        </w:rPr>
        <w:t>calculus</w:t>
      </w:r>
      <w:r w:rsidRPr="00BB75CD">
        <w:rPr>
          <w:u w:val="single"/>
        </w:rPr>
        <w:t xml:space="preserve"> of </w:t>
      </w:r>
      <w:r w:rsidRPr="00BB75CD">
        <w:rPr>
          <w:b/>
          <w:iCs/>
          <w:sz w:val="22"/>
          <w:highlight w:val="yellow"/>
          <w:u w:val="single"/>
          <w:bdr w:val="single" w:sz="12" w:space="0" w:color="auto"/>
        </w:rPr>
        <w:t>China-U.S. nuclear relations</w:t>
      </w:r>
      <w:r w:rsidRPr="00BB75CD">
        <w:rPr>
          <w:u w:val="single"/>
        </w:rPr>
        <w:t xml:space="preserve"> </w:t>
      </w:r>
      <w:r w:rsidRPr="00BB75CD">
        <w:rPr>
          <w:highlight w:val="yellow"/>
          <w:u w:val="single"/>
        </w:rPr>
        <w:t xml:space="preserve">immediately becomes </w:t>
      </w:r>
      <w:r w:rsidRPr="00BB75CD">
        <w:rPr>
          <w:b/>
          <w:iCs/>
          <w:sz w:val="22"/>
          <w:highlight w:val="yellow"/>
          <w:u w:val="single"/>
          <w:bdr w:val="single" w:sz="12" w:space="0" w:color="auto"/>
        </w:rPr>
        <w:t>much more complex</w:t>
      </w:r>
      <w:r w:rsidRPr="00BB75CD">
        <w:rPr>
          <w:sz w:val="16"/>
        </w:rPr>
        <w:t xml:space="preserve">, </w:t>
      </w:r>
      <w:r w:rsidRPr="00BB75CD">
        <w:rPr>
          <w:highlight w:val="yellow"/>
          <w:u w:val="single"/>
        </w:rPr>
        <w:t>with China facing two new</w:t>
      </w:r>
      <w:r w:rsidRPr="00BB75CD">
        <w:rPr>
          <w:u w:val="single"/>
        </w:rPr>
        <w:t xml:space="preserve"> potential </w:t>
      </w:r>
      <w:r w:rsidRPr="00BB75CD">
        <w:rPr>
          <w:highlight w:val="yellow"/>
          <w:u w:val="single"/>
        </w:rPr>
        <w:t>threats</w:t>
      </w:r>
      <w:r w:rsidRPr="00BB75CD">
        <w:rPr>
          <w:sz w:val="16"/>
        </w:rPr>
        <w:t xml:space="preserve">, nominally at least coordinating with the U.S., </w:t>
      </w:r>
      <w:r w:rsidRPr="00BB75CD">
        <w:rPr>
          <w:highlight w:val="yellow"/>
          <w:u w:val="single"/>
        </w:rPr>
        <w:t>in addition to</w:t>
      </w:r>
      <w:r w:rsidRPr="00BB75CD">
        <w:rPr>
          <w:sz w:val="16"/>
        </w:rPr>
        <w:t xml:space="preserve"> the </w:t>
      </w:r>
      <w:r w:rsidRPr="00BB75CD">
        <w:rPr>
          <w:u w:val="single"/>
        </w:rPr>
        <w:t xml:space="preserve">older concerns about </w:t>
      </w:r>
      <w:r w:rsidRPr="00BB75CD">
        <w:rPr>
          <w:b/>
          <w:iCs/>
          <w:sz w:val="22"/>
          <w:highlight w:val="yellow"/>
          <w:u w:val="single"/>
          <w:bdr w:val="single" w:sz="12" w:space="0" w:color="auto"/>
        </w:rPr>
        <w:t>India</w:t>
      </w:r>
      <w:r w:rsidRPr="00BB75CD">
        <w:rPr>
          <w:highlight w:val="yellow"/>
          <w:u w:val="single"/>
        </w:rPr>
        <w:t xml:space="preserve"> and </w:t>
      </w:r>
      <w:r w:rsidRPr="00BB75CD">
        <w:rPr>
          <w:b/>
          <w:iCs/>
          <w:sz w:val="22"/>
          <w:highlight w:val="yellow"/>
          <w:u w:val="single"/>
          <w:bdr w:val="single" w:sz="12" w:space="0" w:color="auto"/>
        </w:rPr>
        <w:t>Russia</w:t>
      </w:r>
      <w:r w:rsidRPr="00BB75CD">
        <w:rPr>
          <w:sz w:val="16"/>
        </w:rPr>
        <w:t>. For the United States, a nuclear-armed, fully ‘normalized’ Japan would never be the undoubted loyal lapdog of by then likely postUnited Kingdom Little England. And the calculations of a nuclear-armed South Korea and Japan about each other would start and finish in historically-conditioned suspicion.</w:t>
      </w:r>
    </w:p>
    <w:p w:rsidR="006E59C4" w:rsidRDefault="006E59C4" w:rsidP="006E59C4">
      <w:pPr>
        <w:rPr>
          <w:sz w:val="16"/>
        </w:rPr>
      </w:pPr>
      <w:r w:rsidRPr="00BB75CD">
        <w:rPr>
          <w:highlight w:val="yellow"/>
          <w:u w:val="single"/>
        </w:rPr>
        <w:t xml:space="preserve">At a </w:t>
      </w:r>
      <w:r w:rsidRPr="00BB75CD">
        <w:rPr>
          <w:b/>
          <w:iCs/>
          <w:sz w:val="22"/>
          <w:highlight w:val="yellow"/>
          <w:u w:val="single"/>
          <w:bdr w:val="single" w:sz="12" w:space="0" w:color="auto"/>
        </w:rPr>
        <w:t>global level</w:t>
      </w:r>
      <w:r w:rsidRPr="00BB75CD">
        <w:rPr>
          <w:highlight w:val="yellow"/>
          <w:u w:val="single"/>
        </w:rPr>
        <w:t>, the U.S. opening the door to Japanese and Korean nuclear weapons</w:t>
      </w:r>
      <w:r w:rsidRPr="00BB75CD">
        <w:rPr>
          <w:u w:val="single"/>
        </w:rPr>
        <w:t xml:space="preserve"> could not fail to </w:t>
      </w:r>
      <w:r w:rsidRPr="00BB75CD">
        <w:rPr>
          <w:highlight w:val="yellow"/>
          <w:u w:val="single"/>
        </w:rPr>
        <w:t xml:space="preserve">encourage a </w:t>
      </w:r>
      <w:r w:rsidRPr="00BB75CD">
        <w:rPr>
          <w:b/>
          <w:iCs/>
          <w:sz w:val="22"/>
          <w:highlight w:val="yellow"/>
          <w:u w:val="single"/>
          <w:bdr w:val="single" w:sz="12" w:space="0" w:color="auto"/>
        </w:rPr>
        <w:t>cascade</w:t>
      </w:r>
      <w:r w:rsidRPr="00BB75CD">
        <w:rPr>
          <w:highlight w:val="yellow"/>
          <w:u w:val="single"/>
        </w:rPr>
        <w:t xml:space="preserve"> of </w:t>
      </w:r>
      <w:r w:rsidRPr="00BB75CD">
        <w:rPr>
          <w:b/>
          <w:iCs/>
          <w:sz w:val="22"/>
          <w:highlight w:val="yellow"/>
          <w:u w:val="single"/>
          <w:bdr w:val="single" w:sz="12" w:space="0" w:color="auto"/>
        </w:rPr>
        <w:t>regional races</w:t>
      </w:r>
      <w:r w:rsidRPr="00BB75CD">
        <w:rPr>
          <w:highlight w:val="yellow"/>
          <w:u w:val="single"/>
        </w:rPr>
        <w:t xml:space="preserve"> to </w:t>
      </w:r>
      <w:r w:rsidRPr="00BB75CD">
        <w:rPr>
          <w:b/>
          <w:iCs/>
          <w:sz w:val="22"/>
          <w:highlight w:val="yellow"/>
          <w:u w:val="single"/>
          <w:bdr w:val="single" w:sz="12" w:space="0" w:color="auto"/>
        </w:rPr>
        <w:t>nuclear weapons</w:t>
      </w:r>
      <w:r w:rsidRPr="00BB75CD">
        <w:rPr>
          <w:sz w:val="16"/>
        </w:rPr>
        <w:t xml:space="preserve">, not only in the Western Pacific but </w:t>
      </w:r>
      <w:r w:rsidRPr="00BB75CD">
        <w:rPr>
          <w:highlight w:val="yellow"/>
          <w:u w:val="single"/>
        </w:rPr>
        <w:t xml:space="preserve">in the </w:t>
      </w:r>
      <w:r w:rsidRPr="00BB75CD">
        <w:rPr>
          <w:b/>
          <w:iCs/>
          <w:sz w:val="22"/>
          <w:highlight w:val="yellow"/>
          <w:u w:val="single"/>
          <w:bdr w:val="single" w:sz="12" w:space="0" w:color="auto"/>
        </w:rPr>
        <w:t>Middle East</w:t>
      </w:r>
      <w:r w:rsidRPr="00BB75CD">
        <w:rPr>
          <w:u w:val="single"/>
        </w:rPr>
        <w:t xml:space="preserve">, in </w:t>
      </w:r>
      <w:r w:rsidRPr="00BB75CD">
        <w:rPr>
          <w:b/>
          <w:iCs/>
          <w:sz w:val="22"/>
          <w:highlight w:val="yellow"/>
          <w:u w:val="single"/>
          <w:bdr w:val="single" w:sz="12" w:space="0" w:color="auto"/>
        </w:rPr>
        <w:t>Latin America</w:t>
      </w:r>
      <w:r w:rsidRPr="00BB75CD">
        <w:rPr>
          <w:highlight w:val="yellow"/>
          <w:u w:val="single"/>
        </w:rPr>
        <w:t>, and</w:t>
      </w:r>
      <w:r w:rsidRPr="00BB75CD">
        <w:rPr>
          <w:sz w:val="16"/>
        </w:rPr>
        <w:t xml:space="preserve"> quite possibly in </w:t>
      </w:r>
      <w:r w:rsidRPr="00BB75CD">
        <w:rPr>
          <w:b/>
          <w:iCs/>
          <w:sz w:val="22"/>
          <w:highlight w:val="yellow"/>
          <w:u w:val="single"/>
          <w:bdr w:val="single" w:sz="12" w:space="0" w:color="auto"/>
        </w:rPr>
        <w:t>Africa</w:t>
      </w:r>
      <w:r w:rsidRPr="00BB75CD">
        <w:rPr>
          <w:sz w:val="16"/>
        </w:rPr>
        <w:t xml:space="preserve">. </w:t>
      </w:r>
      <w:r w:rsidRPr="00BB75CD">
        <w:rPr>
          <w:u w:val="single"/>
        </w:rPr>
        <w:t xml:space="preserve">The </w:t>
      </w:r>
      <w:r w:rsidRPr="00BB75CD">
        <w:rPr>
          <w:highlight w:val="yellow"/>
          <w:u w:val="single"/>
        </w:rPr>
        <w:t>risks of</w:t>
      </w:r>
      <w:r w:rsidRPr="00BB75CD">
        <w:rPr>
          <w:u w:val="single"/>
        </w:rPr>
        <w:t xml:space="preserve"> regional </w:t>
      </w:r>
      <w:r w:rsidRPr="00BB75CD">
        <w:rPr>
          <w:highlight w:val="yellow"/>
          <w:u w:val="single"/>
        </w:rPr>
        <w:t>nuclear war, with</w:t>
      </w:r>
      <w:r w:rsidRPr="00BB75CD">
        <w:rPr>
          <w:u w:val="single"/>
        </w:rPr>
        <w:t xml:space="preserve"> all its now thoroughly documented</w:t>
      </w:r>
      <w:r w:rsidRPr="00BB75CD">
        <w:rPr>
          <w:sz w:val="16"/>
        </w:rPr>
        <w:t xml:space="preserve"> (http://www.psr.org/assets/pdfs/two-billion-at-ri sk.pdf) </w:t>
      </w:r>
      <w:r w:rsidRPr="00BB75CD">
        <w:rPr>
          <w:highlight w:val="yellow"/>
          <w:u w:val="single"/>
        </w:rPr>
        <w:t>catastrophic</w:t>
      </w:r>
      <w:r w:rsidRPr="00BB75CD">
        <w:rPr>
          <w:u w:val="single"/>
        </w:rPr>
        <w:t xml:space="preserve"> environmental and </w:t>
      </w:r>
      <w:r w:rsidRPr="00BB75CD">
        <w:rPr>
          <w:b/>
          <w:iCs/>
          <w:sz w:val="22"/>
          <w:highlight w:val="yellow"/>
          <w:u w:val="single"/>
          <w:bdr w:val="single" w:sz="12" w:space="0" w:color="auto"/>
        </w:rPr>
        <w:t>climate consequences</w:t>
      </w:r>
      <w:r w:rsidRPr="00BB75CD">
        <w:rPr>
          <w:sz w:val="16"/>
        </w:rPr>
        <w:t xml:space="preserve"> (http://www.readcube.com/articles/10.1002/201 3EF000205), </w:t>
      </w:r>
      <w:r w:rsidRPr="00BB75CD">
        <w:rPr>
          <w:highlight w:val="yellow"/>
          <w:u w:val="single"/>
        </w:rPr>
        <w:t>would be</w:t>
      </w:r>
      <w:r w:rsidRPr="00BB75CD">
        <w:rPr>
          <w:u w:val="single"/>
        </w:rPr>
        <w:t xml:space="preserve"> both </w:t>
      </w:r>
      <w:r w:rsidRPr="00BB75CD">
        <w:rPr>
          <w:b/>
          <w:iCs/>
          <w:sz w:val="22"/>
          <w:u w:val="single"/>
          <w:bdr w:val="single" w:sz="12" w:space="0" w:color="auto"/>
        </w:rPr>
        <w:t>manifold</w:t>
      </w:r>
      <w:r w:rsidRPr="00BB75CD">
        <w:rPr>
          <w:u w:val="single"/>
        </w:rPr>
        <w:t xml:space="preserve"> and </w:t>
      </w:r>
      <w:r w:rsidRPr="00BB75CD">
        <w:rPr>
          <w:b/>
          <w:iCs/>
          <w:sz w:val="22"/>
          <w:highlight w:val="yellow"/>
          <w:u w:val="single"/>
          <w:bdr w:val="single" w:sz="12" w:space="0" w:color="auto"/>
        </w:rPr>
        <w:t>far higher</w:t>
      </w:r>
      <w:r w:rsidRPr="00BB75CD">
        <w:rPr>
          <w:b/>
          <w:iCs/>
          <w:sz w:val="22"/>
          <w:u w:val="single"/>
          <w:bdr w:val="single" w:sz="12" w:space="0" w:color="auto"/>
        </w:rPr>
        <w:t xml:space="preserve"> than</w:t>
      </w:r>
      <w:r w:rsidRPr="00BB75CD">
        <w:rPr>
          <w:u w:val="single"/>
        </w:rPr>
        <w:t xml:space="preserve"> at </w:t>
      </w:r>
      <w:r w:rsidRPr="00BB75CD">
        <w:rPr>
          <w:b/>
          <w:iCs/>
          <w:sz w:val="22"/>
          <w:u w:val="single"/>
          <w:bdr w:val="single" w:sz="12" w:space="0" w:color="auto"/>
        </w:rPr>
        <w:t>present</w:t>
      </w:r>
      <w:r w:rsidRPr="00BB75CD">
        <w:rPr>
          <w:sz w:val="16"/>
        </w:rPr>
        <w:t>.</w:t>
      </w:r>
    </w:p>
    <w:p w:rsidR="006E59C4" w:rsidRDefault="006E59C4" w:rsidP="006E59C4">
      <w:pPr>
        <w:rPr>
          <w:sz w:val="16"/>
        </w:rPr>
      </w:pPr>
    </w:p>
    <w:p w:rsidR="006E59C4" w:rsidRPr="00BB75CD" w:rsidRDefault="006E59C4" w:rsidP="006E59C4">
      <w:pPr>
        <w:pStyle w:val="Heading3"/>
      </w:pPr>
    </w:p>
    <w:p w:rsidR="006E59C4" w:rsidRDefault="006E59C4" w:rsidP="006E59C4">
      <w:pPr>
        <w:rPr>
          <w:sz w:val="16"/>
        </w:rPr>
      </w:pPr>
    </w:p>
    <w:p w:rsidR="00BB75CD" w:rsidRDefault="00BB75CD" w:rsidP="00BB75CD">
      <w:pPr>
        <w:pStyle w:val="Heading2"/>
      </w:pPr>
      <w:r>
        <w:lastRenderedPageBreak/>
        <w:t>UQ</w:t>
      </w:r>
    </w:p>
    <w:p w:rsidR="00BB75CD" w:rsidRPr="00BB75CD" w:rsidRDefault="00BB75CD" w:rsidP="00BB75CD"/>
    <w:p w:rsidR="00FB5B21" w:rsidRDefault="00FB5B21" w:rsidP="00FB5B21"/>
    <w:p w:rsidR="00FB5B21" w:rsidRDefault="00FB5B21" w:rsidP="00FB5B21">
      <w:pPr>
        <w:pStyle w:val="Heading3"/>
      </w:pPr>
      <w:r>
        <w:lastRenderedPageBreak/>
        <w:t>UQ</w:t>
      </w:r>
    </w:p>
    <w:p w:rsidR="00FB5B21" w:rsidRDefault="00FB5B21" w:rsidP="00FB5B21"/>
    <w:p w:rsidR="00FB5B21" w:rsidRPr="00FB5B21" w:rsidRDefault="00FB5B21" w:rsidP="00FB5B21">
      <w:pPr>
        <w:keepNext/>
        <w:keepLines/>
        <w:contextualSpacing/>
        <w:outlineLvl w:val="3"/>
        <w:rPr>
          <w:rFonts w:eastAsia="DengXian Light"/>
          <w:bCs/>
          <w:iCs/>
        </w:rPr>
      </w:pPr>
      <w:r w:rsidRPr="00FB5B21">
        <w:rPr>
          <w:rFonts w:eastAsia="DengXian Light"/>
          <w:b/>
          <w:iCs/>
          <w:sz w:val="24"/>
        </w:rPr>
        <w:t>No allied proliferation now</w:t>
      </w:r>
      <w:r w:rsidRPr="00FB5B21">
        <w:rPr>
          <w:rFonts w:eastAsia="DengXian Light"/>
          <w:b/>
          <w:iCs/>
          <w:sz w:val="24"/>
        </w:rPr>
        <w:br/>
        <w:t xml:space="preserve">Lanoszka 6/11 </w:t>
      </w:r>
      <w:r w:rsidRPr="00FB5B21">
        <w:rPr>
          <w:rFonts w:eastAsia="DengXian Light"/>
          <w:bCs/>
          <w:iCs/>
        </w:rPr>
        <w:t>(Alexander Lanoszka – Assistant Professor in the Department of Political Science and Fellow in the Balsillie School of International Affairs at the University of Waterloo, 6-11-2019, "False Alarm? Donald Trump, Alliances and Nuclear Proliferation," EastWest Institute, https://www.eastwest.ngo/idea/false-alarm-donald-trump-alliances-and-nuclear-proliferation)</w:t>
      </w:r>
    </w:p>
    <w:p w:rsidR="00FB5B21" w:rsidRDefault="00FB5B21" w:rsidP="00FB5B21">
      <w:pPr>
        <w:rPr>
          <w:rFonts w:eastAsia="Calibri"/>
          <w:u w:val="single"/>
        </w:rPr>
      </w:pPr>
      <w:r w:rsidRPr="00FB5B21">
        <w:rPr>
          <w:rFonts w:eastAsia="Calibri"/>
          <w:sz w:val="14"/>
        </w:rPr>
        <w:t xml:space="preserve">Some observers argue the prospects for nuclear proliferation among U.S. allies appear to have heightened in recent years. Superficially, U.S. President Donald Trump may be responsible. During his 2016 presidential campaign, he made statements suggesting he might tolerate efforts by Japan and South Korea to acquire nuclear weapons. His criticisms of NATO and some of its members have fueled debate in Germany on the desirability and feasibility of the “nuclear option.” Looking more broadly, since the 2008 financial crisis, the U.S. has had to grapple with the management of its security ties abroad amid mounting budgetary deficits and growing public weariness of so-called “forever wars.” </w:t>
      </w:r>
      <w:r w:rsidRPr="00FB5B21">
        <w:rPr>
          <w:rFonts w:eastAsia="Calibri"/>
          <w:u w:val="single"/>
        </w:rPr>
        <w:t xml:space="preserve">And yet, over two years into the Trump administration, </w:t>
      </w:r>
      <w:r w:rsidRPr="00FB5B21">
        <w:rPr>
          <w:rFonts w:eastAsia="Calibri"/>
          <w:highlight w:val="green"/>
          <w:u w:val="single"/>
        </w:rPr>
        <w:t>little nuclear proliferation</w:t>
      </w:r>
      <w:r w:rsidRPr="00FB5B21">
        <w:rPr>
          <w:rFonts w:eastAsia="Calibri"/>
          <w:u w:val="single"/>
        </w:rPr>
        <w:t xml:space="preserve">-related activity </w:t>
      </w:r>
      <w:r w:rsidRPr="00FB5B21">
        <w:rPr>
          <w:rFonts w:eastAsia="Calibri"/>
          <w:highlight w:val="green"/>
          <w:u w:val="single"/>
        </w:rPr>
        <w:t>seems to be taking place among U.S. allies.</w:t>
      </w:r>
      <w:r w:rsidRPr="00FB5B21">
        <w:rPr>
          <w:rFonts w:eastAsia="Calibri"/>
          <w:u w:val="single"/>
        </w:rPr>
        <w:t xml:space="preserve"> In fact, some of </w:t>
      </w:r>
      <w:r w:rsidRPr="00FB5B21">
        <w:rPr>
          <w:rFonts w:eastAsia="Calibri"/>
          <w:highlight w:val="green"/>
          <w:u w:val="single"/>
        </w:rPr>
        <w:t>the most powerful</w:t>
      </w:r>
      <w:r w:rsidRPr="00FB5B21">
        <w:rPr>
          <w:rFonts w:eastAsia="Calibri"/>
          <w:u w:val="single"/>
        </w:rPr>
        <w:t xml:space="preserve"> U.S. allies—</w:t>
      </w:r>
      <w:r w:rsidRPr="00FB5B21">
        <w:rPr>
          <w:rFonts w:eastAsia="Calibri"/>
          <w:highlight w:val="green"/>
          <w:u w:val="single"/>
        </w:rPr>
        <w:t>Japan and Germany</w:t>
      </w:r>
      <w:r w:rsidRPr="00FB5B21">
        <w:rPr>
          <w:rFonts w:eastAsia="Calibri"/>
          <w:u w:val="single"/>
        </w:rPr>
        <w:t xml:space="preserve">—have largely </w:t>
      </w:r>
      <w:r w:rsidRPr="00FB5B21">
        <w:rPr>
          <w:rFonts w:eastAsia="Calibri"/>
          <w:highlight w:val="green"/>
          <w:u w:val="single"/>
        </w:rPr>
        <w:t>moved away from nuclear energy</w:t>
      </w:r>
      <w:r w:rsidRPr="00FB5B21">
        <w:rPr>
          <w:rFonts w:eastAsia="Calibri"/>
          <w:u w:val="single"/>
        </w:rPr>
        <w:t xml:space="preserve">. What lies behind this current scenario? Perhaps one answer is that the U.S military deployments that underscore </w:t>
      </w:r>
      <w:r w:rsidRPr="00FB5B21">
        <w:rPr>
          <w:rFonts w:eastAsia="Calibri"/>
          <w:highlight w:val="green"/>
          <w:u w:val="single"/>
        </w:rPr>
        <w:t>U.S. security commitments remain strong</w:t>
      </w:r>
      <w:r w:rsidRPr="00FB5B21">
        <w:rPr>
          <w:rFonts w:eastAsia="Calibri"/>
          <w:u w:val="single"/>
        </w:rPr>
        <w:t>.</w:t>
      </w:r>
      <w:r w:rsidRPr="00FB5B21">
        <w:rPr>
          <w:rFonts w:eastAsia="Calibri"/>
          <w:sz w:val="14"/>
        </w:rPr>
        <w:t xml:space="preserve"> But how do security guarantees relate to nuclear proliferation? Presidential rhetoric may be important for evaluating the strength of a treaty pledge by the U.S. to defend an ally in the event of attack by a potential adversary like Russia, North Korea or China. However, whether it is more important than other considerations is debatable, since presidential rhetoric may simply be just that: rhetoric. A verbally cited promise to follow through on any pledges recorded in print is simply hard to believe. No country wants to risk the safety of his or her country’s cities for an ally, if they can help it. How can a state, therefore, have any sort of confidence in its alliances? Thankfully, there is a way. </w:t>
      </w:r>
      <w:r w:rsidRPr="00FB5B21">
        <w:rPr>
          <w:rFonts w:eastAsia="Calibri"/>
          <w:u w:val="single"/>
        </w:rPr>
        <w:t>The U.S. deploys a wide range of military forces to shore up local defense and deterrence measures to augment the security of its allies and to advance its own national security interests. U.S. forces stationed in South Korea and Japan, for example, are there for regional contingency if North Korea and/or China were to commit an act of aggression—not to serve as potential targets to trigger wider retaliation by Washington, per the logic of trip-wires.</w:t>
      </w:r>
      <w:r w:rsidRPr="00FB5B21">
        <w:rPr>
          <w:rFonts w:eastAsia="Calibri"/>
          <w:sz w:val="14"/>
        </w:rPr>
        <w:t xml:space="preserve"> They are also there to kill, making it hard for any potential aggressor to go successfully on the attack without incurring unacceptable costs. So long as the U.S. has such forces on its ally’s territory, or in the theater of operations where a potential war would be fought, the security guarantee is sufficiently strong to have the confidence of its beneficiaries. </w:t>
      </w:r>
      <w:r w:rsidRPr="00FB5B21">
        <w:rPr>
          <w:rFonts w:eastAsia="Calibri"/>
          <w:highlight w:val="green"/>
          <w:u w:val="single"/>
        </w:rPr>
        <w:t>It is when the U.S. has</w:t>
      </w:r>
      <w:r w:rsidRPr="00FB5B21">
        <w:rPr>
          <w:rFonts w:eastAsia="Calibri"/>
          <w:u w:val="single"/>
        </w:rPr>
        <w:t xml:space="preserve"> unilaterally </w:t>
      </w:r>
      <w:r w:rsidRPr="00FB5B21">
        <w:rPr>
          <w:rFonts w:eastAsia="Calibri"/>
          <w:highlight w:val="green"/>
          <w:u w:val="single"/>
        </w:rPr>
        <w:t>reduced</w:t>
      </w:r>
      <w:r w:rsidRPr="00FB5B21">
        <w:rPr>
          <w:rFonts w:eastAsia="Calibri"/>
          <w:u w:val="single"/>
        </w:rPr>
        <w:t xml:space="preserve"> its forward </w:t>
      </w:r>
      <w:r w:rsidRPr="00FB5B21">
        <w:rPr>
          <w:rFonts w:eastAsia="Calibri"/>
          <w:highlight w:val="green"/>
          <w:u w:val="single"/>
        </w:rPr>
        <w:t>deployments that</w:t>
      </w:r>
      <w:r w:rsidRPr="00FB5B21">
        <w:rPr>
          <w:rFonts w:eastAsia="Calibri"/>
          <w:u w:val="single"/>
        </w:rPr>
        <w:t xml:space="preserve"> its </w:t>
      </w:r>
      <w:r w:rsidRPr="00FB5B21">
        <w:rPr>
          <w:rFonts w:eastAsia="Calibri"/>
          <w:highlight w:val="green"/>
          <w:u w:val="single"/>
        </w:rPr>
        <w:t>allies</w:t>
      </w:r>
      <w:r w:rsidRPr="00FB5B21">
        <w:rPr>
          <w:rFonts w:eastAsia="Calibri"/>
          <w:u w:val="single"/>
        </w:rPr>
        <w:t xml:space="preserve"> </w:t>
      </w:r>
      <w:r w:rsidRPr="00FB5B21">
        <w:rPr>
          <w:rFonts w:eastAsia="Calibri"/>
          <w:highlight w:val="green"/>
          <w:u w:val="single"/>
        </w:rPr>
        <w:t>become</w:t>
      </w:r>
      <w:r w:rsidRPr="00FB5B21">
        <w:rPr>
          <w:rFonts w:eastAsia="Calibri"/>
          <w:u w:val="single"/>
        </w:rPr>
        <w:t xml:space="preserve"> so alarmed they are </w:t>
      </w:r>
      <w:r w:rsidRPr="00FB5B21">
        <w:rPr>
          <w:rFonts w:eastAsia="Calibri"/>
          <w:highlight w:val="green"/>
          <w:u w:val="single"/>
        </w:rPr>
        <w:t>tempted to acquire nuclear weapons to ensure their</w:t>
      </w:r>
      <w:r w:rsidRPr="00FB5B21">
        <w:rPr>
          <w:rFonts w:eastAsia="Calibri"/>
          <w:u w:val="single"/>
        </w:rPr>
        <w:t xml:space="preserve"> own </w:t>
      </w:r>
      <w:r w:rsidRPr="00FB5B21">
        <w:rPr>
          <w:rFonts w:eastAsia="Calibri"/>
          <w:highlight w:val="green"/>
          <w:u w:val="single"/>
        </w:rPr>
        <w:t>security</w:t>
      </w:r>
      <w:r w:rsidRPr="00FB5B21">
        <w:rPr>
          <w:rFonts w:eastAsia="Calibri"/>
          <w:u w:val="single"/>
        </w:rPr>
        <w:t>. A case in point is South Korea in the 1970s. As it does now, South Korea benefited from a treaty promising that Washington would defend it against external aggression. But when President Richard Nixon came into office in 1969, he spoke of how partners in East Asia and elsewhere would need to bear more of the collective defense burden, especially in light of its failures in Vietnam, rising anti-war sentiment at home and the downturn in the U.S. economy. Yet, the South Korean President at the time—Park Chung-hee—was unfazed by Nixon’s rhetoric. He believed that the United States would reward his country for its contributions in the Vietnam War by retaining its large military presence on the Korean Peninsula. President Park’s optimism was misplaced. In July 1970, Nixon announced that the U.S. would unilaterally withdraw 20,000 of its military personnel from South Korea within a year, cutting the total U.S. military presence on the peninsula by one-third.</w:t>
      </w:r>
      <w:r w:rsidRPr="00FB5B21">
        <w:rPr>
          <w:rFonts w:eastAsia="Calibri"/>
          <w:sz w:val="14"/>
        </w:rPr>
        <w:t xml:space="preserve"> The balance of power implications were potentially significant. Since more troop reductions were now conceivable, South Korea would become newly vulnerable to North Korea—an adversary that, at the time, was relatively more industrialized, enjoyed Chinese and Soviet patronage, had a stronger conventional military and had engaged in highly provocative but low-level military activities across the Demilitarized Zone against the South since 1966. </w:t>
      </w:r>
      <w:r w:rsidRPr="00FB5B21">
        <w:rPr>
          <w:rFonts w:eastAsia="Calibri"/>
          <w:u w:val="single"/>
        </w:rPr>
        <w:t>Against this backdrop, President Park put South Korea on the path towards acquiring nuclear weapons. This project failed partly because South Korea needed outside sources for credit and access to reprocessing and enrichment facilities—a vulnerability that the United States used to its advantage to get its ally to curb its activities and to make nonproliferation commitments. Still, South Korea has had persistent interest in fissile materials since the 1970s and continues to undertake continued pyroprocessing activities.</w:t>
      </w:r>
      <w:r w:rsidRPr="00FB5B21">
        <w:rPr>
          <w:rFonts w:eastAsia="Calibri"/>
          <w:sz w:val="14"/>
        </w:rPr>
        <w:t xml:space="preserve"> Today, South Korea may not be on an aggressive path to acquiring nuclear weapons, but its apparent desire to seek some advantage demonstrates that security guarantees—once broken—can be very difficult to repair, thus prompting countries to reconsider the nuclear option. </w:t>
      </w:r>
      <w:r w:rsidRPr="00FB5B21">
        <w:rPr>
          <w:rFonts w:eastAsia="Calibri"/>
          <w:u w:val="single"/>
        </w:rPr>
        <w:t xml:space="preserve">The South Korean case illuminates why </w:t>
      </w:r>
      <w:r w:rsidRPr="00FB5B21">
        <w:rPr>
          <w:rFonts w:eastAsia="Calibri"/>
          <w:highlight w:val="green"/>
          <w:u w:val="single"/>
        </w:rPr>
        <w:t>we are seeing no new efforts to get nuclear</w:t>
      </w:r>
      <w:r w:rsidRPr="00FB5B21">
        <w:rPr>
          <w:rFonts w:eastAsia="Calibri"/>
          <w:u w:val="single"/>
        </w:rPr>
        <w:t xml:space="preserve"> </w:t>
      </w:r>
      <w:r w:rsidRPr="00FB5B21">
        <w:rPr>
          <w:rFonts w:eastAsia="Calibri"/>
          <w:highlight w:val="green"/>
          <w:u w:val="single"/>
        </w:rPr>
        <w:t>weapons,</w:t>
      </w:r>
      <w:r w:rsidRPr="00FB5B21">
        <w:rPr>
          <w:rFonts w:eastAsia="Calibri"/>
          <w:u w:val="single"/>
        </w:rPr>
        <w:t xml:space="preserve"> at least </w:t>
      </w:r>
      <w:r w:rsidRPr="00FB5B21">
        <w:rPr>
          <w:rFonts w:eastAsia="Calibri"/>
          <w:highlight w:val="green"/>
          <w:u w:val="single"/>
        </w:rPr>
        <w:t>by U.S.</w:t>
      </w:r>
      <w:r w:rsidRPr="00FB5B21">
        <w:rPr>
          <w:rFonts w:eastAsia="Calibri"/>
          <w:u w:val="single"/>
        </w:rPr>
        <w:t xml:space="preserve"> treaty </w:t>
      </w:r>
      <w:r w:rsidRPr="00FB5B21">
        <w:rPr>
          <w:rFonts w:eastAsia="Calibri"/>
          <w:highlight w:val="green"/>
          <w:u w:val="single"/>
        </w:rPr>
        <w:t>allies, in the age of Trump</w:t>
      </w:r>
      <w:r w:rsidRPr="00FB5B21">
        <w:rPr>
          <w:rFonts w:eastAsia="Calibri"/>
          <w:u w:val="single"/>
        </w:rPr>
        <w:t xml:space="preserve">. When one looks beyond the rhetoric, actions speak volumes. </w:t>
      </w:r>
      <w:r w:rsidRPr="00FB5B21">
        <w:rPr>
          <w:rFonts w:eastAsia="Calibri"/>
          <w:highlight w:val="green"/>
          <w:u w:val="single"/>
        </w:rPr>
        <w:t>The Trump</w:t>
      </w:r>
      <w:r w:rsidRPr="00FB5B21">
        <w:rPr>
          <w:rFonts w:eastAsia="Calibri"/>
          <w:u w:val="single"/>
        </w:rPr>
        <w:t xml:space="preserve"> </w:t>
      </w:r>
      <w:r w:rsidRPr="00FB5B21">
        <w:rPr>
          <w:rFonts w:eastAsia="Calibri"/>
          <w:highlight w:val="green"/>
          <w:u w:val="single"/>
        </w:rPr>
        <w:t>administration has reinforced U.S. force posture</w:t>
      </w:r>
      <w:r w:rsidRPr="00FB5B21">
        <w:rPr>
          <w:rFonts w:eastAsia="Calibri"/>
          <w:u w:val="single"/>
        </w:rPr>
        <w:t xml:space="preserve"> with additional deployments to Germany. It is seriously considering a permanent military presence in neighboring Poland. Present relations with South Korea have been rocky, but the Trump administration did sign an updated free trade agreement, as well as a temporary agreement, to help cover the costs of 28,500 military personnel stationed there.</w:t>
      </w:r>
      <w:r w:rsidRPr="00FB5B21">
        <w:rPr>
          <w:rFonts w:eastAsia="Calibri"/>
          <w:sz w:val="14"/>
        </w:rPr>
        <w:t xml:space="preserve"> The U.S. military presence in Japan has remained steady. Indeed, if Trump is serious about containing China, the U.S. military presence will likely increase in East Asia over the long-term. </w:t>
      </w:r>
      <w:r w:rsidRPr="00FB5B21">
        <w:rPr>
          <w:rFonts w:eastAsia="Calibri"/>
          <w:u w:val="single"/>
        </w:rPr>
        <w:t xml:space="preserve">Dramatic, unilateral troop withdrawals under the Trump administration are still possible, but the historical record indicates that such attempts are generally made early in a presidency rather than later. Nixon, for instance, announced his troop withdrawal out of Vietnam within eighteen months of coming into office. Putting all rhetoric aside, if the military foundations of U.S. security guarantees remain strong, </w:t>
      </w:r>
      <w:r w:rsidRPr="00FB5B21">
        <w:rPr>
          <w:rFonts w:eastAsia="Calibri"/>
          <w:highlight w:val="green"/>
          <w:u w:val="single"/>
        </w:rPr>
        <w:t>nuclear proliferation among allies remains unlikely</w:t>
      </w:r>
      <w:r w:rsidRPr="00FB5B21">
        <w:rPr>
          <w:rFonts w:eastAsia="Calibri"/>
          <w:u w:val="single"/>
        </w:rPr>
        <w:t>.</w:t>
      </w:r>
    </w:p>
    <w:p w:rsidR="00FB5B21" w:rsidRPr="00FB5B21" w:rsidRDefault="00FB5B21" w:rsidP="00FB5B21">
      <w:pPr>
        <w:rPr>
          <w:rFonts w:eastAsia="Calibri"/>
          <w:u w:val="single"/>
        </w:rPr>
      </w:pPr>
    </w:p>
    <w:p w:rsidR="00FB5B21" w:rsidRPr="00FB5B21" w:rsidRDefault="00FB5B21" w:rsidP="00FB5B21">
      <w:pPr>
        <w:keepNext/>
        <w:keepLines/>
        <w:contextualSpacing/>
        <w:outlineLvl w:val="3"/>
        <w:rPr>
          <w:rFonts w:eastAsia="DengXian Light"/>
          <w:bCs/>
          <w:iCs/>
        </w:rPr>
      </w:pPr>
      <w:r w:rsidRPr="00FB5B21">
        <w:rPr>
          <w:rFonts w:eastAsia="DengXian Light"/>
          <w:b/>
          <w:iCs/>
          <w:sz w:val="24"/>
        </w:rPr>
        <w:lastRenderedPageBreak/>
        <w:t>US alliances strong now</w:t>
      </w:r>
      <w:r w:rsidRPr="00FB5B21">
        <w:rPr>
          <w:rFonts w:eastAsia="DengXian Light"/>
          <w:b/>
          <w:iCs/>
          <w:sz w:val="24"/>
        </w:rPr>
        <w:br/>
        <w:t>Kupchan 3/20</w:t>
      </w:r>
      <w:r w:rsidRPr="00FB5B21">
        <w:rPr>
          <w:rFonts w:eastAsia="DengXian Light"/>
          <w:b/>
          <w:iCs/>
        </w:rPr>
        <w:t xml:space="preserve"> </w:t>
      </w:r>
      <w:r w:rsidRPr="00FB5B21">
        <w:rPr>
          <w:rFonts w:eastAsia="DengXian Light"/>
          <w:bCs/>
          <w:iCs/>
        </w:rPr>
        <w:t>(Charles Kupchan - Senior fellow at the Council on Foreign Relations (CFR). Professor of international affairs in the Walsh School of Foreign Service and Department of Government at Georgetown University, 3-20-2019, "NATO Is Thriving in Spite of Trump," Foreign Affairs, https://www.foreignaffairs.com/articles/2019-03-20/nato-thriving-spite-trump)</w:t>
      </w:r>
    </w:p>
    <w:p w:rsidR="00FB5B21" w:rsidRDefault="00FB5B21" w:rsidP="00FB5B21">
      <w:pPr>
        <w:rPr>
          <w:rFonts w:eastAsia="Calibri"/>
          <w:u w:val="single"/>
        </w:rPr>
      </w:pPr>
      <w:r w:rsidRPr="00FB5B21">
        <w:rPr>
          <w:rFonts w:eastAsia="Calibri"/>
          <w:u w:val="single"/>
        </w:rPr>
        <w:t xml:space="preserve">These </w:t>
      </w:r>
      <w:r w:rsidRPr="00FB5B21">
        <w:rPr>
          <w:rFonts w:eastAsia="Calibri"/>
          <w:highlight w:val="green"/>
          <w:u w:val="single"/>
        </w:rPr>
        <w:t>worries are unwarranted: NATO</w:t>
      </w:r>
      <w:r w:rsidRPr="00FB5B21">
        <w:rPr>
          <w:rFonts w:eastAsia="Calibri"/>
          <w:u w:val="single"/>
        </w:rPr>
        <w:t xml:space="preserve"> at 70 </w:t>
      </w:r>
      <w:r w:rsidRPr="00FB5B21">
        <w:rPr>
          <w:rFonts w:eastAsia="Calibri"/>
          <w:highlight w:val="green"/>
          <w:u w:val="single"/>
        </w:rPr>
        <w:t>is actually in remarkably good shape.</w:t>
      </w:r>
      <w:r w:rsidRPr="00FB5B21">
        <w:rPr>
          <w:rFonts w:eastAsia="Calibri"/>
          <w:u w:val="single"/>
        </w:rPr>
        <w:t xml:space="preserve"> Yes, European allies have been laggards on defense spending, and some members—Hungary, Poland, and Turkey in particular—have tarnished democratic credentials. But </w:t>
      </w:r>
      <w:r w:rsidRPr="00FB5B21">
        <w:rPr>
          <w:rFonts w:eastAsia="Calibri"/>
          <w:highlight w:val="green"/>
          <w:u w:val="single"/>
        </w:rPr>
        <w:t>NATO has demonstrated an impressive ability to adapt to</w:t>
      </w:r>
      <w:r w:rsidRPr="00FB5B21">
        <w:rPr>
          <w:rFonts w:eastAsia="Calibri"/>
          <w:u w:val="single"/>
        </w:rPr>
        <w:t xml:space="preserve"> the </w:t>
      </w:r>
      <w:r w:rsidRPr="00FB5B21">
        <w:rPr>
          <w:rFonts w:eastAsia="Calibri"/>
          <w:highlight w:val="green"/>
          <w:u w:val="single"/>
        </w:rPr>
        <w:t>changing geopolitical environment</w:t>
      </w:r>
      <w:r w:rsidRPr="00FB5B21">
        <w:rPr>
          <w:rFonts w:eastAsia="Calibri"/>
          <w:u w:val="single"/>
        </w:rPr>
        <w:t xml:space="preserve"> since the Cold War’s end, </w:t>
      </w:r>
      <w:r w:rsidRPr="00FB5B21">
        <w:rPr>
          <w:rFonts w:eastAsia="Calibri"/>
          <w:highlight w:val="green"/>
          <w:u w:val="single"/>
        </w:rPr>
        <w:t>ensuring that the United States and Europe remain each other’s</w:t>
      </w:r>
      <w:r w:rsidRPr="00FB5B21">
        <w:rPr>
          <w:rFonts w:eastAsia="Calibri"/>
          <w:u w:val="single"/>
        </w:rPr>
        <w:t xml:space="preserve"> go-to </w:t>
      </w:r>
      <w:r w:rsidRPr="00FB5B21">
        <w:rPr>
          <w:rFonts w:eastAsia="Calibri"/>
          <w:highlight w:val="green"/>
          <w:u w:val="single"/>
        </w:rPr>
        <w:t>partners</w:t>
      </w:r>
      <w:r w:rsidRPr="00FB5B21">
        <w:rPr>
          <w:rFonts w:eastAsia="Calibri"/>
          <w:u w:val="single"/>
        </w:rPr>
        <w:t>.</w:t>
      </w:r>
      <w:r w:rsidRPr="00FB5B21">
        <w:rPr>
          <w:rFonts w:eastAsia="Calibri"/>
          <w:sz w:val="14"/>
        </w:rPr>
        <w:t xml:space="preserve"> The alliance opened its doors to the new democracies that emerged from the former Soviet bloc, helping to anchor security and democracy in a wider Europe. Since Russia’s invasion of Ukraine in 2014, members have taken important steps to strengthen deterrence against the Kremlin’s adventurism</w:t>
      </w:r>
      <w:r w:rsidRPr="00FB5B21">
        <w:rPr>
          <w:rFonts w:eastAsia="Calibri"/>
          <w:u w:val="single"/>
        </w:rPr>
        <w:t xml:space="preserve">. </w:t>
      </w:r>
      <w:r w:rsidRPr="00FB5B21">
        <w:rPr>
          <w:rFonts w:eastAsia="Calibri"/>
          <w:highlight w:val="green"/>
          <w:u w:val="single"/>
        </w:rPr>
        <w:t>NATO has struck partnerships</w:t>
      </w:r>
      <w:r w:rsidRPr="00FB5B21">
        <w:rPr>
          <w:rFonts w:eastAsia="Calibri"/>
          <w:u w:val="single"/>
        </w:rPr>
        <w:t xml:space="preserve"> across the globe </w:t>
      </w:r>
      <w:r w:rsidRPr="00FB5B21">
        <w:rPr>
          <w:rFonts w:eastAsia="Calibri"/>
          <w:highlight w:val="green"/>
          <w:u w:val="single"/>
        </w:rPr>
        <w:t>and carried out</w:t>
      </w:r>
      <w:r w:rsidRPr="00FB5B21">
        <w:rPr>
          <w:rFonts w:eastAsia="Calibri"/>
          <w:u w:val="single"/>
        </w:rPr>
        <w:t xml:space="preserve"> ambitious </w:t>
      </w:r>
      <w:r w:rsidRPr="00FB5B21">
        <w:rPr>
          <w:rFonts w:eastAsia="Calibri"/>
          <w:highlight w:val="green"/>
          <w:u w:val="single"/>
        </w:rPr>
        <w:t>missions</w:t>
      </w:r>
      <w:r w:rsidRPr="00FB5B21">
        <w:rPr>
          <w:rFonts w:eastAsia="Calibri"/>
          <w:u w:val="single"/>
        </w:rPr>
        <w:t xml:space="preserve"> well beyond the territory of member states—</w:t>
      </w:r>
      <w:r w:rsidRPr="00FB5B21">
        <w:rPr>
          <w:rFonts w:eastAsia="Calibri"/>
          <w:highlight w:val="green"/>
          <w:u w:val="single"/>
        </w:rPr>
        <w:t>most notably in the Balkans, Afghanistan, and Libya</w:t>
      </w:r>
      <w:r w:rsidRPr="00FB5B21">
        <w:rPr>
          <w:rFonts w:eastAsia="Calibri"/>
          <w:u w:val="single"/>
        </w:rPr>
        <w:t xml:space="preserve">. All the while, the alliance has </w:t>
      </w:r>
      <w:r w:rsidRPr="00FB5B21">
        <w:rPr>
          <w:rFonts w:eastAsia="Calibri"/>
          <w:highlight w:val="green"/>
          <w:u w:val="single"/>
        </w:rPr>
        <w:t>retooled to</w:t>
      </w:r>
      <w:r w:rsidRPr="00FB5B21">
        <w:rPr>
          <w:rFonts w:eastAsia="Calibri"/>
          <w:u w:val="single"/>
        </w:rPr>
        <w:t xml:space="preserve"> address </w:t>
      </w:r>
      <w:r w:rsidRPr="00FB5B21">
        <w:rPr>
          <w:rFonts w:eastAsia="Calibri"/>
          <w:highlight w:val="green"/>
          <w:u w:val="single"/>
        </w:rPr>
        <w:t>new hazards such as cyberthreats, terrorism, hybrid warfare, and migration</w:t>
      </w:r>
      <w:r w:rsidRPr="00FB5B21">
        <w:rPr>
          <w:rFonts w:eastAsia="Calibri"/>
          <w:u w:val="single"/>
        </w:rPr>
        <w:t xml:space="preserve">. Precisely because </w:t>
      </w:r>
      <w:r w:rsidRPr="00FB5B21">
        <w:rPr>
          <w:rFonts w:eastAsia="Calibri"/>
          <w:highlight w:val="green"/>
          <w:u w:val="single"/>
        </w:rPr>
        <w:t>NATO has been</w:t>
      </w:r>
      <w:r w:rsidRPr="00FB5B21">
        <w:rPr>
          <w:rFonts w:eastAsia="Calibri"/>
          <w:u w:val="single"/>
        </w:rPr>
        <w:t xml:space="preserve"> so </w:t>
      </w:r>
      <w:r w:rsidRPr="00FB5B21">
        <w:rPr>
          <w:rFonts w:eastAsia="Calibri"/>
          <w:highlight w:val="green"/>
          <w:u w:val="single"/>
        </w:rPr>
        <w:t>nimble and effective, it enjoys strong political support on both sides of the Atlantic,</w:t>
      </w:r>
      <w:r w:rsidRPr="00FB5B21">
        <w:rPr>
          <w:rFonts w:eastAsia="Calibri"/>
          <w:u w:val="single"/>
        </w:rPr>
        <w:t xml:space="preserve"> leaving Trump virtually alone as a vociferous critic. Moreover—and </w:t>
      </w:r>
      <w:r w:rsidRPr="00FB5B21">
        <w:rPr>
          <w:rFonts w:eastAsia="Calibri"/>
          <w:highlight w:val="green"/>
          <w:u w:val="single"/>
        </w:rPr>
        <w:t>paradoxically—Trump’s</w:t>
      </w:r>
      <w:r w:rsidRPr="00FB5B21">
        <w:rPr>
          <w:rFonts w:eastAsia="Calibri"/>
          <w:u w:val="single"/>
        </w:rPr>
        <w:t xml:space="preserve"> withering </w:t>
      </w:r>
      <w:r w:rsidRPr="00FB5B21">
        <w:rPr>
          <w:rFonts w:eastAsia="Calibri"/>
          <w:highlight w:val="green"/>
          <w:u w:val="single"/>
        </w:rPr>
        <w:t>attacks on the alliance are actually strengthening</w:t>
      </w:r>
      <w:r w:rsidRPr="00FB5B21">
        <w:rPr>
          <w:rFonts w:eastAsia="Calibri"/>
          <w:u w:val="single"/>
        </w:rPr>
        <w:t xml:space="preserve"> NATO.  </w:t>
      </w:r>
      <w:r w:rsidRPr="00FB5B21">
        <w:rPr>
          <w:rFonts w:eastAsia="Calibri"/>
          <w:highlight w:val="green"/>
          <w:u w:val="single"/>
        </w:rPr>
        <w:t>Defenders</w:t>
      </w:r>
      <w:r w:rsidRPr="00FB5B21">
        <w:rPr>
          <w:rFonts w:eastAsia="Calibri"/>
          <w:u w:val="single"/>
        </w:rPr>
        <w:t xml:space="preserve"> of the alliance </w:t>
      </w:r>
      <w:r w:rsidRPr="00FB5B21">
        <w:rPr>
          <w:rFonts w:eastAsia="Calibri"/>
          <w:highlight w:val="green"/>
          <w:u w:val="single"/>
        </w:rPr>
        <w:t>are coming out</w:t>
      </w:r>
      <w:r w:rsidRPr="00FB5B21">
        <w:rPr>
          <w:rFonts w:eastAsia="Calibri"/>
          <w:u w:val="single"/>
        </w:rPr>
        <w:t xml:space="preserve"> of the woodwork, </w:t>
      </w:r>
      <w:r w:rsidRPr="00FB5B21">
        <w:rPr>
          <w:rFonts w:eastAsia="Calibri"/>
          <w:highlight w:val="green"/>
          <w:u w:val="single"/>
        </w:rPr>
        <w:t>especially in</w:t>
      </w:r>
      <w:r w:rsidRPr="00FB5B21">
        <w:rPr>
          <w:rFonts w:eastAsia="Calibri"/>
          <w:u w:val="single"/>
        </w:rPr>
        <w:t xml:space="preserve"> the U.S. </w:t>
      </w:r>
      <w:r w:rsidRPr="00FB5B21">
        <w:rPr>
          <w:rFonts w:eastAsia="Calibri"/>
          <w:highlight w:val="green"/>
          <w:u w:val="single"/>
        </w:rPr>
        <w:t>Congress</w:t>
      </w:r>
      <w:r w:rsidRPr="00FB5B21">
        <w:rPr>
          <w:rFonts w:eastAsia="Calibri"/>
          <w:u w:val="single"/>
        </w:rPr>
        <w:t>.</w:t>
      </w:r>
      <w:r w:rsidRPr="00FB5B21">
        <w:rPr>
          <w:rFonts w:eastAsia="Calibri"/>
          <w:sz w:val="14"/>
        </w:rPr>
        <w:t xml:space="preserve"> Trump’s regular haranguing of allies for insufficient defense spending is paying off: Europeans are finally investing more in their militaries, making it only more likely that the United States will cleave to Europe as its partner of choice. </w:t>
      </w:r>
      <w:r w:rsidRPr="00FB5B21">
        <w:rPr>
          <w:rFonts w:eastAsia="Calibri"/>
          <w:u w:val="single"/>
        </w:rPr>
        <w:t xml:space="preserve">And </w:t>
      </w:r>
      <w:r w:rsidRPr="00FB5B21">
        <w:rPr>
          <w:rFonts w:eastAsia="Calibri"/>
          <w:highlight w:val="green"/>
          <w:u w:val="single"/>
        </w:rPr>
        <w:t>Trump’s skepticism toward NATO</w:t>
      </w:r>
      <w:r w:rsidRPr="00FB5B21">
        <w:rPr>
          <w:rFonts w:eastAsia="Calibri"/>
          <w:u w:val="single"/>
        </w:rPr>
        <w:t xml:space="preserve"> expansion </w:t>
      </w:r>
      <w:r w:rsidRPr="00FB5B21">
        <w:rPr>
          <w:rFonts w:eastAsia="Calibri"/>
          <w:highlight w:val="green"/>
          <w:u w:val="single"/>
        </w:rPr>
        <w:t>could</w:t>
      </w:r>
      <w:r w:rsidRPr="00FB5B21">
        <w:rPr>
          <w:rFonts w:eastAsia="Calibri"/>
          <w:u w:val="single"/>
        </w:rPr>
        <w:t xml:space="preserve"> help </w:t>
      </w:r>
      <w:r w:rsidRPr="00FB5B21">
        <w:rPr>
          <w:rFonts w:eastAsia="Calibri"/>
          <w:highlight w:val="green"/>
          <w:u w:val="single"/>
        </w:rPr>
        <w:t>resolve</w:t>
      </w:r>
      <w:r w:rsidRPr="00FB5B21">
        <w:rPr>
          <w:rFonts w:eastAsia="Calibri"/>
          <w:u w:val="single"/>
        </w:rPr>
        <w:t xml:space="preserve"> continuing </w:t>
      </w:r>
      <w:r w:rsidRPr="00FB5B21">
        <w:rPr>
          <w:rFonts w:eastAsia="Calibri"/>
          <w:highlight w:val="green"/>
          <w:u w:val="single"/>
        </w:rPr>
        <w:t>controversy over enlargement</w:t>
      </w:r>
      <w:r w:rsidRPr="00FB5B21">
        <w:rPr>
          <w:rFonts w:eastAsia="Calibri"/>
          <w:u w:val="single"/>
        </w:rPr>
        <w:t>, guiding allies to the sensible conclusion that it is time for the alliance to begin closing its open door.</w:t>
      </w:r>
    </w:p>
    <w:p w:rsidR="00FB5B21" w:rsidRDefault="00FB5B21" w:rsidP="00FB5B21">
      <w:pPr>
        <w:rPr>
          <w:rFonts w:eastAsia="Calibri"/>
          <w:u w:val="single"/>
        </w:rPr>
      </w:pPr>
    </w:p>
    <w:p w:rsidR="00FB5B21" w:rsidRDefault="00FB5B21" w:rsidP="00FB5B21">
      <w:pPr>
        <w:pStyle w:val="Heading3"/>
      </w:pPr>
      <w:r>
        <w:lastRenderedPageBreak/>
        <w:t>UQ: AT Trump</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Trump rhetoric doesn’t actually hurt allies, policy action is all that effects the US</w:t>
      </w:r>
    </w:p>
    <w:p w:rsidR="00FB5B21" w:rsidRPr="00FB5B21" w:rsidRDefault="00FB5B21" w:rsidP="00FB5B21">
      <w:pPr>
        <w:rPr>
          <w:bCs/>
        </w:rPr>
      </w:pPr>
      <w:r w:rsidRPr="00FB5B21">
        <w:rPr>
          <w:b/>
          <w:bCs/>
        </w:rPr>
        <w:t>Carpenter 19</w:t>
      </w:r>
      <w:r w:rsidRPr="00FB5B21">
        <w:rPr>
          <w:bCs/>
        </w:rPr>
        <w:t>(Ted galen,</w:t>
      </w:r>
      <w:r w:rsidRPr="00FB5B21">
        <w:rPr>
          <w:b/>
          <w:bCs/>
        </w:rPr>
        <w:t xml:space="preserve"> </w:t>
      </w:r>
      <w:r w:rsidRPr="00FB5B21">
        <w:rPr>
          <w:bCs/>
        </w:rPr>
        <w:t>senior fellow in security studies at the Cato Institute and a contributing editor at the National Interest, is the author more than eight hundred articles on international affairs. Published:  6-23-2019 DOA:7-6-19 wall e https://nationalinterest.org/feature/wrong-trump-not-isolationist-63552</w:t>
      </w:r>
    </w:p>
    <w:p w:rsidR="00FB5B21" w:rsidRPr="00FB5B21" w:rsidRDefault="00FB5B21" w:rsidP="00FB5B21">
      <w:pPr>
        <w:rPr>
          <w:sz w:val="16"/>
        </w:rPr>
      </w:pPr>
      <w:r w:rsidRPr="00FB5B21">
        <w:rPr>
          <w:sz w:val="16"/>
        </w:rPr>
        <w:t xml:space="preserve">There are several problems with the argument that Brooks and his ideological brethren are propounding. First, the concept of a liberal international order is at best aspirational and at worst fictional. The reality is that it has been little more than a convenient façade for U.S. hegemony exercised through Washington’s network of military alliances and U.S.-dominated international political and economic institutions. The United States and its allies have routinely violated the supposed norms of a rules-based international order whenever such action seemed convenient. Second, </w:t>
      </w:r>
      <w:r w:rsidRPr="00FB5B21">
        <w:rPr>
          <w:highlight w:val="green"/>
          <w:u w:val="single"/>
        </w:rPr>
        <w:t>the notion</w:t>
      </w:r>
      <w:r w:rsidRPr="00FB5B21">
        <w:rPr>
          <w:u w:val="single"/>
        </w:rPr>
        <w:t xml:space="preserve"> that </w:t>
      </w:r>
      <w:r w:rsidRPr="00FB5B21">
        <w:rPr>
          <w:highlight w:val="green"/>
          <w:u w:val="single"/>
        </w:rPr>
        <w:t>Trump’s foreign policy has been a</w:t>
      </w:r>
      <w:r w:rsidRPr="00FB5B21">
        <w:rPr>
          <w:u w:val="single"/>
        </w:rPr>
        <w:t xml:space="preserve"> dramatic </w:t>
      </w:r>
      <w:r w:rsidRPr="00FB5B21">
        <w:rPr>
          <w:highlight w:val="green"/>
          <w:u w:val="single"/>
        </w:rPr>
        <w:t>departure from</w:t>
      </w:r>
      <w:r w:rsidRPr="00FB5B21">
        <w:rPr>
          <w:u w:val="single"/>
        </w:rPr>
        <w:t xml:space="preserve"> those of his </w:t>
      </w:r>
      <w:r w:rsidRPr="00FB5B21">
        <w:rPr>
          <w:highlight w:val="green"/>
          <w:u w:val="single"/>
        </w:rPr>
        <w:t>predecessors</w:t>
      </w:r>
      <w:r w:rsidRPr="00FB5B21">
        <w:rPr>
          <w:u w:val="single"/>
        </w:rPr>
        <w:t xml:space="preserve"> since World War II </w:t>
      </w:r>
      <w:r w:rsidRPr="00FB5B21">
        <w:rPr>
          <w:highlight w:val="green"/>
          <w:u w:val="single"/>
        </w:rPr>
        <w:t>is a myth</w:t>
      </w:r>
      <w:r w:rsidRPr="00FB5B21">
        <w:rPr>
          <w:u w:val="single"/>
        </w:rPr>
        <w:t xml:space="preserve">. That is especially true regarding security issues. </w:t>
      </w:r>
      <w:r w:rsidRPr="00FB5B21">
        <w:rPr>
          <w:highlight w:val="green"/>
          <w:u w:val="single"/>
        </w:rPr>
        <w:t xml:space="preserve">Although the president’s rhetoric toward </w:t>
      </w:r>
      <w:r w:rsidRPr="00FB5B21">
        <w:rPr>
          <w:u w:val="single"/>
        </w:rPr>
        <w:t xml:space="preserve">Washington’s longtime </w:t>
      </w:r>
      <w:r w:rsidRPr="00FB5B21">
        <w:rPr>
          <w:highlight w:val="green"/>
          <w:u w:val="single"/>
        </w:rPr>
        <w:t>allies has</w:t>
      </w:r>
      <w:r w:rsidRPr="00FB5B21">
        <w:rPr>
          <w:u w:val="single"/>
        </w:rPr>
        <w:t xml:space="preserve"> sometimes </w:t>
      </w:r>
      <w:r w:rsidRPr="00FB5B21">
        <w:rPr>
          <w:highlight w:val="green"/>
          <w:u w:val="single"/>
        </w:rPr>
        <w:t>been abrasive</w:t>
      </w:r>
      <w:r w:rsidRPr="00FB5B21">
        <w:rPr>
          <w:u w:val="single"/>
        </w:rPr>
        <w:t xml:space="preserve"> and less collegial, </w:t>
      </w:r>
      <w:r w:rsidRPr="00FB5B21">
        <w:rPr>
          <w:highlight w:val="green"/>
          <w:u w:val="single"/>
        </w:rPr>
        <w:t>his actions have differed little</w:t>
      </w:r>
      <w:r w:rsidRPr="00FB5B21">
        <w:rPr>
          <w:sz w:val="16"/>
        </w:rPr>
        <w:t xml:space="preserve"> from the post–World War II norm. </w:t>
      </w:r>
      <w:r w:rsidRPr="00FB5B21">
        <w:rPr>
          <w:u w:val="single"/>
        </w:rPr>
        <w:t>There certainly is no credible evidence that he is orchestrating a withdrawal from Washington’s multitude of global security commitments and initiatives</w:t>
      </w:r>
      <w:r w:rsidRPr="00FB5B21">
        <w:rPr>
          <w:sz w:val="16"/>
        </w:rPr>
        <w:t>. Indeed, allegations of a retreat into isolationism are especially bizarre as America seems poised on the brink of war with Iran</w:t>
      </w:r>
      <w:r w:rsidRPr="00FB5B21">
        <w:rPr>
          <w:u w:val="single"/>
        </w:rPr>
        <w:t xml:space="preserve">. And </w:t>
      </w:r>
      <w:r w:rsidRPr="00FB5B21">
        <w:rPr>
          <w:highlight w:val="green"/>
          <w:u w:val="single"/>
        </w:rPr>
        <w:t>those making the “abandonment</w:t>
      </w:r>
      <w:r w:rsidRPr="00FB5B21">
        <w:rPr>
          <w:u w:val="single"/>
        </w:rPr>
        <w:t xml:space="preserve"> of global leadership,” “retreat from responsibility” and “embrace of isolationism” </w:t>
      </w:r>
      <w:r w:rsidRPr="00FB5B21">
        <w:rPr>
          <w:highlight w:val="green"/>
          <w:u w:val="single"/>
        </w:rPr>
        <w:t>arguments have</w:t>
      </w:r>
      <w:r w:rsidRPr="00FB5B21">
        <w:rPr>
          <w:u w:val="single"/>
        </w:rPr>
        <w:t xml:space="preserve"> considerable </w:t>
      </w:r>
      <w:r w:rsidRPr="00FB5B21">
        <w:rPr>
          <w:highlight w:val="green"/>
          <w:u w:val="single"/>
        </w:rPr>
        <w:t>difficulty citing</w:t>
      </w:r>
      <w:r w:rsidRPr="00FB5B21">
        <w:rPr>
          <w:u w:val="single"/>
        </w:rPr>
        <w:t xml:space="preserve"> concrete Trump administration </w:t>
      </w:r>
      <w:r w:rsidRPr="00FB5B21">
        <w:rPr>
          <w:highlight w:val="green"/>
          <w:u w:val="single"/>
        </w:rPr>
        <w:t>actions that correspond</w:t>
      </w:r>
      <w:r w:rsidRPr="00FB5B21">
        <w:rPr>
          <w:u w:val="single"/>
        </w:rPr>
        <w:t xml:space="preserve"> to those cliches</w:t>
      </w:r>
      <w:r w:rsidRPr="00FB5B21">
        <w:rPr>
          <w:sz w:val="16"/>
        </w:rPr>
        <w:t xml:space="preserve">. Where, exactly, have such examples taken place? </w:t>
      </w:r>
      <w:r w:rsidRPr="00FB5B21">
        <w:rPr>
          <w:highlight w:val="green"/>
          <w:u w:val="single"/>
        </w:rPr>
        <w:t>Despite</w:t>
      </w:r>
      <w:r w:rsidRPr="00FB5B21">
        <w:rPr>
          <w:u w:val="single"/>
        </w:rPr>
        <w:t xml:space="preserve"> Trump’s </w:t>
      </w:r>
      <w:r w:rsidRPr="00FB5B21">
        <w:rPr>
          <w:highlight w:val="green"/>
          <w:u w:val="single"/>
        </w:rPr>
        <w:t>rhetoric</w:t>
      </w:r>
      <w:r w:rsidRPr="00FB5B21">
        <w:rPr>
          <w:u w:val="single"/>
        </w:rPr>
        <w:t xml:space="preserve"> in the 2016 election campaign </w:t>
      </w:r>
      <w:r w:rsidRPr="00FB5B21">
        <w:rPr>
          <w:highlight w:val="green"/>
          <w:u w:val="single"/>
        </w:rPr>
        <w:t>that</w:t>
      </w:r>
      <w:r w:rsidRPr="00FB5B21">
        <w:rPr>
          <w:u w:val="single"/>
        </w:rPr>
        <w:t xml:space="preserve"> the </w:t>
      </w:r>
      <w:r w:rsidRPr="00FB5B21">
        <w:rPr>
          <w:highlight w:val="green"/>
          <w:u w:val="single"/>
        </w:rPr>
        <w:t>U.S. intervention</w:t>
      </w:r>
      <w:r w:rsidRPr="00FB5B21">
        <w:rPr>
          <w:u w:val="single"/>
        </w:rPr>
        <w:t xml:space="preserve"> in Afghanistan </w:t>
      </w:r>
      <w:r w:rsidRPr="00FB5B21">
        <w:rPr>
          <w:highlight w:val="green"/>
          <w:u w:val="single"/>
        </w:rPr>
        <w:t xml:space="preserve">should be terminated, he </w:t>
      </w:r>
      <w:r w:rsidRPr="00FB5B21">
        <w:rPr>
          <w:u w:val="single"/>
        </w:rPr>
        <w:t xml:space="preserve">promptly </w:t>
      </w:r>
      <w:r w:rsidRPr="00FB5B21">
        <w:rPr>
          <w:highlight w:val="green"/>
          <w:u w:val="single"/>
        </w:rPr>
        <w:t>reneged on that</w:t>
      </w:r>
      <w:r w:rsidRPr="00FB5B21">
        <w:rPr>
          <w:sz w:val="16"/>
        </w:rPr>
        <w:t xml:space="preserve"> position, and Washington’s war in that country goes on with no apparent end in sight. Likewise, the United States maintains a military presence in Syria and still pursues the increasingly quixotic effort to unseat Bashar al-Assad’s government. Indeed, U.S. military action escalated, with air and missile strikes on Syrian government forces. </w:t>
      </w:r>
      <w:r w:rsidRPr="00FB5B21">
        <w:rPr>
          <w:highlight w:val="green"/>
          <w:u w:val="single"/>
        </w:rPr>
        <w:t>Nor has Trump terminated</w:t>
      </w:r>
      <w:r w:rsidRPr="00FB5B21">
        <w:rPr>
          <w:u w:val="single"/>
        </w:rPr>
        <w:t xml:space="preserve"> the </w:t>
      </w:r>
      <w:r w:rsidRPr="00FB5B21">
        <w:rPr>
          <w:highlight w:val="green"/>
          <w:u w:val="single"/>
        </w:rPr>
        <w:t>Obama</w:t>
      </w:r>
      <w:r w:rsidRPr="00FB5B21">
        <w:rPr>
          <w:u w:val="single"/>
        </w:rPr>
        <w:t xml:space="preserve"> administration’s </w:t>
      </w:r>
      <w:r w:rsidRPr="00FB5B21">
        <w:rPr>
          <w:highlight w:val="green"/>
          <w:u w:val="single"/>
        </w:rPr>
        <w:t>policy</w:t>
      </w:r>
      <w:r w:rsidRPr="00FB5B21">
        <w:rPr>
          <w:u w:val="single"/>
        </w:rPr>
        <w:t xml:space="preserve"> of making the United States an accomplice in the Saudi-led war in Yemen, </w:t>
      </w:r>
      <w:r w:rsidRPr="00FB5B21">
        <w:rPr>
          <w:highlight w:val="green"/>
          <w:u w:val="single"/>
        </w:rPr>
        <w:t>despite</w:t>
      </w:r>
      <w:r w:rsidRPr="00FB5B21">
        <w:rPr>
          <w:u w:val="single"/>
        </w:rPr>
        <w:t xml:space="preserve"> the proliferation of </w:t>
      </w:r>
      <w:r w:rsidRPr="00FB5B21">
        <w:rPr>
          <w:highlight w:val="green"/>
          <w:u w:val="single"/>
        </w:rPr>
        <w:t>war crimes</w:t>
      </w:r>
      <w:r w:rsidRPr="00FB5B21">
        <w:rPr>
          <w:u w:val="single"/>
        </w:rPr>
        <w:t xml:space="preserve"> by Washington’s allies.</w:t>
      </w:r>
      <w:r w:rsidRPr="00FB5B21">
        <w:rPr>
          <w:sz w:val="16"/>
        </w:rPr>
        <w:t xml:space="preserve"> Indeed, overall ties with Riyadh have expanded under Trump, and the president vetoed a congressional measure terminating U.S. involvement in the coalition’s Yemen war effort. Even more worrisome, the Trump administration has ratcheted-up its confrontational policy toward Iran. One will look in vain for any signs of a U.S. “retreat” in the Middle East. Furthermore, </w:t>
      </w:r>
      <w:r w:rsidRPr="00FB5B21">
        <w:rPr>
          <w:highlight w:val="green"/>
          <w:u w:val="single"/>
        </w:rPr>
        <w:t>allegations of withdrawal have no</w:t>
      </w:r>
      <w:r w:rsidRPr="00FB5B21">
        <w:rPr>
          <w:u w:val="single"/>
        </w:rPr>
        <w:t xml:space="preserve"> greater </w:t>
      </w:r>
      <w:r w:rsidRPr="00FB5B21">
        <w:rPr>
          <w:highlight w:val="green"/>
          <w:u w:val="single"/>
        </w:rPr>
        <w:t>validity regarding</w:t>
      </w:r>
      <w:r w:rsidRPr="00FB5B21">
        <w:rPr>
          <w:u w:val="single"/>
        </w:rPr>
        <w:t xml:space="preserve"> U.S. </w:t>
      </w:r>
      <w:r w:rsidRPr="00FB5B21">
        <w:rPr>
          <w:highlight w:val="green"/>
          <w:u w:val="single"/>
        </w:rPr>
        <w:t>security behavior in East Asia</w:t>
      </w:r>
      <w:r w:rsidRPr="00FB5B21">
        <w:rPr>
          <w:u w:val="single"/>
        </w:rPr>
        <w:t xml:space="preserve">. </w:t>
      </w:r>
      <w:r w:rsidRPr="00FB5B21">
        <w:rPr>
          <w:highlight w:val="green"/>
          <w:u w:val="single"/>
        </w:rPr>
        <w:t>The</w:t>
      </w:r>
      <w:r w:rsidRPr="00FB5B21">
        <w:rPr>
          <w:u w:val="single"/>
        </w:rPr>
        <w:t xml:space="preserve"> U.S. </w:t>
      </w:r>
      <w:r w:rsidRPr="00FB5B21">
        <w:rPr>
          <w:highlight w:val="green"/>
          <w:u w:val="single"/>
        </w:rPr>
        <w:t>Navy</w:t>
      </w:r>
      <w:r w:rsidRPr="00FB5B21">
        <w:rPr>
          <w:u w:val="single"/>
        </w:rPr>
        <w:t xml:space="preserve"> has </w:t>
      </w:r>
      <w:r w:rsidRPr="00FB5B21">
        <w:rPr>
          <w:highlight w:val="green"/>
          <w:u w:val="single"/>
        </w:rPr>
        <w:t>increased its “freedom of navigation” patrols throughout</w:t>
      </w:r>
      <w:r w:rsidRPr="00FB5B21">
        <w:rPr>
          <w:u w:val="single"/>
        </w:rPr>
        <w:t xml:space="preserve"> </w:t>
      </w:r>
      <w:r w:rsidRPr="00FB5B21">
        <w:rPr>
          <w:highlight w:val="green"/>
          <w:u w:val="single"/>
        </w:rPr>
        <w:t>the S</w:t>
      </w:r>
      <w:r w:rsidRPr="00FB5B21">
        <w:rPr>
          <w:u w:val="single"/>
        </w:rPr>
        <w:t xml:space="preserve">outh </w:t>
      </w:r>
      <w:r w:rsidRPr="00FB5B21">
        <w:rPr>
          <w:highlight w:val="green"/>
          <w:u w:val="single"/>
        </w:rPr>
        <w:t>C</w:t>
      </w:r>
      <w:r w:rsidRPr="00FB5B21">
        <w:rPr>
          <w:u w:val="single"/>
        </w:rPr>
        <w:t xml:space="preserve">hina </w:t>
      </w:r>
      <w:r w:rsidRPr="00FB5B21">
        <w:rPr>
          <w:highlight w:val="green"/>
          <w:u w:val="single"/>
        </w:rPr>
        <w:t>S</w:t>
      </w:r>
      <w:r w:rsidRPr="00FB5B21">
        <w:rPr>
          <w:u w:val="single"/>
        </w:rPr>
        <w:t xml:space="preserve">ea </w:t>
      </w:r>
      <w:r w:rsidRPr="00FB5B21">
        <w:rPr>
          <w:highlight w:val="green"/>
          <w:u w:val="single"/>
        </w:rPr>
        <w:t>during</w:t>
      </w:r>
      <w:r w:rsidRPr="00FB5B21">
        <w:rPr>
          <w:u w:val="single"/>
        </w:rPr>
        <w:t xml:space="preserve"> the </w:t>
      </w:r>
      <w:r w:rsidRPr="00FB5B21">
        <w:rPr>
          <w:highlight w:val="green"/>
          <w:u w:val="single"/>
        </w:rPr>
        <w:t>Trump</w:t>
      </w:r>
      <w:r w:rsidRPr="00FB5B21">
        <w:rPr>
          <w:u w:val="single"/>
        </w:rPr>
        <w:t xml:space="preserve"> years</w:t>
      </w:r>
      <w:r w:rsidRPr="00FB5B21">
        <w:rPr>
          <w:sz w:val="16"/>
        </w:rPr>
        <w:t xml:space="preserve">, despite Beijing’s vehement complaints. </w:t>
      </w:r>
      <w:r w:rsidRPr="00FB5B21">
        <w:rPr>
          <w:u w:val="single"/>
        </w:rPr>
        <w:t xml:space="preserve">Washington’s </w:t>
      </w:r>
      <w:r w:rsidRPr="00FB5B21">
        <w:rPr>
          <w:highlight w:val="green"/>
          <w:u w:val="single"/>
        </w:rPr>
        <w:t>support for Taiwan has</w:t>
      </w:r>
      <w:r w:rsidRPr="00FB5B21">
        <w:rPr>
          <w:u w:val="single"/>
        </w:rPr>
        <w:t xml:space="preserve"> </w:t>
      </w:r>
      <w:r w:rsidRPr="00FB5B21">
        <w:rPr>
          <w:highlight w:val="green"/>
          <w:u w:val="single"/>
        </w:rPr>
        <w:t>grown</w:t>
      </w:r>
      <w:r w:rsidRPr="00FB5B21">
        <w:rPr>
          <w:u w:val="single"/>
        </w:rPr>
        <w:t xml:space="preserve"> rather than diminished. </w:t>
      </w:r>
      <w:r w:rsidRPr="00FB5B21">
        <w:rPr>
          <w:highlight w:val="green"/>
          <w:u w:val="single"/>
        </w:rPr>
        <w:t>Trump</w:t>
      </w:r>
      <w:r w:rsidRPr="00FB5B21">
        <w:rPr>
          <w:u w:val="single"/>
        </w:rPr>
        <w:t xml:space="preserve"> eagerly </w:t>
      </w:r>
      <w:r w:rsidRPr="00FB5B21">
        <w:rPr>
          <w:highlight w:val="green"/>
          <w:u w:val="single"/>
        </w:rPr>
        <w:t>signed the new Taiwan Travel Act</w:t>
      </w:r>
      <w:r w:rsidRPr="00FB5B21">
        <w:rPr>
          <w:sz w:val="16"/>
        </w:rPr>
        <w:t xml:space="preserve">, which for the first time authorized meetings between high-level U.S. and Taiwanese officials. In May, </w:t>
      </w:r>
      <w:r w:rsidRPr="00FB5B21">
        <w:rPr>
          <w:u w:val="single"/>
        </w:rPr>
        <w:t>the administration implemented that provision with a meeting between National Security Adviser John Bolton and his Taiwanese counterpart</w:t>
      </w:r>
      <w:r w:rsidRPr="00FB5B21">
        <w:rPr>
          <w:sz w:val="16"/>
        </w:rPr>
        <w:t xml:space="preserve">. Trump also has gone out of his way to stress that Washington’s ties with Japan, America’s principal ally in East Asia, remain as strong as ever. And although there have been some differences with South Korea about policy toward North Korea, </w:t>
      </w:r>
      <w:r w:rsidRPr="00FB5B21">
        <w:rPr>
          <w:u w:val="single"/>
        </w:rPr>
        <w:t xml:space="preserve">there are no signs that the United States is about to downgrade, much less terminate, its military alliance with Seoul. So, again, </w:t>
      </w:r>
      <w:r w:rsidRPr="00FB5B21">
        <w:rPr>
          <w:highlight w:val="green"/>
          <w:u w:val="single"/>
        </w:rPr>
        <w:t>where is the</w:t>
      </w:r>
      <w:r w:rsidRPr="00FB5B21">
        <w:rPr>
          <w:u w:val="single"/>
        </w:rPr>
        <w:t xml:space="preserve"> substantive </w:t>
      </w:r>
      <w:r w:rsidRPr="00FB5B21">
        <w:rPr>
          <w:highlight w:val="green"/>
          <w:u w:val="single"/>
        </w:rPr>
        <w:t>evidence of U.S. retreat</w:t>
      </w:r>
      <w:r w:rsidRPr="00FB5B21">
        <w:rPr>
          <w:u w:val="single"/>
        </w:rPr>
        <w:t xml:space="preserve"> or abandonment</w:t>
      </w:r>
      <w:r w:rsidRPr="00FB5B21">
        <w:rPr>
          <w:sz w:val="16"/>
        </w:rPr>
        <w:t xml:space="preserve">? </w:t>
      </w:r>
      <w:r w:rsidRPr="00FB5B21">
        <w:rPr>
          <w:highlight w:val="green"/>
          <w:u w:val="single"/>
        </w:rPr>
        <w:t>Such evidence also is lacking</w:t>
      </w:r>
      <w:r w:rsidRPr="00FB5B21">
        <w:rPr>
          <w:u w:val="single"/>
        </w:rPr>
        <w:t xml:space="preserve"> with </w:t>
      </w:r>
      <w:r w:rsidRPr="00FB5B21">
        <w:rPr>
          <w:highlight w:val="green"/>
          <w:u w:val="single"/>
        </w:rPr>
        <w:t>respect to</w:t>
      </w:r>
      <w:r w:rsidRPr="00FB5B21">
        <w:rPr>
          <w:u w:val="single"/>
        </w:rPr>
        <w:t xml:space="preserve"> Washington’s </w:t>
      </w:r>
      <w:r w:rsidRPr="00FB5B21">
        <w:rPr>
          <w:highlight w:val="green"/>
          <w:u w:val="single"/>
        </w:rPr>
        <w:t>relations with</w:t>
      </w:r>
      <w:r w:rsidRPr="00FB5B21">
        <w:rPr>
          <w:u w:val="single"/>
        </w:rPr>
        <w:t xml:space="preserve"> the </w:t>
      </w:r>
      <w:r w:rsidRPr="00FB5B21">
        <w:rPr>
          <w:highlight w:val="green"/>
          <w:u w:val="single"/>
        </w:rPr>
        <w:t>N</w:t>
      </w:r>
      <w:r w:rsidRPr="00FB5B21">
        <w:rPr>
          <w:sz w:val="16"/>
          <w:u w:val="single"/>
        </w:rPr>
        <w:t>orth</w:t>
      </w:r>
      <w:r w:rsidRPr="00FB5B21">
        <w:rPr>
          <w:u w:val="single"/>
        </w:rPr>
        <w:t xml:space="preserve"> </w:t>
      </w:r>
      <w:r w:rsidRPr="00FB5B21">
        <w:rPr>
          <w:highlight w:val="green"/>
          <w:u w:val="single"/>
        </w:rPr>
        <w:t>A</w:t>
      </w:r>
      <w:r w:rsidRPr="00FB5B21">
        <w:rPr>
          <w:sz w:val="16"/>
          <w:u w:val="single"/>
        </w:rPr>
        <w:t>tlantic</w:t>
      </w:r>
      <w:r w:rsidRPr="00FB5B21">
        <w:rPr>
          <w:u w:val="single"/>
        </w:rPr>
        <w:t xml:space="preserve"> </w:t>
      </w:r>
      <w:r w:rsidRPr="00FB5B21">
        <w:rPr>
          <w:highlight w:val="green"/>
          <w:u w:val="single"/>
        </w:rPr>
        <w:t>T</w:t>
      </w:r>
      <w:r w:rsidRPr="00FB5B21">
        <w:rPr>
          <w:sz w:val="14"/>
          <w:u w:val="single"/>
        </w:rPr>
        <w:t>reaty</w:t>
      </w:r>
      <w:r w:rsidRPr="00FB5B21">
        <w:rPr>
          <w:u w:val="single"/>
        </w:rPr>
        <w:t xml:space="preserve"> </w:t>
      </w:r>
      <w:r w:rsidRPr="00FB5B21">
        <w:rPr>
          <w:highlight w:val="green"/>
          <w:u w:val="single"/>
        </w:rPr>
        <w:t>O</w:t>
      </w:r>
      <w:r w:rsidRPr="00FB5B21">
        <w:rPr>
          <w:sz w:val="16"/>
          <w:u w:val="single"/>
        </w:rPr>
        <w:t>rganization</w:t>
      </w:r>
      <w:r w:rsidRPr="00FB5B21">
        <w:rPr>
          <w:u w:val="single"/>
        </w:rPr>
        <w:t xml:space="preserve"> countries</w:t>
      </w:r>
      <w:r w:rsidRPr="00FB5B21">
        <w:rPr>
          <w:sz w:val="16"/>
        </w:rPr>
        <w:t xml:space="preserve">. During the 2016 campaign, Trump did call NATO “obsolete,” and he raised doubts about whether he embraced the North Atlantic Treaty’s Article 5 commitment that an attack on one member would be treated as an attack on all. But once in office, he and his associates quickly reversed course. </w:t>
      </w:r>
      <w:r w:rsidRPr="00FB5B21">
        <w:rPr>
          <w:highlight w:val="green"/>
          <w:u w:val="single"/>
        </w:rPr>
        <w:t>Trump’s annoyance</w:t>
      </w:r>
      <w:r w:rsidRPr="00FB5B21">
        <w:rPr>
          <w:u w:val="single"/>
        </w:rPr>
        <w:t xml:space="preserve"> with the allies now </w:t>
      </w:r>
      <w:r w:rsidRPr="00FB5B21">
        <w:rPr>
          <w:highlight w:val="green"/>
          <w:u w:val="single"/>
        </w:rPr>
        <w:t>is</w:t>
      </w:r>
      <w:r w:rsidRPr="00FB5B21">
        <w:rPr>
          <w:u w:val="single"/>
        </w:rPr>
        <w:t xml:space="preserve"> largely </w:t>
      </w:r>
      <w:r w:rsidRPr="00FB5B21">
        <w:rPr>
          <w:highlight w:val="green"/>
          <w:u w:val="single"/>
        </w:rPr>
        <w:t>confined to</w:t>
      </w:r>
      <w:r w:rsidRPr="00FB5B21">
        <w:rPr>
          <w:u w:val="single"/>
        </w:rPr>
        <w:t xml:space="preserve"> traditional burden-sharing </w:t>
      </w:r>
      <w:r w:rsidRPr="00FB5B21">
        <w:rPr>
          <w:highlight w:val="green"/>
          <w:u w:val="single"/>
        </w:rPr>
        <w:t>complaints</w:t>
      </w:r>
      <w:r w:rsidRPr="00FB5B21">
        <w:rPr>
          <w:u w:val="single"/>
        </w:rPr>
        <w:t xml:space="preserve">. Meanwhile, other </w:t>
      </w:r>
      <w:r w:rsidRPr="00FB5B21">
        <w:rPr>
          <w:highlight w:val="green"/>
          <w:u w:val="single"/>
        </w:rPr>
        <w:t xml:space="preserve">U.S. actions indicate </w:t>
      </w:r>
      <w:r w:rsidRPr="00FB5B21">
        <w:rPr>
          <w:u w:val="single"/>
        </w:rPr>
        <w:t xml:space="preserve">that Washington’s </w:t>
      </w:r>
      <w:r w:rsidRPr="00FB5B21">
        <w:rPr>
          <w:highlight w:val="green"/>
          <w:u w:val="single"/>
        </w:rPr>
        <w:t>security policy in Europe is as active as ever</w:t>
      </w:r>
      <w:r w:rsidRPr="00FB5B21">
        <w:rPr>
          <w:sz w:val="16"/>
        </w:rPr>
        <w:t xml:space="preserve">. Contrary to the myth Trump’s domestic critics foster that he is willing to “do Putin’s bidding,” </w:t>
      </w:r>
      <w:r w:rsidRPr="00FB5B21">
        <w:rPr>
          <w:u w:val="single"/>
        </w:rPr>
        <w:t xml:space="preserve">administration actions point unmistakably to the opposite conclusion. </w:t>
      </w:r>
      <w:r w:rsidRPr="00FB5B21">
        <w:rPr>
          <w:highlight w:val="green"/>
          <w:u w:val="single"/>
        </w:rPr>
        <w:t>Washington has supported expanding</w:t>
      </w:r>
      <w:r w:rsidRPr="00FB5B21">
        <w:rPr>
          <w:u w:val="single"/>
        </w:rPr>
        <w:t xml:space="preserve"> rather than contracting </w:t>
      </w:r>
      <w:r w:rsidRPr="00FB5B21">
        <w:rPr>
          <w:highlight w:val="green"/>
          <w:u w:val="single"/>
        </w:rPr>
        <w:t>NATO</w:t>
      </w:r>
      <w:r w:rsidRPr="00FB5B21">
        <w:rPr>
          <w:sz w:val="16"/>
          <w:highlight w:val="green"/>
        </w:rPr>
        <w:t xml:space="preserve">, </w:t>
      </w:r>
      <w:r w:rsidRPr="00FB5B21">
        <w:rPr>
          <w:highlight w:val="green"/>
          <w:u w:val="single"/>
        </w:rPr>
        <w:t>backing Montenegro</w:t>
      </w:r>
      <w:r w:rsidRPr="00FB5B21">
        <w:rPr>
          <w:u w:val="single"/>
        </w:rPr>
        <w:t xml:space="preserve"> and Macedonia </w:t>
      </w:r>
      <w:r w:rsidRPr="00FB5B21">
        <w:rPr>
          <w:highlight w:val="green"/>
          <w:u w:val="single"/>
        </w:rPr>
        <w:t>as new members</w:t>
      </w:r>
      <w:r w:rsidRPr="00FB5B21">
        <w:rPr>
          <w:u w:val="single"/>
        </w:rPr>
        <w:t>.</w:t>
      </w:r>
      <w:r w:rsidRPr="00FB5B21">
        <w:rPr>
          <w:sz w:val="16"/>
        </w:rPr>
        <w:t xml:space="preserve"> U.S. forces have joined in an accelerating number of NATO military exercises in Eastern Europe and the Black Sea. Additionally, the Trump administration is now in negotiations to build a permanent base in Poland. Moreover, contrary to assertions that Trump seeks to appease Russia, the United States has been training Ukrainian troops and has concluded not one, but two, arms sales to Kyiv. That is curious behavior for an administration determined to conduct a policy of retreat from Europe. The theory that Washington is relinquishing its global leadership role on non-military matters is not quite as absurd, but only marginally so. The Trump administration’s repudiation of the Trans-Pacific Partnership did herald a narrower, nationalistic orientation on trade issues. So, too, have Trump’s bilateral trade feuds with Canada, Mexico, and China. Nevertheless, there is scant evidence that U.S. officials want America to be less involved in global commerce. Instead, they seem to be angling for trade on better terms for U.S. producers. The wisdom of that strategy is certainly questionable, but the approach is still a far cry from succumbing to isolationism. </w:t>
      </w:r>
      <w:r w:rsidRPr="00FB5B21">
        <w:rPr>
          <w:u w:val="single"/>
        </w:rPr>
        <w:t>When pressed, Trump’s critics scramble to point out actions such as his decision to end U.S. adherence to the Paris climate accord—an agreement that the Obama administration never even submitted to the Senate for ratification</w:t>
      </w:r>
      <w:r w:rsidRPr="00FB5B21">
        <w:rPr>
          <w:sz w:val="16"/>
        </w:rPr>
        <w:t xml:space="preserve">. Such examples smack of desperation. An unwillingness to endorse a largely symbolic, unenforceable measure reflecting hysteria on climate change is hardly credible evidence of a U.S. retreat from global leadership. </w:t>
      </w:r>
      <w:r w:rsidRPr="00FB5B21">
        <w:rPr>
          <w:highlight w:val="green"/>
          <w:u w:val="single"/>
        </w:rPr>
        <w:t>It</w:t>
      </w:r>
      <w:r w:rsidRPr="00FB5B21">
        <w:rPr>
          <w:u w:val="single"/>
        </w:rPr>
        <w:t xml:space="preserve"> actually </w:t>
      </w:r>
      <w:r w:rsidRPr="00FB5B21">
        <w:rPr>
          <w:highlight w:val="green"/>
          <w:u w:val="single"/>
        </w:rPr>
        <w:t>would be gratifying</w:t>
      </w:r>
      <w:r w:rsidRPr="00FB5B21">
        <w:rPr>
          <w:u w:val="single"/>
        </w:rPr>
        <w:t xml:space="preserve"> </w:t>
      </w:r>
      <w:r w:rsidRPr="00FB5B21">
        <w:rPr>
          <w:highlight w:val="green"/>
          <w:u w:val="single"/>
        </w:rPr>
        <w:t xml:space="preserve">if </w:t>
      </w:r>
      <w:r w:rsidRPr="00FB5B21">
        <w:rPr>
          <w:u w:val="single"/>
        </w:rPr>
        <w:t xml:space="preserve">Trump’s </w:t>
      </w:r>
      <w:r w:rsidRPr="00FB5B21">
        <w:rPr>
          <w:highlight w:val="green"/>
          <w:u w:val="single"/>
        </w:rPr>
        <w:t>critics were right</w:t>
      </w:r>
      <w:r w:rsidRPr="00FB5B21">
        <w:rPr>
          <w:u w:val="single"/>
        </w:rPr>
        <w:t xml:space="preserve">. </w:t>
      </w:r>
      <w:r w:rsidRPr="00FB5B21">
        <w:rPr>
          <w:highlight w:val="green"/>
          <w:u w:val="single"/>
        </w:rPr>
        <w:t xml:space="preserve">Terminating </w:t>
      </w:r>
      <w:r w:rsidRPr="00FB5B21">
        <w:rPr>
          <w:u w:val="single"/>
        </w:rPr>
        <w:t xml:space="preserve">crusading follies such as the </w:t>
      </w:r>
      <w:r w:rsidRPr="00FB5B21">
        <w:rPr>
          <w:highlight w:val="green"/>
          <w:u w:val="single"/>
        </w:rPr>
        <w:t>interventions</w:t>
      </w:r>
      <w:r w:rsidRPr="00FB5B21">
        <w:rPr>
          <w:u w:val="single"/>
        </w:rPr>
        <w:t xml:space="preserve"> in Afghanistan and Syria </w:t>
      </w:r>
      <w:r w:rsidRPr="00FB5B21">
        <w:rPr>
          <w:highlight w:val="green"/>
          <w:u w:val="single"/>
        </w:rPr>
        <w:t>would be</w:t>
      </w:r>
      <w:r w:rsidRPr="00FB5B21">
        <w:rPr>
          <w:u w:val="single"/>
        </w:rPr>
        <w:t xml:space="preserve"> a </w:t>
      </w:r>
      <w:r w:rsidRPr="00FB5B21">
        <w:rPr>
          <w:highlight w:val="green"/>
          <w:u w:val="single"/>
        </w:rPr>
        <w:t>good</w:t>
      </w:r>
      <w:r w:rsidRPr="00FB5B21">
        <w:rPr>
          <w:u w:val="single"/>
        </w:rPr>
        <w:t xml:space="preserve"> development, not a bad one</w:t>
      </w:r>
      <w:r w:rsidRPr="00FB5B21">
        <w:rPr>
          <w:sz w:val="16"/>
        </w:rPr>
        <w:t xml:space="preserve">. </w:t>
      </w:r>
      <w:r w:rsidRPr="00FB5B21">
        <w:rPr>
          <w:highlight w:val="green"/>
          <w:u w:val="single"/>
        </w:rPr>
        <w:t>So, too, would be a willingness to reassess NATO</w:t>
      </w:r>
      <w:r w:rsidRPr="00FB5B21">
        <w:rPr>
          <w:u w:val="single"/>
        </w:rPr>
        <w:t>, an alliance created seven decades ago under vastly</w:t>
      </w:r>
      <w:r w:rsidRPr="00FB5B21">
        <w:rPr>
          <w:sz w:val="16"/>
        </w:rPr>
        <w:t xml:space="preserve"> different global conditions to wage the Cold War against the Soviet Union. </w:t>
      </w:r>
      <w:r w:rsidRPr="00FB5B21">
        <w:rPr>
          <w:highlight w:val="green"/>
          <w:u w:val="single"/>
        </w:rPr>
        <w:t>Likewise, it would be worthwhile to conduct</w:t>
      </w:r>
      <w:r w:rsidRPr="00FB5B21">
        <w:rPr>
          <w:u w:val="single"/>
        </w:rPr>
        <w:t xml:space="preserve"> a sober </w:t>
      </w:r>
      <w:r w:rsidRPr="00FB5B21">
        <w:rPr>
          <w:highlight w:val="green"/>
          <w:u w:val="single"/>
        </w:rPr>
        <w:t>risk-benefit analysis regarding</w:t>
      </w:r>
      <w:r w:rsidRPr="00FB5B21">
        <w:rPr>
          <w:u w:val="single"/>
        </w:rPr>
        <w:t xml:space="preserve"> the U.S. </w:t>
      </w:r>
      <w:r w:rsidRPr="00FB5B21">
        <w:rPr>
          <w:highlight w:val="green"/>
          <w:u w:val="single"/>
        </w:rPr>
        <w:t>defense commitments</w:t>
      </w:r>
      <w:r w:rsidRPr="00FB5B21">
        <w:rPr>
          <w:u w:val="single"/>
        </w:rPr>
        <w:t xml:space="preserve"> to Taiwan and South </w:t>
      </w:r>
      <w:r w:rsidRPr="00FB5B21">
        <w:rPr>
          <w:u w:val="single"/>
        </w:rPr>
        <w:lastRenderedPageBreak/>
        <w:t>Korea</w:t>
      </w:r>
      <w:r w:rsidRPr="00FB5B21">
        <w:rPr>
          <w:sz w:val="16"/>
        </w:rPr>
        <w:t>, given that the risk level in both cases is rising rapidly. Unfortunately, despite the hostile propaganda that Trump’s opponents continue to circulate, there are no signs that he is even considering, much less executing, a badly needed retrenchment in America’s global obligations.</w:t>
      </w:r>
    </w:p>
    <w:p w:rsidR="00FB5B21" w:rsidRPr="00FB5B21" w:rsidRDefault="00FB5B21" w:rsidP="00FB5B21"/>
    <w:p w:rsidR="00FB5B21" w:rsidRPr="00FB5B21" w:rsidRDefault="00FB5B21" w:rsidP="00FB5B21"/>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Trump is warming up relations now  </w:t>
      </w:r>
    </w:p>
    <w:p w:rsidR="00FB5B21" w:rsidRDefault="00FB5B21" w:rsidP="00FB5B21">
      <w:pPr>
        <w:rPr>
          <w:bCs/>
          <w:szCs w:val="20"/>
        </w:rPr>
      </w:pPr>
      <w:r w:rsidRPr="00FB5B21">
        <w:rPr>
          <w:b/>
          <w:bCs/>
        </w:rPr>
        <w:t>Ernst 18 (</w:t>
      </w:r>
      <w:r w:rsidRPr="00FB5B21">
        <w:rPr>
          <w:bCs/>
        </w:rPr>
        <w:t xml:space="preserve"> </w:t>
      </w:r>
      <w:r w:rsidRPr="00FB5B21">
        <w:rPr>
          <w:bCs/>
          <w:szCs w:val="20"/>
        </w:rPr>
        <w:t xml:space="preserve">Jonathan, freelance reporter Published: 12-7-2018 DOA: 7-2-19 “"U.S.-Saudi Arabia Relations” Council on Foreign Relations, wall-e </w:t>
      </w:r>
      <w:hyperlink r:id="rId6" w:history="1">
        <w:r w:rsidRPr="00FB5B21">
          <w:rPr>
            <w:szCs w:val="20"/>
          </w:rPr>
          <w:t>https://www.cfr.org/backgrounder/us-saudi-arabia-relations</w:t>
        </w:r>
      </w:hyperlink>
      <w:r w:rsidRPr="00FB5B21">
        <w:rPr>
          <w:bCs/>
          <w:szCs w:val="20"/>
        </w:rPr>
        <w:t xml:space="preserve"> </w:t>
      </w:r>
    </w:p>
    <w:p w:rsidR="00FB5B21" w:rsidRPr="00FB5B21" w:rsidRDefault="00FB5B21" w:rsidP="00FB5B21">
      <w:pPr>
        <w:rPr>
          <w:szCs w:val="20"/>
        </w:rPr>
      </w:pPr>
    </w:p>
    <w:p w:rsidR="00FB5B21" w:rsidRDefault="00FB5B21" w:rsidP="00FB5B21">
      <w:pPr>
        <w:rPr>
          <w:sz w:val="16"/>
        </w:rPr>
      </w:pPr>
      <w:r w:rsidRPr="00FB5B21">
        <w:rPr>
          <w:highlight w:val="green"/>
          <w:u w:val="single"/>
        </w:rPr>
        <w:t>The</w:t>
      </w:r>
      <w:r w:rsidRPr="00FB5B21">
        <w:rPr>
          <w:u w:val="single"/>
        </w:rPr>
        <w:t xml:space="preserve"> U.S.-</w:t>
      </w:r>
      <w:r w:rsidRPr="00FB5B21">
        <w:rPr>
          <w:highlight w:val="green"/>
          <w:u w:val="single"/>
        </w:rPr>
        <w:t>Saudi Arabia alliance is built on decades of</w:t>
      </w:r>
      <w:r w:rsidRPr="00FB5B21">
        <w:rPr>
          <w:u w:val="single"/>
        </w:rPr>
        <w:t xml:space="preserve"> security </w:t>
      </w:r>
      <w:r w:rsidRPr="00FB5B21">
        <w:rPr>
          <w:highlight w:val="green"/>
          <w:u w:val="single"/>
        </w:rPr>
        <w:t>cooperation and strong business ties</w:t>
      </w:r>
      <w:r w:rsidRPr="00FB5B21">
        <w:rPr>
          <w:u w:val="single"/>
        </w:rPr>
        <w:t xml:space="preserve"> dominated by U.S. interests in Saudi oil. </w:t>
      </w:r>
      <w:r w:rsidRPr="00FB5B21">
        <w:rPr>
          <w:highlight w:val="green"/>
          <w:u w:val="single"/>
        </w:rPr>
        <w:t>The relationship has survived severe challenges</w:t>
      </w:r>
      <w:r w:rsidRPr="00FB5B21">
        <w:rPr>
          <w:u w:val="single"/>
        </w:rPr>
        <w:t>, including the 1973 oil embargo and 9/11 attacks, in which fifteen of the nineteen passenger jet hijackers were Saudi citizens</w:t>
      </w:r>
      <w:r w:rsidRPr="00FB5B21">
        <w:rPr>
          <w:sz w:val="16"/>
        </w:rPr>
        <w:t xml:space="preserve">. Successive U.S. administrations have held that Saudi Arabia is a critical strategic partner in the region. </w:t>
      </w:r>
      <w:r w:rsidRPr="00FB5B21">
        <w:rPr>
          <w:highlight w:val="green"/>
          <w:u w:val="single"/>
        </w:rPr>
        <w:t xml:space="preserve">Relations between the two countries have grown </w:t>
      </w:r>
      <w:r w:rsidRPr="00FB5B21">
        <w:rPr>
          <w:u w:val="single"/>
        </w:rPr>
        <w:t xml:space="preserve">especially </w:t>
      </w:r>
      <w:r w:rsidRPr="00FB5B21">
        <w:rPr>
          <w:highlight w:val="green"/>
          <w:u w:val="single"/>
        </w:rPr>
        <w:t>warm under</w:t>
      </w:r>
      <w:r w:rsidRPr="00FB5B21">
        <w:rPr>
          <w:u w:val="single"/>
        </w:rPr>
        <w:t xml:space="preserve"> U.S. President Donald J. </w:t>
      </w:r>
      <w:r w:rsidRPr="00FB5B21">
        <w:rPr>
          <w:highlight w:val="green"/>
          <w:u w:val="single"/>
        </w:rPr>
        <w:t>Trump</w:t>
      </w:r>
      <w:r w:rsidRPr="00FB5B21">
        <w:rPr>
          <w:u w:val="single"/>
        </w:rPr>
        <w:t xml:space="preserve"> and Saudi de facto leader Mohammed bin Salman</w:t>
      </w:r>
      <w:r w:rsidRPr="00FB5B21">
        <w:rPr>
          <w:sz w:val="16"/>
        </w:rPr>
        <w:t xml:space="preserve">, who was elevated to crown prince in mid-2017. </w:t>
      </w:r>
      <w:r w:rsidRPr="00FB5B21">
        <w:rPr>
          <w:highlight w:val="green"/>
          <w:u w:val="single"/>
        </w:rPr>
        <w:t>Both have ramped up efforts to counter Iran</w:t>
      </w:r>
      <w:r w:rsidRPr="00FB5B21">
        <w:rPr>
          <w:u w:val="single"/>
        </w:rPr>
        <w:t>, Saudi Arabia’s main regional rival.</w:t>
      </w:r>
      <w:r w:rsidRPr="00FB5B21">
        <w:rPr>
          <w:sz w:val="16"/>
        </w:rPr>
        <w:t xml:space="preserve"> However, recent actions under the crown prince’s leadership, particularly the killing of journalist Jamal Khashoggi, are posing new strains on the alliance, as many members of the U.S. Congress have called for punishing Riyadh and reassessing the relationship. The Kingdom of Saudi Arabia, founded in 1932, traces its roots to an alliance between the Saud family and descendants of religious cleric Sheikh Mohammed Ibn Abdul Wahab, who espoused conservative Sunni jurisprudence. </w:t>
      </w:r>
      <w:r w:rsidRPr="00FB5B21">
        <w:rPr>
          <w:highlight w:val="green"/>
          <w:u w:val="single"/>
        </w:rPr>
        <w:t>This pact has endured for centuries, influencing the country’s domestic and foreign policy</w:t>
      </w:r>
      <w:r w:rsidRPr="00FB5B21">
        <w:rPr>
          <w:u w:val="single"/>
        </w:rPr>
        <w:t>. Saudi authorities enforce religious restrictions</w:t>
      </w:r>
      <w:r w:rsidRPr="00FB5B21">
        <w:rPr>
          <w:sz w:val="16"/>
        </w:rPr>
        <w:t xml:space="preserve">, denying women rights they enjoy in Western democracies, and the government promotes its interpretation of sharia, or Islamic law, by funding religious schools around the world. Though it has recently lifted some restrictions, including a ban on women drivers, human rights groups say rights abuses persist. </w:t>
      </w:r>
      <w:r w:rsidRPr="00FB5B21">
        <w:rPr>
          <w:highlight w:val="green"/>
          <w:u w:val="single"/>
        </w:rPr>
        <w:t>The</w:t>
      </w:r>
      <w:r w:rsidRPr="00FB5B21">
        <w:rPr>
          <w:u w:val="single"/>
        </w:rPr>
        <w:t xml:space="preserve"> </w:t>
      </w:r>
      <w:r w:rsidRPr="00FB5B21">
        <w:rPr>
          <w:highlight w:val="green"/>
          <w:u w:val="single"/>
        </w:rPr>
        <w:t>U</w:t>
      </w:r>
      <w:r w:rsidRPr="00FB5B21">
        <w:rPr>
          <w:u w:val="single"/>
        </w:rPr>
        <w:t xml:space="preserve">nited </w:t>
      </w:r>
      <w:r w:rsidRPr="00FB5B21">
        <w:rPr>
          <w:highlight w:val="green"/>
          <w:u w:val="single"/>
        </w:rPr>
        <w:t>S</w:t>
      </w:r>
      <w:r w:rsidRPr="00FB5B21">
        <w:rPr>
          <w:u w:val="single"/>
        </w:rPr>
        <w:t xml:space="preserve">tates, first </w:t>
      </w:r>
      <w:r w:rsidRPr="00FB5B21">
        <w:rPr>
          <w:highlight w:val="green"/>
          <w:u w:val="single"/>
        </w:rPr>
        <w:t>through its oil industry and</w:t>
      </w:r>
      <w:r w:rsidRPr="00FB5B21">
        <w:rPr>
          <w:u w:val="single"/>
        </w:rPr>
        <w:t xml:space="preserve"> then through </w:t>
      </w:r>
      <w:r w:rsidRPr="00FB5B21">
        <w:rPr>
          <w:highlight w:val="green"/>
          <w:u w:val="single"/>
        </w:rPr>
        <w:t xml:space="preserve">government contacts, established a relationship with Saudi Arabia’s </w:t>
      </w:r>
      <w:r w:rsidRPr="00FB5B21">
        <w:rPr>
          <w:u w:val="single"/>
        </w:rPr>
        <w:t xml:space="preserve">founder, King Abdulaziz Ibn Saud, and his successors </w:t>
      </w:r>
      <w:r w:rsidRPr="00FB5B21">
        <w:rPr>
          <w:highlight w:val="green"/>
          <w:u w:val="single"/>
        </w:rPr>
        <w:t>that evolved</w:t>
      </w:r>
      <w:r w:rsidRPr="00FB5B21">
        <w:rPr>
          <w:u w:val="single"/>
        </w:rPr>
        <w:t xml:space="preserve"> </w:t>
      </w:r>
      <w:r w:rsidRPr="00FB5B21">
        <w:rPr>
          <w:highlight w:val="green"/>
          <w:u w:val="single"/>
        </w:rPr>
        <w:t>into</w:t>
      </w:r>
      <w:r w:rsidRPr="00FB5B21">
        <w:rPr>
          <w:u w:val="single"/>
        </w:rPr>
        <w:t xml:space="preserve"> a </w:t>
      </w:r>
      <w:r w:rsidRPr="00FB5B21">
        <w:rPr>
          <w:highlight w:val="green"/>
          <w:u w:val="single"/>
        </w:rPr>
        <w:t>close alliance</w:t>
      </w:r>
      <w:r w:rsidRPr="00FB5B21">
        <w:rPr>
          <w:u w:val="single"/>
        </w:rPr>
        <w:t xml:space="preserve"> despite a stark clash in values.</w:t>
      </w:r>
      <w:r w:rsidRPr="00FB5B21">
        <w:rPr>
          <w:sz w:val="16"/>
        </w:rPr>
        <w:t xml:space="preserve"> </w:t>
      </w:r>
      <w:r w:rsidRPr="00FB5B21">
        <w:rPr>
          <w:u w:val="single"/>
        </w:rPr>
        <w:t xml:space="preserve">U.S. </w:t>
      </w:r>
      <w:r w:rsidRPr="00FB5B21">
        <w:rPr>
          <w:highlight w:val="green"/>
          <w:u w:val="single"/>
        </w:rPr>
        <w:t>businesses have been involved</w:t>
      </w:r>
      <w:r w:rsidRPr="00FB5B21">
        <w:rPr>
          <w:u w:val="single"/>
        </w:rPr>
        <w:t xml:space="preserve"> in Saudi Arabia’s oil industry </w:t>
      </w:r>
      <w:r w:rsidRPr="00FB5B21">
        <w:rPr>
          <w:highlight w:val="green"/>
          <w:u w:val="single"/>
        </w:rPr>
        <w:t>since 1933</w:t>
      </w:r>
      <w:r w:rsidRPr="00FB5B21">
        <w:rPr>
          <w:sz w:val="16"/>
          <w:highlight w:val="green"/>
        </w:rPr>
        <w:t>,</w:t>
      </w:r>
      <w:r w:rsidRPr="00FB5B21">
        <w:rPr>
          <w:sz w:val="16"/>
        </w:rPr>
        <w:t xml:space="preserve"> when the Standard Oil Company of California (now Chevron) won a sixty-year concession to explore eastern Saudi Arabia. It made its first oil discovery there in 1938. U.S. President Franklin D. Roosevelt recognized the oil discovery’s strategic nature. His meeting with King Abdulaziz aboard the USS Quincy in Egypt in 1945 solidified the relationship. Saudi Arabia was officially neutral during World War II but allowed the Allies to use its airspace.</w:t>
      </w:r>
    </w:p>
    <w:p w:rsidR="006E59C4" w:rsidRDefault="006E59C4" w:rsidP="00FB5B21">
      <w:pPr>
        <w:rPr>
          <w:sz w:val="16"/>
        </w:rPr>
      </w:pPr>
    </w:p>
    <w:p w:rsidR="006E59C4" w:rsidRDefault="006E59C4" w:rsidP="006E59C4">
      <w:pPr>
        <w:pStyle w:val="Heading3"/>
      </w:pPr>
      <w:r>
        <w:lastRenderedPageBreak/>
        <w:t>AT Syria</w:t>
      </w:r>
    </w:p>
    <w:p w:rsidR="006E59C4" w:rsidRDefault="006E59C4" w:rsidP="006E59C4"/>
    <w:p w:rsidR="006E59C4" w:rsidRPr="006E59C4" w:rsidRDefault="006E59C4" w:rsidP="006E59C4">
      <w:pPr>
        <w:keepNext/>
        <w:keepLines/>
        <w:contextualSpacing/>
        <w:outlineLvl w:val="3"/>
        <w:rPr>
          <w:rFonts w:eastAsiaTheme="majorEastAsia" w:cstheme="majorBidi"/>
          <w:b/>
          <w:iCs/>
          <w:sz w:val="24"/>
          <w:u w:val="single"/>
        </w:rPr>
      </w:pPr>
      <w:r w:rsidRPr="006E59C4">
        <w:rPr>
          <w:rFonts w:eastAsiaTheme="majorEastAsia" w:cstheme="majorBidi"/>
          <w:b/>
          <w:iCs/>
          <w:sz w:val="24"/>
        </w:rPr>
        <w:t xml:space="preserve">Allies </w:t>
      </w:r>
      <w:r w:rsidRPr="006E59C4">
        <w:rPr>
          <w:rFonts w:eastAsiaTheme="majorEastAsia" w:cstheme="majorBidi"/>
          <w:b/>
          <w:iCs/>
          <w:sz w:val="24"/>
          <w:u w:val="single"/>
        </w:rPr>
        <w:t>convinced Trump</w:t>
      </w:r>
      <w:r w:rsidRPr="006E59C4">
        <w:rPr>
          <w:rFonts w:eastAsiaTheme="majorEastAsia" w:cstheme="majorBidi"/>
          <w:b/>
          <w:iCs/>
          <w:sz w:val="24"/>
        </w:rPr>
        <w:t xml:space="preserve"> to back off of Syria withdrawal – that’s solving confidence </w:t>
      </w:r>
      <w:r w:rsidRPr="006E59C4">
        <w:rPr>
          <w:rFonts w:eastAsiaTheme="majorEastAsia" w:cstheme="majorBidi"/>
          <w:b/>
          <w:iCs/>
          <w:sz w:val="24"/>
          <w:u w:val="single"/>
        </w:rPr>
        <w:t>for now</w:t>
      </w:r>
      <w:r w:rsidRPr="006E59C4">
        <w:rPr>
          <w:rFonts w:eastAsiaTheme="majorEastAsia" w:cstheme="majorBidi"/>
          <w:b/>
          <w:iCs/>
          <w:sz w:val="24"/>
        </w:rPr>
        <w:t xml:space="preserve">, but they </w:t>
      </w:r>
      <w:r w:rsidRPr="006E59C4">
        <w:rPr>
          <w:rFonts w:eastAsiaTheme="majorEastAsia" w:cstheme="majorBidi"/>
          <w:b/>
          <w:iCs/>
          <w:sz w:val="24"/>
          <w:u w:val="single"/>
        </w:rPr>
        <w:t>wouldn’t be able</w:t>
      </w:r>
      <w:r w:rsidRPr="006E59C4">
        <w:rPr>
          <w:rFonts w:eastAsiaTheme="majorEastAsia" w:cstheme="majorBidi"/>
          <w:b/>
          <w:iCs/>
          <w:sz w:val="24"/>
        </w:rPr>
        <w:t xml:space="preserve"> to </w:t>
      </w:r>
      <w:r w:rsidRPr="006E59C4">
        <w:rPr>
          <w:rFonts w:eastAsiaTheme="majorEastAsia" w:cstheme="majorBidi"/>
          <w:b/>
          <w:iCs/>
          <w:sz w:val="24"/>
          <w:u w:val="single"/>
        </w:rPr>
        <w:t>reverse the aff</w:t>
      </w:r>
    </w:p>
    <w:p w:rsidR="006E59C4" w:rsidRPr="006E59C4" w:rsidRDefault="006E59C4" w:rsidP="006E59C4">
      <w:r w:rsidRPr="006E59C4">
        <w:rPr>
          <w:b/>
          <w:bCs/>
        </w:rPr>
        <w:t>Mitchell 2/23</w:t>
      </w:r>
      <w:r w:rsidRPr="006E59C4">
        <w:t>/19 [Ellen Mitchell, The Hill. Trump backs off total Syria withdrawal. February 23, 2019. https://thehill.com/policy/defense/431289-trump-backs-off-total-syria-withdrawal]</w:t>
      </w:r>
    </w:p>
    <w:p w:rsidR="006E59C4" w:rsidRPr="006E59C4" w:rsidRDefault="006E59C4" w:rsidP="006E59C4">
      <w:pPr>
        <w:rPr>
          <w:sz w:val="16"/>
        </w:rPr>
      </w:pPr>
      <w:r w:rsidRPr="006E59C4">
        <w:rPr>
          <w:highlight w:val="yellow"/>
          <w:u w:val="single"/>
        </w:rPr>
        <w:t xml:space="preserve">Months of </w:t>
      </w:r>
      <w:r w:rsidRPr="006E59C4">
        <w:rPr>
          <w:b/>
          <w:iCs/>
          <w:sz w:val="22"/>
          <w:highlight w:val="yellow"/>
          <w:u w:val="single"/>
          <w:bdr w:val="single" w:sz="12" w:space="0" w:color="auto"/>
        </w:rPr>
        <w:t>pressure</w:t>
      </w:r>
      <w:r w:rsidRPr="006E59C4">
        <w:rPr>
          <w:highlight w:val="yellow"/>
          <w:u w:val="single"/>
        </w:rPr>
        <w:t xml:space="preserve"> from U.S. </w:t>
      </w:r>
      <w:r w:rsidRPr="006E59C4">
        <w:rPr>
          <w:b/>
          <w:iCs/>
          <w:sz w:val="22"/>
          <w:highlight w:val="yellow"/>
          <w:u w:val="single"/>
          <w:bdr w:val="single" w:sz="12" w:space="0" w:color="auto"/>
        </w:rPr>
        <w:t>lawmakers</w:t>
      </w:r>
      <w:r w:rsidRPr="006E59C4">
        <w:rPr>
          <w:sz w:val="16"/>
          <w:highlight w:val="yellow"/>
        </w:rPr>
        <w:t xml:space="preserve">, </w:t>
      </w:r>
      <w:r w:rsidRPr="006E59C4">
        <w:rPr>
          <w:b/>
          <w:iCs/>
          <w:sz w:val="22"/>
          <w:highlight w:val="yellow"/>
          <w:u w:val="single"/>
          <w:bdr w:val="single" w:sz="12" w:space="0" w:color="auto"/>
        </w:rPr>
        <w:t>European allies</w:t>
      </w:r>
      <w:r w:rsidRPr="006E59C4">
        <w:rPr>
          <w:sz w:val="16"/>
          <w:highlight w:val="yellow"/>
        </w:rPr>
        <w:t xml:space="preserve"> </w:t>
      </w:r>
      <w:r w:rsidRPr="006E59C4">
        <w:rPr>
          <w:highlight w:val="yellow"/>
          <w:u w:val="single"/>
        </w:rPr>
        <w:t xml:space="preserve">and </w:t>
      </w:r>
      <w:r w:rsidRPr="006E59C4">
        <w:rPr>
          <w:b/>
          <w:iCs/>
          <w:sz w:val="22"/>
          <w:highlight w:val="yellow"/>
          <w:u w:val="single"/>
          <w:bdr w:val="single" w:sz="12" w:space="0" w:color="auto"/>
        </w:rPr>
        <w:t>defense officials</w:t>
      </w:r>
      <w:r w:rsidRPr="006E59C4">
        <w:rPr>
          <w:u w:val="single"/>
        </w:rPr>
        <w:t xml:space="preserve"> has </w:t>
      </w:r>
      <w:r w:rsidRPr="006E59C4">
        <w:rPr>
          <w:b/>
          <w:iCs/>
          <w:sz w:val="22"/>
          <w:highlight w:val="yellow"/>
          <w:u w:val="single"/>
          <w:bdr w:val="single" w:sz="12" w:space="0" w:color="auto"/>
        </w:rPr>
        <w:t>forced</w:t>
      </w:r>
      <w:r w:rsidRPr="006E59C4">
        <w:rPr>
          <w:sz w:val="16"/>
        </w:rPr>
        <w:t xml:space="preserve"> President </w:t>
      </w:r>
      <w:r w:rsidRPr="006E59C4">
        <w:rPr>
          <w:b/>
          <w:iCs/>
          <w:sz w:val="22"/>
          <w:highlight w:val="yellow"/>
          <w:u w:val="single"/>
          <w:bdr w:val="single" w:sz="12" w:space="0" w:color="auto"/>
        </w:rPr>
        <w:t>Trump</w:t>
      </w:r>
      <w:r w:rsidRPr="006E59C4">
        <w:rPr>
          <w:sz w:val="16"/>
          <w:highlight w:val="yellow"/>
        </w:rPr>
        <w:t xml:space="preserve"> </w:t>
      </w:r>
      <w:r w:rsidRPr="006E59C4">
        <w:rPr>
          <w:highlight w:val="yellow"/>
          <w:u w:val="single"/>
        </w:rPr>
        <w:t>to backtrack on</w:t>
      </w:r>
      <w:r w:rsidRPr="006E59C4">
        <w:rPr>
          <w:sz w:val="16"/>
        </w:rPr>
        <w:t xml:space="preserve"> one of the biggest decisions made in his two years in the White House: </w:t>
      </w:r>
      <w:r w:rsidRPr="006E59C4">
        <w:rPr>
          <w:highlight w:val="yellow"/>
          <w:u w:val="single"/>
        </w:rPr>
        <w:t>His plan to totally withdraw U.S. forces from Syria</w:t>
      </w:r>
      <w:r w:rsidRPr="006E59C4">
        <w:rPr>
          <w:sz w:val="16"/>
        </w:rPr>
        <w:t>.</w:t>
      </w:r>
    </w:p>
    <w:p w:rsidR="006E59C4" w:rsidRPr="006E59C4" w:rsidRDefault="006E59C4" w:rsidP="006E59C4">
      <w:pPr>
        <w:rPr>
          <w:sz w:val="16"/>
        </w:rPr>
      </w:pPr>
      <w:r w:rsidRPr="006E59C4">
        <w:rPr>
          <w:sz w:val="16"/>
        </w:rPr>
        <w:t xml:space="preserve">Senior administration officials said Friday that </w:t>
      </w:r>
      <w:r w:rsidRPr="006E59C4">
        <w:rPr>
          <w:highlight w:val="yellow"/>
          <w:u w:val="single"/>
        </w:rPr>
        <w:t>Trump has agreed to leave</w:t>
      </w:r>
      <w:r w:rsidRPr="006E59C4">
        <w:rPr>
          <w:u w:val="single"/>
        </w:rPr>
        <w:t xml:space="preserve"> roughly </w:t>
      </w:r>
      <w:r w:rsidRPr="006E59C4">
        <w:rPr>
          <w:highlight w:val="yellow"/>
          <w:u w:val="single"/>
        </w:rPr>
        <w:t>400 troops in Syria</w:t>
      </w:r>
      <w:r w:rsidRPr="006E59C4">
        <w:rPr>
          <w:sz w:val="16"/>
        </w:rPr>
        <w:t xml:space="preserve"> just two months after he announced that the terrorist organization ISIS had been defeated in the country and the 2,000 U.S. troops there would withdraw.</w:t>
      </w:r>
    </w:p>
    <w:p w:rsidR="006E59C4" w:rsidRPr="006E59C4" w:rsidRDefault="006E59C4" w:rsidP="006E59C4">
      <w:pPr>
        <w:rPr>
          <w:sz w:val="16"/>
        </w:rPr>
      </w:pPr>
      <w:r w:rsidRPr="006E59C4">
        <w:rPr>
          <w:sz w:val="16"/>
        </w:rPr>
        <w:t>“</w:t>
      </w:r>
      <w:r w:rsidRPr="006E59C4">
        <w:rPr>
          <w:b/>
          <w:iCs/>
          <w:sz w:val="22"/>
          <w:highlight w:val="yellow"/>
          <w:u w:val="single"/>
          <w:bdr w:val="single" w:sz="12" w:space="0" w:color="auto"/>
        </w:rPr>
        <w:t>U.S.</w:t>
      </w:r>
      <w:r w:rsidRPr="006E59C4">
        <w:rPr>
          <w:highlight w:val="yellow"/>
          <w:u w:val="single"/>
        </w:rPr>
        <w:t xml:space="preserve"> numbering in the couple of hundred will </w:t>
      </w:r>
      <w:r w:rsidRPr="006E59C4">
        <w:rPr>
          <w:b/>
          <w:iCs/>
          <w:sz w:val="22"/>
          <w:highlight w:val="yellow"/>
          <w:u w:val="single"/>
          <w:bdr w:val="single" w:sz="12" w:space="0" w:color="auto"/>
        </w:rPr>
        <w:t>remain</w:t>
      </w:r>
      <w:r w:rsidRPr="006E59C4">
        <w:rPr>
          <w:u w:val="single"/>
        </w:rPr>
        <w:t xml:space="preserve"> in northeast Syria </w:t>
      </w:r>
      <w:r w:rsidRPr="006E59C4">
        <w:rPr>
          <w:highlight w:val="yellow"/>
          <w:u w:val="single"/>
        </w:rPr>
        <w:t xml:space="preserve">as part of a </w:t>
      </w:r>
      <w:r w:rsidRPr="006E59C4">
        <w:rPr>
          <w:b/>
          <w:iCs/>
          <w:sz w:val="22"/>
          <w:highlight w:val="yellow"/>
          <w:u w:val="single"/>
          <w:bdr w:val="single" w:sz="12" w:space="0" w:color="auto"/>
        </w:rPr>
        <w:t>multi-national force</w:t>
      </w:r>
      <w:r w:rsidRPr="006E59C4">
        <w:rPr>
          <w:sz w:val="16"/>
        </w:rPr>
        <w:t>,” Pentagon spokesman Cmdr. Sean Robertson told reporters on Friday.</w:t>
      </w:r>
    </w:p>
    <w:p w:rsidR="006E59C4" w:rsidRPr="006E59C4" w:rsidRDefault="006E59C4" w:rsidP="006E59C4">
      <w:pPr>
        <w:rPr>
          <w:sz w:val="16"/>
        </w:rPr>
      </w:pPr>
      <w:r w:rsidRPr="006E59C4">
        <w:rPr>
          <w:u w:val="single"/>
        </w:rPr>
        <w:t xml:space="preserve">“[The] </w:t>
      </w:r>
      <w:r w:rsidRPr="006E59C4">
        <w:rPr>
          <w:highlight w:val="yellow"/>
          <w:u w:val="single"/>
        </w:rPr>
        <w:t>multi-national observing and monitoring force would be made up</w:t>
      </w:r>
      <w:r w:rsidRPr="006E59C4">
        <w:rPr>
          <w:u w:val="single"/>
        </w:rPr>
        <w:t xml:space="preserve"> primarily </w:t>
      </w:r>
      <w:r w:rsidRPr="006E59C4">
        <w:rPr>
          <w:highlight w:val="yellow"/>
          <w:u w:val="single"/>
        </w:rPr>
        <w:t xml:space="preserve">of </w:t>
      </w:r>
      <w:r w:rsidRPr="006E59C4">
        <w:rPr>
          <w:b/>
          <w:iCs/>
          <w:sz w:val="22"/>
          <w:highlight w:val="yellow"/>
          <w:u w:val="single"/>
          <w:bdr w:val="single" w:sz="12" w:space="0" w:color="auto"/>
        </w:rPr>
        <w:t>NATO allies</w:t>
      </w:r>
      <w:r w:rsidRPr="006E59C4">
        <w:rPr>
          <w:highlight w:val="yellow"/>
          <w:u w:val="single"/>
        </w:rPr>
        <w:t>, who</w:t>
      </w:r>
      <w:r w:rsidRPr="006E59C4">
        <w:rPr>
          <w:u w:val="single"/>
        </w:rPr>
        <w:t xml:space="preserve"> along </w:t>
      </w:r>
      <w:r w:rsidRPr="006E59C4">
        <w:rPr>
          <w:b/>
          <w:iCs/>
          <w:sz w:val="22"/>
          <w:highlight w:val="yellow"/>
          <w:u w:val="single"/>
          <w:bdr w:val="single" w:sz="12" w:space="0" w:color="auto"/>
        </w:rPr>
        <w:t>with U.S. forces</w:t>
      </w:r>
      <w:r w:rsidRPr="006E59C4">
        <w:rPr>
          <w:highlight w:val="yellow"/>
          <w:u w:val="single"/>
        </w:rPr>
        <w:t xml:space="preserve">, will </w:t>
      </w:r>
      <w:r w:rsidRPr="006E59C4">
        <w:rPr>
          <w:b/>
          <w:iCs/>
          <w:sz w:val="22"/>
          <w:highlight w:val="yellow"/>
          <w:u w:val="single"/>
          <w:bdr w:val="single" w:sz="12" w:space="0" w:color="auto"/>
        </w:rPr>
        <w:t>maintain stability</w:t>
      </w:r>
      <w:r w:rsidRPr="006E59C4">
        <w:rPr>
          <w:highlight w:val="yellow"/>
          <w:u w:val="single"/>
        </w:rPr>
        <w:t xml:space="preserve"> and </w:t>
      </w:r>
      <w:r w:rsidRPr="006E59C4">
        <w:rPr>
          <w:b/>
          <w:iCs/>
          <w:sz w:val="22"/>
          <w:highlight w:val="yellow"/>
          <w:u w:val="single"/>
          <w:bdr w:val="single" w:sz="12" w:space="0" w:color="auto"/>
        </w:rPr>
        <w:t>prevent</w:t>
      </w:r>
      <w:r w:rsidRPr="006E59C4">
        <w:rPr>
          <w:u w:val="single"/>
        </w:rPr>
        <w:t xml:space="preserve"> an </w:t>
      </w:r>
      <w:r w:rsidRPr="006E59C4">
        <w:rPr>
          <w:b/>
          <w:iCs/>
          <w:sz w:val="22"/>
          <w:highlight w:val="yellow"/>
          <w:u w:val="single"/>
          <w:bdr w:val="single" w:sz="12" w:space="0" w:color="auto"/>
        </w:rPr>
        <w:t>ISIS resurgence</w:t>
      </w:r>
      <w:r w:rsidRPr="006E59C4">
        <w:rPr>
          <w:u w:val="single"/>
        </w:rPr>
        <w:t xml:space="preserve"> in Syria</w:t>
      </w:r>
      <w:r w:rsidRPr="006E59C4">
        <w:rPr>
          <w:sz w:val="16"/>
        </w:rPr>
        <w:t>.”</w:t>
      </w:r>
    </w:p>
    <w:p w:rsidR="006E59C4" w:rsidRPr="006E59C4" w:rsidRDefault="006E59C4" w:rsidP="006E59C4">
      <w:pPr>
        <w:rPr>
          <w:sz w:val="16"/>
        </w:rPr>
      </w:pPr>
      <w:r w:rsidRPr="006E59C4">
        <w:rPr>
          <w:highlight w:val="yellow"/>
          <w:u w:val="single"/>
        </w:rPr>
        <w:t>The</w:t>
      </w:r>
      <w:r w:rsidRPr="006E59C4">
        <w:rPr>
          <w:u w:val="single"/>
        </w:rPr>
        <w:t xml:space="preserve"> shift follows </w:t>
      </w:r>
      <w:r w:rsidRPr="006E59C4">
        <w:rPr>
          <w:b/>
          <w:iCs/>
          <w:sz w:val="22"/>
          <w:highlight w:val="yellow"/>
          <w:u w:val="single"/>
          <w:bdr w:val="single" w:sz="12" w:space="0" w:color="auto"/>
        </w:rPr>
        <w:t>pushback from lawmakers</w:t>
      </w:r>
      <w:r w:rsidRPr="006E59C4">
        <w:rPr>
          <w:sz w:val="16"/>
        </w:rPr>
        <w:t xml:space="preserve">, including within the president's own party, </w:t>
      </w:r>
      <w:r w:rsidRPr="006E59C4">
        <w:rPr>
          <w:highlight w:val="yellow"/>
          <w:u w:val="single"/>
        </w:rPr>
        <w:t>as well as a lack of support among European allies</w:t>
      </w:r>
      <w:r w:rsidRPr="006E59C4">
        <w:rPr>
          <w:sz w:val="16"/>
        </w:rPr>
        <w:t xml:space="preserve"> over Trump’s surprise Dec. 19 declaration over Twitter that the Islamic State in Iraq and Syria (ISIS) had been defeated in Syria and that troops there would be “coming back now.”</w:t>
      </w:r>
    </w:p>
    <w:p w:rsidR="006E59C4" w:rsidRPr="006E59C4" w:rsidRDefault="006E59C4" w:rsidP="006E59C4">
      <w:pPr>
        <w:rPr>
          <w:sz w:val="16"/>
        </w:rPr>
      </w:pPr>
      <w:r w:rsidRPr="006E59C4">
        <w:rPr>
          <w:sz w:val="16"/>
        </w:rPr>
        <w:t>“I think the administration was looking high and low for allies who agreed with their approach, be it on Capitol Hill or in the military or elsewhere, they didn’t find any support for it,” said Jon Alterman, a Middle East expert at the Center for Strategic and International Studies think tank.</w:t>
      </w:r>
    </w:p>
    <w:p w:rsidR="006E59C4" w:rsidRPr="006E59C4" w:rsidRDefault="006E59C4" w:rsidP="006E59C4">
      <w:pPr>
        <w:rPr>
          <w:sz w:val="16"/>
        </w:rPr>
      </w:pPr>
      <w:r w:rsidRPr="006E59C4">
        <w:rPr>
          <w:sz w:val="16"/>
        </w:rPr>
        <w:t>The decision upset Republicans and some Democrats on Capitol Hill who said they were left out of the loop and worried that withdrawing troops would only benefit U.S. adversaries Iran and Russia, the main backers of Syrian leader Bashar Assad.</w:t>
      </w:r>
    </w:p>
    <w:p w:rsidR="006E59C4" w:rsidRPr="006E59C4" w:rsidRDefault="006E59C4" w:rsidP="006E59C4">
      <w:pPr>
        <w:rPr>
          <w:sz w:val="16"/>
        </w:rPr>
      </w:pPr>
      <w:r w:rsidRPr="006E59C4">
        <w:rPr>
          <w:sz w:val="16"/>
        </w:rPr>
        <w:t>Defense officials, meanwhile, also have said they were not consulted on the decision, which they said they would not have made amid concerns that ISIS may gain new ground in the absence of U.S. forces. Trump's push to withdraw troops also led to the resignation of former Defense Secretary James Mattis two days after it was announced.</w:t>
      </w:r>
    </w:p>
    <w:p w:rsidR="006E59C4" w:rsidRPr="006E59C4" w:rsidRDefault="006E59C4" w:rsidP="006E59C4">
      <w:pPr>
        <w:rPr>
          <w:sz w:val="16"/>
        </w:rPr>
      </w:pPr>
      <w:r w:rsidRPr="006E59C4">
        <w:rPr>
          <w:sz w:val="16"/>
        </w:rPr>
        <w:t xml:space="preserve">"It would not have been my military advice at that particular time ... I would not have made that suggestion, frankly," U.S. Central Command head Gen. Joseph Votel said earlier this month. </w:t>
      </w:r>
    </w:p>
    <w:p w:rsidR="006E59C4" w:rsidRPr="006E59C4" w:rsidRDefault="006E59C4" w:rsidP="006E59C4">
      <w:pPr>
        <w:rPr>
          <w:sz w:val="16"/>
        </w:rPr>
      </w:pPr>
      <w:r w:rsidRPr="006E59C4">
        <w:rPr>
          <w:sz w:val="16"/>
        </w:rPr>
        <w:t>Alterman said Trump’s change of plans was the result of a two-month process that should have taken place before the president’s initial declaration — a process that includes input from defense officials, lawmakers and consultation with allies.</w:t>
      </w:r>
    </w:p>
    <w:p w:rsidR="006E59C4" w:rsidRPr="006E59C4" w:rsidRDefault="006E59C4" w:rsidP="006E59C4">
      <w:pPr>
        <w:rPr>
          <w:sz w:val="16"/>
        </w:rPr>
      </w:pPr>
      <w:r w:rsidRPr="006E59C4">
        <w:rPr>
          <w:sz w:val="16"/>
        </w:rPr>
        <w:t>“The total troop pullout was a bottom-up effort in government,” he said. “The president didn’t get a series of option memos and consider a range of possibilities in deciding on the pullout. The president didn’t seem to want that process. That process seems to have occurred [but] it should have happened before the presidential announcement, not after.”</w:t>
      </w:r>
    </w:p>
    <w:p w:rsidR="006E59C4" w:rsidRPr="006E59C4" w:rsidRDefault="006E59C4" w:rsidP="006E59C4">
      <w:pPr>
        <w:rPr>
          <w:sz w:val="16"/>
        </w:rPr>
      </w:pPr>
      <w:r w:rsidRPr="006E59C4">
        <w:rPr>
          <w:sz w:val="16"/>
        </w:rPr>
        <w:t>Alterman added that while the administration looked for people to support their view, “from Sen. [Lindsey Graham (R-S.C.)] on down, people they know are sympathetic, couldn’t abide that approach.”</w:t>
      </w:r>
    </w:p>
    <w:p w:rsidR="006E59C4" w:rsidRPr="006E59C4" w:rsidRDefault="006E59C4" w:rsidP="006E59C4">
      <w:pPr>
        <w:rPr>
          <w:sz w:val="16"/>
        </w:rPr>
      </w:pPr>
      <w:r w:rsidRPr="006E59C4">
        <w:rPr>
          <w:sz w:val="16"/>
        </w:rPr>
        <w:t>Trump, meanwhile, has denied that leaving 400 troops behind is a reversal from his initial plan, telling reporters on Friday that “I am not reversing course” and again claiming ISIS is “100 percent defeated.”</w:t>
      </w:r>
    </w:p>
    <w:p w:rsidR="006E59C4" w:rsidRPr="006E59C4" w:rsidRDefault="006E59C4" w:rsidP="006E59C4">
      <w:pPr>
        <w:rPr>
          <w:sz w:val="16"/>
        </w:rPr>
      </w:pPr>
      <w:r w:rsidRPr="006E59C4">
        <w:rPr>
          <w:sz w:val="16"/>
        </w:rPr>
        <w:t>“I have done something that nobody else has been able to do. In another short period of time, like hours, you'll be hearing — hours and days — you'll be hearing about the caliphate. It's 100 percent defeated,” Trump said.</w:t>
      </w:r>
    </w:p>
    <w:p w:rsidR="006E59C4" w:rsidRPr="006E59C4" w:rsidRDefault="006E59C4" w:rsidP="006E59C4">
      <w:pPr>
        <w:rPr>
          <w:sz w:val="16"/>
        </w:rPr>
      </w:pPr>
      <w:r w:rsidRPr="006E59C4">
        <w:rPr>
          <w:sz w:val="16"/>
        </w:rPr>
        <w:t>The Pentagon has not officially declared ISIS defeated, and defense officials have estimated roughly 1,000 fighters still remain, even as its physical presence has all but been diminished. Numerous military and intelligence officials believe the extremist group is still a threat.</w:t>
      </w:r>
    </w:p>
    <w:p w:rsidR="006E59C4" w:rsidRPr="006E59C4" w:rsidRDefault="006E59C4" w:rsidP="006E59C4">
      <w:pPr>
        <w:rPr>
          <w:sz w:val="16"/>
        </w:rPr>
      </w:pPr>
      <w:r w:rsidRPr="006E59C4">
        <w:rPr>
          <w:sz w:val="16"/>
        </w:rPr>
        <w:t>Since December, lawmakers have made a concerted effort to press Trump to change course, with Graham — a frequent defender of Trump administration policy — calling a withdrawal by the end of April “the dumbest f---ing idea I’ve ever heard.”</w:t>
      </w:r>
    </w:p>
    <w:p w:rsidR="006E59C4" w:rsidRPr="006E59C4" w:rsidRDefault="006E59C4" w:rsidP="006E59C4">
      <w:pPr>
        <w:rPr>
          <w:sz w:val="16"/>
        </w:rPr>
      </w:pPr>
      <w:r w:rsidRPr="006E59C4">
        <w:rPr>
          <w:sz w:val="16"/>
        </w:rPr>
        <w:t>Congress also made clear a concern for Kurdish forces in Syria. Those forces make up the bulk of the Syrian Democratic Forces (SDF), the group used to help Washington in its defeat of ISIS in Syria. Turkish President Recep Tayyip Erdoğan has threatened to launch a new assault against the group, which Ankara considers terrorists connected to Kurdish insurgents in Turkey.</w:t>
      </w:r>
    </w:p>
    <w:p w:rsidR="006E59C4" w:rsidRPr="006E59C4" w:rsidRDefault="006E59C4" w:rsidP="006E59C4">
      <w:pPr>
        <w:rPr>
          <w:sz w:val="16"/>
        </w:rPr>
      </w:pPr>
      <w:r w:rsidRPr="006E59C4">
        <w:rPr>
          <w:sz w:val="16"/>
        </w:rPr>
        <w:t>The administration last month put conditions on a full withdrawal of troops, including assurances from Turkey that it will not target U.S.-backed Kurdish fighters in Syria, but Turkey has been reluctant to give any such protection promises.</w:t>
      </w:r>
    </w:p>
    <w:p w:rsidR="006E59C4" w:rsidRPr="006E59C4" w:rsidRDefault="006E59C4" w:rsidP="006E59C4">
      <w:pPr>
        <w:rPr>
          <w:sz w:val="16"/>
        </w:rPr>
      </w:pPr>
      <w:r w:rsidRPr="006E59C4">
        <w:rPr>
          <w:sz w:val="16"/>
        </w:rPr>
        <w:t>All the warnings and pushback seemed to have their effect this week.</w:t>
      </w:r>
    </w:p>
    <w:p w:rsidR="006E59C4" w:rsidRPr="006E59C4" w:rsidRDefault="006E59C4" w:rsidP="006E59C4">
      <w:pPr>
        <w:rPr>
          <w:sz w:val="16"/>
        </w:rPr>
      </w:pPr>
      <w:r w:rsidRPr="006E59C4">
        <w:rPr>
          <w:sz w:val="16"/>
        </w:rPr>
        <w:t>A senior administration official told reporters on Friday that the 400 troops to be left in Syria would be split between a group of about 200 to set up and maintain a safe zone currently being negotiated for northeast Syria, and 200 at the U.S. military base at al-Tanf.</w:t>
      </w:r>
    </w:p>
    <w:p w:rsidR="006E59C4" w:rsidRPr="006E59C4" w:rsidRDefault="006E59C4" w:rsidP="006E59C4">
      <w:pPr>
        <w:rPr>
          <w:sz w:val="16"/>
        </w:rPr>
      </w:pPr>
      <w:r w:rsidRPr="006E59C4">
        <w:rPr>
          <w:highlight w:val="yellow"/>
          <w:u w:val="single"/>
        </w:rPr>
        <w:t>The 200 troops based at al-Tanf</w:t>
      </w:r>
      <w:r w:rsidRPr="006E59C4">
        <w:rPr>
          <w:u w:val="single"/>
        </w:rPr>
        <w:t xml:space="preserve">, near the Syrian border with Iraq and Jordan, </w:t>
      </w:r>
      <w:r w:rsidRPr="006E59C4">
        <w:rPr>
          <w:highlight w:val="yellow"/>
          <w:u w:val="single"/>
        </w:rPr>
        <w:t>will stay “for the foreseeable future</w:t>
      </w:r>
      <w:r w:rsidRPr="006E59C4">
        <w:rPr>
          <w:sz w:val="16"/>
        </w:rPr>
        <w:t xml:space="preserve">,” while </w:t>
      </w:r>
      <w:r w:rsidRPr="006E59C4">
        <w:rPr>
          <w:highlight w:val="yellow"/>
          <w:u w:val="single"/>
        </w:rPr>
        <w:t xml:space="preserve">the U.S. troops in the safe zone will be </w:t>
      </w:r>
      <w:r w:rsidRPr="006E59C4">
        <w:rPr>
          <w:b/>
          <w:iCs/>
          <w:sz w:val="22"/>
          <w:highlight w:val="yellow"/>
          <w:u w:val="single"/>
          <w:bdr w:val="single" w:sz="12" w:space="0" w:color="auto"/>
        </w:rPr>
        <w:t>part</w:t>
      </w:r>
      <w:r w:rsidRPr="006E59C4">
        <w:rPr>
          <w:highlight w:val="yellow"/>
          <w:u w:val="single"/>
        </w:rPr>
        <w:t xml:space="preserve"> of an</w:t>
      </w:r>
      <w:r w:rsidRPr="006E59C4">
        <w:rPr>
          <w:u w:val="single"/>
        </w:rPr>
        <w:t xml:space="preserve"> expected </w:t>
      </w:r>
      <w:r w:rsidRPr="006E59C4">
        <w:rPr>
          <w:b/>
          <w:iCs/>
          <w:sz w:val="22"/>
          <w:highlight w:val="yellow"/>
          <w:u w:val="single"/>
          <w:bdr w:val="single" w:sz="12" w:space="0" w:color="auto"/>
        </w:rPr>
        <w:t>800 to 1,500 troops committed</w:t>
      </w:r>
      <w:r w:rsidRPr="006E59C4">
        <w:rPr>
          <w:highlight w:val="yellow"/>
          <w:u w:val="single"/>
        </w:rPr>
        <w:t xml:space="preserve"> by </w:t>
      </w:r>
      <w:r w:rsidRPr="006E59C4">
        <w:rPr>
          <w:b/>
          <w:iCs/>
          <w:sz w:val="22"/>
          <w:highlight w:val="yellow"/>
          <w:u w:val="single"/>
          <w:bdr w:val="single" w:sz="12" w:space="0" w:color="auto"/>
        </w:rPr>
        <w:t>European allies</w:t>
      </w:r>
      <w:r w:rsidRPr="006E59C4">
        <w:rPr>
          <w:sz w:val="16"/>
        </w:rPr>
        <w:t>.</w:t>
      </w:r>
    </w:p>
    <w:p w:rsidR="006E59C4" w:rsidRPr="006E59C4" w:rsidRDefault="006E59C4" w:rsidP="006E59C4">
      <w:pPr>
        <w:keepNext/>
        <w:keepLines/>
        <w:contextualSpacing/>
        <w:outlineLvl w:val="3"/>
        <w:rPr>
          <w:rFonts w:eastAsiaTheme="majorEastAsia" w:cstheme="majorBidi"/>
          <w:b/>
          <w:iCs/>
          <w:sz w:val="24"/>
        </w:rPr>
      </w:pPr>
      <w:r w:rsidRPr="006E59C4">
        <w:rPr>
          <w:rFonts w:eastAsiaTheme="majorEastAsia" w:cstheme="majorBidi"/>
          <w:b/>
          <w:iCs/>
          <w:sz w:val="24"/>
        </w:rPr>
        <w:t xml:space="preserve">He </w:t>
      </w:r>
      <w:r w:rsidRPr="006E59C4">
        <w:rPr>
          <w:rFonts w:eastAsiaTheme="majorEastAsia" w:cstheme="majorBidi"/>
          <w:b/>
          <w:iCs/>
          <w:sz w:val="24"/>
          <w:u w:val="single"/>
        </w:rPr>
        <w:t>reversed position</w:t>
      </w:r>
    </w:p>
    <w:p w:rsidR="006E59C4" w:rsidRPr="006E59C4" w:rsidRDefault="006E59C4" w:rsidP="006E59C4">
      <w:r w:rsidRPr="006E59C4">
        <w:rPr>
          <w:b/>
          <w:bCs/>
        </w:rPr>
        <w:t>Gearan</w:t>
      </w:r>
      <w:r w:rsidRPr="006E59C4">
        <w:t xml:space="preserve"> and Demirjian </w:t>
      </w:r>
      <w:r w:rsidRPr="006E59C4">
        <w:rPr>
          <w:b/>
          <w:bCs/>
        </w:rPr>
        <w:t>3/5</w:t>
      </w:r>
      <w:r w:rsidRPr="006E59C4">
        <w:t>/19 [Anne Gearan and Karoun Demirjian, Washington Post. Trump vowed to leave Syria in a tweet. Now, with a Sharpie, he agreed to stay. March 5, 2019. https://www.washingtonpost.com/politics/in-reversal-on-syria-trump-tells-lawmakers-he-agrees-100-percent-that-some-us-forces-should-stay/2019/03/05/c8fcfe9e-3f7c-11e9-a0d3-1210e58a94cf_story.html?noredirect=on&amp;utm_term=.ca72ffb8d4e9]</w:t>
      </w:r>
    </w:p>
    <w:p w:rsidR="006E59C4" w:rsidRPr="006E59C4" w:rsidRDefault="006E59C4" w:rsidP="006E59C4">
      <w:pPr>
        <w:rPr>
          <w:sz w:val="16"/>
        </w:rPr>
      </w:pPr>
      <w:r w:rsidRPr="006E59C4">
        <w:rPr>
          <w:sz w:val="16"/>
        </w:rPr>
        <w:lastRenderedPageBreak/>
        <w:t xml:space="preserve">President </w:t>
      </w:r>
      <w:r w:rsidRPr="006E59C4">
        <w:rPr>
          <w:highlight w:val="yellow"/>
          <w:u w:val="single"/>
        </w:rPr>
        <w:t>Trump announced</w:t>
      </w:r>
      <w:r w:rsidRPr="006E59C4">
        <w:rPr>
          <w:u w:val="single"/>
        </w:rPr>
        <w:t xml:space="preserve"> the </w:t>
      </w:r>
      <w:r w:rsidRPr="006E59C4">
        <w:rPr>
          <w:highlight w:val="yellow"/>
          <w:u w:val="single"/>
        </w:rPr>
        <w:t>complete</w:t>
      </w:r>
      <w:r w:rsidRPr="006E59C4">
        <w:rPr>
          <w:u w:val="single"/>
        </w:rPr>
        <w:t xml:space="preserve">, immediate </w:t>
      </w:r>
      <w:r w:rsidRPr="006E59C4">
        <w:rPr>
          <w:highlight w:val="yellow"/>
          <w:u w:val="single"/>
        </w:rPr>
        <w:t>withdrawal of U.S. forces from Syria</w:t>
      </w:r>
      <w:r w:rsidRPr="006E59C4">
        <w:rPr>
          <w:sz w:val="16"/>
        </w:rPr>
        <w:t xml:space="preserve"> with a tweet and a video in December, overruling his generals, alarming Congress and allies and causing his defense secretary and another top aide to quit in protest.</w:t>
      </w:r>
    </w:p>
    <w:p w:rsidR="006E59C4" w:rsidRPr="006E59C4" w:rsidRDefault="006E59C4" w:rsidP="006E59C4">
      <w:pPr>
        <w:rPr>
          <w:sz w:val="16"/>
        </w:rPr>
      </w:pPr>
      <w:r w:rsidRPr="006E59C4">
        <w:rPr>
          <w:b/>
          <w:iCs/>
          <w:sz w:val="22"/>
          <w:highlight w:val="yellow"/>
          <w:u w:val="single"/>
          <w:bdr w:val="single" w:sz="12" w:space="0" w:color="auto"/>
        </w:rPr>
        <w:t>But</w:t>
      </w:r>
      <w:r w:rsidRPr="006E59C4">
        <w:rPr>
          <w:sz w:val="16"/>
        </w:rPr>
        <w:t xml:space="preserve"> on Tuesday, </w:t>
      </w:r>
      <w:r w:rsidRPr="006E59C4">
        <w:rPr>
          <w:highlight w:val="yellow"/>
          <w:u w:val="single"/>
        </w:rPr>
        <w:t>he</w:t>
      </w:r>
      <w:r w:rsidRPr="006E59C4">
        <w:rPr>
          <w:u w:val="single"/>
        </w:rPr>
        <w:t xml:space="preserve"> effectively </w:t>
      </w:r>
      <w:r w:rsidRPr="006E59C4">
        <w:rPr>
          <w:b/>
          <w:iCs/>
          <w:sz w:val="22"/>
          <w:highlight w:val="yellow"/>
          <w:u w:val="single"/>
          <w:bdr w:val="single" w:sz="12" w:space="0" w:color="auto"/>
        </w:rPr>
        <w:t>reversed himself</w:t>
      </w:r>
      <w:r w:rsidRPr="006E59C4">
        <w:rPr>
          <w:highlight w:val="yellow"/>
          <w:u w:val="single"/>
        </w:rPr>
        <w:t xml:space="preserve"> with a quick scrawl in black Sharpie</w:t>
      </w:r>
      <w:r w:rsidRPr="006E59C4">
        <w:rPr>
          <w:sz w:val="16"/>
        </w:rPr>
        <w:t xml:space="preserve"> — telling </w:t>
      </w:r>
      <w:r w:rsidRPr="006E59C4">
        <w:rPr>
          <w:highlight w:val="yellow"/>
          <w:u w:val="single"/>
        </w:rPr>
        <w:t xml:space="preserve">lawmakers he now </w:t>
      </w:r>
      <w:r w:rsidRPr="006E59C4">
        <w:rPr>
          <w:b/>
          <w:iCs/>
          <w:sz w:val="22"/>
          <w:highlight w:val="yellow"/>
          <w:u w:val="single"/>
          <w:bdr w:val="single" w:sz="12" w:space="0" w:color="auto"/>
        </w:rPr>
        <w:t>agrees</w:t>
      </w:r>
      <w:r w:rsidRPr="006E59C4">
        <w:rPr>
          <w:highlight w:val="yellow"/>
          <w:u w:val="single"/>
        </w:rPr>
        <w:t xml:space="preserve"> that </w:t>
      </w:r>
      <w:r w:rsidRPr="006E59C4">
        <w:rPr>
          <w:b/>
          <w:iCs/>
          <w:sz w:val="22"/>
          <w:highlight w:val="yellow"/>
          <w:u w:val="single"/>
          <w:bdr w:val="single" w:sz="12" w:space="0" w:color="auto"/>
        </w:rPr>
        <w:t>some U.S. forces should remain</w:t>
      </w:r>
      <w:r w:rsidRPr="006E59C4">
        <w:rPr>
          <w:u w:val="single"/>
        </w:rPr>
        <w:t>.</w:t>
      </w:r>
    </w:p>
    <w:p w:rsidR="006E59C4" w:rsidRPr="006E59C4" w:rsidRDefault="006E59C4" w:rsidP="006E59C4">
      <w:pPr>
        <w:rPr>
          <w:sz w:val="16"/>
        </w:rPr>
      </w:pPr>
      <w:r w:rsidRPr="006E59C4">
        <w:rPr>
          <w:sz w:val="16"/>
        </w:rPr>
        <w:t>“</w:t>
      </w:r>
      <w:r w:rsidRPr="006E59C4">
        <w:rPr>
          <w:b/>
          <w:iCs/>
          <w:sz w:val="22"/>
          <w:highlight w:val="yellow"/>
          <w:u w:val="single"/>
          <w:bdr w:val="single" w:sz="12" w:space="0" w:color="auto"/>
        </w:rPr>
        <w:t>I agree 100%</w:t>
      </w:r>
      <w:r w:rsidRPr="006E59C4">
        <w:rPr>
          <w:sz w:val="16"/>
        </w:rPr>
        <w:t xml:space="preserve">,” </w:t>
      </w:r>
      <w:r w:rsidRPr="006E59C4">
        <w:rPr>
          <w:highlight w:val="yellow"/>
          <w:u w:val="single"/>
        </w:rPr>
        <w:t>Trump wrote in a handwritten notation on a letter sent by</w:t>
      </w:r>
      <w:r w:rsidRPr="006E59C4">
        <w:rPr>
          <w:u w:val="single"/>
        </w:rPr>
        <w:t xml:space="preserve"> members of </w:t>
      </w:r>
      <w:r w:rsidRPr="006E59C4">
        <w:rPr>
          <w:highlight w:val="yellow"/>
          <w:u w:val="single"/>
        </w:rPr>
        <w:t>Congress</w:t>
      </w:r>
      <w:r w:rsidRPr="006E59C4">
        <w:rPr>
          <w:sz w:val="16"/>
        </w:rPr>
        <w:t xml:space="preserve"> expressing concern over his withdrawal plan. “</w:t>
      </w:r>
      <w:r w:rsidRPr="006E59C4">
        <w:rPr>
          <w:u w:val="single"/>
        </w:rPr>
        <w:t>All is being done</w:t>
      </w:r>
      <w:r w:rsidRPr="006E59C4">
        <w:rPr>
          <w:sz w:val="16"/>
        </w:rPr>
        <w:t>.”</w:t>
      </w:r>
    </w:p>
    <w:p w:rsidR="006E59C4" w:rsidRPr="006E59C4" w:rsidRDefault="006E59C4" w:rsidP="006E59C4">
      <w:pPr>
        <w:rPr>
          <w:sz w:val="16"/>
        </w:rPr>
      </w:pPr>
      <w:r w:rsidRPr="006E59C4">
        <w:rPr>
          <w:highlight w:val="yellow"/>
          <w:u w:val="single"/>
        </w:rPr>
        <w:t xml:space="preserve">The missive marks a </w:t>
      </w:r>
      <w:r w:rsidRPr="006E59C4">
        <w:rPr>
          <w:b/>
          <w:iCs/>
          <w:sz w:val="22"/>
          <w:highlight w:val="yellow"/>
          <w:u w:val="single"/>
          <w:bdr w:val="single" w:sz="12" w:space="0" w:color="auto"/>
        </w:rPr>
        <w:t>dramatic about-face</w:t>
      </w:r>
      <w:r w:rsidRPr="006E59C4">
        <w:rPr>
          <w:u w:val="single"/>
        </w:rPr>
        <w:t xml:space="preserve"> from just 11 weeks ago,</w:t>
      </w:r>
      <w:r w:rsidRPr="006E59C4">
        <w:rPr>
          <w:sz w:val="16"/>
        </w:rPr>
        <w:t xml:space="preserve"> </w:t>
      </w:r>
      <w:r w:rsidRPr="006E59C4">
        <w:rPr>
          <w:highlight w:val="yellow"/>
          <w:u w:val="single"/>
        </w:rPr>
        <w:t xml:space="preserve">when </w:t>
      </w:r>
      <w:r w:rsidRPr="006E59C4">
        <w:rPr>
          <w:b/>
          <w:iCs/>
          <w:sz w:val="22"/>
          <w:highlight w:val="yellow"/>
          <w:u w:val="single"/>
          <w:bdr w:val="single" w:sz="12" w:space="0" w:color="auto"/>
        </w:rPr>
        <w:t>Trump shocked allies</w:t>
      </w:r>
      <w:r w:rsidRPr="006E59C4">
        <w:rPr>
          <w:u w:val="single"/>
        </w:rPr>
        <w:t xml:space="preserve"> and his own aides by abruptly </w:t>
      </w:r>
      <w:r w:rsidRPr="006E59C4">
        <w:rPr>
          <w:highlight w:val="yellow"/>
          <w:u w:val="single"/>
        </w:rPr>
        <w:t>declaring that “we have won”</w:t>
      </w:r>
      <w:r w:rsidRPr="006E59C4">
        <w:rPr>
          <w:u w:val="single"/>
        </w:rPr>
        <w:t xml:space="preserve"> against the Islamic State terrorist group and “now it’s time for our troops to come back home</w:t>
      </w:r>
      <w:r w:rsidRPr="006E59C4">
        <w:rPr>
          <w:sz w:val="16"/>
        </w:rPr>
        <w:t xml:space="preserve">.” White House press secretary Sarah Sanders had previously announced that a small U.S. force would remain in the war-torn country after all, but </w:t>
      </w:r>
      <w:r w:rsidRPr="006E59C4">
        <w:rPr>
          <w:highlight w:val="yellow"/>
          <w:u w:val="single"/>
        </w:rPr>
        <w:t xml:space="preserve">the </w:t>
      </w:r>
      <w:r w:rsidRPr="006E59C4">
        <w:rPr>
          <w:b/>
          <w:iCs/>
          <w:sz w:val="22"/>
          <w:highlight w:val="yellow"/>
          <w:u w:val="single"/>
          <w:bdr w:val="single" w:sz="12" w:space="0" w:color="auto"/>
        </w:rPr>
        <w:t>letter</w:t>
      </w:r>
      <w:r w:rsidRPr="006E59C4">
        <w:rPr>
          <w:highlight w:val="yellow"/>
          <w:u w:val="single"/>
        </w:rPr>
        <w:t xml:space="preserve"> amounts to </w:t>
      </w:r>
      <w:r w:rsidRPr="006E59C4">
        <w:rPr>
          <w:b/>
          <w:iCs/>
          <w:sz w:val="22"/>
          <w:highlight w:val="yellow"/>
          <w:u w:val="single"/>
          <w:bdr w:val="single" w:sz="12" w:space="0" w:color="auto"/>
        </w:rPr>
        <w:t>Trump’s most definitive statement</w:t>
      </w:r>
      <w:r w:rsidRPr="006E59C4">
        <w:rPr>
          <w:highlight w:val="yellow"/>
          <w:u w:val="single"/>
        </w:rPr>
        <w:t xml:space="preserve"> of his </w:t>
      </w:r>
      <w:r w:rsidRPr="006E59C4">
        <w:rPr>
          <w:b/>
          <w:iCs/>
          <w:sz w:val="22"/>
          <w:highlight w:val="yellow"/>
          <w:u w:val="single"/>
          <w:bdr w:val="single" w:sz="12" w:space="0" w:color="auto"/>
        </w:rPr>
        <w:t>change of heart</w:t>
      </w:r>
      <w:r w:rsidRPr="006E59C4">
        <w:rPr>
          <w:sz w:val="16"/>
        </w:rPr>
        <w:t>.</w:t>
      </w:r>
    </w:p>
    <w:p w:rsidR="006E59C4" w:rsidRPr="006E59C4" w:rsidRDefault="006E59C4" w:rsidP="006E59C4"/>
    <w:p w:rsidR="00FB5B21" w:rsidRDefault="00FB5B21" w:rsidP="00FB5B21"/>
    <w:p w:rsidR="00BB75CD" w:rsidRDefault="00BB75CD" w:rsidP="00BB75CD">
      <w:pPr>
        <w:pStyle w:val="Heading3"/>
      </w:pPr>
    </w:p>
    <w:p w:rsidR="00BB75CD" w:rsidRDefault="00BB75CD" w:rsidP="00BB75CD">
      <w:pPr>
        <w:pStyle w:val="Heading2"/>
      </w:pPr>
      <w:r>
        <w:lastRenderedPageBreak/>
        <w:t>LINK</w:t>
      </w:r>
    </w:p>
    <w:p w:rsidR="00FB5B21" w:rsidRDefault="00FB5B21" w:rsidP="00FB5B21">
      <w:pPr>
        <w:pStyle w:val="Heading3"/>
      </w:pPr>
      <w:r>
        <w:lastRenderedPageBreak/>
        <w:t>L: Arms Sales</w:t>
      </w:r>
    </w:p>
    <w:p w:rsidR="00BB75CD" w:rsidRDefault="00BB75CD" w:rsidP="00BB75CD"/>
    <w:p w:rsidR="00BB75CD" w:rsidRPr="00BB75CD" w:rsidRDefault="00BB75CD" w:rsidP="00BB75CD">
      <w:pPr>
        <w:keepNext/>
        <w:keepLines/>
        <w:contextualSpacing/>
        <w:outlineLvl w:val="3"/>
        <w:rPr>
          <w:rFonts w:eastAsiaTheme="majorEastAsia" w:cstheme="majorBidi"/>
          <w:iCs/>
          <w:sz w:val="24"/>
          <w:u w:val="single"/>
        </w:rPr>
      </w:pPr>
      <w:r w:rsidRPr="00BB75CD">
        <w:rPr>
          <w:rFonts w:eastAsiaTheme="majorEastAsia" w:cstheme="majorBidi"/>
          <w:b/>
          <w:iCs/>
          <w:sz w:val="24"/>
          <w:u w:val="single"/>
        </w:rPr>
        <w:t>Syria withdrawal</w:t>
      </w:r>
      <w:r w:rsidRPr="00BB75CD">
        <w:rPr>
          <w:rFonts w:eastAsiaTheme="majorEastAsia" w:cstheme="majorBidi"/>
          <w:b/>
          <w:iCs/>
          <w:sz w:val="24"/>
        </w:rPr>
        <w:t xml:space="preserve"> proves </w:t>
      </w:r>
      <w:r w:rsidRPr="00BB75CD">
        <w:rPr>
          <w:rFonts w:eastAsiaTheme="majorEastAsia" w:cstheme="majorBidi"/>
          <w:b/>
          <w:iCs/>
          <w:sz w:val="24"/>
          <w:u w:val="single"/>
        </w:rPr>
        <w:t>other allies</w:t>
      </w:r>
      <w:r w:rsidRPr="00BB75CD">
        <w:rPr>
          <w:rFonts w:eastAsiaTheme="majorEastAsia" w:cstheme="majorBidi"/>
          <w:b/>
          <w:iCs/>
          <w:sz w:val="24"/>
        </w:rPr>
        <w:t xml:space="preserve"> will </w:t>
      </w:r>
      <w:r w:rsidRPr="00BB75CD">
        <w:rPr>
          <w:rFonts w:eastAsiaTheme="majorEastAsia" w:cstheme="majorBidi"/>
          <w:b/>
          <w:iCs/>
          <w:sz w:val="24"/>
          <w:u w:val="single"/>
        </w:rPr>
        <w:t>doubt US commitment</w:t>
      </w:r>
      <w:r w:rsidRPr="00BB75CD">
        <w:rPr>
          <w:rFonts w:eastAsiaTheme="majorEastAsia" w:cstheme="majorBidi"/>
          <w:b/>
          <w:iCs/>
          <w:sz w:val="24"/>
        </w:rPr>
        <w:t xml:space="preserve"> – </w:t>
      </w:r>
      <w:r w:rsidRPr="00BB75CD">
        <w:rPr>
          <w:rFonts w:eastAsiaTheme="majorEastAsia" w:cstheme="majorBidi"/>
          <w:b/>
          <w:iCs/>
          <w:sz w:val="24"/>
          <w:u w:val="single"/>
        </w:rPr>
        <w:t>many governments</w:t>
      </w:r>
      <w:r w:rsidRPr="00BB75CD">
        <w:rPr>
          <w:rFonts w:eastAsiaTheme="majorEastAsia" w:cstheme="majorBidi"/>
          <w:b/>
          <w:iCs/>
          <w:sz w:val="24"/>
        </w:rPr>
        <w:t xml:space="preserve"> will think they could be the </w:t>
      </w:r>
      <w:r w:rsidRPr="00BB75CD">
        <w:rPr>
          <w:rFonts w:eastAsiaTheme="majorEastAsia" w:cstheme="majorBidi"/>
          <w:b/>
          <w:iCs/>
          <w:sz w:val="24"/>
          <w:u w:val="single"/>
        </w:rPr>
        <w:t>next ones</w:t>
      </w:r>
      <w:r w:rsidRPr="00BB75CD">
        <w:rPr>
          <w:rFonts w:eastAsiaTheme="majorEastAsia" w:cstheme="majorBidi"/>
          <w:b/>
          <w:iCs/>
          <w:sz w:val="24"/>
        </w:rPr>
        <w:t xml:space="preserve"> thrown under the bus </w:t>
      </w:r>
      <w:r w:rsidRPr="00BB75CD">
        <w:rPr>
          <w:rFonts w:eastAsiaTheme="majorEastAsia" w:cstheme="majorBidi"/>
          <w:iCs/>
          <w:sz w:val="24"/>
        </w:rPr>
        <w:t xml:space="preserve">– this </w:t>
      </w:r>
      <w:r w:rsidRPr="00BB75CD">
        <w:rPr>
          <w:rFonts w:eastAsiaTheme="majorEastAsia" w:cstheme="majorBidi"/>
          <w:iCs/>
          <w:sz w:val="24"/>
          <w:u w:val="single"/>
        </w:rPr>
        <w:t>doesn’t thump though</w:t>
      </w:r>
      <w:r w:rsidRPr="00BB75CD">
        <w:rPr>
          <w:rFonts w:eastAsiaTheme="majorEastAsia" w:cstheme="majorBidi"/>
          <w:iCs/>
          <w:sz w:val="24"/>
        </w:rPr>
        <w:t xml:space="preserve">, because Trump later </w:t>
      </w:r>
      <w:r w:rsidRPr="00BB75CD">
        <w:rPr>
          <w:rFonts w:eastAsiaTheme="majorEastAsia" w:cstheme="majorBidi"/>
          <w:iCs/>
          <w:sz w:val="24"/>
          <w:u w:val="single"/>
        </w:rPr>
        <w:t>reversed position</w:t>
      </w:r>
    </w:p>
    <w:p w:rsidR="00BB75CD" w:rsidRPr="00BB75CD" w:rsidRDefault="00BB75CD" w:rsidP="00BB75CD">
      <w:r w:rsidRPr="00BB75CD">
        <w:rPr>
          <w:b/>
          <w:bCs/>
        </w:rPr>
        <w:t>Hamilton 19</w:t>
      </w:r>
      <w:r w:rsidRPr="00BB75CD">
        <w:t xml:space="preserve"> [Colonel (Retired) Robert E. Hamilton, Ph.D., is an Associate Professor of Eurasian Studies at the U.S. Army War College and a Black Sea Fellow at the Foreign Policy Research Institute. In a 30-year career in the U.S. Army, spent primarily as a Eurasian Foreign Area Officer, he served overseas in Saudi Arabia, Iraq, Germany, Belarus, Qatar, Afghanistan, the Republic of Georgia, Pakistan and Kuwait. He is the author of numerous articles and monographs on conflict and security issues, focusing principally on the former Soviet Union and the Balkans. He is a graduate of the German Armed Forces Staff College and the U.S. Army War College and holds a Bachelor of Science degree from the United States Military Academy, a Master’s Degree in Contemporary Russian Studies and a Ph.D. in Political Science, both from the University of Virginia. Trump vs. Trotsky: The Many Consequences of a U.S. Withdrawal From Syria. January 23, 2019. https://www.fpri.org/article/2019/01/trump-vs-trotsky-the-many-consequences-of-a-u-s-withdrawal-from-syria/]</w:t>
      </w:r>
    </w:p>
    <w:p w:rsidR="00BB75CD" w:rsidRPr="00BB75CD" w:rsidRDefault="00BB75CD" w:rsidP="00BB75CD">
      <w:pPr>
        <w:rPr>
          <w:sz w:val="16"/>
        </w:rPr>
      </w:pPr>
      <w:r w:rsidRPr="00BB75CD">
        <w:rPr>
          <w:b/>
          <w:iCs/>
          <w:sz w:val="22"/>
          <w:highlight w:val="yellow"/>
          <w:u w:val="single"/>
          <w:bdr w:val="single" w:sz="12" w:space="0" w:color="auto"/>
        </w:rPr>
        <w:t>This matters</w:t>
      </w:r>
      <w:r w:rsidRPr="00BB75CD">
        <w:rPr>
          <w:highlight w:val="yellow"/>
          <w:u w:val="single"/>
        </w:rPr>
        <w:t xml:space="preserve"> because </w:t>
      </w:r>
      <w:r w:rsidRPr="00BB75CD">
        <w:rPr>
          <w:b/>
          <w:iCs/>
          <w:sz w:val="22"/>
          <w:highlight w:val="yellow"/>
          <w:u w:val="single"/>
          <w:bdr w:val="single" w:sz="12" w:space="0" w:color="auto"/>
        </w:rPr>
        <w:t>local U.S. partners</w:t>
      </w:r>
      <w:r w:rsidRPr="00BB75CD">
        <w:rPr>
          <w:highlight w:val="yellow"/>
          <w:u w:val="single"/>
        </w:rPr>
        <w:t xml:space="preserve"> have </w:t>
      </w:r>
      <w:r w:rsidRPr="00BB75CD">
        <w:rPr>
          <w:b/>
          <w:iCs/>
          <w:sz w:val="22"/>
          <w:highlight w:val="yellow"/>
          <w:u w:val="single"/>
          <w:bdr w:val="single" w:sz="12" w:space="0" w:color="auto"/>
        </w:rPr>
        <w:t>other potential sponsors</w:t>
      </w:r>
      <w:r w:rsidRPr="00BB75CD">
        <w:rPr>
          <w:sz w:val="16"/>
        </w:rPr>
        <w:t xml:space="preserve">, </w:t>
      </w:r>
      <w:r w:rsidRPr="00BB75CD">
        <w:rPr>
          <w:highlight w:val="yellow"/>
          <w:u w:val="single"/>
        </w:rPr>
        <w:t>most of whom have goals inimical to</w:t>
      </w:r>
      <w:r w:rsidRPr="00BB75CD">
        <w:rPr>
          <w:u w:val="single"/>
        </w:rPr>
        <w:t xml:space="preserve"> those of </w:t>
      </w:r>
      <w:r w:rsidRPr="00BB75CD">
        <w:rPr>
          <w:highlight w:val="yellow"/>
          <w:u w:val="single"/>
        </w:rPr>
        <w:t>the U.S</w:t>
      </w:r>
      <w:r w:rsidRPr="00BB75CD">
        <w:rPr>
          <w:sz w:val="16"/>
          <w:highlight w:val="yellow"/>
        </w:rPr>
        <w:t xml:space="preserve">. </w:t>
      </w:r>
      <w:r w:rsidRPr="00BB75CD">
        <w:rPr>
          <w:highlight w:val="yellow"/>
          <w:u w:val="single"/>
        </w:rPr>
        <w:t xml:space="preserve">In Syria, the SDF could have chosen </w:t>
      </w:r>
      <w:r w:rsidRPr="00BB75CD">
        <w:rPr>
          <w:b/>
          <w:iCs/>
          <w:sz w:val="22"/>
          <w:highlight w:val="yellow"/>
          <w:u w:val="single"/>
          <w:bdr w:val="single" w:sz="12" w:space="0" w:color="auto"/>
        </w:rPr>
        <w:t>Russian sponsorship</w:t>
      </w:r>
      <w:r w:rsidRPr="00BB75CD">
        <w:rPr>
          <w:sz w:val="16"/>
        </w:rPr>
        <w:t xml:space="preserve">—and Russia continues to try to “peel it away” from the U.S. today. </w:t>
      </w:r>
      <w:r w:rsidRPr="00BB75CD">
        <w:rPr>
          <w:highlight w:val="yellow"/>
          <w:u w:val="single"/>
        </w:rPr>
        <w:t xml:space="preserve">If a </w:t>
      </w:r>
      <w:r w:rsidRPr="00BB75CD">
        <w:rPr>
          <w:b/>
          <w:iCs/>
          <w:sz w:val="22"/>
          <w:highlight w:val="yellow"/>
          <w:u w:val="single"/>
          <w:bdr w:val="single" w:sz="12" w:space="0" w:color="auto"/>
        </w:rPr>
        <w:t>precipitous U.S. withdrawal</w:t>
      </w:r>
      <w:r w:rsidRPr="00BB75CD">
        <w:rPr>
          <w:sz w:val="16"/>
        </w:rPr>
        <w:t xml:space="preserve"> from Syria significantly </w:t>
      </w:r>
      <w:r w:rsidRPr="00BB75CD">
        <w:rPr>
          <w:highlight w:val="yellow"/>
          <w:u w:val="single"/>
        </w:rPr>
        <w:t xml:space="preserve">erodes U.S. credibility, </w:t>
      </w:r>
      <w:r w:rsidRPr="00BB75CD">
        <w:rPr>
          <w:b/>
          <w:iCs/>
          <w:sz w:val="22"/>
          <w:highlight w:val="yellow"/>
          <w:u w:val="single"/>
          <w:bdr w:val="single" w:sz="12" w:space="0" w:color="auto"/>
        </w:rPr>
        <w:t>America</w:t>
      </w:r>
      <w:r w:rsidRPr="00BB75CD">
        <w:rPr>
          <w:highlight w:val="yellow"/>
          <w:u w:val="single"/>
        </w:rPr>
        <w:t xml:space="preserve"> may </w:t>
      </w:r>
      <w:r w:rsidRPr="00BB75CD">
        <w:rPr>
          <w:b/>
          <w:iCs/>
          <w:sz w:val="22"/>
          <w:highlight w:val="yellow"/>
          <w:u w:val="single"/>
          <w:bdr w:val="single" w:sz="12" w:space="0" w:color="auto"/>
        </w:rPr>
        <w:t>in the future</w:t>
      </w:r>
      <w:r w:rsidRPr="00BB75CD">
        <w:rPr>
          <w:highlight w:val="yellow"/>
          <w:u w:val="single"/>
        </w:rPr>
        <w:t xml:space="preserve"> find itself with </w:t>
      </w:r>
      <w:r w:rsidRPr="00BB75CD">
        <w:rPr>
          <w:b/>
          <w:iCs/>
          <w:sz w:val="22"/>
          <w:highlight w:val="yellow"/>
          <w:u w:val="single"/>
          <w:bdr w:val="single" w:sz="12" w:space="0" w:color="auto"/>
        </w:rPr>
        <w:t>fewer local forces</w:t>
      </w:r>
      <w:r w:rsidRPr="00BB75CD">
        <w:rPr>
          <w:highlight w:val="yellow"/>
          <w:u w:val="single"/>
        </w:rPr>
        <w:t xml:space="preserve"> </w:t>
      </w:r>
      <w:r w:rsidRPr="00BB75CD">
        <w:rPr>
          <w:b/>
          <w:iCs/>
          <w:sz w:val="22"/>
          <w:highlight w:val="yellow"/>
          <w:u w:val="single"/>
          <w:bdr w:val="single" w:sz="12" w:space="0" w:color="auto"/>
        </w:rPr>
        <w:t>willing to accept U.S. sponsorship</w:t>
      </w:r>
      <w:r w:rsidRPr="00BB75CD">
        <w:rPr>
          <w:sz w:val="16"/>
          <w:highlight w:val="yellow"/>
        </w:rPr>
        <w:t xml:space="preserve">, </w:t>
      </w:r>
      <w:r w:rsidRPr="00BB75CD">
        <w:rPr>
          <w:highlight w:val="yellow"/>
          <w:u w:val="single"/>
        </w:rPr>
        <w:t>leaving Washington with an unpalatable choice between committing</w:t>
      </w:r>
      <w:r w:rsidRPr="00BB75CD">
        <w:rPr>
          <w:u w:val="single"/>
        </w:rPr>
        <w:t xml:space="preserve"> significant numbers of </w:t>
      </w:r>
      <w:r w:rsidRPr="00BB75CD">
        <w:rPr>
          <w:highlight w:val="yellow"/>
          <w:u w:val="single"/>
        </w:rPr>
        <w:t xml:space="preserve">its own </w:t>
      </w:r>
      <w:r w:rsidRPr="00BB75CD">
        <w:rPr>
          <w:b/>
          <w:iCs/>
          <w:sz w:val="22"/>
          <w:highlight w:val="yellow"/>
          <w:u w:val="single"/>
          <w:bdr w:val="single" w:sz="12" w:space="0" w:color="auto"/>
        </w:rPr>
        <w:t>ground forces</w:t>
      </w:r>
      <w:r w:rsidRPr="00BB75CD">
        <w:rPr>
          <w:highlight w:val="yellow"/>
          <w:u w:val="single"/>
        </w:rPr>
        <w:t xml:space="preserve"> and </w:t>
      </w:r>
      <w:r w:rsidRPr="00BB75CD">
        <w:rPr>
          <w:b/>
          <w:iCs/>
          <w:sz w:val="22"/>
          <w:highlight w:val="yellow"/>
          <w:u w:val="single"/>
          <w:bdr w:val="single" w:sz="12" w:space="0" w:color="auto"/>
        </w:rPr>
        <w:t>ceding control</w:t>
      </w:r>
      <w:r w:rsidRPr="00BB75CD">
        <w:rPr>
          <w:highlight w:val="yellow"/>
          <w:u w:val="single"/>
        </w:rPr>
        <w:t xml:space="preserve"> of a </w:t>
      </w:r>
      <w:r w:rsidRPr="00BB75CD">
        <w:rPr>
          <w:b/>
          <w:iCs/>
          <w:sz w:val="22"/>
          <w:highlight w:val="yellow"/>
          <w:u w:val="single"/>
          <w:bdr w:val="single" w:sz="12" w:space="0" w:color="auto"/>
        </w:rPr>
        <w:t>region to rivals</w:t>
      </w:r>
      <w:r w:rsidRPr="00BB75CD">
        <w:rPr>
          <w:sz w:val="16"/>
        </w:rPr>
        <w:t>. Former Iraqi Foreign Minister Hoshyar Zebari expressed an opinion on Trump’s decision that is probably widespread in the region: “</w:t>
      </w:r>
      <w:r w:rsidRPr="00BB75CD">
        <w:rPr>
          <w:highlight w:val="yellow"/>
          <w:u w:val="single"/>
        </w:rPr>
        <w:t>The message it sends is</w:t>
      </w:r>
      <w:r w:rsidRPr="00BB75CD">
        <w:rPr>
          <w:u w:val="single"/>
        </w:rPr>
        <w:t xml:space="preserve"> that </w:t>
      </w:r>
      <w:r w:rsidRPr="00BB75CD">
        <w:rPr>
          <w:b/>
          <w:iCs/>
          <w:sz w:val="22"/>
          <w:highlight w:val="yellow"/>
          <w:u w:val="single"/>
          <w:bdr w:val="single" w:sz="12" w:space="0" w:color="auto"/>
        </w:rPr>
        <w:t>there</w:t>
      </w:r>
      <w:r w:rsidRPr="00BB75CD">
        <w:rPr>
          <w:b/>
          <w:iCs/>
          <w:sz w:val="22"/>
          <w:u w:val="single"/>
          <w:bdr w:val="single" w:sz="12" w:space="0" w:color="auto"/>
        </w:rPr>
        <w:t xml:space="preserve"> really </w:t>
      </w:r>
      <w:r w:rsidRPr="00BB75CD">
        <w:rPr>
          <w:b/>
          <w:iCs/>
          <w:sz w:val="22"/>
          <w:highlight w:val="yellow"/>
          <w:u w:val="single"/>
          <w:bdr w:val="single" w:sz="12" w:space="0" w:color="auto"/>
        </w:rPr>
        <w:t>is a question of trust</w:t>
      </w:r>
      <w:r w:rsidRPr="00BB75CD">
        <w:rPr>
          <w:sz w:val="16"/>
        </w:rPr>
        <w:t xml:space="preserve">. </w:t>
      </w:r>
      <w:r w:rsidRPr="00BB75CD">
        <w:rPr>
          <w:highlight w:val="yellow"/>
          <w:u w:val="single"/>
        </w:rPr>
        <w:t xml:space="preserve">This will cause </w:t>
      </w:r>
      <w:r w:rsidRPr="00BB75CD">
        <w:rPr>
          <w:b/>
          <w:iCs/>
          <w:sz w:val="22"/>
          <w:highlight w:val="yellow"/>
          <w:u w:val="single"/>
          <w:bdr w:val="single" w:sz="12" w:space="0" w:color="auto"/>
        </w:rPr>
        <w:t>many governments</w:t>
      </w:r>
      <w:r w:rsidRPr="00BB75CD">
        <w:rPr>
          <w:highlight w:val="yellow"/>
          <w:u w:val="single"/>
        </w:rPr>
        <w:t xml:space="preserve"> to </w:t>
      </w:r>
      <w:r w:rsidRPr="00BB75CD">
        <w:rPr>
          <w:b/>
          <w:iCs/>
          <w:sz w:val="22"/>
          <w:highlight w:val="yellow"/>
          <w:u w:val="single"/>
          <w:bdr w:val="single" w:sz="12" w:space="0" w:color="auto"/>
        </w:rPr>
        <w:t>rethink</w:t>
      </w:r>
      <w:r w:rsidRPr="00BB75CD">
        <w:rPr>
          <w:b/>
          <w:iCs/>
          <w:sz w:val="22"/>
          <w:u w:val="single"/>
          <w:bdr w:val="single" w:sz="12" w:space="0" w:color="auto"/>
        </w:rPr>
        <w:t xml:space="preserve"> their </w:t>
      </w:r>
      <w:r w:rsidRPr="00BB75CD">
        <w:rPr>
          <w:b/>
          <w:iCs/>
          <w:sz w:val="22"/>
          <w:highlight w:val="yellow"/>
          <w:u w:val="single"/>
          <w:bdr w:val="single" w:sz="12" w:space="0" w:color="auto"/>
        </w:rPr>
        <w:t>alliances</w:t>
      </w:r>
      <w:r w:rsidRPr="00BB75CD">
        <w:rPr>
          <w:highlight w:val="yellow"/>
          <w:u w:val="single"/>
        </w:rPr>
        <w:t xml:space="preserve"> with a </w:t>
      </w:r>
      <w:r w:rsidRPr="00BB75CD">
        <w:rPr>
          <w:b/>
          <w:iCs/>
          <w:sz w:val="22"/>
          <w:highlight w:val="yellow"/>
          <w:u w:val="single"/>
          <w:bdr w:val="single" w:sz="12" w:space="0" w:color="auto"/>
        </w:rPr>
        <w:t>superpower that can</w:t>
      </w:r>
      <w:r w:rsidRPr="00BB75CD">
        <w:rPr>
          <w:sz w:val="16"/>
        </w:rPr>
        <w:t xml:space="preserve"> . . . </w:t>
      </w:r>
      <w:r w:rsidRPr="00BB75CD">
        <w:rPr>
          <w:b/>
          <w:iCs/>
          <w:sz w:val="22"/>
          <w:highlight w:val="yellow"/>
          <w:u w:val="single"/>
          <w:bdr w:val="single" w:sz="12" w:space="0" w:color="auto"/>
        </w:rPr>
        <w:t>throw them under the bus</w:t>
      </w:r>
      <w:r w:rsidRPr="00BB75CD">
        <w:rPr>
          <w:sz w:val="16"/>
        </w:rPr>
        <w:t>.”</w:t>
      </w:r>
    </w:p>
    <w:p w:rsidR="00BB75CD" w:rsidRPr="00BB75CD" w:rsidRDefault="00BB75CD" w:rsidP="00BB75CD">
      <w:pPr>
        <w:rPr>
          <w:sz w:val="16"/>
        </w:rPr>
      </w:pPr>
    </w:p>
    <w:p w:rsidR="00BB75CD" w:rsidRPr="00BB75CD" w:rsidRDefault="00BB75CD" w:rsidP="00BB75CD">
      <w:pPr>
        <w:keepNext/>
        <w:keepLines/>
        <w:contextualSpacing/>
        <w:outlineLvl w:val="3"/>
        <w:rPr>
          <w:rFonts w:eastAsiaTheme="majorEastAsia" w:cstheme="majorBidi"/>
          <w:b/>
          <w:iCs/>
          <w:sz w:val="24"/>
          <w:u w:val="single"/>
        </w:rPr>
      </w:pPr>
      <w:r w:rsidRPr="00BB75CD">
        <w:rPr>
          <w:rFonts w:eastAsiaTheme="majorEastAsia" w:cstheme="majorBidi"/>
          <w:b/>
          <w:iCs/>
          <w:sz w:val="24"/>
        </w:rPr>
        <w:t xml:space="preserve">Allies are </w:t>
      </w:r>
      <w:r w:rsidRPr="00BB75CD">
        <w:rPr>
          <w:rFonts w:eastAsiaTheme="majorEastAsia" w:cstheme="majorBidi"/>
          <w:b/>
          <w:iCs/>
          <w:sz w:val="24"/>
          <w:u w:val="single"/>
        </w:rPr>
        <w:t>watching closely</w:t>
      </w:r>
      <w:r w:rsidRPr="00BB75CD">
        <w:rPr>
          <w:rFonts w:eastAsiaTheme="majorEastAsia" w:cstheme="majorBidi"/>
          <w:b/>
          <w:iCs/>
          <w:sz w:val="24"/>
        </w:rPr>
        <w:t xml:space="preserve"> – they solve </w:t>
      </w:r>
      <w:r w:rsidRPr="00BB75CD">
        <w:rPr>
          <w:rFonts w:eastAsiaTheme="majorEastAsia" w:cstheme="majorBidi"/>
          <w:b/>
          <w:iCs/>
          <w:sz w:val="24"/>
          <w:u w:val="single"/>
        </w:rPr>
        <w:t>global stability</w:t>
      </w:r>
      <w:r w:rsidRPr="00BB75CD">
        <w:rPr>
          <w:rFonts w:eastAsiaTheme="majorEastAsia" w:cstheme="majorBidi"/>
          <w:b/>
          <w:iCs/>
          <w:sz w:val="24"/>
        </w:rPr>
        <w:t xml:space="preserve">, and Trump is </w:t>
      </w:r>
      <w:r w:rsidRPr="00BB75CD">
        <w:rPr>
          <w:rFonts w:eastAsiaTheme="majorEastAsia" w:cstheme="majorBidi"/>
          <w:b/>
          <w:iCs/>
          <w:sz w:val="24"/>
          <w:u w:val="single"/>
        </w:rPr>
        <w:t>generally reassuring now</w:t>
      </w:r>
    </w:p>
    <w:p w:rsidR="00BB75CD" w:rsidRPr="00BB75CD" w:rsidRDefault="00BB75CD" w:rsidP="00BB75CD">
      <w:r w:rsidRPr="00BB75CD">
        <w:rPr>
          <w:b/>
          <w:bCs/>
        </w:rPr>
        <w:t>Shearer 16</w:t>
      </w:r>
      <w:r w:rsidRPr="00BB75CD">
        <w:t xml:space="preserve"> [Andrew Shearer, CSIS Analyst. Can America still rely on its allies? December 15, 2016. https://www.csis.org/analysis/can-america-still-rely-its-allies]</w:t>
      </w:r>
    </w:p>
    <w:p w:rsidR="00BB75CD" w:rsidRPr="00BB75CD" w:rsidRDefault="00BB75CD" w:rsidP="00BB75CD">
      <w:pPr>
        <w:rPr>
          <w:sz w:val="16"/>
        </w:rPr>
      </w:pPr>
      <w:r w:rsidRPr="00BB75CD">
        <w:rPr>
          <w:highlight w:val="yellow"/>
          <w:u w:val="single"/>
        </w:rPr>
        <w:t>The</w:t>
      </w:r>
      <w:r w:rsidRPr="00BB75CD">
        <w:rPr>
          <w:u w:val="single"/>
        </w:rPr>
        <w:t xml:space="preserve"> final </w:t>
      </w:r>
      <w:r w:rsidRPr="00BB75CD">
        <w:rPr>
          <w:highlight w:val="yellow"/>
          <w:u w:val="single"/>
        </w:rPr>
        <w:t xml:space="preserve">reason </w:t>
      </w:r>
      <w:r w:rsidRPr="00BB75CD">
        <w:rPr>
          <w:b/>
          <w:iCs/>
          <w:sz w:val="22"/>
          <w:highlight w:val="yellow"/>
          <w:u w:val="single"/>
          <w:bdr w:val="single" w:sz="12" w:space="0" w:color="auto"/>
        </w:rPr>
        <w:t>not to give up</w:t>
      </w:r>
      <w:r w:rsidRPr="00BB75CD">
        <w:rPr>
          <w:highlight w:val="yellow"/>
          <w:u w:val="single"/>
        </w:rPr>
        <w:t xml:space="preserve"> on</w:t>
      </w:r>
      <w:r w:rsidRPr="00BB75CD">
        <w:rPr>
          <w:u w:val="single"/>
        </w:rPr>
        <w:t xml:space="preserve"> America’s </w:t>
      </w:r>
      <w:r w:rsidRPr="00BB75CD">
        <w:rPr>
          <w:b/>
          <w:iCs/>
          <w:sz w:val="22"/>
          <w:highlight w:val="yellow"/>
          <w:u w:val="single"/>
          <w:bdr w:val="single" w:sz="12" w:space="0" w:color="auto"/>
        </w:rPr>
        <w:t>allies</w:t>
      </w:r>
      <w:r w:rsidRPr="00BB75CD">
        <w:rPr>
          <w:u w:val="single"/>
        </w:rPr>
        <w:t xml:space="preserve"> is that </w:t>
      </w:r>
      <w:r w:rsidRPr="00BB75CD">
        <w:rPr>
          <w:highlight w:val="yellow"/>
          <w:u w:val="single"/>
        </w:rPr>
        <w:t>there is</w:t>
      </w:r>
      <w:r w:rsidRPr="00BB75CD">
        <w:rPr>
          <w:u w:val="single"/>
        </w:rPr>
        <w:t xml:space="preserve"> simply </w:t>
      </w:r>
      <w:r w:rsidRPr="00BB75CD">
        <w:rPr>
          <w:b/>
          <w:iCs/>
          <w:sz w:val="22"/>
          <w:highlight w:val="yellow"/>
          <w:u w:val="single"/>
          <w:bdr w:val="single" w:sz="12" w:space="0" w:color="auto"/>
        </w:rPr>
        <w:t>no choice</w:t>
      </w:r>
      <w:r w:rsidRPr="00BB75CD">
        <w:rPr>
          <w:sz w:val="16"/>
        </w:rPr>
        <w:t xml:space="preserve">. </w:t>
      </w:r>
      <w:r w:rsidRPr="00BB75CD">
        <w:rPr>
          <w:highlight w:val="yellow"/>
          <w:u w:val="single"/>
        </w:rPr>
        <w:t xml:space="preserve">There are </w:t>
      </w:r>
      <w:r w:rsidRPr="00BB75CD">
        <w:rPr>
          <w:b/>
          <w:iCs/>
          <w:sz w:val="22"/>
          <w:highlight w:val="yellow"/>
          <w:u w:val="single"/>
          <w:bdr w:val="single" w:sz="12" w:space="0" w:color="auto"/>
        </w:rPr>
        <w:t>too many threats</w:t>
      </w:r>
      <w:r w:rsidRPr="00BB75CD">
        <w:rPr>
          <w:u w:val="single"/>
        </w:rPr>
        <w:t xml:space="preserve"> and </w:t>
      </w:r>
      <w:r w:rsidRPr="00BB75CD">
        <w:rPr>
          <w:b/>
          <w:iCs/>
          <w:sz w:val="22"/>
          <w:u w:val="single"/>
          <w:bdr w:val="single" w:sz="12" w:space="0" w:color="auto"/>
        </w:rPr>
        <w:t>challenges</w:t>
      </w:r>
      <w:r w:rsidRPr="00BB75CD">
        <w:rPr>
          <w:u w:val="single"/>
        </w:rPr>
        <w:t xml:space="preserve"> </w:t>
      </w:r>
      <w:r w:rsidRPr="00BB75CD">
        <w:rPr>
          <w:highlight w:val="yellow"/>
          <w:u w:val="single"/>
        </w:rPr>
        <w:t xml:space="preserve">for the </w:t>
      </w:r>
      <w:r w:rsidRPr="00BB75CD">
        <w:rPr>
          <w:b/>
          <w:iCs/>
          <w:sz w:val="22"/>
          <w:highlight w:val="yellow"/>
          <w:u w:val="single"/>
          <w:bdr w:val="single" w:sz="12" w:space="0" w:color="auto"/>
        </w:rPr>
        <w:t>U</w:t>
      </w:r>
      <w:r w:rsidRPr="00BB75CD">
        <w:rPr>
          <w:u w:val="single"/>
        </w:rPr>
        <w:t xml:space="preserve">nited </w:t>
      </w:r>
      <w:r w:rsidRPr="00BB75CD">
        <w:rPr>
          <w:b/>
          <w:iCs/>
          <w:sz w:val="22"/>
          <w:highlight w:val="yellow"/>
          <w:u w:val="single"/>
          <w:bdr w:val="single" w:sz="12" w:space="0" w:color="auto"/>
        </w:rPr>
        <w:t>S</w:t>
      </w:r>
      <w:r w:rsidRPr="00BB75CD">
        <w:rPr>
          <w:u w:val="single"/>
        </w:rPr>
        <w:t xml:space="preserve">tates </w:t>
      </w:r>
      <w:r w:rsidRPr="00BB75CD">
        <w:rPr>
          <w:highlight w:val="yellow"/>
          <w:u w:val="single"/>
        </w:rPr>
        <w:t xml:space="preserve">to </w:t>
      </w:r>
      <w:r w:rsidRPr="00BB75CD">
        <w:rPr>
          <w:b/>
          <w:iCs/>
          <w:sz w:val="22"/>
          <w:highlight w:val="yellow"/>
          <w:u w:val="single"/>
          <w:bdr w:val="single" w:sz="12" w:space="0" w:color="auto"/>
        </w:rPr>
        <w:t>manage on its own</w:t>
      </w:r>
      <w:r w:rsidRPr="00BB75CD">
        <w:rPr>
          <w:sz w:val="16"/>
        </w:rPr>
        <w:t xml:space="preserve">, even if the new Congress repeals the sequester and defense spending is restored and maintained at a higher level. </w:t>
      </w:r>
      <w:r w:rsidRPr="00BB75CD">
        <w:rPr>
          <w:highlight w:val="yellow"/>
          <w:u w:val="single"/>
        </w:rPr>
        <w:t xml:space="preserve">America will </w:t>
      </w:r>
      <w:r w:rsidRPr="00BB75CD">
        <w:rPr>
          <w:b/>
          <w:iCs/>
          <w:sz w:val="22"/>
          <w:highlight w:val="yellow"/>
          <w:u w:val="single"/>
          <w:bdr w:val="single" w:sz="12" w:space="0" w:color="auto"/>
        </w:rPr>
        <w:t>need</w:t>
      </w:r>
      <w:r w:rsidRPr="00BB75CD">
        <w:rPr>
          <w:u w:val="single"/>
        </w:rPr>
        <w:t xml:space="preserve"> reliable </w:t>
      </w:r>
      <w:r w:rsidRPr="00BB75CD">
        <w:rPr>
          <w:b/>
          <w:iCs/>
          <w:sz w:val="22"/>
          <w:highlight w:val="yellow"/>
          <w:u w:val="single"/>
          <w:bdr w:val="single" w:sz="12" w:space="0" w:color="auto"/>
        </w:rPr>
        <w:t>long-term partners</w:t>
      </w:r>
      <w:r w:rsidRPr="00BB75CD">
        <w:rPr>
          <w:highlight w:val="yellow"/>
          <w:u w:val="single"/>
        </w:rPr>
        <w:t xml:space="preserve"> who can</w:t>
      </w:r>
      <w:r w:rsidRPr="00BB75CD">
        <w:rPr>
          <w:u w:val="single"/>
        </w:rPr>
        <w:t xml:space="preserve"> </w:t>
      </w:r>
      <w:r w:rsidRPr="00BB75CD">
        <w:rPr>
          <w:highlight w:val="yellow"/>
          <w:u w:val="single"/>
        </w:rPr>
        <w:t>provide</w:t>
      </w:r>
      <w:r w:rsidRPr="00BB75CD">
        <w:rPr>
          <w:u w:val="single"/>
        </w:rPr>
        <w:t xml:space="preserve"> not only </w:t>
      </w:r>
      <w:r w:rsidRPr="00BB75CD">
        <w:rPr>
          <w:b/>
          <w:iCs/>
          <w:sz w:val="22"/>
          <w:highlight w:val="yellow"/>
          <w:u w:val="single"/>
          <w:bdr w:val="single" w:sz="12" w:space="0" w:color="auto"/>
        </w:rPr>
        <w:t>military capability</w:t>
      </w:r>
      <w:r w:rsidRPr="00BB75CD">
        <w:rPr>
          <w:u w:val="single"/>
        </w:rPr>
        <w:t xml:space="preserve"> but </w:t>
      </w:r>
      <w:r w:rsidRPr="00BB75CD">
        <w:rPr>
          <w:b/>
          <w:iCs/>
          <w:sz w:val="22"/>
          <w:highlight w:val="yellow"/>
          <w:u w:val="single"/>
          <w:bdr w:val="single" w:sz="12" w:space="0" w:color="auto"/>
        </w:rPr>
        <w:t>access</w:t>
      </w:r>
      <w:r w:rsidRPr="00BB75CD">
        <w:rPr>
          <w:u w:val="single"/>
        </w:rPr>
        <w:t xml:space="preserve">, </w:t>
      </w:r>
      <w:r w:rsidRPr="00BB75CD">
        <w:rPr>
          <w:b/>
          <w:iCs/>
          <w:sz w:val="22"/>
          <w:highlight w:val="yellow"/>
          <w:u w:val="single"/>
          <w:bdr w:val="single" w:sz="12" w:space="0" w:color="auto"/>
        </w:rPr>
        <w:t>intel</w:t>
      </w:r>
      <w:r w:rsidRPr="00BB75CD">
        <w:rPr>
          <w:b/>
          <w:iCs/>
          <w:sz w:val="22"/>
          <w:u w:val="single"/>
          <w:bdr w:val="single" w:sz="12" w:space="0" w:color="auto"/>
        </w:rPr>
        <w:t>ligence</w:t>
      </w:r>
      <w:r w:rsidRPr="00BB75CD">
        <w:rPr>
          <w:u w:val="single"/>
        </w:rPr>
        <w:t xml:space="preserve">, </w:t>
      </w:r>
      <w:r w:rsidRPr="00BB75CD">
        <w:rPr>
          <w:b/>
          <w:iCs/>
          <w:sz w:val="22"/>
          <w:highlight w:val="yellow"/>
          <w:u w:val="single"/>
          <w:bdr w:val="single" w:sz="12" w:space="0" w:color="auto"/>
        </w:rPr>
        <w:t>insights</w:t>
      </w:r>
      <w:r w:rsidRPr="00BB75CD">
        <w:rPr>
          <w:highlight w:val="yellow"/>
          <w:u w:val="single"/>
        </w:rPr>
        <w:t>, and</w:t>
      </w:r>
      <w:r w:rsidRPr="00BB75CD">
        <w:rPr>
          <w:u w:val="single"/>
        </w:rPr>
        <w:t xml:space="preserve"> a whole range of </w:t>
      </w:r>
      <w:r w:rsidRPr="00BB75CD">
        <w:rPr>
          <w:b/>
          <w:iCs/>
          <w:sz w:val="22"/>
          <w:highlight w:val="yellow"/>
          <w:u w:val="single"/>
          <w:bdr w:val="single" w:sz="12" w:space="0" w:color="auto"/>
        </w:rPr>
        <w:t>nonsecurity contributions</w:t>
      </w:r>
      <w:r w:rsidRPr="00BB75CD">
        <w:rPr>
          <w:sz w:val="16"/>
        </w:rPr>
        <w:t>.</w:t>
      </w:r>
    </w:p>
    <w:p w:rsidR="00BB75CD" w:rsidRPr="00BB75CD" w:rsidRDefault="00BB75CD" w:rsidP="00BB75CD">
      <w:pPr>
        <w:rPr>
          <w:sz w:val="16"/>
        </w:rPr>
      </w:pPr>
      <w:r w:rsidRPr="00BB75CD">
        <w:rPr>
          <w:sz w:val="16"/>
        </w:rPr>
        <w:t xml:space="preserve">Following an unprecedented presidential election campaign that saw the value of alliances openly questioned, perhaps </w:t>
      </w:r>
      <w:r w:rsidRPr="00BB75CD">
        <w:rPr>
          <w:highlight w:val="yellow"/>
          <w:u w:val="single"/>
        </w:rPr>
        <w:t>the bigger question is</w:t>
      </w:r>
      <w:r w:rsidRPr="00BB75CD">
        <w:rPr>
          <w:u w:val="single"/>
        </w:rPr>
        <w:t xml:space="preserve"> not </w:t>
      </w:r>
      <w:r w:rsidRPr="00BB75CD">
        <w:rPr>
          <w:highlight w:val="yellow"/>
          <w:u w:val="single"/>
        </w:rPr>
        <w:t>whether</w:t>
      </w:r>
      <w:r w:rsidRPr="00BB75CD">
        <w:rPr>
          <w:u w:val="single"/>
        </w:rPr>
        <w:t xml:space="preserve"> the United States can rely on its </w:t>
      </w:r>
      <w:r w:rsidRPr="00BB75CD">
        <w:rPr>
          <w:highlight w:val="yellow"/>
          <w:u w:val="single"/>
        </w:rPr>
        <w:t>allies</w:t>
      </w:r>
      <w:r w:rsidRPr="00BB75CD">
        <w:rPr>
          <w:u w:val="single"/>
        </w:rPr>
        <w:t xml:space="preserve"> but </w:t>
      </w:r>
      <w:r w:rsidRPr="00BB75CD">
        <w:rPr>
          <w:b/>
          <w:iCs/>
          <w:sz w:val="22"/>
          <w:u w:val="single"/>
          <w:bdr w:val="single" w:sz="12" w:space="0" w:color="auto"/>
        </w:rPr>
        <w:t xml:space="preserve">whether they </w:t>
      </w:r>
      <w:r w:rsidRPr="00BB75CD">
        <w:rPr>
          <w:b/>
          <w:iCs/>
          <w:sz w:val="22"/>
          <w:highlight w:val="yellow"/>
          <w:u w:val="single"/>
          <w:bdr w:val="single" w:sz="12" w:space="0" w:color="auto"/>
        </w:rPr>
        <w:t>can</w:t>
      </w:r>
      <w:r w:rsidRPr="00BB75CD">
        <w:rPr>
          <w:highlight w:val="yellow"/>
          <w:u w:val="single"/>
        </w:rPr>
        <w:t xml:space="preserve"> still </w:t>
      </w:r>
      <w:r w:rsidRPr="00BB75CD">
        <w:rPr>
          <w:b/>
          <w:iCs/>
          <w:sz w:val="22"/>
          <w:highlight w:val="yellow"/>
          <w:u w:val="single"/>
          <w:bdr w:val="single" w:sz="12" w:space="0" w:color="auto"/>
        </w:rPr>
        <w:t>rely</w:t>
      </w:r>
      <w:r w:rsidRPr="00BB75CD">
        <w:rPr>
          <w:highlight w:val="yellow"/>
          <w:u w:val="single"/>
        </w:rPr>
        <w:t xml:space="preserve"> on the </w:t>
      </w:r>
      <w:r w:rsidRPr="00BB75CD">
        <w:rPr>
          <w:b/>
          <w:iCs/>
          <w:sz w:val="22"/>
          <w:highlight w:val="yellow"/>
          <w:u w:val="single"/>
          <w:bdr w:val="single" w:sz="12" w:space="0" w:color="auto"/>
        </w:rPr>
        <w:t>U</w:t>
      </w:r>
      <w:r w:rsidRPr="00BB75CD">
        <w:rPr>
          <w:u w:val="single"/>
        </w:rPr>
        <w:t xml:space="preserve">nited </w:t>
      </w:r>
      <w:r w:rsidRPr="00BB75CD">
        <w:rPr>
          <w:b/>
          <w:iCs/>
          <w:sz w:val="22"/>
          <w:highlight w:val="yellow"/>
          <w:u w:val="single"/>
          <w:bdr w:val="single" w:sz="12" w:space="0" w:color="auto"/>
        </w:rPr>
        <w:t>S</w:t>
      </w:r>
      <w:r w:rsidRPr="00BB75CD">
        <w:rPr>
          <w:u w:val="single"/>
        </w:rPr>
        <w:t>tates</w:t>
      </w:r>
      <w:r w:rsidRPr="00BB75CD">
        <w:rPr>
          <w:sz w:val="16"/>
        </w:rPr>
        <w:t xml:space="preserve">. As the incoming </w:t>
      </w:r>
      <w:r w:rsidRPr="00BB75CD">
        <w:rPr>
          <w:highlight w:val="yellow"/>
          <w:u w:val="single"/>
        </w:rPr>
        <w:t>Trump</w:t>
      </w:r>
      <w:r w:rsidRPr="00BB75CD">
        <w:rPr>
          <w:sz w:val="16"/>
        </w:rPr>
        <w:t xml:space="preserve"> administration puts its senior national security team together, its foreign policy direction </w:t>
      </w:r>
      <w:r w:rsidRPr="00BB75CD">
        <w:rPr>
          <w:highlight w:val="yellow"/>
          <w:u w:val="single"/>
        </w:rPr>
        <w:t>remains a source of</w:t>
      </w:r>
      <w:r w:rsidRPr="00BB75CD">
        <w:rPr>
          <w:u w:val="single"/>
        </w:rPr>
        <w:t xml:space="preserve"> conjecture and </w:t>
      </w:r>
      <w:r w:rsidRPr="00BB75CD">
        <w:rPr>
          <w:b/>
          <w:iCs/>
          <w:sz w:val="22"/>
          <w:highlight w:val="yellow"/>
          <w:u w:val="single"/>
          <w:bdr w:val="single" w:sz="12" w:space="0" w:color="auto"/>
        </w:rPr>
        <w:t>uncertainty</w:t>
      </w:r>
      <w:r w:rsidRPr="00BB75CD">
        <w:rPr>
          <w:u w:val="single"/>
        </w:rPr>
        <w:t xml:space="preserve"> in Washington and </w:t>
      </w:r>
      <w:r w:rsidRPr="00BB75CD">
        <w:rPr>
          <w:highlight w:val="yellow"/>
          <w:u w:val="single"/>
        </w:rPr>
        <w:t xml:space="preserve">in </w:t>
      </w:r>
      <w:r w:rsidRPr="00BB75CD">
        <w:rPr>
          <w:b/>
          <w:iCs/>
          <w:sz w:val="22"/>
          <w:highlight w:val="yellow"/>
          <w:u w:val="single"/>
          <w:bdr w:val="single" w:sz="12" w:space="0" w:color="auto"/>
        </w:rPr>
        <w:t>capitals around the world</w:t>
      </w:r>
      <w:r w:rsidRPr="00BB75CD">
        <w:rPr>
          <w:highlight w:val="yellow"/>
          <w:u w:val="single"/>
        </w:rPr>
        <w:t>—particularly</w:t>
      </w:r>
      <w:r w:rsidRPr="00BB75CD">
        <w:rPr>
          <w:u w:val="single"/>
        </w:rPr>
        <w:t xml:space="preserve"> those of America’s </w:t>
      </w:r>
      <w:r w:rsidRPr="00BB75CD">
        <w:rPr>
          <w:highlight w:val="yellow"/>
          <w:u w:val="single"/>
        </w:rPr>
        <w:t>allies</w:t>
      </w:r>
      <w:r w:rsidRPr="00BB75CD">
        <w:rPr>
          <w:sz w:val="16"/>
        </w:rPr>
        <w:t xml:space="preserve">. The </w:t>
      </w:r>
      <w:r w:rsidRPr="00BB75CD">
        <w:rPr>
          <w:b/>
          <w:iCs/>
          <w:sz w:val="22"/>
          <w:highlight w:val="yellow"/>
          <w:u w:val="single"/>
          <w:bdr w:val="single" w:sz="12" w:space="0" w:color="auto"/>
        </w:rPr>
        <w:t>initial signs</w:t>
      </w:r>
      <w:r w:rsidRPr="00BB75CD">
        <w:rPr>
          <w:highlight w:val="yellow"/>
          <w:u w:val="single"/>
        </w:rPr>
        <w:t xml:space="preserve"> are mostly </w:t>
      </w:r>
      <w:r w:rsidRPr="00BB75CD">
        <w:rPr>
          <w:b/>
          <w:iCs/>
          <w:sz w:val="22"/>
          <w:highlight w:val="yellow"/>
          <w:u w:val="single"/>
          <w:bdr w:val="single" w:sz="12" w:space="0" w:color="auto"/>
        </w:rPr>
        <w:t>positive</w:t>
      </w:r>
      <w:r w:rsidRPr="00BB75CD">
        <w:rPr>
          <w:sz w:val="16"/>
        </w:rPr>
        <w:t xml:space="preserve">: </w:t>
      </w:r>
      <w:r w:rsidRPr="00BB75CD">
        <w:rPr>
          <w:highlight w:val="yellow"/>
          <w:u w:val="single"/>
        </w:rPr>
        <w:t>the president</w:t>
      </w:r>
      <w:r w:rsidRPr="00BB75CD">
        <w:rPr>
          <w:u w:val="single"/>
        </w:rPr>
        <w:t>-elect</w:t>
      </w:r>
      <w:r w:rsidRPr="00BB75CD">
        <w:rPr>
          <w:sz w:val="16"/>
        </w:rPr>
        <w:t xml:space="preserve"> has </w:t>
      </w:r>
      <w:r w:rsidRPr="00BB75CD">
        <w:rPr>
          <w:highlight w:val="yellow"/>
          <w:u w:val="single"/>
        </w:rPr>
        <w:t>met with</w:t>
      </w:r>
      <w:r w:rsidRPr="00BB75CD">
        <w:rPr>
          <w:u w:val="single"/>
        </w:rPr>
        <w:t xml:space="preserve"> the prime minister of </w:t>
      </w:r>
      <w:r w:rsidRPr="00BB75CD">
        <w:rPr>
          <w:b/>
          <w:iCs/>
          <w:sz w:val="22"/>
          <w:highlight w:val="yellow"/>
          <w:u w:val="single"/>
          <w:bdr w:val="single" w:sz="12" w:space="0" w:color="auto"/>
        </w:rPr>
        <w:t>Japan</w:t>
      </w:r>
      <w:r w:rsidRPr="00BB75CD">
        <w:rPr>
          <w:sz w:val="16"/>
        </w:rPr>
        <w:t xml:space="preserve">, </w:t>
      </w:r>
      <w:r w:rsidRPr="00BB75CD">
        <w:rPr>
          <w:u w:val="single"/>
        </w:rPr>
        <w:t xml:space="preserve">has spoken with many other </w:t>
      </w:r>
      <w:r w:rsidRPr="00BB75CD">
        <w:rPr>
          <w:highlight w:val="yellow"/>
          <w:u w:val="single"/>
        </w:rPr>
        <w:t>allied leaders</w:t>
      </w:r>
      <w:r w:rsidRPr="00BB75CD">
        <w:rPr>
          <w:u w:val="single"/>
        </w:rPr>
        <w:t xml:space="preserve">, and has </w:t>
      </w:r>
      <w:r w:rsidRPr="00BB75CD">
        <w:rPr>
          <w:b/>
          <w:iCs/>
          <w:sz w:val="22"/>
          <w:highlight w:val="yellow"/>
          <w:u w:val="single"/>
          <w:bdr w:val="single" w:sz="12" w:space="0" w:color="auto"/>
        </w:rPr>
        <w:t>reaffirmed</w:t>
      </w:r>
      <w:r w:rsidRPr="00BB75CD">
        <w:rPr>
          <w:u w:val="single"/>
        </w:rPr>
        <w:t xml:space="preserve"> key alliances, including </w:t>
      </w:r>
      <w:r w:rsidRPr="00BB75CD">
        <w:rPr>
          <w:b/>
          <w:iCs/>
          <w:sz w:val="22"/>
          <w:highlight w:val="yellow"/>
          <w:u w:val="single"/>
          <w:bdr w:val="single" w:sz="12" w:space="0" w:color="auto"/>
        </w:rPr>
        <w:t>NATO</w:t>
      </w:r>
      <w:r w:rsidRPr="00BB75CD">
        <w:rPr>
          <w:highlight w:val="yellow"/>
          <w:u w:val="single"/>
        </w:rPr>
        <w:t xml:space="preserve"> and</w:t>
      </w:r>
      <w:r w:rsidRPr="00BB75CD">
        <w:rPr>
          <w:u w:val="single"/>
        </w:rPr>
        <w:t xml:space="preserve"> the </w:t>
      </w:r>
      <w:r w:rsidRPr="00BB75CD">
        <w:rPr>
          <w:b/>
          <w:iCs/>
          <w:sz w:val="22"/>
          <w:highlight w:val="yellow"/>
          <w:u w:val="single"/>
          <w:bdr w:val="single" w:sz="12" w:space="0" w:color="auto"/>
        </w:rPr>
        <w:t>major alliances in Asia</w:t>
      </w:r>
      <w:r w:rsidRPr="00BB75CD">
        <w:rPr>
          <w:sz w:val="16"/>
        </w:rPr>
        <w:t>.</w:t>
      </w:r>
    </w:p>
    <w:p w:rsidR="00BB75CD" w:rsidRPr="00BB75CD" w:rsidRDefault="00BB75CD" w:rsidP="00BB75CD">
      <w:pPr>
        <w:rPr>
          <w:sz w:val="16"/>
        </w:rPr>
      </w:pPr>
      <w:r w:rsidRPr="00BB75CD">
        <w:rPr>
          <w:highlight w:val="yellow"/>
          <w:u w:val="single"/>
        </w:rPr>
        <w:t>History has shown</w:t>
      </w:r>
      <w:r w:rsidRPr="00BB75CD">
        <w:rPr>
          <w:sz w:val="16"/>
        </w:rPr>
        <w:t>—and the results of the partial retrenchment of the past eight years have only reinforced—</w:t>
      </w:r>
      <w:r w:rsidRPr="00BB75CD">
        <w:rPr>
          <w:b/>
          <w:iCs/>
          <w:sz w:val="22"/>
          <w:highlight w:val="yellow"/>
          <w:u w:val="single"/>
          <w:bdr w:val="single" w:sz="12" w:space="0" w:color="auto"/>
        </w:rPr>
        <w:t>withdrawing</w:t>
      </w:r>
      <w:r w:rsidRPr="00BB75CD">
        <w:rPr>
          <w:u w:val="single"/>
        </w:rPr>
        <w:t xml:space="preserve"> from the world and hunkering down </w:t>
      </w:r>
      <w:r w:rsidRPr="00BB75CD">
        <w:rPr>
          <w:highlight w:val="yellow"/>
          <w:u w:val="single"/>
        </w:rPr>
        <w:t xml:space="preserve">will </w:t>
      </w:r>
      <w:r w:rsidRPr="00BB75CD">
        <w:rPr>
          <w:b/>
          <w:iCs/>
          <w:sz w:val="22"/>
          <w:highlight w:val="yellow"/>
          <w:u w:val="single"/>
          <w:bdr w:val="single" w:sz="12" w:space="0" w:color="auto"/>
        </w:rPr>
        <w:t>not keep Americans safe</w:t>
      </w:r>
      <w:r w:rsidRPr="00BB75CD">
        <w:rPr>
          <w:sz w:val="16"/>
        </w:rPr>
        <w:t xml:space="preserve">. Former Secretary of State Dean Acheson put it best during an earlier period when the United States had to grapple both with rising threats and with national doubts: “We should not pull down the blinds . . . and sit in the parlor with a loaded shotgun, waiting. Isolation was not a realistic course of action. It did not work and it had not been cheap.” The siren song of withdrawal that prevailed so disastrously in the 1930s and had to be beaten back in the early 1950s and again in the mid-1970s is being heard once more today. At the start of a new administration it remains to be seen whether the next generation of U.S. political leaders will </w:t>
      </w:r>
      <w:r w:rsidRPr="00BB75CD">
        <w:rPr>
          <w:sz w:val="16"/>
        </w:rPr>
        <w:lastRenderedPageBreak/>
        <w:t xml:space="preserve">rise to the challenge and rally the American people as their predecessors did. One thing is certain: </w:t>
      </w:r>
      <w:r w:rsidRPr="00BB75CD">
        <w:rPr>
          <w:u w:val="single"/>
        </w:rPr>
        <w:t xml:space="preserve">the </w:t>
      </w:r>
      <w:r w:rsidRPr="00BB75CD">
        <w:rPr>
          <w:b/>
          <w:iCs/>
          <w:sz w:val="22"/>
          <w:u w:val="single"/>
          <w:bdr w:val="single" w:sz="12" w:space="0" w:color="auto"/>
        </w:rPr>
        <w:t xml:space="preserve">Republic’s </w:t>
      </w:r>
      <w:r w:rsidRPr="00BB75CD">
        <w:rPr>
          <w:b/>
          <w:iCs/>
          <w:sz w:val="22"/>
          <w:highlight w:val="yellow"/>
          <w:u w:val="single"/>
          <w:bdr w:val="single" w:sz="12" w:space="0" w:color="auto"/>
        </w:rPr>
        <w:t>allies</w:t>
      </w:r>
      <w:r w:rsidRPr="00BB75CD">
        <w:rPr>
          <w:highlight w:val="yellow"/>
          <w:u w:val="single"/>
        </w:rPr>
        <w:t xml:space="preserve"> will be </w:t>
      </w:r>
      <w:r w:rsidRPr="00BB75CD">
        <w:rPr>
          <w:b/>
          <w:iCs/>
          <w:sz w:val="22"/>
          <w:highlight w:val="yellow"/>
          <w:u w:val="single"/>
          <w:bdr w:val="single" w:sz="12" w:space="0" w:color="auto"/>
        </w:rPr>
        <w:t>watching closely</w:t>
      </w:r>
      <w:r w:rsidRPr="00BB75CD">
        <w:rPr>
          <w:u w:val="single"/>
        </w:rPr>
        <w:t>; so will America’s adversaries</w:t>
      </w:r>
      <w:r w:rsidRPr="00BB75CD">
        <w:rPr>
          <w:sz w:val="16"/>
        </w:rPr>
        <w:t>.</w:t>
      </w:r>
    </w:p>
    <w:p w:rsidR="00BB75CD" w:rsidRPr="00BB75CD" w:rsidRDefault="00BB75CD" w:rsidP="00BB75CD">
      <w:pPr>
        <w:rPr>
          <w:sz w:val="16"/>
        </w:rPr>
      </w:pPr>
    </w:p>
    <w:p w:rsidR="00BB75CD" w:rsidRPr="00BB75CD" w:rsidRDefault="00BB75CD" w:rsidP="00BB75CD">
      <w:pPr>
        <w:keepNext/>
        <w:keepLines/>
        <w:contextualSpacing/>
        <w:outlineLvl w:val="3"/>
        <w:rPr>
          <w:rFonts w:eastAsiaTheme="majorEastAsia" w:cstheme="majorBidi"/>
          <w:b/>
          <w:iCs/>
          <w:sz w:val="24"/>
          <w:u w:val="single"/>
        </w:rPr>
      </w:pPr>
      <w:r w:rsidRPr="00BB75CD">
        <w:rPr>
          <w:rFonts w:eastAsiaTheme="majorEastAsia" w:cstheme="majorBidi"/>
          <w:b/>
          <w:iCs/>
          <w:sz w:val="24"/>
        </w:rPr>
        <w:t xml:space="preserve">Arms transfers are the </w:t>
      </w:r>
      <w:r w:rsidRPr="00BB75CD">
        <w:rPr>
          <w:rFonts w:eastAsiaTheme="majorEastAsia" w:cstheme="majorBidi"/>
          <w:b/>
          <w:iCs/>
          <w:sz w:val="24"/>
          <w:u w:val="single"/>
        </w:rPr>
        <w:t>chief tool</w:t>
      </w:r>
      <w:r w:rsidRPr="00BB75CD">
        <w:rPr>
          <w:rFonts w:eastAsiaTheme="majorEastAsia" w:cstheme="majorBidi"/>
          <w:b/>
          <w:iCs/>
          <w:sz w:val="24"/>
        </w:rPr>
        <w:t xml:space="preserve"> to signal </w:t>
      </w:r>
      <w:r w:rsidRPr="00BB75CD">
        <w:rPr>
          <w:rFonts w:eastAsiaTheme="majorEastAsia" w:cstheme="majorBidi"/>
          <w:b/>
          <w:iCs/>
          <w:sz w:val="24"/>
          <w:u w:val="single"/>
        </w:rPr>
        <w:t>commitment</w:t>
      </w:r>
      <w:r w:rsidRPr="00BB75CD">
        <w:rPr>
          <w:rFonts w:eastAsiaTheme="majorEastAsia" w:cstheme="majorBidi"/>
          <w:b/>
          <w:iCs/>
          <w:sz w:val="24"/>
        </w:rPr>
        <w:t xml:space="preserve"> to </w:t>
      </w:r>
      <w:r w:rsidRPr="00BB75CD">
        <w:rPr>
          <w:rFonts w:eastAsiaTheme="majorEastAsia" w:cstheme="majorBidi"/>
          <w:b/>
          <w:iCs/>
          <w:sz w:val="24"/>
          <w:u w:val="single"/>
        </w:rPr>
        <w:t>allies</w:t>
      </w:r>
      <w:r w:rsidRPr="00BB75CD">
        <w:rPr>
          <w:rFonts w:eastAsiaTheme="majorEastAsia" w:cstheme="majorBidi"/>
          <w:b/>
          <w:iCs/>
          <w:sz w:val="24"/>
        </w:rPr>
        <w:t xml:space="preserve"> – they’re </w:t>
      </w:r>
      <w:r w:rsidRPr="00BB75CD">
        <w:rPr>
          <w:rFonts w:eastAsiaTheme="majorEastAsia" w:cstheme="majorBidi"/>
          <w:b/>
          <w:iCs/>
          <w:sz w:val="24"/>
          <w:u w:val="single"/>
        </w:rPr>
        <w:t>especially important</w:t>
      </w:r>
      <w:r w:rsidRPr="00BB75CD">
        <w:rPr>
          <w:rFonts w:eastAsiaTheme="majorEastAsia" w:cstheme="majorBidi"/>
          <w:b/>
          <w:iCs/>
          <w:sz w:val="24"/>
        </w:rPr>
        <w:t xml:space="preserve"> during </w:t>
      </w:r>
      <w:r w:rsidRPr="00BB75CD">
        <w:rPr>
          <w:rFonts w:eastAsiaTheme="majorEastAsia" w:cstheme="majorBidi"/>
          <w:b/>
          <w:iCs/>
          <w:sz w:val="24"/>
          <w:u w:val="single"/>
        </w:rPr>
        <w:t>geopolitical shifts</w:t>
      </w:r>
      <w:r w:rsidRPr="00BB75CD">
        <w:rPr>
          <w:rFonts w:eastAsiaTheme="majorEastAsia" w:cstheme="majorBidi"/>
          <w:b/>
          <w:iCs/>
          <w:sz w:val="24"/>
        </w:rPr>
        <w:t xml:space="preserve">, and </w:t>
      </w:r>
      <w:r w:rsidRPr="00BB75CD">
        <w:rPr>
          <w:rFonts w:eastAsiaTheme="majorEastAsia" w:cstheme="majorBidi"/>
          <w:b/>
          <w:iCs/>
          <w:sz w:val="24"/>
          <w:u w:val="single"/>
        </w:rPr>
        <w:t>offset fears of abandonment</w:t>
      </w:r>
    </w:p>
    <w:p w:rsidR="00BB75CD" w:rsidRPr="00BB75CD" w:rsidRDefault="00BB75CD" w:rsidP="00BB75CD">
      <w:r w:rsidRPr="00BB75CD">
        <w:rPr>
          <w:b/>
          <w:bCs/>
        </w:rPr>
        <w:t>Yarhi-Milo</w:t>
      </w:r>
      <w:r w:rsidRPr="00BB75CD">
        <w:t xml:space="preserve"> et al </w:t>
      </w:r>
      <w:r w:rsidRPr="00BB75CD">
        <w:rPr>
          <w:b/>
          <w:bCs/>
        </w:rPr>
        <w:t>17</w:t>
      </w:r>
      <w:r w:rsidRPr="00BB75CD">
        <w:t xml:space="preserve"> [Keren Yarhi-Milo is an assistant professor of politics and international affairs at the Woodrow Wilson School of Public and International Affairs at Princeton University. Alexander Lanoszka is a lecturer in the Department of International Politics at City, University of London. Zack Cooper is a fellow with the Center for Strategic and International Studies. How can Donald Trump reassure nervous U.S. allies? By giving them weapons. January 13, 2017. https://www.washingtonpost.com/news/monkey-cage/wp/2017/01/13/can-donald-trump-rely-on-arms-transfers-to-reassure-u-s-allies/?noredirect=on&amp;utm_term=.70dff5c3c1fc]</w:t>
      </w:r>
    </w:p>
    <w:p w:rsidR="00BB75CD" w:rsidRPr="00BB75CD" w:rsidRDefault="00BB75CD" w:rsidP="00BB75CD">
      <w:pPr>
        <w:rPr>
          <w:sz w:val="16"/>
        </w:rPr>
      </w:pPr>
      <w:r w:rsidRPr="00BB75CD">
        <w:rPr>
          <w:sz w:val="16"/>
        </w:rPr>
        <w:t xml:space="preserve">After Jan. 20, President Donald </w:t>
      </w:r>
      <w:r w:rsidRPr="00BB75CD">
        <w:rPr>
          <w:highlight w:val="yellow"/>
          <w:u w:val="single"/>
        </w:rPr>
        <w:t>Trump will juggle</w:t>
      </w:r>
      <w:r w:rsidRPr="00BB75CD">
        <w:rPr>
          <w:u w:val="single"/>
        </w:rPr>
        <w:t xml:space="preserve"> a number of </w:t>
      </w:r>
      <w:r w:rsidRPr="00BB75CD">
        <w:rPr>
          <w:b/>
          <w:iCs/>
          <w:sz w:val="22"/>
          <w:highlight w:val="yellow"/>
          <w:u w:val="single"/>
          <w:bdr w:val="single" w:sz="12" w:space="0" w:color="auto"/>
        </w:rPr>
        <w:t>important tensions</w:t>
      </w:r>
      <w:r w:rsidRPr="00BB75CD">
        <w:rPr>
          <w:highlight w:val="yellow"/>
          <w:u w:val="single"/>
        </w:rPr>
        <w:t xml:space="preserve"> with</w:t>
      </w:r>
      <w:r w:rsidRPr="00BB75CD">
        <w:rPr>
          <w:u w:val="single"/>
        </w:rPr>
        <w:t xml:space="preserve"> longstanding </w:t>
      </w:r>
      <w:r w:rsidRPr="00BB75CD">
        <w:rPr>
          <w:b/>
          <w:iCs/>
          <w:sz w:val="22"/>
          <w:highlight w:val="yellow"/>
          <w:u w:val="single"/>
          <w:bdr w:val="single" w:sz="12" w:space="0" w:color="auto"/>
        </w:rPr>
        <w:t>U.S. allies</w:t>
      </w:r>
      <w:r w:rsidRPr="00BB75CD">
        <w:rPr>
          <w:sz w:val="16"/>
        </w:rPr>
        <w:t xml:space="preserve">. </w:t>
      </w:r>
      <w:r w:rsidRPr="00BB75CD">
        <w:rPr>
          <w:highlight w:val="yellow"/>
          <w:u w:val="single"/>
        </w:rPr>
        <w:t>For example</w:t>
      </w:r>
      <w:r w:rsidRPr="00BB75CD">
        <w:rPr>
          <w:sz w:val="16"/>
        </w:rPr>
        <w:t xml:space="preserve">, Trump’s tweets suggest rapprochement with Russia is a priority, yet NATO allies and the U.S. Congress will press for support to </w:t>
      </w:r>
      <w:r w:rsidRPr="00BB75CD">
        <w:rPr>
          <w:b/>
          <w:iCs/>
          <w:sz w:val="22"/>
          <w:highlight w:val="yellow"/>
          <w:u w:val="single"/>
          <w:bdr w:val="single" w:sz="12" w:space="0" w:color="auto"/>
        </w:rPr>
        <w:t>NATO</w:t>
      </w:r>
      <w:r w:rsidRPr="00BB75CD">
        <w:rPr>
          <w:u w:val="single"/>
        </w:rPr>
        <w:t xml:space="preserve"> allies, such as those in the </w:t>
      </w:r>
      <w:r w:rsidRPr="00BB75CD">
        <w:rPr>
          <w:b/>
          <w:iCs/>
          <w:sz w:val="22"/>
          <w:u w:val="single"/>
          <w:bdr w:val="single" w:sz="12" w:space="0" w:color="auto"/>
        </w:rPr>
        <w:t>Baltic</w:t>
      </w:r>
      <w:r w:rsidRPr="00BB75CD">
        <w:rPr>
          <w:u w:val="single"/>
        </w:rPr>
        <w:t xml:space="preserve"> region</w:t>
      </w:r>
      <w:r w:rsidRPr="00BB75CD">
        <w:rPr>
          <w:sz w:val="16"/>
        </w:rPr>
        <w:t xml:space="preserve">. </w:t>
      </w:r>
      <w:r w:rsidRPr="00BB75CD">
        <w:rPr>
          <w:u w:val="single"/>
        </w:rPr>
        <w:t>In Asia</w:t>
      </w:r>
      <w:r w:rsidRPr="00BB75CD">
        <w:rPr>
          <w:sz w:val="16"/>
        </w:rPr>
        <w:t xml:space="preserve">, Trump has promised to take a strong line against Chinese assertiveness, but has also questioned whether </w:t>
      </w:r>
      <w:r w:rsidRPr="00BB75CD">
        <w:rPr>
          <w:b/>
          <w:iCs/>
          <w:sz w:val="22"/>
          <w:highlight w:val="yellow"/>
          <w:u w:val="single"/>
          <w:bdr w:val="single" w:sz="12" w:space="0" w:color="auto"/>
        </w:rPr>
        <w:t>Japan</w:t>
      </w:r>
      <w:r w:rsidRPr="00BB75CD">
        <w:rPr>
          <w:highlight w:val="yellow"/>
          <w:u w:val="single"/>
        </w:rPr>
        <w:t xml:space="preserve"> and </w:t>
      </w:r>
      <w:r w:rsidRPr="00BB75CD">
        <w:rPr>
          <w:b/>
          <w:iCs/>
          <w:sz w:val="22"/>
          <w:highlight w:val="yellow"/>
          <w:u w:val="single"/>
          <w:bdr w:val="single" w:sz="12" w:space="0" w:color="auto"/>
        </w:rPr>
        <w:t>South Korea</w:t>
      </w:r>
      <w:r w:rsidRPr="00BB75CD">
        <w:rPr>
          <w:sz w:val="16"/>
        </w:rPr>
        <w:t xml:space="preserve"> are contributing enough to contain China.</w:t>
      </w:r>
    </w:p>
    <w:p w:rsidR="00BB75CD" w:rsidRPr="00BB75CD" w:rsidRDefault="00BB75CD" w:rsidP="00BB75CD">
      <w:pPr>
        <w:rPr>
          <w:sz w:val="16"/>
        </w:rPr>
      </w:pPr>
      <w:r w:rsidRPr="00BB75CD">
        <w:rPr>
          <w:sz w:val="16"/>
        </w:rPr>
        <w:t xml:space="preserve">So Trump faces this dilemma: </w:t>
      </w:r>
      <w:r w:rsidRPr="00BB75CD">
        <w:rPr>
          <w:highlight w:val="yellow"/>
          <w:u w:val="single"/>
        </w:rPr>
        <w:t>how can he reassure allies</w:t>
      </w:r>
      <w:r w:rsidRPr="00BB75CD">
        <w:rPr>
          <w:u w:val="single"/>
        </w:rPr>
        <w:t xml:space="preserve"> while engaging adversaries? Our </w:t>
      </w:r>
      <w:r w:rsidRPr="00BB75CD">
        <w:rPr>
          <w:b/>
          <w:iCs/>
          <w:sz w:val="22"/>
          <w:highlight w:val="yellow"/>
          <w:u w:val="single"/>
          <w:bdr w:val="single" w:sz="12" w:space="0" w:color="auto"/>
        </w:rPr>
        <w:t>research</w:t>
      </w:r>
      <w:r w:rsidRPr="00BB75CD">
        <w:rPr>
          <w:highlight w:val="yellow"/>
          <w:u w:val="single"/>
        </w:rPr>
        <w:t xml:space="preserve"> suggests</w:t>
      </w:r>
      <w:r w:rsidRPr="00BB75CD">
        <w:rPr>
          <w:sz w:val="16"/>
        </w:rPr>
        <w:t xml:space="preserve"> one possibility: </w:t>
      </w:r>
      <w:r w:rsidRPr="00BB75CD">
        <w:rPr>
          <w:b/>
          <w:iCs/>
          <w:sz w:val="22"/>
          <w:highlight w:val="yellow"/>
          <w:u w:val="single"/>
          <w:bdr w:val="single" w:sz="12" w:space="0" w:color="auto"/>
        </w:rPr>
        <w:t>arms transfers</w:t>
      </w:r>
      <w:r w:rsidRPr="00BB75CD">
        <w:rPr>
          <w:sz w:val="16"/>
        </w:rPr>
        <w:t>.</w:t>
      </w:r>
    </w:p>
    <w:p w:rsidR="00BB75CD" w:rsidRPr="00BB75CD" w:rsidRDefault="00BB75CD" w:rsidP="00BB75CD">
      <w:pPr>
        <w:rPr>
          <w:sz w:val="16"/>
        </w:rPr>
      </w:pPr>
      <w:r w:rsidRPr="00BB75CD">
        <w:rPr>
          <w:sz w:val="16"/>
        </w:rPr>
        <w:t xml:space="preserve">In our recent International Security article, we elaborate on the “patron’s dilemma” that arises when relationships with allies change. We explain </w:t>
      </w:r>
      <w:r w:rsidRPr="00BB75CD">
        <w:rPr>
          <w:highlight w:val="yellow"/>
          <w:u w:val="single"/>
        </w:rPr>
        <w:t xml:space="preserve">the </w:t>
      </w:r>
      <w:r w:rsidRPr="00BB75CD">
        <w:rPr>
          <w:b/>
          <w:iCs/>
          <w:sz w:val="22"/>
          <w:highlight w:val="yellow"/>
          <w:u w:val="single"/>
          <w:bdr w:val="single" w:sz="12" w:space="0" w:color="auto"/>
        </w:rPr>
        <w:t>decades-old U.S. playbook</w:t>
      </w:r>
      <w:r w:rsidRPr="00BB75CD">
        <w:rPr>
          <w:u w:val="single"/>
        </w:rPr>
        <w:t xml:space="preserve">, which </w:t>
      </w:r>
      <w:r w:rsidRPr="00BB75CD">
        <w:rPr>
          <w:highlight w:val="yellow"/>
          <w:u w:val="single"/>
        </w:rPr>
        <w:t xml:space="preserve">calls for the </w:t>
      </w:r>
      <w:r w:rsidRPr="00BB75CD">
        <w:rPr>
          <w:b/>
          <w:iCs/>
          <w:sz w:val="22"/>
          <w:highlight w:val="yellow"/>
          <w:u w:val="single"/>
          <w:bdr w:val="single" w:sz="12" w:space="0" w:color="auto"/>
        </w:rPr>
        <w:t>U</w:t>
      </w:r>
      <w:r w:rsidRPr="00BB75CD">
        <w:rPr>
          <w:u w:val="single"/>
        </w:rPr>
        <w:t xml:space="preserve">nited </w:t>
      </w:r>
      <w:r w:rsidRPr="00BB75CD">
        <w:rPr>
          <w:b/>
          <w:iCs/>
          <w:sz w:val="22"/>
          <w:highlight w:val="yellow"/>
          <w:u w:val="single"/>
          <w:bdr w:val="single" w:sz="12" w:space="0" w:color="auto"/>
        </w:rPr>
        <w:t>S</w:t>
      </w:r>
      <w:r w:rsidRPr="00BB75CD">
        <w:rPr>
          <w:u w:val="single"/>
        </w:rPr>
        <w:t xml:space="preserve">tates </w:t>
      </w:r>
      <w:r w:rsidRPr="00BB75CD">
        <w:rPr>
          <w:highlight w:val="yellow"/>
          <w:u w:val="single"/>
        </w:rPr>
        <w:t xml:space="preserve">to </w:t>
      </w:r>
      <w:r w:rsidRPr="00BB75CD">
        <w:rPr>
          <w:b/>
          <w:iCs/>
          <w:sz w:val="22"/>
          <w:highlight w:val="yellow"/>
          <w:u w:val="single"/>
          <w:bdr w:val="single" w:sz="12" w:space="0" w:color="auto"/>
        </w:rPr>
        <w:t>signal reassurance</w:t>
      </w:r>
      <w:r w:rsidRPr="00BB75CD">
        <w:rPr>
          <w:u w:val="single"/>
        </w:rPr>
        <w:t xml:space="preserve"> and deterrence </w:t>
      </w:r>
      <w:r w:rsidRPr="00BB75CD">
        <w:rPr>
          <w:highlight w:val="yellow"/>
          <w:u w:val="single"/>
        </w:rPr>
        <w:t xml:space="preserve">via </w:t>
      </w:r>
      <w:r w:rsidRPr="00BB75CD">
        <w:rPr>
          <w:b/>
          <w:iCs/>
          <w:sz w:val="22"/>
          <w:highlight w:val="yellow"/>
          <w:u w:val="single"/>
          <w:bdr w:val="single" w:sz="12" w:space="0" w:color="auto"/>
        </w:rPr>
        <w:t>arms transfers</w:t>
      </w:r>
      <w:r w:rsidRPr="00BB75CD">
        <w:rPr>
          <w:sz w:val="16"/>
        </w:rPr>
        <w:t>, while improving ties with adversaries.</w:t>
      </w:r>
    </w:p>
    <w:p w:rsidR="00BB75CD" w:rsidRPr="00BB75CD" w:rsidRDefault="00BB75CD" w:rsidP="00BB75CD">
      <w:pPr>
        <w:rPr>
          <w:sz w:val="16"/>
        </w:rPr>
      </w:pPr>
      <w:r w:rsidRPr="00BB75CD">
        <w:rPr>
          <w:sz w:val="16"/>
        </w:rPr>
        <w:t xml:space="preserve">Will Trump follow this playbook? </w:t>
      </w:r>
      <w:r w:rsidRPr="00BB75CD">
        <w:rPr>
          <w:highlight w:val="yellow"/>
          <w:u w:val="single"/>
        </w:rPr>
        <w:t xml:space="preserve">Arms transfers are </w:t>
      </w:r>
      <w:r w:rsidRPr="00BB75CD">
        <w:rPr>
          <w:b/>
          <w:iCs/>
          <w:sz w:val="22"/>
          <w:highlight w:val="yellow"/>
          <w:u w:val="single"/>
          <w:bdr w:val="single" w:sz="12" w:space="0" w:color="auto"/>
        </w:rPr>
        <w:t>particularly useful</w:t>
      </w:r>
      <w:r w:rsidRPr="00BB75CD">
        <w:rPr>
          <w:highlight w:val="yellow"/>
          <w:u w:val="single"/>
        </w:rPr>
        <w:t xml:space="preserve"> when </w:t>
      </w:r>
      <w:r w:rsidRPr="00BB75CD">
        <w:rPr>
          <w:b/>
          <w:iCs/>
          <w:sz w:val="22"/>
          <w:highlight w:val="yellow"/>
          <w:u w:val="single"/>
          <w:bdr w:val="single" w:sz="12" w:space="0" w:color="auto"/>
        </w:rPr>
        <w:t>geostrategic priorities</w:t>
      </w:r>
      <w:r w:rsidRPr="00BB75CD">
        <w:rPr>
          <w:highlight w:val="yellow"/>
          <w:u w:val="single"/>
        </w:rPr>
        <w:t xml:space="preserve"> are </w:t>
      </w:r>
      <w:r w:rsidRPr="00BB75CD">
        <w:rPr>
          <w:b/>
          <w:iCs/>
          <w:sz w:val="22"/>
          <w:highlight w:val="yellow"/>
          <w:u w:val="single"/>
          <w:bdr w:val="single" w:sz="12" w:space="0" w:color="auto"/>
        </w:rPr>
        <w:t>shifting</w:t>
      </w:r>
      <w:r w:rsidRPr="00BB75CD">
        <w:rPr>
          <w:sz w:val="16"/>
        </w:rPr>
        <w:t xml:space="preserve">. Here’s why </w:t>
      </w:r>
      <w:r w:rsidRPr="00BB75CD">
        <w:rPr>
          <w:highlight w:val="yellow"/>
          <w:u w:val="single"/>
        </w:rPr>
        <w:t>we think Trump will use this</w:t>
      </w:r>
      <w:r w:rsidRPr="00BB75CD">
        <w:rPr>
          <w:u w:val="single"/>
        </w:rPr>
        <w:t xml:space="preserve"> foreign policy </w:t>
      </w:r>
      <w:r w:rsidRPr="00BB75CD">
        <w:rPr>
          <w:highlight w:val="yellow"/>
          <w:u w:val="single"/>
        </w:rPr>
        <w:t>tool</w:t>
      </w:r>
      <w:r w:rsidRPr="00BB75CD">
        <w:rPr>
          <w:sz w:val="16"/>
        </w:rPr>
        <w:t>:</w:t>
      </w:r>
    </w:p>
    <w:p w:rsidR="00BB75CD" w:rsidRPr="00BB75CD" w:rsidRDefault="00BB75CD" w:rsidP="00BB75CD">
      <w:pPr>
        <w:rPr>
          <w:sz w:val="16"/>
        </w:rPr>
      </w:pPr>
      <w:r w:rsidRPr="00BB75CD">
        <w:rPr>
          <w:sz w:val="16"/>
        </w:rPr>
        <w:t xml:space="preserve">1. </w:t>
      </w:r>
      <w:r w:rsidRPr="00BB75CD">
        <w:rPr>
          <w:highlight w:val="yellow"/>
          <w:u w:val="single"/>
        </w:rPr>
        <w:t>Arms transfers</w:t>
      </w:r>
      <w:r w:rsidRPr="00BB75CD">
        <w:rPr>
          <w:sz w:val="16"/>
        </w:rPr>
        <w:t xml:space="preserve"> accomplish two important goals: upgrading local deterrent capabilities and </w:t>
      </w:r>
      <w:r w:rsidRPr="00BB75CD">
        <w:rPr>
          <w:b/>
          <w:iCs/>
          <w:sz w:val="22"/>
          <w:highlight w:val="yellow"/>
          <w:u w:val="single"/>
          <w:bdr w:val="single" w:sz="12" w:space="0" w:color="auto"/>
        </w:rPr>
        <w:t>offset</w:t>
      </w:r>
      <w:r w:rsidRPr="00BB75CD">
        <w:rPr>
          <w:sz w:val="16"/>
        </w:rPr>
        <w:t xml:space="preserve">ting </w:t>
      </w:r>
      <w:r w:rsidRPr="00BB75CD">
        <w:rPr>
          <w:b/>
          <w:iCs/>
          <w:sz w:val="22"/>
          <w:highlight w:val="yellow"/>
          <w:u w:val="single"/>
          <w:bdr w:val="single" w:sz="12" w:space="0" w:color="auto"/>
        </w:rPr>
        <w:t>fears of abandonment</w:t>
      </w:r>
      <w:r w:rsidRPr="00BB75CD">
        <w:rPr>
          <w:sz w:val="16"/>
        </w:rPr>
        <w:t>. Allies are better equipped to defend themselves, thanks to U.S. weapons.</w:t>
      </w:r>
    </w:p>
    <w:p w:rsidR="00BB75CD" w:rsidRPr="00BB75CD" w:rsidRDefault="00BB75CD" w:rsidP="00BB75CD">
      <w:pPr>
        <w:rPr>
          <w:sz w:val="16"/>
        </w:rPr>
      </w:pPr>
      <w:r w:rsidRPr="00BB75CD">
        <w:rPr>
          <w:sz w:val="16"/>
        </w:rPr>
        <w:t>2. Arms transfers typically don’t attract as much attention as U.S. military deployments or new treaty commitments. But they can enable the recipient to engage in aggressive foreign policies that the United States might not desire, especially if the arms transfers enable offensive operations. Experts call this worry “entrapment” — when an ally gets drawn into another country’s conflict.</w:t>
      </w:r>
    </w:p>
    <w:p w:rsidR="00BB75CD" w:rsidRPr="00BB75CD" w:rsidRDefault="00BB75CD" w:rsidP="00BB75CD">
      <w:pPr>
        <w:rPr>
          <w:sz w:val="16"/>
        </w:rPr>
      </w:pPr>
      <w:r w:rsidRPr="00BB75CD">
        <w:rPr>
          <w:sz w:val="16"/>
        </w:rPr>
        <w:t xml:space="preserve">3. </w:t>
      </w:r>
      <w:r w:rsidRPr="00BB75CD">
        <w:rPr>
          <w:b/>
          <w:iCs/>
          <w:sz w:val="22"/>
          <w:u w:val="single"/>
          <w:bdr w:val="single" w:sz="12" w:space="0" w:color="auto"/>
        </w:rPr>
        <w:t xml:space="preserve">Arms </w:t>
      </w:r>
      <w:r w:rsidRPr="00BB75CD">
        <w:rPr>
          <w:b/>
          <w:iCs/>
          <w:sz w:val="22"/>
          <w:highlight w:val="yellow"/>
          <w:u w:val="single"/>
          <w:bdr w:val="single" w:sz="12" w:space="0" w:color="auto"/>
        </w:rPr>
        <w:t>transfers signal</w:t>
      </w:r>
      <w:r w:rsidRPr="00BB75CD">
        <w:rPr>
          <w:u w:val="single"/>
        </w:rPr>
        <w:t xml:space="preserve"> a different form of </w:t>
      </w:r>
      <w:r w:rsidRPr="00BB75CD">
        <w:rPr>
          <w:b/>
          <w:iCs/>
          <w:sz w:val="22"/>
          <w:highlight w:val="yellow"/>
          <w:u w:val="single"/>
          <w:bdr w:val="single" w:sz="12" w:space="0" w:color="auto"/>
        </w:rPr>
        <w:t>commitment</w:t>
      </w:r>
      <w:r w:rsidRPr="00BB75CD">
        <w:rPr>
          <w:u w:val="single"/>
        </w:rPr>
        <w:t xml:space="preserve"> than alliances</w:t>
      </w:r>
      <w:r w:rsidRPr="00BB75CD">
        <w:rPr>
          <w:sz w:val="16"/>
        </w:rPr>
        <w:t>. After all, treaty alliances tie hands by requiring allies to fight for one another in any future conflict. Such treaties are formalized security ties — and usually follow a politicized ratification process. These “pieces of paper” are inflexible, but do not necessarily require follow-up military investment.</w:t>
      </w:r>
    </w:p>
    <w:p w:rsidR="00BB75CD" w:rsidRPr="00BB75CD" w:rsidRDefault="00BB75CD" w:rsidP="00BB75CD">
      <w:pPr>
        <w:rPr>
          <w:sz w:val="16"/>
        </w:rPr>
      </w:pPr>
      <w:r w:rsidRPr="00BB75CD">
        <w:rPr>
          <w:sz w:val="16"/>
        </w:rPr>
        <w:t>What sorts of arms transfers are most likely?</w:t>
      </w:r>
    </w:p>
    <w:p w:rsidR="00BB75CD" w:rsidRPr="00BB75CD" w:rsidRDefault="00BB75CD" w:rsidP="00BB75CD">
      <w:pPr>
        <w:rPr>
          <w:sz w:val="16"/>
        </w:rPr>
      </w:pPr>
      <w:r w:rsidRPr="00BB75CD">
        <w:rPr>
          <w:sz w:val="16"/>
        </w:rPr>
        <w:t>Two factors shape what combination of alliances and arms the United States might offer its clients.</w:t>
      </w:r>
    </w:p>
    <w:p w:rsidR="00BB75CD" w:rsidRPr="00BB75CD" w:rsidRDefault="00BB75CD" w:rsidP="00BB75CD">
      <w:pPr>
        <w:rPr>
          <w:sz w:val="16"/>
        </w:rPr>
      </w:pPr>
      <w:r w:rsidRPr="00BB75CD">
        <w:rPr>
          <w:sz w:val="16"/>
        </w:rPr>
        <w:t>First, U.S. foreign policymakers look at shared security interests when deciding whether to form or maintain an alliance. To make this determination, U.S. policymakers typically ask whether the client state has a similar or different ranking of security threats than that of the United States.</w:t>
      </w:r>
    </w:p>
    <w:p w:rsidR="00BB75CD" w:rsidRPr="00BB75CD" w:rsidRDefault="00BB75CD" w:rsidP="00BB75CD">
      <w:pPr>
        <w:rPr>
          <w:sz w:val="16"/>
        </w:rPr>
      </w:pPr>
      <w:r w:rsidRPr="00BB75CD">
        <w:rPr>
          <w:sz w:val="16"/>
        </w:rPr>
        <w:t>Here’s an example. Both Western Europe and the United States shared the view that the Soviet Union was the leading threat to their vital interests after World War II, so they formed NATO.</w:t>
      </w:r>
    </w:p>
    <w:p w:rsidR="00BB75CD" w:rsidRPr="00BB75CD" w:rsidRDefault="00BB75CD" w:rsidP="00BB75CD">
      <w:pPr>
        <w:rPr>
          <w:sz w:val="16"/>
        </w:rPr>
      </w:pPr>
      <w:r w:rsidRPr="00BB75CD">
        <w:rPr>
          <w:sz w:val="16"/>
        </w:rPr>
        <w:t>If the threat rankings align, Washington seeks to establish or strengthen an alliance. If the threat rankings differ, then U.S. foreign policymakers find that avoiding or downgrading an alliance commitment better serves U.S. interests. Indeed, that is why the Carter administration scrapped the U.S. formal alliance with Taiwan to normalize ties with China in 1978.</w:t>
      </w:r>
    </w:p>
    <w:p w:rsidR="00BB75CD" w:rsidRPr="00BB75CD" w:rsidRDefault="00BB75CD" w:rsidP="00BB75CD">
      <w:pPr>
        <w:rPr>
          <w:sz w:val="16"/>
        </w:rPr>
      </w:pPr>
      <w:r w:rsidRPr="00BB75CD">
        <w:rPr>
          <w:sz w:val="16"/>
        </w:rPr>
        <w:t>Second, U.S. leaders decide whether to arm the client. In making this decision, policymakers ask whether the client can deter its adversary without U.S. assistance. If the local security balance favors an adversary, then transfers of U.S. weapons may be necessary to bolster the client’s security. If the local security balance favors the ally, substantial arms transfers are unnecessary — and can even encourage entrapment by the client.</w:t>
      </w:r>
    </w:p>
    <w:p w:rsidR="00BB75CD" w:rsidRPr="00BB75CD" w:rsidRDefault="00BB75CD" w:rsidP="00BB75CD">
      <w:pPr>
        <w:rPr>
          <w:sz w:val="16"/>
        </w:rPr>
      </w:pPr>
      <w:r w:rsidRPr="00BB75CD">
        <w:rPr>
          <w:sz w:val="16"/>
        </w:rPr>
        <w:t>Here’s what this will mean in practice — more arms transfers</w:t>
      </w:r>
    </w:p>
    <w:p w:rsidR="00BB75CD" w:rsidRPr="00BB75CD" w:rsidRDefault="00BB75CD" w:rsidP="00BB75CD">
      <w:pPr>
        <w:rPr>
          <w:sz w:val="16"/>
        </w:rPr>
      </w:pPr>
      <w:r w:rsidRPr="00BB75CD">
        <w:rPr>
          <w:sz w:val="16"/>
        </w:rPr>
        <w:t>So how might the next administration approach the geopolitical conundrums associated with adjusting U.S. alliances? If U.S. leaders seek rapprochement with Russia, is there a quid pro quo?</w:t>
      </w:r>
    </w:p>
    <w:p w:rsidR="00BB75CD" w:rsidRPr="00BB75CD" w:rsidRDefault="00BB75CD" w:rsidP="00BB75CD">
      <w:pPr>
        <w:rPr>
          <w:sz w:val="16"/>
        </w:rPr>
      </w:pPr>
      <w:r w:rsidRPr="00BB75CD">
        <w:rPr>
          <w:sz w:val="16"/>
        </w:rPr>
        <w:t>A close aide of Vladimir Putin has already suggested that pulling back NATO forces from the Baltic region would reassure Moscow that Washington seeks closer ties. Yet if Trump obliges, then he might be under pressure from Congress and from NATO allies to reassure Baltic countries that the United States will minimize the risks of Russia exploiting any great power bargain.</w:t>
      </w:r>
    </w:p>
    <w:p w:rsidR="00BB75CD" w:rsidRPr="00BB75CD" w:rsidRDefault="00BB75CD" w:rsidP="00BB75CD">
      <w:pPr>
        <w:rPr>
          <w:sz w:val="16"/>
        </w:rPr>
      </w:pPr>
      <w:r w:rsidRPr="00BB75CD">
        <w:rPr>
          <w:highlight w:val="yellow"/>
          <w:u w:val="single"/>
        </w:rPr>
        <w:t xml:space="preserve">To </w:t>
      </w:r>
      <w:r w:rsidRPr="00BB75CD">
        <w:rPr>
          <w:b/>
          <w:iCs/>
          <w:sz w:val="22"/>
          <w:highlight w:val="yellow"/>
          <w:u w:val="single"/>
          <w:bdr w:val="single" w:sz="12" w:space="0" w:color="auto"/>
        </w:rPr>
        <w:t>solidify</w:t>
      </w:r>
      <w:r w:rsidRPr="00BB75CD">
        <w:rPr>
          <w:u w:val="single"/>
        </w:rPr>
        <w:t xml:space="preserve"> the </w:t>
      </w:r>
      <w:r w:rsidRPr="00BB75CD">
        <w:rPr>
          <w:b/>
          <w:iCs/>
          <w:sz w:val="22"/>
          <w:u w:val="single"/>
          <w:bdr w:val="single" w:sz="12" w:space="0" w:color="auto"/>
        </w:rPr>
        <w:t xml:space="preserve">U.S. </w:t>
      </w:r>
      <w:r w:rsidRPr="00BB75CD">
        <w:rPr>
          <w:b/>
          <w:iCs/>
          <w:sz w:val="22"/>
          <w:highlight w:val="yellow"/>
          <w:u w:val="single"/>
          <w:bdr w:val="single" w:sz="12" w:space="0" w:color="auto"/>
        </w:rPr>
        <w:t>long-term commitment</w:t>
      </w:r>
      <w:r w:rsidRPr="00BB75CD">
        <w:rPr>
          <w:highlight w:val="yellow"/>
          <w:u w:val="single"/>
        </w:rPr>
        <w:t xml:space="preserve">, </w:t>
      </w:r>
      <w:r w:rsidRPr="00BB75CD">
        <w:rPr>
          <w:b/>
          <w:iCs/>
          <w:sz w:val="22"/>
          <w:highlight w:val="yellow"/>
          <w:u w:val="single"/>
          <w:bdr w:val="single" w:sz="12" w:space="0" w:color="auto"/>
        </w:rPr>
        <w:t>Washington</w:t>
      </w:r>
      <w:r w:rsidRPr="00BB75CD">
        <w:rPr>
          <w:highlight w:val="yellow"/>
          <w:u w:val="single"/>
        </w:rPr>
        <w:t xml:space="preserve"> might </w:t>
      </w:r>
      <w:r w:rsidRPr="00BB75CD">
        <w:rPr>
          <w:b/>
          <w:iCs/>
          <w:sz w:val="22"/>
          <w:highlight w:val="yellow"/>
          <w:u w:val="single"/>
          <w:bdr w:val="single" w:sz="12" w:space="0" w:color="auto"/>
        </w:rPr>
        <w:t>offer</w:t>
      </w:r>
      <w:r w:rsidRPr="00BB75CD">
        <w:rPr>
          <w:highlight w:val="yellow"/>
          <w:u w:val="single"/>
        </w:rPr>
        <w:t xml:space="preserve"> lethal defensive </w:t>
      </w:r>
      <w:r w:rsidRPr="00BB75CD">
        <w:rPr>
          <w:b/>
          <w:iCs/>
          <w:sz w:val="22"/>
          <w:highlight w:val="yellow"/>
          <w:u w:val="single"/>
          <w:bdr w:val="single" w:sz="12" w:space="0" w:color="auto"/>
        </w:rPr>
        <w:t>weapons</w:t>
      </w:r>
      <w:r w:rsidRPr="00BB75CD">
        <w:rPr>
          <w:sz w:val="16"/>
        </w:rPr>
        <w:t xml:space="preserve"> to boost Baltic ground and air defenses. </w:t>
      </w:r>
      <w:r w:rsidRPr="00BB75CD">
        <w:rPr>
          <w:highlight w:val="yellow"/>
          <w:u w:val="single"/>
        </w:rPr>
        <w:t>This</w:t>
      </w:r>
      <w:r w:rsidRPr="00BB75CD">
        <w:rPr>
          <w:sz w:val="16"/>
        </w:rPr>
        <w:t xml:space="preserve"> move </w:t>
      </w:r>
      <w:r w:rsidRPr="00BB75CD">
        <w:rPr>
          <w:highlight w:val="yellow"/>
          <w:u w:val="single"/>
        </w:rPr>
        <w:t>would</w:t>
      </w:r>
      <w:r w:rsidRPr="00BB75CD">
        <w:rPr>
          <w:sz w:val="16"/>
        </w:rPr>
        <w:t xml:space="preserve"> then </w:t>
      </w:r>
      <w:r w:rsidRPr="00BB75CD">
        <w:rPr>
          <w:highlight w:val="yellow"/>
          <w:u w:val="single"/>
        </w:rPr>
        <w:t>enhance</w:t>
      </w:r>
      <w:r w:rsidRPr="00BB75CD">
        <w:rPr>
          <w:u w:val="single"/>
        </w:rPr>
        <w:t xml:space="preserve"> local deterrence</w:t>
      </w:r>
      <w:r w:rsidRPr="00BB75CD">
        <w:rPr>
          <w:sz w:val="16"/>
        </w:rPr>
        <w:t>.</w:t>
      </w:r>
    </w:p>
    <w:p w:rsidR="00BB75CD" w:rsidRPr="00BB75CD" w:rsidRDefault="00BB75CD" w:rsidP="00BB75CD">
      <w:pPr>
        <w:rPr>
          <w:sz w:val="16"/>
        </w:rPr>
      </w:pPr>
      <w:r w:rsidRPr="00BB75CD">
        <w:rPr>
          <w:sz w:val="16"/>
        </w:rPr>
        <w:t xml:space="preserve">Russia might have no other choice than to accept this compromise if its desire for rapprochement is sincere. </w:t>
      </w:r>
      <w:r w:rsidRPr="00BB75CD">
        <w:rPr>
          <w:highlight w:val="yellow"/>
          <w:u w:val="single"/>
        </w:rPr>
        <w:t xml:space="preserve">For a </w:t>
      </w:r>
      <w:r w:rsidRPr="00BB75CD">
        <w:rPr>
          <w:b/>
          <w:iCs/>
          <w:sz w:val="22"/>
          <w:highlight w:val="yellow"/>
          <w:u w:val="single"/>
          <w:bdr w:val="single" w:sz="12" w:space="0" w:color="auto"/>
        </w:rPr>
        <w:t>precedent</w:t>
      </w:r>
      <w:r w:rsidRPr="00BB75CD">
        <w:rPr>
          <w:sz w:val="16"/>
          <w:highlight w:val="yellow"/>
        </w:rPr>
        <w:t xml:space="preserve">, </w:t>
      </w:r>
      <w:r w:rsidRPr="00BB75CD">
        <w:rPr>
          <w:highlight w:val="yellow"/>
          <w:u w:val="single"/>
        </w:rPr>
        <w:t>look no further than the</w:t>
      </w:r>
      <w:r w:rsidRPr="00BB75CD">
        <w:rPr>
          <w:sz w:val="16"/>
        </w:rPr>
        <w:t xml:space="preserve"> recent </w:t>
      </w:r>
      <w:r w:rsidRPr="00BB75CD">
        <w:rPr>
          <w:highlight w:val="yellow"/>
          <w:u w:val="single"/>
        </w:rPr>
        <w:t>Iran deal. Since the</w:t>
      </w:r>
      <w:r w:rsidRPr="00BB75CD">
        <w:rPr>
          <w:sz w:val="16"/>
        </w:rPr>
        <w:t xml:space="preserve"> July 2015 </w:t>
      </w:r>
      <w:r w:rsidRPr="00BB75CD">
        <w:rPr>
          <w:u w:val="single"/>
        </w:rPr>
        <w:t xml:space="preserve">Iran nuclear </w:t>
      </w:r>
      <w:r w:rsidRPr="00BB75CD">
        <w:rPr>
          <w:highlight w:val="yellow"/>
          <w:u w:val="single"/>
        </w:rPr>
        <w:t>deal</w:t>
      </w:r>
      <w:r w:rsidRPr="00BB75CD">
        <w:rPr>
          <w:u w:val="single"/>
        </w:rPr>
        <w:t xml:space="preserve">, </w:t>
      </w:r>
      <w:r w:rsidRPr="00BB75CD">
        <w:rPr>
          <w:highlight w:val="yellow"/>
          <w:u w:val="single"/>
        </w:rPr>
        <w:t>Saudi Arabia</w:t>
      </w:r>
      <w:r w:rsidRPr="00BB75CD">
        <w:rPr>
          <w:u w:val="single"/>
        </w:rPr>
        <w:t xml:space="preserve"> has </w:t>
      </w:r>
      <w:r w:rsidRPr="00BB75CD">
        <w:rPr>
          <w:highlight w:val="yellow"/>
          <w:u w:val="single"/>
        </w:rPr>
        <w:t>received large amounts of</w:t>
      </w:r>
      <w:r w:rsidRPr="00BB75CD">
        <w:rPr>
          <w:u w:val="single"/>
        </w:rPr>
        <w:t xml:space="preserve"> U.S. </w:t>
      </w:r>
      <w:r w:rsidRPr="00BB75CD">
        <w:rPr>
          <w:highlight w:val="yellow"/>
          <w:u w:val="single"/>
        </w:rPr>
        <w:t>weapons</w:t>
      </w:r>
      <w:r w:rsidRPr="00BB75CD">
        <w:rPr>
          <w:sz w:val="16"/>
        </w:rPr>
        <w:t xml:space="preserve">, including an arms agreement worth $1 billion, </w:t>
      </w:r>
      <w:r w:rsidRPr="00BB75CD">
        <w:rPr>
          <w:highlight w:val="yellow"/>
          <w:u w:val="single"/>
        </w:rPr>
        <w:t xml:space="preserve">to </w:t>
      </w:r>
      <w:r w:rsidRPr="00BB75CD">
        <w:rPr>
          <w:b/>
          <w:iCs/>
          <w:sz w:val="22"/>
          <w:highlight w:val="yellow"/>
          <w:u w:val="single"/>
          <w:bdr w:val="single" w:sz="12" w:space="0" w:color="auto"/>
        </w:rPr>
        <w:t>attenuate</w:t>
      </w:r>
      <w:r w:rsidRPr="00BB75CD">
        <w:rPr>
          <w:sz w:val="16"/>
        </w:rPr>
        <w:t xml:space="preserve"> its </w:t>
      </w:r>
      <w:r w:rsidRPr="00BB75CD">
        <w:rPr>
          <w:b/>
          <w:iCs/>
          <w:sz w:val="22"/>
          <w:highlight w:val="yellow"/>
          <w:u w:val="single"/>
          <w:bdr w:val="single" w:sz="12" w:space="0" w:color="auto"/>
        </w:rPr>
        <w:t>security concerns</w:t>
      </w:r>
      <w:r w:rsidRPr="00BB75CD">
        <w:rPr>
          <w:sz w:val="16"/>
        </w:rPr>
        <w:t>.</w:t>
      </w:r>
    </w:p>
    <w:p w:rsidR="00BB75CD" w:rsidRPr="00BB75CD" w:rsidRDefault="00BB75CD" w:rsidP="00BB75CD">
      <w:pPr>
        <w:rPr>
          <w:sz w:val="16"/>
        </w:rPr>
      </w:pPr>
      <w:r w:rsidRPr="00BB75CD">
        <w:rPr>
          <w:highlight w:val="yellow"/>
          <w:u w:val="single"/>
        </w:rPr>
        <w:lastRenderedPageBreak/>
        <w:t>This</w:t>
      </w:r>
      <w:r w:rsidRPr="00BB75CD">
        <w:rPr>
          <w:u w:val="single"/>
        </w:rPr>
        <w:t xml:space="preserve"> scenario </w:t>
      </w:r>
      <w:r w:rsidRPr="00BB75CD">
        <w:rPr>
          <w:highlight w:val="yellow"/>
          <w:u w:val="single"/>
        </w:rPr>
        <w:t>played ou</w:t>
      </w:r>
      <w:r w:rsidRPr="00BB75CD">
        <w:rPr>
          <w:u w:val="single"/>
        </w:rPr>
        <w:t xml:space="preserve">t often </w:t>
      </w:r>
      <w:r w:rsidRPr="00BB75CD">
        <w:rPr>
          <w:highlight w:val="yellow"/>
          <w:u w:val="single"/>
        </w:rPr>
        <w:t>after</w:t>
      </w:r>
      <w:r w:rsidRPr="00BB75CD">
        <w:rPr>
          <w:u w:val="single"/>
        </w:rPr>
        <w:t xml:space="preserve"> the </w:t>
      </w:r>
      <w:r w:rsidRPr="00BB75CD">
        <w:rPr>
          <w:highlight w:val="yellow"/>
          <w:u w:val="single"/>
        </w:rPr>
        <w:t>normalization</w:t>
      </w:r>
      <w:r w:rsidRPr="00BB75CD">
        <w:rPr>
          <w:u w:val="single"/>
        </w:rPr>
        <w:t xml:space="preserve"> of relations </w:t>
      </w:r>
      <w:r w:rsidRPr="00BB75CD">
        <w:rPr>
          <w:highlight w:val="yellow"/>
          <w:u w:val="single"/>
        </w:rPr>
        <w:t>with China</w:t>
      </w:r>
      <w:r w:rsidRPr="00BB75CD">
        <w:rPr>
          <w:sz w:val="16"/>
        </w:rPr>
        <w:t xml:space="preserve">. Washington agreed to recognize Beijing as the official government of China. Yet </w:t>
      </w:r>
      <w:r w:rsidRPr="00BB75CD">
        <w:rPr>
          <w:highlight w:val="yellow"/>
          <w:u w:val="single"/>
        </w:rPr>
        <w:t>Washington</w:t>
      </w:r>
      <w:r w:rsidRPr="00BB75CD">
        <w:rPr>
          <w:u w:val="single"/>
        </w:rPr>
        <w:t xml:space="preserve"> often </w:t>
      </w:r>
      <w:r w:rsidRPr="00BB75CD">
        <w:rPr>
          <w:highlight w:val="yellow"/>
          <w:u w:val="single"/>
        </w:rPr>
        <w:t>made</w:t>
      </w:r>
      <w:r w:rsidRPr="00BB75CD">
        <w:rPr>
          <w:u w:val="single"/>
        </w:rPr>
        <w:t xml:space="preserve"> </w:t>
      </w:r>
      <w:r w:rsidRPr="00BB75CD">
        <w:rPr>
          <w:highlight w:val="yellow"/>
          <w:u w:val="single"/>
        </w:rPr>
        <w:t>major</w:t>
      </w:r>
      <w:r w:rsidRPr="00BB75CD">
        <w:rPr>
          <w:u w:val="single"/>
        </w:rPr>
        <w:t xml:space="preserve"> arms </w:t>
      </w:r>
      <w:r w:rsidRPr="00BB75CD">
        <w:rPr>
          <w:highlight w:val="yellow"/>
          <w:u w:val="single"/>
        </w:rPr>
        <w:t>transfers</w:t>
      </w:r>
      <w:r w:rsidRPr="00BB75CD">
        <w:rPr>
          <w:u w:val="single"/>
        </w:rPr>
        <w:t xml:space="preserve"> like fighter jets and surface-to-air missile systems </w:t>
      </w:r>
      <w:r w:rsidRPr="00BB75CD">
        <w:rPr>
          <w:highlight w:val="yellow"/>
          <w:u w:val="single"/>
        </w:rPr>
        <w:t xml:space="preserve">to </w:t>
      </w:r>
      <w:r w:rsidRPr="00BB75CD">
        <w:rPr>
          <w:b/>
          <w:iCs/>
          <w:sz w:val="22"/>
          <w:highlight w:val="yellow"/>
          <w:u w:val="single"/>
          <w:bdr w:val="single" w:sz="12" w:space="0" w:color="auto"/>
        </w:rPr>
        <w:t>Taiwan</w:t>
      </w:r>
      <w:r w:rsidRPr="00BB75CD">
        <w:rPr>
          <w:highlight w:val="yellow"/>
          <w:u w:val="single"/>
        </w:rPr>
        <w:t xml:space="preserve"> to reassure Taipei</w:t>
      </w:r>
      <w:r w:rsidRPr="00BB75CD">
        <w:rPr>
          <w:u w:val="single"/>
        </w:rPr>
        <w:t xml:space="preserve"> that the United States remained committed to Taiwan’s ability to defend itself against</w:t>
      </w:r>
      <w:r w:rsidRPr="00BB75CD">
        <w:rPr>
          <w:sz w:val="16"/>
        </w:rPr>
        <w:t xml:space="preserve"> mainland </w:t>
      </w:r>
      <w:r w:rsidRPr="00BB75CD">
        <w:rPr>
          <w:u w:val="single"/>
        </w:rPr>
        <w:t>China</w:t>
      </w:r>
      <w:r w:rsidRPr="00BB75CD">
        <w:rPr>
          <w:sz w:val="16"/>
        </w:rPr>
        <w:t>.</w:t>
      </w:r>
    </w:p>
    <w:p w:rsidR="00BB75CD" w:rsidRPr="00BB75CD" w:rsidRDefault="00BB75CD" w:rsidP="00BB75CD">
      <w:pPr>
        <w:rPr>
          <w:sz w:val="16"/>
        </w:rPr>
      </w:pPr>
      <w:r w:rsidRPr="00BB75CD">
        <w:rPr>
          <w:sz w:val="16"/>
        </w:rPr>
        <w:t>Following Obama’s footsteps?</w:t>
      </w:r>
    </w:p>
    <w:p w:rsidR="00BB75CD" w:rsidRPr="00BB75CD" w:rsidRDefault="00BB75CD" w:rsidP="00BB75CD">
      <w:pPr>
        <w:rPr>
          <w:sz w:val="16"/>
        </w:rPr>
      </w:pPr>
      <w:r w:rsidRPr="00BB75CD">
        <w:rPr>
          <w:sz w:val="16"/>
        </w:rPr>
        <w:t>Unlike his stance on Russia, Trump appears to favor a more hawkish approach toward China, as evidence by his comments on the one-China policy. Yet Trump’s comments about burden-sharing by Japan and South Korea create a tension because balancing against China would require strengthening — not weakening — alliances with Japan and South Korea.</w:t>
      </w:r>
    </w:p>
    <w:p w:rsidR="00BB75CD" w:rsidRPr="00BB75CD" w:rsidRDefault="00BB75CD" w:rsidP="00BB75CD">
      <w:pPr>
        <w:rPr>
          <w:sz w:val="16"/>
        </w:rPr>
      </w:pPr>
      <w:r w:rsidRPr="00BB75CD">
        <w:rPr>
          <w:sz w:val="16"/>
        </w:rPr>
        <w:t>History suggests that more arms sales to Taiwan are possible because the cross-strait military balance is worsening due to China’s military modernization. The Trump administration might feel it necessary to make larger, more advanced, and more sustained arms packages than those committed to by President Obama in 2015.</w:t>
      </w:r>
    </w:p>
    <w:p w:rsidR="00BB75CD" w:rsidRPr="00BB75CD" w:rsidRDefault="00BB75CD" w:rsidP="00BB75CD">
      <w:pPr>
        <w:rPr>
          <w:sz w:val="16"/>
        </w:rPr>
      </w:pPr>
      <w:r w:rsidRPr="00BB75CD">
        <w:rPr>
          <w:sz w:val="16"/>
        </w:rPr>
        <w:t>Moreover, despite calls for greater alliance burden-sharing by Japan and South Korea, the new Trump administration might invest more in those alliances to maintain local military balances against China and North Korea, respectively.</w:t>
      </w:r>
    </w:p>
    <w:p w:rsidR="00BB75CD" w:rsidRPr="00BB75CD" w:rsidRDefault="00BB75CD" w:rsidP="00BB75CD">
      <w:pPr>
        <w:rPr>
          <w:sz w:val="16"/>
        </w:rPr>
      </w:pPr>
      <w:r w:rsidRPr="00BB75CD">
        <w:rPr>
          <w:sz w:val="16"/>
        </w:rPr>
        <w:t xml:space="preserve">In short, the </w:t>
      </w:r>
      <w:r w:rsidRPr="00BB75CD">
        <w:rPr>
          <w:highlight w:val="yellow"/>
          <w:u w:val="single"/>
        </w:rPr>
        <w:t>Trump</w:t>
      </w:r>
      <w:r w:rsidRPr="00BB75CD">
        <w:rPr>
          <w:sz w:val="16"/>
        </w:rPr>
        <w:t xml:space="preserve"> administration </w:t>
      </w:r>
      <w:r w:rsidRPr="00BB75CD">
        <w:rPr>
          <w:highlight w:val="yellow"/>
          <w:u w:val="single"/>
        </w:rPr>
        <w:t xml:space="preserve">might end up </w:t>
      </w:r>
      <w:r w:rsidRPr="00BB75CD">
        <w:rPr>
          <w:b/>
          <w:iCs/>
          <w:sz w:val="22"/>
          <w:highlight w:val="yellow"/>
          <w:u w:val="single"/>
          <w:bdr w:val="single" w:sz="12" w:space="0" w:color="auto"/>
        </w:rPr>
        <w:t>relying on arms transfers</w:t>
      </w:r>
      <w:r w:rsidRPr="00BB75CD">
        <w:rPr>
          <w:highlight w:val="yellow"/>
          <w:u w:val="single"/>
        </w:rPr>
        <w:t xml:space="preserve"> as its </w:t>
      </w:r>
      <w:r w:rsidRPr="00BB75CD">
        <w:rPr>
          <w:b/>
          <w:iCs/>
          <w:sz w:val="22"/>
          <w:highlight w:val="yellow"/>
          <w:u w:val="single"/>
          <w:bdr w:val="single" w:sz="12" w:space="0" w:color="auto"/>
        </w:rPr>
        <w:t>chief tool</w:t>
      </w:r>
      <w:r w:rsidRPr="00BB75CD">
        <w:rPr>
          <w:highlight w:val="yellow"/>
          <w:u w:val="single"/>
        </w:rPr>
        <w:t xml:space="preserve"> of </w:t>
      </w:r>
      <w:r w:rsidRPr="00BB75CD">
        <w:rPr>
          <w:b/>
          <w:iCs/>
          <w:sz w:val="22"/>
          <w:highlight w:val="yellow"/>
          <w:u w:val="single"/>
          <w:bdr w:val="single" w:sz="12" w:space="0" w:color="auto"/>
        </w:rPr>
        <w:t>reassurance</w:t>
      </w:r>
      <w:r w:rsidRPr="00BB75CD">
        <w:rPr>
          <w:u w:val="single"/>
        </w:rPr>
        <w:t xml:space="preserve"> and </w:t>
      </w:r>
      <w:r w:rsidRPr="00BB75CD">
        <w:rPr>
          <w:b/>
          <w:iCs/>
          <w:sz w:val="22"/>
          <w:u w:val="single"/>
          <w:bdr w:val="single" w:sz="12" w:space="0" w:color="auto"/>
        </w:rPr>
        <w:t>deterrence</w:t>
      </w:r>
      <w:r w:rsidRPr="00BB75CD">
        <w:rPr>
          <w:u w:val="single"/>
        </w:rPr>
        <w:t xml:space="preserve"> </w:t>
      </w:r>
      <w:r w:rsidRPr="00BB75CD">
        <w:rPr>
          <w:highlight w:val="yellow"/>
          <w:u w:val="single"/>
        </w:rPr>
        <w:t xml:space="preserve">from </w:t>
      </w:r>
      <w:r w:rsidRPr="00BB75CD">
        <w:rPr>
          <w:b/>
          <w:iCs/>
          <w:sz w:val="22"/>
          <w:highlight w:val="yellow"/>
          <w:u w:val="single"/>
          <w:bdr w:val="single" w:sz="12" w:space="0" w:color="auto"/>
        </w:rPr>
        <w:t>Europe to Asia</w:t>
      </w:r>
      <w:r w:rsidRPr="00BB75CD">
        <w:rPr>
          <w:sz w:val="16"/>
        </w:rPr>
        <w:t>. In doing so, Trump would follow in the footsteps of the Obama administration, which authorized more arms sales than any U.S. administration since World War II. For alliance politics, arms transfers might be the new art of the deal.</w:t>
      </w:r>
    </w:p>
    <w:p w:rsidR="00BB75CD" w:rsidRPr="00BB75CD" w:rsidRDefault="00BB75CD" w:rsidP="00BB75CD"/>
    <w:p w:rsidR="00BB75CD" w:rsidRDefault="00BB75CD" w:rsidP="00BB75CD"/>
    <w:p w:rsidR="00BB75CD" w:rsidRPr="00BB75CD" w:rsidRDefault="00BB75CD" w:rsidP="00BB75CD">
      <w:pPr>
        <w:keepNext/>
        <w:keepLines/>
        <w:contextualSpacing/>
        <w:outlineLvl w:val="3"/>
        <w:rPr>
          <w:rFonts w:eastAsiaTheme="majorEastAsia" w:cstheme="majorBidi"/>
          <w:b/>
          <w:iCs/>
          <w:sz w:val="24"/>
        </w:rPr>
      </w:pPr>
      <w:r w:rsidRPr="00BB75CD">
        <w:rPr>
          <w:rFonts w:eastAsiaTheme="majorEastAsia" w:cstheme="majorBidi"/>
          <w:b/>
          <w:iCs/>
          <w:sz w:val="24"/>
          <w:u w:val="single"/>
        </w:rPr>
        <w:t>Arms transfers</w:t>
      </w:r>
      <w:r w:rsidRPr="00BB75CD">
        <w:rPr>
          <w:rFonts w:eastAsiaTheme="majorEastAsia" w:cstheme="majorBidi"/>
          <w:b/>
          <w:iCs/>
          <w:sz w:val="24"/>
        </w:rPr>
        <w:t xml:space="preserve"> solve the </w:t>
      </w:r>
      <w:r w:rsidRPr="00BB75CD">
        <w:rPr>
          <w:rFonts w:eastAsiaTheme="majorEastAsia" w:cstheme="majorBidi"/>
          <w:b/>
          <w:iCs/>
          <w:sz w:val="24"/>
          <w:u w:val="single"/>
        </w:rPr>
        <w:t>patron’s dilemma</w:t>
      </w:r>
      <w:r w:rsidRPr="00BB75CD">
        <w:rPr>
          <w:rFonts w:eastAsiaTheme="majorEastAsia" w:cstheme="majorBidi"/>
          <w:b/>
          <w:iCs/>
          <w:sz w:val="24"/>
        </w:rPr>
        <w:t xml:space="preserve">, where </w:t>
      </w:r>
      <w:r w:rsidRPr="00BB75CD">
        <w:rPr>
          <w:rFonts w:eastAsiaTheme="majorEastAsia" w:cstheme="majorBidi"/>
          <w:b/>
          <w:iCs/>
          <w:sz w:val="24"/>
          <w:u w:val="single"/>
        </w:rPr>
        <w:t>formal alliances</w:t>
      </w:r>
      <w:r w:rsidRPr="00BB75CD">
        <w:rPr>
          <w:rFonts w:eastAsiaTheme="majorEastAsia" w:cstheme="majorBidi"/>
          <w:b/>
          <w:iCs/>
          <w:sz w:val="24"/>
        </w:rPr>
        <w:t xml:space="preserve"> cause </w:t>
      </w:r>
      <w:r w:rsidRPr="00BB75CD">
        <w:rPr>
          <w:rFonts w:eastAsiaTheme="majorEastAsia" w:cstheme="majorBidi"/>
          <w:b/>
          <w:iCs/>
          <w:sz w:val="24"/>
          <w:u w:val="single"/>
        </w:rPr>
        <w:t>entrapment</w:t>
      </w:r>
      <w:r w:rsidRPr="00BB75CD">
        <w:rPr>
          <w:rFonts w:eastAsiaTheme="majorEastAsia" w:cstheme="majorBidi"/>
          <w:b/>
          <w:iCs/>
          <w:sz w:val="24"/>
        </w:rPr>
        <w:t xml:space="preserve">, and </w:t>
      </w:r>
      <w:r w:rsidRPr="00BB75CD">
        <w:rPr>
          <w:rFonts w:eastAsiaTheme="majorEastAsia" w:cstheme="majorBidi"/>
          <w:b/>
          <w:iCs/>
          <w:sz w:val="24"/>
          <w:u w:val="single"/>
        </w:rPr>
        <w:t>verbal commitments</w:t>
      </w:r>
      <w:r w:rsidRPr="00BB75CD">
        <w:rPr>
          <w:rFonts w:eastAsiaTheme="majorEastAsia" w:cstheme="majorBidi"/>
          <w:b/>
          <w:iCs/>
          <w:sz w:val="24"/>
        </w:rPr>
        <w:t xml:space="preserve"> increase </w:t>
      </w:r>
      <w:r w:rsidRPr="00BB75CD">
        <w:rPr>
          <w:rFonts w:eastAsiaTheme="majorEastAsia" w:cstheme="majorBidi"/>
          <w:b/>
          <w:iCs/>
          <w:sz w:val="24"/>
          <w:u w:val="single"/>
        </w:rPr>
        <w:t>fears of abandonment</w:t>
      </w:r>
      <w:r w:rsidRPr="00BB75CD">
        <w:rPr>
          <w:rFonts w:eastAsiaTheme="majorEastAsia" w:cstheme="majorBidi"/>
          <w:b/>
          <w:iCs/>
          <w:sz w:val="24"/>
        </w:rPr>
        <w:t xml:space="preserve"> – both causes </w:t>
      </w:r>
      <w:r w:rsidRPr="00BB75CD">
        <w:rPr>
          <w:rFonts w:eastAsiaTheme="majorEastAsia" w:cstheme="majorBidi"/>
          <w:b/>
          <w:iCs/>
          <w:sz w:val="24"/>
          <w:u w:val="single"/>
        </w:rPr>
        <w:t>nuclear prolif</w:t>
      </w:r>
      <w:r w:rsidRPr="00BB75CD">
        <w:rPr>
          <w:rFonts w:eastAsiaTheme="majorEastAsia" w:cstheme="majorBidi"/>
          <w:b/>
          <w:iCs/>
          <w:sz w:val="24"/>
        </w:rPr>
        <w:t xml:space="preserve"> and </w:t>
      </w:r>
      <w:r w:rsidRPr="00BB75CD">
        <w:rPr>
          <w:rFonts w:eastAsiaTheme="majorEastAsia" w:cstheme="majorBidi"/>
          <w:b/>
          <w:iCs/>
          <w:sz w:val="24"/>
          <w:u w:val="single"/>
        </w:rPr>
        <w:t>war</w:t>
      </w:r>
      <w:r w:rsidRPr="00BB75CD">
        <w:rPr>
          <w:rFonts w:eastAsiaTheme="majorEastAsia" w:cstheme="majorBidi"/>
          <w:b/>
          <w:iCs/>
          <w:sz w:val="24"/>
        </w:rPr>
        <w:t xml:space="preserve">, but arms transfers are a </w:t>
      </w:r>
      <w:r w:rsidRPr="00BB75CD">
        <w:rPr>
          <w:rFonts w:eastAsiaTheme="majorEastAsia" w:cstheme="majorBidi"/>
          <w:b/>
          <w:iCs/>
          <w:sz w:val="24"/>
          <w:u w:val="single"/>
        </w:rPr>
        <w:t>goldilocks solution</w:t>
      </w:r>
      <w:r w:rsidRPr="00BB75CD">
        <w:rPr>
          <w:rFonts w:eastAsiaTheme="majorEastAsia" w:cstheme="majorBidi"/>
          <w:b/>
          <w:iCs/>
          <w:sz w:val="24"/>
        </w:rPr>
        <w:t xml:space="preserve"> </w:t>
      </w:r>
    </w:p>
    <w:p w:rsidR="00BB75CD" w:rsidRPr="00BB75CD" w:rsidRDefault="00BB75CD" w:rsidP="00BB75CD">
      <w:r w:rsidRPr="00BB75CD">
        <w:rPr>
          <w:b/>
          <w:bCs/>
        </w:rPr>
        <w:t>Yarhi-Milo</w:t>
      </w:r>
      <w:r w:rsidRPr="00BB75CD">
        <w:t xml:space="preserve"> et al </w:t>
      </w:r>
      <w:r w:rsidRPr="00BB75CD">
        <w:rPr>
          <w:b/>
          <w:bCs/>
        </w:rPr>
        <w:t>16</w:t>
      </w:r>
      <w:r w:rsidRPr="00BB75CD">
        <w:t xml:space="preserve"> [Keren Yarhi-Milo is an assistant professor of politics and international affairs at the Woodrow Wilson School of Public and International Affairs at Princeton University. Alexander Lanoszka is a lecturer in the Department of International Politics at City, University of London. Zack Cooper is a fellow with the Center for Strategic and International Studies. To Arm or to Ally? The Patron's Dilemma and the Strategic Logic of Arms Transfers and Alliances. MIT Press Journals, International Security: Volume 41, Issue 2, Fall 2016. https://www.mitpressjournals.org/doi/full/10.1162/ISEC_a_00250]</w:t>
      </w:r>
    </w:p>
    <w:p w:rsidR="00BB75CD" w:rsidRPr="00BB75CD" w:rsidRDefault="00BB75CD" w:rsidP="00BB75CD">
      <w:pPr>
        <w:rPr>
          <w:sz w:val="16"/>
        </w:rPr>
      </w:pPr>
      <w:r w:rsidRPr="00BB75CD">
        <w:rPr>
          <w:sz w:val="16"/>
        </w:rPr>
        <w:t xml:space="preserve">These questions are important in international politics because </w:t>
      </w:r>
      <w:r w:rsidRPr="00BB75CD">
        <w:rPr>
          <w:highlight w:val="yellow"/>
          <w:u w:val="single"/>
        </w:rPr>
        <w:t>great powers face a “</w:t>
      </w:r>
      <w:r w:rsidRPr="00BB75CD">
        <w:rPr>
          <w:b/>
          <w:iCs/>
          <w:sz w:val="22"/>
          <w:highlight w:val="yellow"/>
          <w:u w:val="single"/>
          <w:bdr w:val="single" w:sz="12" w:space="0" w:color="auto"/>
        </w:rPr>
        <w:t>patron's dilemma</w:t>
      </w:r>
      <w:r w:rsidRPr="00BB75CD">
        <w:rPr>
          <w:sz w:val="16"/>
        </w:rPr>
        <w:t xml:space="preserve">.” </w:t>
      </w:r>
      <w:r w:rsidRPr="00BB75CD">
        <w:rPr>
          <w:u w:val="single"/>
        </w:rPr>
        <w:t xml:space="preserve">Great powers must adopt policies to </w:t>
      </w:r>
      <w:r w:rsidRPr="00BB75CD">
        <w:rPr>
          <w:highlight w:val="yellow"/>
          <w:u w:val="single"/>
        </w:rPr>
        <w:t>provide security to</w:t>
      </w:r>
      <w:r w:rsidRPr="00BB75CD">
        <w:rPr>
          <w:u w:val="single"/>
        </w:rPr>
        <w:t xml:space="preserve"> their </w:t>
      </w:r>
      <w:r w:rsidRPr="00BB75CD">
        <w:rPr>
          <w:highlight w:val="yellow"/>
          <w:u w:val="single"/>
        </w:rPr>
        <w:t xml:space="preserve">allies </w:t>
      </w:r>
      <w:r w:rsidRPr="00BB75CD">
        <w:rPr>
          <w:b/>
          <w:iCs/>
          <w:sz w:val="22"/>
          <w:highlight w:val="yellow"/>
          <w:u w:val="single"/>
          <w:bdr w:val="single" w:sz="12" w:space="0" w:color="auto"/>
        </w:rPr>
        <w:t>without becoming entrapped</w:t>
      </w:r>
      <w:r w:rsidRPr="00BB75CD">
        <w:rPr>
          <w:highlight w:val="yellow"/>
          <w:u w:val="single"/>
        </w:rPr>
        <w:t xml:space="preserve"> in</w:t>
      </w:r>
      <w:r w:rsidRPr="00BB75CD">
        <w:rPr>
          <w:u w:val="single"/>
        </w:rPr>
        <w:t xml:space="preserve"> an </w:t>
      </w:r>
      <w:r w:rsidRPr="00BB75CD">
        <w:rPr>
          <w:b/>
          <w:iCs/>
          <w:sz w:val="22"/>
          <w:highlight w:val="yellow"/>
          <w:u w:val="single"/>
          <w:bdr w:val="single" w:sz="12" w:space="0" w:color="auto"/>
        </w:rPr>
        <w:t>unwanted conflict</w:t>
      </w:r>
      <w:r w:rsidRPr="00BB75CD">
        <w:rPr>
          <w:sz w:val="16"/>
        </w:rPr>
        <w:t xml:space="preserve">. </w:t>
      </w:r>
      <w:r w:rsidRPr="00BB75CD">
        <w:rPr>
          <w:b/>
          <w:iCs/>
          <w:sz w:val="22"/>
          <w:highlight w:val="yellow"/>
          <w:u w:val="single"/>
          <w:bdr w:val="single" w:sz="12" w:space="0" w:color="auto"/>
        </w:rPr>
        <w:t>Strong commitments</w:t>
      </w:r>
      <w:r w:rsidRPr="00BB75CD">
        <w:rPr>
          <w:sz w:val="16"/>
          <w:highlight w:val="yellow"/>
        </w:rPr>
        <w:t xml:space="preserve">, </w:t>
      </w:r>
      <w:r w:rsidRPr="00BB75CD">
        <w:rPr>
          <w:highlight w:val="yellow"/>
          <w:u w:val="single"/>
        </w:rPr>
        <w:t xml:space="preserve">such as </w:t>
      </w:r>
      <w:r w:rsidRPr="00BB75CD">
        <w:rPr>
          <w:b/>
          <w:iCs/>
          <w:sz w:val="22"/>
          <w:highlight w:val="yellow"/>
          <w:u w:val="single"/>
          <w:bdr w:val="single" w:sz="12" w:space="0" w:color="auto"/>
        </w:rPr>
        <w:t>treaty alliances</w:t>
      </w:r>
      <w:r w:rsidRPr="00BB75CD">
        <w:rPr>
          <w:highlight w:val="yellow"/>
          <w:u w:val="single"/>
        </w:rPr>
        <w:t xml:space="preserve">, </w:t>
      </w:r>
      <w:r w:rsidRPr="00BB75CD">
        <w:rPr>
          <w:b/>
          <w:iCs/>
          <w:sz w:val="22"/>
          <w:highlight w:val="yellow"/>
          <w:u w:val="single"/>
          <w:bdr w:val="single" w:sz="12" w:space="0" w:color="auto"/>
        </w:rPr>
        <w:t>worsen</w:t>
      </w:r>
      <w:r w:rsidRPr="00BB75CD">
        <w:rPr>
          <w:u w:val="single"/>
        </w:rPr>
        <w:t xml:space="preserve"> the </w:t>
      </w:r>
      <w:r w:rsidRPr="00BB75CD">
        <w:rPr>
          <w:b/>
          <w:iCs/>
          <w:sz w:val="22"/>
          <w:u w:val="single"/>
          <w:bdr w:val="single" w:sz="12" w:space="0" w:color="auto"/>
        </w:rPr>
        <w:t xml:space="preserve">risk of </w:t>
      </w:r>
      <w:r w:rsidRPr="00BB75CD">
        <w:rPr>
          <w:b/>
          <w:iCs/>
          <w:sz w:val="22"/>
          <w:highlight w:val="yellow"/>
          <w:u w:val="single"/>
          <w:bdr w:val="single" w:sz="12" w:space="0" w:color="auto"/>
        </w:rPr>
        <w:t>entrapment</w:t>
      </w:r>
      <w:r w:rsidRPr="00BB75CD">
        <w:rPr>
          <w:sz w:val="16"/>
        </w:rPr>
        <w:t xml:space="preserve">—that is, the patron's fear of </w:t>
      </w:r>
      <w:r w:rsidRPr="00BB75CD">
        <w:rPr>
          <w:u w:val="single"/>
        </w:rPr>
        <w:t>being dragged into an undesirable war</w:t>
      </w:r>
      <w:r w:rsidRPr="00BB75CD">
        <w:rPr>
          <w:sz w:val="16"/>
        </w:rPr>
        <w:t xml:space="preserve">. </w:t>
      </w:r>
      <w:r w:rsidRPr="00BB75CD">
        <w:rPr>
          <w:b/>
          <w:iCs/>
          <w:sz w:val="22"/>
          <w:highlight w:val="yellow"/>
          <w:u w:val="single"/>
          <w:bdr w:val="single" w:sz="12" w:space="0" w:color="auto"/>
        </w:rPr>
        <w:t>Weak commitments</w:t>
      </w:r>
      <w:r w:rsidRPr="00BB75CD">
        <w:rPr>
          <w:sz w:val="16"/>
          <w:highlight w:val="yellow"/>
        </w:rPr>
        <w:t xml:space="preserve">, </w:t>
      </w:r>
      <w:r w:rsidRPr="00BB75CD">
        <w:rPr>
          <w:highlight w:val="yellow"/>
          <w:u w:val="single"/>
        </w:rPr>
        <w:t xml:space="preserve">such as </w:t>
      </w:r>
      <w:r w:rsidRPr="00BB75CD">
        <w:rPr>
          <w:b/>
          <w:iCs/>
          <w:sz w:val="22"/>
          <w:highlight w:val="yellow"/>
          <w:u w:val="single"/>
          <w:bdr w:val="single" w:sz="12" w:space="0" w:color="auto"/>
        </w:rPr>
        <w:t>verbal assurances</w:t>
      </w:r>
      <w:r w:rsidRPr="00BB75CD">
        <w:rPr>
          <w:highlight w:val="yellow"/>
          <w:u w:val="single"/>
        </w:rPr>
        <w:t xml:space="preserve">, </w:t>
      </w:r>
      <w:r w:rsidRPr="00BB75CD">
        <w:rPr>
          <w:b/>
          <w:iCs/>
          <w:sz w:val="22"/>
          <w:highlight w:val="yellow"/>
          <w:u w:val="single"/>
          <w:bdr w:val="single" w:sz="12" w:space="0" w:color="auto"/>
        </w:rPr>
        <w:t>intensify</w:t>
      </w:r>
      <w:r w:rsidRPr="00BB75CD">
        <w:rPr>
          <w:u w:val="single"/>
        </w:rPr>
        <w:t xml:space="preserve"> a client's </w:t>
      </w:r>
      <w:r w:rsidRPr="00BB75CD">
        <w:rPr>
          <w:b/>
          <w:iCs/>
          <w:sz w:val="22"/>
          <w:highlight w:val="yellow"/>
          <w:u w:val="single"/>
          <w:bdr w:val="single" w:sz="12" w:space="0" w:color="auto"/>
        </w:rPr>
        <w:t>fears of abandonment</w:t>
      </w:r>
      <w:r w:rsidRPr="00BB75CD">
        <w:rPr>
          <w:sz w:val="16"/>
        </w:rPr>
        <w:t xml:space="preserve">—in other words, </w:t>
      </w:r>
      <w:r w:rsidRPr="00BB75CD">
        <w:rPr>
          <w:u w:val="single"/>
        </w:rPr>
        <w:t>the client's fear of receiving inadequate support should a crisis develop</w:t>
      </w:r>
      <w:r w:rsidRPr="00BB75CD">
        <w:rPr>
          <w:sz w:val="16"/>
        </w:rPr>
        <w:t>. Such is the traditional alliance dilemma that has been analyzed by Glenn Snyder and other scholars.1</w:t>
      </w:r>
    </w:p>
    <w:p w:rsidR="00BB75CD" w:rsidRPr="00BB75CD" w:rsidRDefault="00BB75CD" w:rsidP="00BB75CD">
      <w:pPr>
        <w:rPr>
          <w:sz w:val="16"/>
        </w:rPr>
      </w:pPr>
      <w:r w:rsidRPr="00BB75CD">
        <w:rPr>
          <w:sz w:val="16"/>
        </w:rPr>
        <w:t xml:space="preserve">Grasping the patron's dilemma is central to understanding not only U.S. security commitments but also many related patterns of interstate behavior. </w:t>
      </w:r>
      <w:r w:rsidRPr="00BB75CD">
        <w:rPr>
          <w:highlight w:val="yellow"/>
          <w:u w:val="single"/>
        </w:rPr>
        <w:t>For example</w:t>
      </w:r>
      <w:r w:rsidRPr="00BB75CD">
        <w:rPr>
          <w:sz w:val="16"/>
        </w:rPr>
        <w:t xml:space="preserve">, efforts to secure an Iranian nuclear deal have produced calls for stronger defense ties between the United States and </w:t>
      </w:r>
      <w:r w:rsidRPr="00BB75CD">
        <w:rPr>
          <w:b/>
          <w:iCs/>
          <w:sz w:val="22"/>
          <w:highlight w:val="yellow"/>
          <w:u w:val="single"/>
          <w:bdr w:val="single" w:sz="12" w:space="0" w:color="auto"/>
        </w:rPr>
        <w:t>Israel</w:t>
      </w:r>
      <w:r w:rsidRPr="00BB75CD">
        <w:rPr>
          <w:sz w:val="16"/>
          <w:highlight w:val="yellow"/>
        </w:rPr>
        <w:t xml:space="preserve">, </w:t>
      </w:r>
      <w:r w:rsidRPr="00BB75CD">
        <w:rPr>
          <w:b/>
          <w:iCs/>
          <w:sz w:val="22"/>
          <w:highlight w:val="yellow"/>
          <w:u w:val="single"/>
          <w:bdr w:val="single" w:sz="12" w:space="0" w:color="auto"/>
        </w:rPr>
        <w:t>Saudi Arabia</w:t>
      </w:r>
      <w:r w:rsidRPr="00BB75CD">
        <w:rPr>
          <w:sz w:val="16"/>
        </w:rPr>
        <w:t xml:space="preserve">, and </w:t>
      </w:r>
      <w:r w:rsidRPr="00BB75CD">
        <w:rPr>
          <w:highlight w:val="yellow"/>
          <w:u w:val="single"/>
        </w:rPr>
        <w:t xml:space="preserve">the </w:t>
      </w:r>
      <w:r w:rsidRPr="00BB75CD">
        <w:rPr>
          <w:b/>
          <w:iCs/>
          <w:sz w:val="22"/>
          <w:highlight w:val="yellow"/>
          <w:u w:val="single"/>
          <w:bdr w:val="single" w:sz="12" w:space="0" w:color="auto"/>
        </w:rPr>
        <w:t>U</w:t>
      </w:r>
      <w:r w:rsidRPr="00BB75CD">
        <w:rPr>
          <w:u w:val="single"/>
        </w:rPr>
        <w:t xml:space="preserve">nited </w:t>
      </w:r>
      <w:r w:rsidRPr="00BB75CD">
        <w:rPr>
          <w:b/>
          <w:iCs/>
          <w:sz w:val="22"/>
          <w:highlight w:val="yellow"/>
          <w:u w:val="single"/>
          <w:bdr w:val="single" w:sz="12" w:space="0" w:color="auto"/>
        </w:rPr>
        <w:t>A</w:t>
      </w:r>
      <w:r w:rsidRPr="00BB75CD">
        <w:rPr>
          <w:u w:val="single"/>
        </w:rPr>
        <w:t xml:space="preserve">rab </w:t>
      </w:r>
      <w:r w:rsidRPr="00BB75CD">
        <w:rPr>
          <w:b/>
          <w:iCs/>
          <w:sz w:val="22"/>
          <w:highlight w:val="yellow"/>
          <w:u w:val="single"/>
          <w:bdr w:val="single" w:sz="12" w:space="0" w:color="auto"/>
        </w:rPr>
        <w:t>E</w:t>
      </w:r>
      <w:r w:rsidRPr="00BB75CD">
        <w:rPr>
          <w:u w:val="single"/>
        </w:rPr>
        <w:t>mirates</w:t>
      </w:r>
      <w:r w:rsidRPr="00BB75CD">
        <w:rPr>
          <w:sz w:val="16"/>
        </w:rPr>
        <w:t xml:space="preserve">, among others. Such ties could include formal treaty alliances or the sale of additional arms. Some </w:t>
      </w:r>
      <w:r w:rsidRPr="00BB75CD">
        <w:rPr>
          <w:highlight w:val="yellow"/>
          <w:u w:val="single"/>
        </w:rPr>
        <w:t>analysts warn</w:t>
      </w:r>
      <w:r w:rsidRPr="00BB75CD">
        <w:rPr>
          <w:u w:val="single"/>
        </w:rPr>
        <w:t xml:space="preserve"> that </w:t>
      </w:r>
      <w:r w:rsidRPr="00BB75CD">
        <w:rPr>
          <w:b/>
          <w:iCs/>
          <w:sz w:val="22"/>
          <w:highlight w:val="yellow"/>
          <w:u w:val="single"/>
          <w:bdr w:val="single" w:sz="12" w:space="0" w:color="auto"/>
        </w:rPr>
        <w:t>insufficient assurances</w:t>
      </w:r>
      <w:r w:rsidRPr="00BB75CD">
        <w:rPr>
          <w:highlight w:val="yellow"/>
          <w:u w:val="single"/>
        </w:rPr>
        <w:t xml:space="preserve"> could trigger </w:t>
      </w:r>
      <w:r w:rsidRPr="00BB75CD">
        <w:rPr>
          <w:b/>
          <w:iCs/>
          <w:sz w:val="22"/>
          <w:highlight w:val="yellow"/>
          <w:u w:val="single"/>
          <w:bdr w:val="single" w:sz="12" w:space="0" w:color="auto"/>
        </w:rPr>
        <w:t>nuclear proli</w:t>
      </w:r>
      <w:r w:rsidRPr="00BB75CD">
        <w:rPr>
          <w:u w:val="single"/>
        </w:rPr>
        <w:t xml:space="preserve">feration </w:t>
      </w:r>
      <w:r w:rsidRPr="00BB75CD">
        <w:rPr>
          <w:highlight w:val="yellow"/>
          <w:u w:val="single"/>
        </w:rPr>
        <w:t>or</w:t>
      </w:r>
      <w:r w:rsidRPr="00BB75CD">
        <w:rPr>
          <w:sz w:val="16"/>
        </w:rPr>
        <w:t xml:space="preserve"> even </w:t>
      </w:r>
      <w:r w:rsidRPr="00BB75CD">
        <w:rPr>
          <w:b/>
          <w:iCs/>
          <w:sz w:val="22"/>
          <w:highlight w:val="yellow"/>
          <w:u w:val="single"/>
          <w:bdr w:val="single" w:sz="12" w:space="0" w:color="auto"/>
        </w:rPr>
        <w:t>regional war</w:t>
      </w:r>
      <w:r w:rsidRPr="00BB75CD">
        <w:rPr>
          <w:sz w:val="16"/>
        </w:rPr>
        <w:t xml:space="preserve">. </w:t>
      </w:r>
      <w:r w:rsidRPr="00BB75CD">
        <w:rPr>
          <w:u w:val="single"/>
        </w:rPr>
        <w:t>Elsewhere</w:t>
      </w:r>
      <w:r w:rsidRPr="00BB75CD">
        <w:rPr>
          <w:sz w:val="16"/>
        </w:rPr>
        <w:t xml:space="preserve"> in the world, </w:t>
      </w:r>
      <w:r w:rsidRPr="00BB75CD">
        <w:rPr>
          <w:highlight w:val="yellow"/>
          <w:u w:val="single"/>
        </w:rPr>
        <w:t>China's</w:t>
      </w:r>
      <w:r w:rsidRPr="00BB75CD">
        <w:rPr>
          <w:u w:val="single"/>
        </w:rPr>
        <w:t xml:space="preserve"> recent </w:t>
      </w:r>
      <w:r w:rsidRPr="00BB75CD">
        <w:rPr>
          <w:highlight w:val="yellow"/>
          <w:u w:val="single"/>
        </w:rPr>
        <w:t>assertiveness</w:t>
      </w:r>
      <w:r w:rsidRPr="00BB75CD">
        <w:rPr>
          <w:u w:val="single"/>
        </w:rPr>
        <w:t xml:space="preserve"> has </w:t>
      </w:r>
      <w:r w:rsidRPr="00BB75CD">
        <w:rPr>
          <w:highlight w:val="yellow"/>
          <w:u w:val="single"/>
        </w:rPr>
        <w:t>made</w:t>
      </w:r>
      <w:r w:rsidRPr="00BB75CD">
        <w:rPr>
          <w:u w:val="single"/>
        </w:rPr>
        <w:t xml:space="preserve"> U.S. allies</w:t>
      </w:r>
      <w:r w:rsidRPr="00BB75CD">
        <w:rPr>
          <w:sz w:val="16"/>
        </w:rPr>
        <w:t xml:space="preserve">, </w:t>
      </w:r>
      <w:r w:rsidRPr="00BB75CD">
        <w:rPr>
          <w:u w:val="single"/>
        </w:rPr>
        <w:t xml:space="preserve">such as </w:t>
      </w:r>
      <w:r w:rsidRPr="00BB75CD">
        <w:rPr>
          <w:b/>
          <w:iCs/>
          <w:sz w:val="22"/>
          <w:highlight w:val="yellow"/>
          <w:u w:val="single"/>
          <w:bdr w:val="single" w:sz="12" w:space="0" w:color="auto"/>
        </w:rPr>
        <w:t>Japan</w:t>
      </w:r>
      <w:r w:rsidRPr="00BB75CD">
        <w:rPr>
          <w:u w:val="single"/>
        </w:rPr>
        <w:t xml:space="preserve"> and the </w:t>
      </w:r>
      <w:r w:rsidRPr="00BB75CD">
        <w:rPr>
          <w:b/>
          <w:iCs/>
          <w:sz w:val="22"/>
          <w:highlight w:val="yellow"/>
          <w:u w:val="single"/>
          <w:bdr w:val="single" w:sz="12" w:space="0" w:color="auto"/>
        </w:rPr>
        <w:t>Philippines</w:t>
      </w:r>
      <w:r w:rsidRPr="00BB75CD">
        <w:rPr>
          <w:sz w:val="16"/>
        </w:rPr>
        <w:t xml:space="preserve">, and partners, such as </w:t>
      </w:r>
      <w:r w:rsidRPr="00BB75CD">
        <w:rPr>
          <w:b/>
          <w:iCs/>
          <w:sz w:val="22"/>
          <w:highlight w:val="yellow"/>
          <w:u w:val="single"/>
          <w:bdr w:val="single" w:sz="12" w:space="0" w:color="auto"/>
        </w:rPr>
        <w:t>Vietnam</w:t>
      </w:r>
      <w:r w:rsidRPr="00BB75CD">
        <w:rPr>
          <w:sz w:val="16"/>
          <w:highlight w:val="yellow"/>
        </w:rPr>
        <w:t xml:space="preserve"> </w:t>
      </w:r>
      <w:r w:rsidRPr="00BB75CD">
        <w:rPr>
          <w:highlight w:val="yellow"/>
          <w:u w:val="single"/>
        </w:rPr>
        <w:t xml:space="preserve">and </w:t>
      </w:r>
      <w:r w:rsidRPr="00BB75CD">
        <w:rPr>
          <w:b/>
          <w:iCs/>
          <w:sz w:val="22"/>
          <w:highlight w:val="yellow"/>
          <w:u w:val="single"/>
          <w:bdr w:val="single" w:sz="12" w:space="0" w:color="auto"/>
        </w:rPr>
        <w:t>Taiwan</w:t>
      </w:r>
      <w:r w:rsidRPr="00BB75CD">
        <w:rPr>
          <w:sz w:val="16"/>
          <w:highlight w:val="yellow"/>
        </w:rPr>
        <w:t xml:space="preserve">, </w:t>
      </w:r>
      <w:r w:rsidRPr="00BB75CD">
        <w:rPr>
          <w:highlight w:val="yellow"/>
          <w:u w:val="single"/>
        </w:rPr>
        <w:t>anxious</w:t>
      </w:r>
      <w:r w:rsidRPr="00BB75CD">
        <w:rPr>
          <w:sz w:val="16"/>
        </w:rPr>
        <w:t xml:space="preserve">. This alliance anxiety has forced the United States to reconsider its provision of arms and alliances. </w:t>
      </w:r>
      <w:r w:rsidRPr="00BB75CD">
        <w:rPr>
          <w:highlight w:val="yellow"/>
          <w:u w:val="single"/>
        </w:rPr>
        <w:t xml:space="preserve">Similar issues are at play with </w:t>
      </w:r>
      <w:r w:rsidRPr="00BB75CD">
        <w:rPr>
          <w:b/>
          <w:iCs/>
          <w:sz w:val="22"/>
          <w:highlight w:val="yellow"/>
          <w:u w:val="single"/>
          <w:bdr w:val="single" w:sz="12" w:space="0" w:color="auto"/>
        </w:rPr>
        <w:t>Ukraine</w:t>
      </w:r>
      <w:r w:rsidRPr="00BB75CD">
        <w:rPr>
          <w:sz w:val="16"/>
        </w:rPr>
        <w:t xml:space="preserve">. Actual and potential </w:t>
      </w:r>
      <w:r w:rsidRPr="00BB75CD">
        <w:rPr>
          <w:u w:val="single"/>
        </w:rPr>
        <w:t>Russian aggression</w:t>
      </w:r>
      <w:r w:rsidRPr="00BB75CD">
        <w:rPr>
          <w:sz w:val="16"/>
        </w:rPr>
        <w:t xml:space="preserve"> toward Eastern Europe </w:t>
      </w:r>
      <w:r w:rsidRPr="00BB75CD">
        <w:rPr>
          <w:u w:val="single"/>
        </w:rPr>
        <w:t>has fueled debate about whether existing U.S. security guarantees are sufficient and whether Ukraine should receive lethal U.S. arms</w:t>
      </w:r>
      <w:r w:rsidRPr="00BB75CD">
        <w:rPr>
          <w:sz w:val="16"/>
        </w:rPr>
        <w:t>. In all these regions, we expect the patron's dilemma to remain intense. This article elucidates the choices and constraints facing decisionmakers managing this dilemma.</w:t>
      </w:r>
    </w:p>
    <w:p w:rsidR="00BB75CD" w:rsidRPr="00BB75CD" w:rsidRDefault="00BB75CD" w:rsidP="00BB75CD">
      <w:pPr>
        <w:rPr>
          <w:sz w:val="16"/>
        </w:rPr>
      </w:pPr>
      <w:r w:rsidRPr="00BB75CD">
        <w:rPr>
          <w:sz w:val="16"/>
        </w:rPr>
        <w:t>The decisions of great powers to transfer arms or form alliances often present intriguing empirical puzzles. In 2015, the United States supported thirty-two treaty allies and allocated billions in security assistance worldwide. Surprisingly, U.S. treaty allies received only 2 percent of all U.S. foreign military financing, whereas five non-allied countries received more than 90 percent. Among this group of five non-allied U.S. partners, Israel received $3.1 billion (55 percent of U.S. foreign military financing), Egypt $1.3 billion (23 percent), Jordan $300 million (5 percent), Pakistan $280 million (5 percent), and Iraq $250 million (5 percent).2 This variation is even more intriguing when considered historically. During the Cold War, the United States provided weapons and alliances to many states, including Pakistan and Taiwan, but transferred arms to Israel without a formal defense pact. Yet Pakistan and Taiwan eventually lost their alliances despite seeing U.S. arms transfers continue, if not increase. Why did the United States modulate its arms and alliances provision during the Cold War? And why would it today decline to offer some states defense pacts but give them more military financing than it does to its treaty allies?</w:t>
      </w:r>
    </w:p>
    <w:p w:rsidR="00BB75CD" w:rsidRPr="00BB75CD" w:rsidRDefault="00BB75CD" w:rsidP="00BB75CD">
      <w:pPr>
        <w:rPr>
          <w:sz w:val="16"/>
        </w:rPr>
      </w:pPr>
      <w:r w:rsidRPr="00BB75CD">
        <w:rPr>
          <w:sz w:val="16"/>
        </w:rPr>
        <w:t xml:space="preserve">A patron's choice to provide arms, alliances, or both, raises academic questions because extending alliances and transferring arms produce many similar benefits. Both policies are useful for deterring adversaries and reassuring clients while exerting some influence over them. Alliances strengthen deterrence and defense by aggregating capabilities and enhancing combined operations and planning. Arms transfers deter and defend by altering the local military balance. Like alliances, arms transfers can signal a patron's commitment to maintain its client's security. Still, the </w:t>
      </w:r>
      <w:r w:rsidRPr="00BB75CD">
        <w:rPr>
          <w:sz w:val="16"/>
        </w:rPr>
        <w:lastRenderedPageBreak/>
        <w:t>conditions under which great power patrons transfer arms and extend defense pacts have not been thoroughly examined. In the relatively small literature on this topic, prominent scholars have argued that U.S. military assistance—arms or alliances—to clients is driven by nonstrategic calculations, such as domestic political factors or commercial motivations.3</w:t>
      </w:r>
    </w:p>
    <w:p w:rsidR="00BB75CD" w:rsidRPr="00BB75CD" w:rsidRDefault="00BB75CD" w:rsidP="00BB75CD">
      <w:pPr>
        <w:rPr>
          <w:sz w:val="16"/>
        </w:rPr>
      </w:pPr>
      <w:r w:rsidRPr="00BB75CD">
        <w:rPr>
          <w:sz w:val="16"/>
        </w:rPr>
        <w:t xml:space="preserve">In this article, we offer a unified strategic logic that explains how patrons calibrate the provision of arms and alliances. We argue that patrons make such decisions primarily on the basis of two factors: first, the extent to which the patron believes that it and its client have common security interests; and second, whether the patron believes that its client has military capabilities sufficient to deter its main adversary and prevail should deterrence fail. These two variables interact to shape the bundle of security commitments—arms and alliances—that the patron offers to its client. </w:t>
      </w:r>
      <w:r w:rsidRPr="00BB75CD">
        <w:rPr>
          <w:highlight w:val="yellow"/>
          <w:u w:val="single"/>
        </w:rPr>
        <w:t>Our analysis reveals</w:t>
      </w:r>
      <w:r w:rsidRPr="00BB75CD">
        <w:rPr>
          <w:u w:val="single"/>
        </w:rPr>
        <w:t xml:space="preserve"> when </w:t>
      </w:r>
      <w:r w:rsidRPr="00BB75CD">
        <w:rPr>
          <w:highlight w:val="yellow"/>
          <w:u w:val="single"/>
        </w:rPr>
        <w:t>patrons use</w:t>
      </w:r>
      <w:r w:rsidRPr="00BB75CD">
        <w:rPr>
          <w:u w:val="single"/>
        </w:rPr>
        <w:t xml:space="preserve"> these </w:t>
      </w:r>
      <w:r w:rsidRPr="00BB75CD">
        <w:rPr>
          <w:b/>
          <w:iCs/>
          <w:sz w:val="22"/>
          <w:highlight w:val="yellow"/>
          <w:u w:val="single"/>
          <w:bdr w:val="single" w:sz="12" w:space="0" w:color="auto"/>
        </w:rPr>
        <w:t>security goods</w:t>
      </w:r>
      <w:r w:rsidRPr="00BB75CD">
        <w:rPr>
          <w:highlight w:val="yellow"/>
          <w:u w:val="single"/>
        </w:rPr>
        <w:t xml:space="preserve"> as </w:t>
      </w:r>
      <w:r w:rsidRPr="00BB75CD">
        <w:rPr>
          <w:b/>
          <w:iCs/>
          <w:sz w:val="22"/>
          <w:highlight w:val="yellow"/>
          <w:u w:val="single"/>
          <w:bdr w:val="single" w:sz="12" w:space="0" w:color="auto"/>
        </w:rPr>
        <w:t>substitutes and complements</w:t>
      </w:r>
      <w:r w:rsidRPr="00BB75CD">
        <w:rPr>
          <w:sz w:val="16"/>
        </w:rPr>
        <w:t xml:space="preserve">.4 </w:t>
      </w:r>
      <w:r w:rsidRPr="00BB75CD">
        <w:rPr>
          <w:u w:val="single"/>
        </w:rPr>
        <w:t xml:space="preserve">We shed light on how </w:t>
      </w:r>
      <w:r w:rsidRPr="00BB75CD">
        <w:rPr>
          <w:highlight w:val="yellow"/>
          <w:u w:val="single"/>
        </w:rPr>
        <w:t xml:space="preserve">patrons </w:t>
      </w:r>
      <w:r w:rsidRPr="00BB75CD">
        <w:rPr>
          <w:b/>
          <w:iCs/>
          <w:sz w:val="22"/>
          <w:highlight w:val="yellow"/>
          <w:u w:val="single"/>
          <w:bdr w:val="single" w:sz="12" w:space="0" w:color="auto"/>
        </w:rPr>
        <w:t>manage</w:t>
      </w:r>
      <w:r w:rsidRPr="00BB75CD">
        <w:rPr>
          <w:highlight w:val="yellow"/>
          <w:u w:val="single"/>
        </w:rPr>
        <w:t xml:space="preserve"> the </w:t>
      </w:r>
      <w:r w:rsidRPr="00BB75CD">
        <w:rPr>
          <w:b/>
          <w:iCs/>
          <w:sz w:val="22"/>
          <w:highlight w:val="yellow"/>
          <w:u w:val="single"/>
          <w:bdr w:val="single" w:sz="12" w:space="0" w:color="auto"/>
        </w:rPr>
        <w:t>alliance dilemma</w:t>
      </w:r>
      <w:r w:rsidRPr="00BB75CD">
        <w:rPr>
          <w:highlight w:val="yellow"/>
          <w:u w:val="single"/>
        </w:rPr>
        <w:t xml:space="preserve"> by using </w:t>
      </w:r>
      <w:r w:rsidRPr="00BB75CD">
        <w:rPr>
          <w:b/>
          <w:iCs/>
          <w:sz w:val="22"/>
          <w:highlight w:val="yellow"/>
          <w:u w:val="single"/>
          <w:bdr w:val="single" w:sz="12" w:space="0" w:color="auto"/>
        </w:rPr>
        <w:t>arms transfers</w:t>
      </w:r>
      <w:r w:rsidRPr="00BB75CD">
        <w:rPr>
          <w:u w:val="single"/>
        </w:rPr>
        <w:t xml:space="preserve"> to affect the behavior of their clients</w:t>
      </w:r>
      <w:r w:rsidRPr="00BB75CD">
        <w:rPr>
          <w:sz w:val="16"/>
        </w:rPr>
        <w:t xml:space="preserve">. </w:t>
      </w:r>
      <w:r w:rsidRPr="00BB75CD">
        <w:rPr>
          <w:u w:val="single"/>
        </w:rPr>
        <w:t xml:space="preserve">We show that </w:t>
      </w:r>
      <w:r w:rsidRPr="00BB75CD">
        <w:rPr>
          <w:b/>
          <w:iCs/>
          <w:sz w:val="22"/>
          <w:highlight w:val="yellow"/>
          <w:u w:val="single"/>
          <w:bdr w:val="single" w:sz="12" w:space="0" w:color="auto"/>
        </w:rPr>
        <w:t>arms</w:t>
      </w:r>
      <w:r w:rsidRPr="00BB75CD">
        <w:rPr>
          <w:u w:val="single"/>
        </w:rPr>
        <w:t xml:space="preserve"> and alliances can </w:t>
      </w:r>
      <w:r w:rsidRPr="00BB75CD">
        <w:rPr>
          <w:highlight w:val="yellow"/>
          <w:u w:val="single"/>
        </w:rPr>
        <w:t>help</w:t>
      </w:r>
      <w:r w:rsidRPr="00BB75CD">
        <w:rPr>
          <w:u w:val="single"/>
        </w:rPr>
        <w:t xml:space="preserve"> to </w:t>
      </w:r>
      <w:r w:rsidRPr="00BB75CD">
        <w:rPr>
          <w:b/>
          <w:iCs/>
          <w:sz w:val="22"/>
          <w:highlight w:val="yellow"/>
          <w:u w:val="single"/>
          <w:bdr w:val="single" w:sz="12" w:space="0" w:color="auto"/>
        </w:rPr>
        <w:t>reassure clients</w:t>
      </w:r>
      <w:r w:rsidRPr="00BB75CD">
        <w:rPr>
          <w:highlight w:val="yellow"/>
          <w:u w:val="single"/>
        </w:rPr>
        <w:t xml:space="preserve"> and </w:t>
      </w:r>
      <w:r w:rsidRPr="00BB75CD">
        <w:rPr>
          <w:b/>
          <w:iCs/>
          <w:sz w:val="22"/>
          <w:highlight w:val="yellow"/>
          <w:u w:val="single"/>
          <w:bdr w:val="single" w:sz="12" w:space="0" w:color="auto"/>
        </w:rPr>
        <w:t>mitigate</w:t>
      </w:r>
      <w:r w:rsidRPr="00BB75CD">
        <w:rPr>
          <w:u w:val="single"/>
        </w:rPr>
        <w:t xml:space="preserve"> their </w:t>
      </w:r>
      <w:r w:rsidRPr="00BB75CD">
        <w:rPr>
          <w:b/>
          <w:iCs/>
          <w:sz w:val="22"/>
          <w:highlight w:val="yellow"/>
          <w:u w:val="single"/>
          <w:bdr w:val="single" w:sz="12" w:space="0" w:color="auto"/>
        </w:rPr>
        <w:t>fears of abandonment</w:t>
      </w:r>
      <w:r w:rsidRPr="00BB75CD">
        <w:rPr>
          <w:highlight w:val="yellow"/>
          <w:u w:val="single"/>
        </w:rPr>
        <w:t xml:space="preserve"> by </w:t>
      </w:r>
      <w:r w:rsidRPr="00BB75CD">
        <w:rPr>
          <w:b/>
          <w:iCs/>
          <w:sz w:val="22"/>
          <w:highlight w:val="yellow"/>
          <w:u w:val="single"/>
          <w:bdr w:val="single" w:sz="12" w:space="0" w:color="auto"/>
        </w:rPr>
        <w:t>complementing</w:t>
      </w:r>
      <w:r w:rsidRPr="00BB75CD">
        <w:rPr>
          <w:b/>
          <w:iCs/>
          <w:sz w:val="22"/>
          <w:u w:val="single"/>
          <w:bdr w:val="single" w:sz="12" w:space="0" w:color="auto"/>
        </w:rPr>
        <w:t xml:space="preserve"> existing </w:t>
      </w:r>
      <w:r w:rsidRPr="00BB75CD">
        <w:rPr>
          <w:b/>
          <w:iCs/>
          <w:sz w:val="22"/>
          <w:highlight w:val="yellow"/>
          <w:u w:val="single"/>
          <w:bdr w:val="single" w:sz="12" w:space="0" w:color="auto"/>
        </w:rPr>
        <w:t>alliances</w:t>
      </w:r>
      <w:r w:rsidRPr="00BB75CD">
        <w:rPr>
          <w:highlight w:val="yellow"/>
          <w:u w:val="single"/>
        </w:rPr>
        <w:t xml:space="preserve"> while </w:t>
      </w:r>
      <w:r w:rsidRPr="00BB75CD">
        <w:rPr>
          <w:b/>
          <w:iCs/>
          <w:sz w:val="22"/>
          <w:highlight w:val="yellow"/>
          <w:u w:val="single"/>
          <w:bdr w:val="single" w:sz="12" w:space="0" w:color="auto"/>
        </w:rPr>
        <w:t>minimizing</w:t>
      </w:r>
      <w:r w:rsidRPr="00BB75CD">
        <w:rPr>
          <w:b/>
          <w:iCs/>
          <w:sz w:val="22"/>
          <w:u w:val="single"/>
          <w:bdr w:val="single" w:sz="12" w:space="0" w:color="auto"/>
        </w:rPr>
        <w:t xml:space="preserve"> </w:t>
      </w:r>
      <w:r w:rsidRPr="00BB75CD">
        <w:rPr>
          <w:b/>
          <w:iCs/>
          <w:sz w:val="22"/>
          <w:highlight w:val="yellow"/>
          <w:u w:val="single"/>
          <w:bdr w:val="single" w:sz="12" w:space="0" w:color="auto"/>
        </w:rPr>
        <w:t>entrapment risks</w:t>
      </w:r>
      <w:r w:rsidRPr="00BB75CD">
        <w:rPr>
          <w:sz w:val="16"/>
        </w:rPr>
        <w:t xml:space="preserve">. Simply put, </w:t>
      </w:r>
      <w:r w:rsidRPr="00BB75CD">
        <w:rPr>
          <w:u w:val="single"/>
        </w:rPr>
        <w:t>the patron's dilemma revolves around how best to use arms transfers to address the alliance dilemma</w:t>
      </w:r>
      <w:r w:rsidRPr="00BB75CD">
        <w:rPr>
          <w:sz w:val="16"/>
        </w:rPr>
        <w:t>.</w:t>
      </w:r>
    </w:p>
    <w:p w:rsidR="00FB5B21" w:rsidRDefault="00FB5B21" w:rsidP="00FB5B21"/>
    <w:p w:rsidR="00FB5B21" w:rsidRPr="00FB5B21" w:rsidRDefault="00FB5B21" w:rsidP="00FB5B21">
      <w:pPr>
        <w:keepNext/>
        <w:keepLines/>
        <w:contextualSpacing/>
        <w:outlineLvl w:val="3"/>
        <w:rPr>
          <w:rFonts w:eastAsia="DengXian Light"/>
          <w:b/>
          <w:iCs/>
          <w:sz w:val="26"/>
          <w:szCs w:val="26"/>
        </w:rPr>
      </w:pPr>
      <w:r w:rsidRPr="00FB5B21">
        <w:rPr>
          <w:rFonts w:eastAsia="DengXian Light"/>
          <w:b/>
          <w:iCs/>
          <w:sz w:val="26"/>
          <w:szCs w:val="26"/>
        </w:rPr>
        <w:t>Arms sales are key to allies regional security – ruins foreign presence</w:t>
      </w:r>
    </w:p>
    <w:p w:rsidR="00FB5B21" w:rsidRPr="00FB5B21" w:rsidRDefault="00FB5B21" w:rsidP="00FB5B21">
      <w:pPr>
        <w:rPr>
          <w:rFonts w:eastAsia="Calibri"/>
          <w:sz w:val="22"/>
        </w:rPr>
      </w:pPr>
      <w:r w:rsidRPr="00FB5B21">
        <w:rPr>
          <w:rFonts w:eastAsia="Calibri"/>
          <w:b/>
          <w:bCs/>
        </w:rPr>
        <w:t xml:space="preserve">Smith and Chollet 15 </w:t>
      </w:r>
      <w:r w:rsidRPr="00FB5B21">
        <w:rPr>
          <w:rFonts w:eastAsia="Calibri"/>
          <w:sz w:val="22"/>
        </w:rPr>
        <w:t>(Julianne, Derek, Derek Chollet served as assistant defense secretary for international security affairs and in positions at the White House and State Department. Julianne Smith is a senior fellow and director for strategy and statecraft at the Center for a New American Security. “America’s Allies Want More From the US,” Defense One, 08/03/2015)</w:t>
      </w:r>
    </w:p>
    <w:p w:rsidR="00FB5B21" w:rsidRPr="00FB5B21" w:rsidRDefault="00FB5B21" w:rsidP="00FB5B21">
      <w:pPr>
        <w:rPr>
          <w:rFonts w:ascii="Calibri" w:eastAsia="Calibri" w:hAnsi="Calibri" w:cs="Calibri"/>
          <w:color w:val="1C1C1C"/>
          <w:sz w:val="16"/>
        </w:rPr>
      </w:pPr>
      <w:r w:rsidRPr="00FB5B21">
        <w:rPr>
          <w:rFonts w:eastAsia="Calibri"/>
          <w:highlight w:val="cyan"/>
          <w:u w:val="single"/>
        </w:rPr>
        <w:t>Our allies’ requests have similarities</w:t>
      </w:r>
      <w:r w:rsidRPr="00FB5B21">
        <w:rPr>
          <w:rFonts w:eastAsia="Calibri"/>
          <w:u w:val="single"/>
        </w:rPr>
        <w:t xml:space="preserve"> as well. Generally speaking, </w:t>
      </w:r>
      <w:r w:rsidRPr="00FB5B21">
        <w:rPr>
          <w:rFonts w:eastAsia="Calibri"/>
          <w:highlight w:val="cyan"/>
          <w:u w:val="single"/>
        </w:rPr>
        <w:t>our partners want a</w:t>
      </w:r>
      <w:r w:rsidRPr="00FB5B21">
        <w:rPr>
          <w:rFonts w:eastAsia="Calibri"/>
          <w:u w:val="single"/>
        </w:rPr>
        <w:t xml:space="preserve"> large and </w:t>
      </w:r>
      <w:r w:rsidRPr="00FB5B21">
        <w:rPr>
          <w:rFonts w:eastAsia="Calibri"/>
          <w:highlight w:val="cyan"/>
          <w:u w:val="single"/>
        </w:rPr>
        <w:t>well-equipped</w:t>
      </w:r>
      <w:r w:rsidRPr="00FB5B21">
        <w:rPr>
          <w:rFonts w:eastAsia="Calibri"/>
          <w:u w:val="single"/>
        </w:rPr>
        <w:t xml:space="preserve"> U.S. military </w:t>
      </w:r>
      <w:r w:rsidRPr="00FB5B21">
        <w:rPr>
          <w:rFonts w:eastAsia="Calibri"/>
          <w:highlight w:val="cyan"/>
          <w:u w:val="single"/>
        </w:rPr>
        <w:t>presence</w:t>
      </w:r>
      <w:r w:rsidRPr="00FB5B21">
        <w:rPr>
          <w:rFonts w:eastAsia="Calibri"/>
          <w:u w:val="single"/>
        </w:rPr>
        <w:t xml:space="preserve"> in their neighborhood, </w:t>
      </w:r>
      <w:r w:rsidRPr="00FB5B21">
        <w:rPr>
          <w:rFonts w:eastAsia="Calibri"/>
          <w:highlight w:val="cyan"/>
          <w:u w:val="single"/>
        </w:rPr>
        <w:t>ISR support, access to technology, high-end military platforms, and</w:t>
      </w:r>
      <w:r w:rsidRPr="00FB5B21">
        <w:rPr>
          <w:rFonts w:eastAsia="Calibri"/>
          <w:u w:val="single"/>
        </w:rPr>
        <w:t xml:space="preserve"> as many U.S. Cabinet members as possible coming through their capitals, especially if those visits come with </w:t>
      </w:r>
      <w:r w:rsidRPr="00FB5B21">
        <w:rPr>
          <w:rFonts w:eastAsia="Calibri"/>
          <w:highlight w:val="cyan"/>
          <w:u w:val="single"/>
        </w:rPr>
        <w:t>concrete deliverables</w:t>
      </w:r>
      <w:r w:rsidRPr="00FB5B21">
        <w:rPr>
          <w:rFonts w:ascii="Calibri" w:eastAsia="Calibri" w:hAnsi="Calibri" w:cs="Calibri"/>
          <w:color w:val="1C1C1C"/>
          <w:sz w:val="16"/>
        </w:rPr>
        <w:t xml:space="preserve">. In Asia, nervous allies welcome Obama’s rebalance strategy, but ask whether its implementation matches its ambition. They worry that the U.S. buildup in the Pacific is too slow to match Beijing’s military modernization and its expanding territorial claims in the South China Sea. They want a stronger U.S. naval presence, a maritime coalition of the willing, clarity on the conditions under which the U.S. would act militarily, and heavier engagement in regional institutions like ASEAN. They also want the administration to finalize the Trans-Pacific Partnership (TPP) after five long years of negotiations. Meanwhile, </w:t>
      </w:r>
      <w:r w:rsidRPr="00FB5B21">
        <w:rPr>
          <w:rFonts w:eastAsia="Calibri"/>
          <w:highlight w:val="cyan"/>
          <w:u w:val="single"/>
        </w:rPr>
        <w:t>Europe</w:t>
      </w:r>
      <w:r w:rsidRPr="00FB5B21">
        <w:rPr>
          <w:rFonts w:ascii="Calibri" w:eastAsia="Calibri" w:hAnsi="Calibri" w:cs="Calibri"/>
          <w:sz w:val="16"/>
          <w:szCs w:val="16"/>
          <w:u w:val="single"/>
        </w:rPr>
        <w:t xml:space="preserve">an allies </w:t>
      </w:r>
      <w:r w:rsidRPr="00FB5B21">
        <w:rPr>
          <w:rFonts w:eastAsia="Calibri"/>
          <w:highlight w:val="cyan"/>
          <w:u w:val="single"/>
        </w:rPr>
        <w:t>confronted</w:t>
      </w:r>
      <w:r w:rsidRPr="00FB5B21">
        <w:rPr>
          <w:rFonts w:ascii="Calibri" w:eastAsia="Calibri" w:hAnsi="Calibri" w:cs="Calibri"/>
          <w:sz w:val="16"/>
          <w:szCs w:val="16"/>
          <w:u w:val="single"/>
        </w:rPr>
        <w:t xml:space="preserve"> with </w:t>
      </w:r>
      <w:r w:rsidRPr="00FB5B21">
        <w:rPr>
          <w:rFonts w:eastAsia="Calibri"/>
          <w:highlight w:val="cyan"/>
          <w:u w:val="single"/>
        </w:rPr>
        <w:t>a growing Russian threat</w:t>
      </w:r>
      <w:r w:rsidRPr="00FB5B21">
        <w:rPr>
          <w:rFonts w:ascii="Calibri" w:eastAsia="Calibri" w:hAnsi="Calibri" w:cs="Calibri"/>
          <w:sz w:val="16"/>
          <w:szCs w:val="16"/>
          <w:u w:val="single"/>
        </w:rPr>
        <w:t xml:space="preserve"> regard the Pacific with some jealousy</w:t>
      </w:r>
      <w:r w:rsidRPr="00FB5B21">
        <w:rPr>
          <w:rFonts w:ascii="Calibri" w:eastAsia="Calibri" w:hAnsi="Calibri" w:cs="Calibri"/>
          <w:color w:val="1C1C1C"/>
          <w:sz w:val="16"/>
        </w:rPr>
        <w:t xml:space="preserve">. Still, </w:t>
      </w:r>
      <w:r w:rsidRPr="00FB5B21">
        <w:rPr>
          <w:rFonts w:eastAsia="Calibri"/>
          <w:highlight w:val="cyan"/>
          <w:u w:val="single"/>
        </w:rPr>
        <w:t>U.S</w:t>
      </w:r>
      <w:r w:rsidRPr="00FB5B21">
        <w:rPr>
          <w:rFonts w:ascii="Calibri" w:eastAsia="Calibri" w:hAnsi="Calibri" w:cs="Calibri"/>
          <w:sz w:val="16"/>
          <w:szCs w:val="16"/>
          <w:u w:val="single"/>
        </w:rPr>
        <w:t>. military f</w:t>
      </w:r>
      <w:r w:rsidRPr="00FB5B21">
        <w:rPr>
          <w:rFonts w:eastAsia="Calibri"/>
          <w:highlight w:val="cyan"/>
          <w:u w:val="single"/>
        </w:rPr>
        <w:t>orces</w:t>
      </w:r>
      <w:r w:rsidRPr="00FB5B21">
        <w:rPr>
          <w:rFonts w:ascii="Calibri" w:eastAsia="Calibri" w:hAnsi="Calibri" w:cs="Calibri"/>
          <w:sz w:val="16"/>
          <w:szCs w:val="16"/>
          <w:u w:val="single"/>
        </w:rPr>
        <w:t xml:space="preserve">, which had been steadily moving out of Europe for more than two decades, have since the Ukraine crisis </w:t>
      </w:r>
      <w:r w:rsidRPr="00FB5B21">
        <w:rPr>
          <w:rFonts w:eastAsia="Calibri"/>
          <w:highlight w:val="cyan"/>
          <w:u w:val="single"/>
        </w:rPr>
        <w:t>begun flowing back in</w:t>
      </w:r>
      <w:r w:rsidRPr="00FB5B21">
        <w:rPr>
          <w:rFonts w:ascii="Calibri" w:eastAsia="Calibri" w:hAnsi="Calibri" w:cs="Calibri"/>
          <w:sz w:val="16"/>
          <w:szCs w:val="16"/>
          <w:u w:val="single"/>
        </w:rPr>
        <w:t>.</w:t>
      </w:r>
      <w:r w:rsidRPr="00FB5B21">
        <w:rPr>
          <w:rFonts w:ascii="Calibri" w:eastAsia="Calibri" w:hAnsi="Calibri" w:cs="Calibri"/>
          <w:color w:val="1C1C1C"/>
          <w:sz w:val="16"/>
        </w:rPr>
        <w:t xml:space="preserve"> Starting </w:t>
      </w:r>
      <w:r w:rsidRPr="00FB5B21">
        <w:rPr>
          <w:rFonts w:eastAsia="Calibri"/>
          <w:highlight w:val="cyan"/>
          <w:u w:val="single"/>
        </w:rPr>
        <w:t>last year</w:t>
      </w:r>
      <w:r w:rsidRPr="00FB5B21">
        <w:rPr>
          <w:rFonts w:ascii="Calibri" w:eastAsia="Calibri" w:hAnsi="Calibri" w:cs="Calibri"/>
          <w:sz w:val="16"/>
          <w:szCs w:val="16"/>
          <w:u w:val="single"/>
        </w:rPr>
        <w:t xml:space="preserve">, over 1,000 U.S. troops have been rotating throughout Eastern Europe to train and exercise with NATO counterparts. </w:t>
      </w:r>
      <w:r w:rsidRPr="00FB5B21">
        <w:rPr>
          <w:rFonts w:eastAsia="Calibri"/>
          <w:highlight w:val="cyan"/>
          <w:u w:val="single"/>
        </w:rPr>
        <w:t xml:space="preserve">Coming soon are new stocks of </w:t>
      </w:r>
      <w:r w:rsidRPr="00FB5B21">
        <w:rPr>
          <w:rFonts w:ascii="Calibri" w:eastAsia="Calibri" w:hAnsi="Calibri" w:cs="Calibri"/>
          <w:sz w:val="16"/>
          <w:szCs w:val="16"/>
          <w:u w:val="single"/>
        </w:rPr>
        <w:t xml:space="preserve">prepositioned </w:t>
      </w:r>
      <w:r w:rsidRPr="00FB5B21">
        <w:rPr>
          <w:rFonts w:eastAsia="Calibri"/>
          <w:highlight w:val="cyan"/>
          <w:u w:val="single"/>
        </w:rPr>
        <w:t>U.S. equipment, including heavy armor</w:t>
      </w:r>
      <w:r w:rsidRPr="00FB5B21">
        <w:rPr>
          <w:rFonts w:ascii="Calibri" w:eastAsia="Calibri" w:hAnsi="Calibri" w:cs="Calibri"/>
          <w:color w:val="1C1C1C"/>
          <w:sz w:val="16"/>
        </w:rPr>
        <w:t xml:space="preserve">. These efforts are being funded by an additional $1 billion the Obama administration received last year as part of the “European Reassurance Initiative.” Yet the Europeans know that most of these reassurance measures are temporary. </w:t>
      </w:r>
      <w:r w:rsidRPr="00FB5B21">
        <w:rPr>
          <w:rFonts w:eastAsia="Calibri"/>
          <w:highlight w:val="cyan"/>
          <w:u w:val="single"/>
        </w:rPr>
        <w:t>With</w:t>
      </w:r>
      <w:r w:rsidRPr="00FB5B21">
        <w:rPr>
          <w:rFonts w:ascii="Calibri" w:eastAsia="Calibri" w:hAnsi="Calibri" w:cs="Calibri"/>
          <w:sz w:val="16"/>
          <w:szCs w:val="16"/>
          <w:u w:val="single"/>
        </w:rPr>
        <w:t xml:space="preserve"> Russian President Vladimir </w:t>
      </w:r>
      <w:r w:rsidRPr="00FB5B21">
        <w:rPr>
          <w:rFonts w:eastAsia="Calibri"/>
          <w:highlight w:val="cyan"/>
          <w:u w:val="single"/>
        </w:rPr>
        <w:t>Putin</w:t>
      </w:r>
      <w:r w:rsidRPr="00FB5B21">
        <w:rPr>
          <w:rFonts w:ascii="Calibri" w:eastAsia="Calibri" w:hAnsi="Calibri" w:cs="Calibri"/>
          <w:sz w:val="16"/>
          <w:szCs w:val="16"/>
          <w:u w:val="single"/>
        </w:rPr>
        <w:t xml:space="preserve"> expected </w:t>
      </w:r>
      <w:r w:rsidRPr="00FB5B21">
        <w:rPr>
          <w:rFonts w:eastAsia="Calibri"/>
          <w:highlight w:val="cyan"/>
          <w:u w:val="single"/>
        </w:rPr>
        <w:t>to stay in</w:t>
      </w:r>
      <w:r w:rsidRPr="00FB5B21">
        <w:rPr>
          <w:rFonts w:ascii="Calibri" w:eastAsia="Calibri" w:hAnsi="Calibri" w:cs="Calibri"/>
          <w:sz w:val="16"/>
          <w:szCs w:val="16"/>
          <w:u w:val="single"/>
        </w:rPr>
        <w:t xml:space="preserve"> </w:t>
      </w:r>
      <w:r w:rsidRPr="00FB5B21">
        <w:rPr>
          <w:rFonts w:eastAsia="Calibri"/>
          <w:highlight w:val="cyan"/>
          <w:u w:val="single"/>
        </w:rPr>
        <w:t>office</w:t>
      </w:r>
      <w:r w:rsidRPr="00FB5B21">
        <w:rPr>
          <w:rFonts w:ascii="Calibri" w:eastAsia="Calibri" w:hAnsi="Calibri" w:cs="Calibri"/>
          <w:sz w:val="16"/>
          <w:szCs w:val="16"/>
          <w:u w:val="single"/>
        </w:rPr>
        <w:t xml:space="preserve"> </w:t>
      </w:r>
      <w:r w:rsidRPr="00FB5B21">
        <w:rPr>
          <w:rFonts w:eastAsia="Calibri"/>
          <w:highlight w:val="cyan"/>
          <w:u w:val="single"/>
        </w:rPr>
        <w:t>at least through 2024, they are anxious to secure</w:t>
      </w:r>
      <w:r w:rsidRPr="00FB5B21">
        <w:rPr>
          <w:rFonts w:ascii="Calibri" w:eastAsia="Calibri" w:hAnsi="Calibri" w:cs="Calibri"/>
          <w:sz w:val="16"/>
          <w:szCs w:val="16"/>
          <w:u w:val="single"/>
        </w:rPr>
        <w:t xml:space="preserve"> a </w:t>
      </w:r>
      <w:r w:rsidRPr="00FB5B21">
        <w:rPr>
          <w:rFonts w:eastAsia="Calibri"/>
          <w:highlight w:val="cyan"/>
          <w:u w:val="single"/>
        </w:rPr>
        <w:t>permanent</w:t>
      </w:r>
      <w:r w:rsidRPr="00FB5B21">
        <w:rPr>
          <w:rFonts w:ascii="Calibri" w:eastAsia="Calibri" w:hAnsi="Calibri" w:cs="Calibri"/>
          <w:sz w:val="16"/>
          <w:szCs w:val="16"/>
          <w:u w:val="single"/>
        </w:rPr>
        <w:t xml:space="preserve"> U.S. </w:t>
      </w:r>
      <w:r w:rsidRPr="00FB5B21">
        <w:rPr>
          <w:rFonts w:eastAsia="Calibri"/>
          <w:highlight w:val="cyan"/>
          <w:u w:val="single"/>
        </w:rPr>
        <w:t>commitment</w:t>
      </w:r>
      <w:r w:rsidRPr="00FB5B21">
        <w:rPr>
          <w:rFonts w:ascii="Calibri" w:eastAsia="Calibri" w:hAnsi="Calibri" w:cs="Calibri"/>
          <w:color w:val="1C1C1C"/>
          <w:sz w:val="16"/>
        </w:rPr>
        <w:t xml:space="preserve"> (read: boots on the ground) with a heavier emphasis on deterrence. </w:t>
      </w:r>
      <w:r w:rsidRPr="00FB5B21">
        <w:rPr>
          <w:rFonts w:eastAsia="Calibri"/>
          <w:highlight w:val="cyan"/>
          <w:u w:val="single"/>
        </w:rPr>
        <w:t>In the Middle East, the Gulf states and Israel worry</w:t>
      </w:r>
      <w:r w:rsidRPr="00FB5B21">
        <w:rPr>
          <w:rFonts w:ascii="Calibri" w:eastAsia="Calibri" w:hAnsi="Calibri" w:cs="Calibri"/>
          <w:sz w:val="16"/>
          <w:szCs w:val="16"/>
          <w:u w:val="single"/>
        </w:rPr>
        <w:t xml:space="preserve"> that </w:t>
      </w:r>
      <w:r w:rsidRPr="00FB5B21">
        <w:rPr>
          <w:rFonts w:eastAsia="Calibri"/>
          <w:highlight w:val="cyan"/>
          <w:u w:val="single"/>
        </w:rPr>
        <w:t>the U.S. is rushing to accommodate Ira</w:t>
      </w:r>
      <w:r w:rsidRPr="00FB5B21">
        <w:rPr>
          <w:rFonts w:ascii="Calibri" w:eastAsia="Calibri" w:hAnsi="Calibri" w:cs="Calibri"/>
          <w:sz w:val="16"/>
          <w:szCs w:val="16"/>
          <w:u w:val="single"/>
        </w:rPr>
        <w:t>n, and that the recent nuclear deal will lead to even more aggressive Iranian behavior</w:t>
      </w:r>
      <w:r w:rsidRPr="00FB5B21">
        <w:rPr>
          <w:rFonts w:ascii="Calibri" w:eastAsia="Calibri" w:hAnsi="Calibri" w:cs="Calibri"/>
          <w:color w:val="1C1C1C"/>
          <w:sz w:val="16"/>
        </w:rPr>
        <w:t xml:space="preserve">. So the U.S. has shifted into reassurance overdrive: pouring resources into the region, sending cabinet-level officials on visits (Ash Carter was there two weeks ago, and John Kerry is there this week), working to maintain a robust military presence, trying to improve security cooperation with the Gulf states, and providing an unprecedented level of military capabilities (several recent arms sales have been the largest in U.S. history). </w:t>
      </w:r>
      <w:r w:rsidRPr="00FB5B21">
        <w:rPr>
          <w:rFonts w:ascii="Calibri" w:eastAsia="Calibri" w:hAnsi="Calibri" w:cs="Calibri"/>
          <w:sz w:val="16"/>
          <w:szCs w:val="16"/>
          <w:u w:val="single"/>
        </w:rPr>
        <w:t xml:space="preserve">When one steps back </w:t>
      </w:r>
      <w:r w:rsidRPr="00FB5B21">
        <w:rPr>
          <w:rFonts w:eastAsia="Calibri"/>
          <w:highlight w:val="cyan"/>
          <w:u w:val="single"/>
        </w:rPr>
        <w:t>to consider the demands of global</w:t>
      </w:r>
      <w:r w:rsidRPr="00FB5B21">
        <w:rPr>
          <w:rFonts w:ascii="Calibri" w:eastAsia="Calibri" w:hAnsi="Calibri" w:cs="Calibri"/>
          <w:sz w:val="16"/>
          <w:szCs w:val="16"/>
          <w:u w:val="single"/>
        </w:rPr>
        <w:t xml:space="preserve"> reassurance, three conclusions stand out. First, easing fully the anxieties of our allies </w:t>
      </w:r>
      <w:r w:rsidRPr="00FB5B21">
        <w:rPr>
          <w:rFonts w:eastAsia="Calibri"/>
          <w:highlight w:val="cyan"/>
          <w:u w:val="single"/>
        </w:rPr>
        <w:t>would require a level of resources</w:t>
      </w:r>
      <w:r w:rsidRPr="00FB5B21">
        <w:rPr>
          <w:rFonts w:ascii="Calibri" w:eastAsia="Calibri" w:hAnsi="Calibri" w:cs="Calibri"/>
          <w:sz w:val="16"/>
          <w:szCs w:val="16"/>
          <w:u w:val="single"/>
        </w:rPr>
        <w:t xml:space="preserve"> that would be very </w:t>
      </w:r>
      <w:r w:rsidRPr="00FB5B21">
        <w:rPr>
          <w:rFonts w:eastAsia="Calibri"/>
          <w:highlight w:val="cyan"/>
          <w:u w:val="single"/>
        </w:rPr>
        <w:t>difficult to muster</w:t>
      </w:r>
      <w:r w:rsidRPr="00FB5B21">
        <w:rPr>
          <w:rFonts w:ascii="Calibri" w:eastAsia="Calibri" w:hAnsi="Calibri" w:cs="Calibri"/>
          <w:sz w:val="16"/>
          <w:szCs w:val="16"/>
          <w:u w:val="single"/>
        </w:rPr>
        <w:t xml:space="preserve"> </w:t>
      </w:r>
      <w:r w:rsidRPr="00FB5B21">
        <w:rPr>
          <w:rFonts w:eastAsia="Calibri"/>
          <w:highlight w:val="cyan"/>
          <w:u w:val="single"/>
        </w:rPr>
        <w:t>and</w:t>
      </w:r>
      <w:r w:rsidRPr="00FB5B21">
        <w:rPr>
          <w:rFonts w:ascii="Calibri" w:eastAsia="Calibri" w:hAnsi="Calibri" w:cs="Calibri"/>
          <w:sz w:val="16"/>
          <w:szCs w:val="16"/>
          <w:u w:val="single"/>
        </w:rPr>
        <w:t xml:space="preserve"> even </w:t>
      </w:r>
      <w:r w:rsidRPr="00FB5B21">
        <w:rPr>
          <w:rFonts w:eastAsia="Calibri"/>
          <w:highlight w:val="cyan"/>
          <w:u w:val="single"/>
        </w:rPr>
        <w:t>hard</w:t>
      </w:r>
      <w:r w:rsidRPr="00FB5B21">
        <w:rPr>
          <w:rFonts w:ascii="Calibri" w:eastAsia="Calibri" w:hAnsi="Calibri" w:cs="Calibri"/>
          <w:sz w:val="16"/>
          <w:szCs w:val="16"/>
          <w:u w:val="single"/>
        </w:rPr>
        <w:t xml:space="preserve">er </w:t>
      </w:r>
      <w:r w:rsidRPr="00FB5B21">
        <w:rPr>
          <w:rFonts w:eastAsia="Calibri"/>
          <w:highlight w:val="cyan"/>
          <w:u w:val="single"/>
        </w:rPr>
        <w:t>to maintain.</w:t>
      </w:r>
      <w:r w:rsidRPr="00FB5B21">
        <w:rPr>
          <w:rFonts w:ascii="Calibri" w:eastAsia="Calibri" w:hAnsi="Calibri" w:cs="Calibri"/>
          <w:sz w:val="16"/>
          <w:szCs w:val="16"/>
          <w:u w:val="single"/>
        </w:rPr>
        <w:t xml:space="preserve"> Region by region, it is easy to see how </w:t>
      </w:r>
      <w:r w:rsidRPr="00FB5B21">
        <w:rPr>
          <w:rFonts w:eastAsia="Calibri"/>
          <w:highlight w:val="cyan"/>
          <w:u w:val="single"/>
        </w:rPr>
        <w:t>the U.S.</w:t>
      </w:r>
      <w:r w:rsidRPr="00FB5B21">
        <w:rPr>
          <w:rFonts w:ascii="Calibri" w:eastAsia="Calibri" w:hAnsi="Calibri" w:cs="Calibri"/>
          <w:sz w:val="16"/>
          <w:szCs w:val="16"/>
          <w:u w:val="single"/>
        </w:rPr>
        <w:t xml:space="preserve"> </w:t>
      </w:r>
      <w:r w:rsidRPr="00FB5B21">
        <w:rPr>
          <w:rFonts w:eastAsia="Calibri"/>
          <w:highlight w:val="cyan"/>
          <w:u w:val="single"/>
        </w:rPr>
        <w:t>could add more military capabilities, sell more weapons, or get more diplomatically engaged.</w:t>
      </w:r>
      <w:r w:rsidRPr="00FB5B21">
        <w:rPr>
          <w:rFonts w:ascii="Calibri" w:eastAsia="Calibri" w:hAnsi="Calibri" w:cs="Calibri"/>
          <w:sz w:val="16"/>
          <w:szCs w:val="16"/>
          <w:u w:val="single"/>
        </w:rPr>
        <w:t xml:space="preserve"> </w:t>
      </w:r>
      <w:r w:rsidRPr="00FB5B21">
        <w:rPr>
          <w:rFonts w:ascii="Calibri" w:eastAsia="Calibri" w:hAnsi="Calibri" w:cs="Calibri"/>
          <w:color w:val="1C1C1C"/>
          <w:sz w:val="16"/>
        </w:rPr>
        <w:t xml:space="preserve">But the challenge for President Obama and his successor will be to do all this simultaneously, especially when the resources for reassurance are tighter. Just as the world is asking for more, the dynamic in Washington will leave us with less. Some </w:t>
      </w:r>
      <w:r w:rsidRPr="00FB5B21">
        <w:rPr>
          <w:rFonts w:eastAsia="Calibri"/>
          <w:highlight w:val="cyan"/>
          <w:u w:val="single"/>
        </w:rPr>
        <w:t>reforms may be necessary</w:t>
      </w:r>
      <w:r w:rsidRPr="00FB5B21">
        <w:rPr>
          <w:rFonts w:ascii="Calibri" w:eastAsia="Calibri" w:hAnsi="Calibri" w:cs="Calibri"/>
          <w:sz w:val="16"/>
          <w:szCs w:val="16"/>
          <w:u w:val="single"/>
        </w:rPr>
        <w:t xml:space="preserve"> – </w:t>
      </w:r>
      <w:r w:rsidRPr="00FB5B21">
        <w:rPr>
          <w:rFonts w:eastAsia="Calibri"/>
          <w:highlight w:val="cyan"/>
          <w:u w:val="single"/>
        </w:rPr>
        <w:t>closing</w:t>
      </w:r>
      <w:r w:rsidRPr="00FB5B21">
        <w:rPr>
          <w:rFonts w:ascii="Calibri" w:eastAsia="Calibri" w:hAnsi="Calibri" w:cs="Calibri"/>
          <w:sz w:val="16"/>
          <w:szCs w:val="16"/>
          <w:u w:val="single"/>
        </w:rPr>
        <w:t xml:space="preserve"> some outdated </w:t>
      </w:r>
      <w:r w:rsidRPr="00FB5B21">
        <w:rPr>
          <w:rFonts w:eastAsia="Calibri"/>
          <w:highlight w:val="cyan"/>
          <w:u w:val="single"/>
        </w:rPr>
        <w:t>facilities</w:t>
      </w:r>
      <w:r w:rsidRPr="00FB5B21">
        <w:rPr>
          <w:rFonts w:ascii="Calibri" w:eastAsia="Calibri" w:hAnsi="Calibri" w:cs="Calibri"/>
          <w:sz w:val="16"/>
          <w:szCs w:val="16"/>
          <w:u w:val="single"/>
        </w:rPr>
        <w:t xml:space="preserve"> overseas, or </w:t>
      </w:r>
      <w:r w:rsidRPr="00FB5B21">
        <w:rPr>
          <w:rFonts w:eastAsia="Calibri"/>
          <w:highlight w:val="cyan"/>
          <w:u w:val="single"/>
        </w:rPr>
        <w:t>reducing the size of the U.S. Army</w:t>
      </w:r>
      <w:r w:rsidRPr="00FB5B21">
        <w:rPr>
          <w:rFonts w:ascii="Calibri" w:eastAsia="Calibri" w:hAnsi="Calibri" w:cs="Calibri"/>
          <w:sz w:val="16"/>
          <w:szCs w:val="16"/>
          <w:u w:val="single"/>
        </w:rPr>
        <w:t xml:space="preserve"> – but </w:t>
      </w:r>
      <w:r w:rsidRPr="00FB5B21">
        <w:rPr>
          <w:rFonts w:eastAsia="Calibri"/>
          <w:highlight w:val="cyan"/>
          <w:u w:val="single"/>
        </w:rPr>
        <w:t>that will make reassurance harder</w:t>
      </w:r>
      <w:r w:rsidRPr="00FB5B21">
        <w:rPr>
          <w:rFonts w:ascii="Calibri" w:eastAsia="Calibri" w:hAnsi="Calibri" w:cs="Calibri"/>
          <w:color w:val="1C1C1C"/>
          <w:sz w:val="16"/>
        </w:rPr>
        <w:t xml:space="preserve">. The next President will have to be more creative as he or she seeks to balance competing demands in a way that is effective, realistic and sustainable. A good start would be acomprehensive review of U.S. force posture that would weigh allies’ requests for reassurance against America’s core national security interests and its resource constraints. </w:t>
      </w:r>
    </w:p>
    <w:p w:rsidR="00FB5B21" w:rsidRPr="00FB5B21" w:rsidRDefault="00FB5B21" w:rsidP="00FB5B21">
      <w:pPr>
        <w:rPr>
          <w:rFonts w:ascii="Calibri" w:eastAsia="Calibri" w:hAnsi="Calibri" w:cs="Calibri"/>
          <w:color w:val="1C1C1C"/>
          <w:sz w:val="16"/>
        </w:rPr>
      </w:pPr>
    </w:p>
    <w:p w:rsidR="00FB5B21" w:rsidRPr="00FB5B21" w:rsidRDefault="00FB5B21" w:rsidP="00FB5B21">
      <w:pPr>
        <w:keepNext/>
        <w:keepLines/>
        <w:contextualSpacing/>
        <w:outlineLvl w:val="3"/>
        <w:rPr>
          <w:rFonts w:eastAsia="DengXian Light"/>
          <w:b/>
          <w:iCs/>
          <w:sz w:val="24"/>
        </w:rPr>
      </w:pPr>
      <w:r w:rsidRPr="00FB5B21">
        <w:rPr>
          <w:rFonts w:eastAsia="DengXian Light"/>
          <w:b/>
          <w:iCs/>
          <w:sz w:val="24"/>
        </w:rPr>
        <w:t>As military budgeting becomes increasingly tight, arms sales remain increasingly important for global military cooperation</w:t>
      </w:r>
    </w:p>
    <w:p w:rsidR="00FB5B21" w:rsidRPr="00FB5B21" w:rsidRDefault="00FB5B21" w:rsidP="00FB5B21">
      <w:pPr>
        <w:rPr>
          <w:rFonts w:eastAsia="Calibri"/>
          <w:sz w:val="22"/>
        </w:rPr>
      </w:pPr>
      <w:r w:rsidRPr="00FB5B21">
        <w:rPr>
          <w:rFonts w:eastAsia="Calibri"/>
          <w:b/>
          <w:bCs/>
        </w:rPr>
        <w:t xml:space="preserve">Linczer 16 </w:t>
      </w:r>
      <w:r w:rsidRPr="00FB5B21">
        <w:rPr>
          <w:rFonts w:eastAsia="Calibri"/>
          <w:sz w:val="22"/>
        </w:rPr>
        <w:t>(Edward, Edward Linczer is a Research Associate at the American Enterprise Institute and a Non-Resident Junior Fellow at the Center for the National Interest. “</w:t>
      </w:r>
      <w:r w:rsidRPr="00FB5B21">
        <w:rPr>
          <w:rFonts w:eastAsia="Calibri"/>
        </w:rPr>
        <w:t>Gray Hulls and Air Patrols: The Role of Security Assistance in Washington’s Pivot to Southeast Asia,” Center for the National Interest, October 2016)</w:t>
      </w:r>
    </w:p>
    <w:p w:rsidR="00FB5B21" w:rsidRPr="00FB5B21" w:rsidRDefault="00FB5B21" w:rsidP="00FB5B21">
      <w:pPr>
        <w:rPr>
          <w:rFonts w:eastAsia="Calibri"/>
          <w:sz w:val="16"/>
          <w:szCs w:val="16"/>
          <w:u w:val="single"/>
        </w:rPr>
      </w:pPr>
      <w:r w:rsidRPr="00FB5B21">
        <w:rPr>
          <w:rFonts w:eastAsia="Calibri"/>
          <w:sz w:val="16"/>
        </w:rPr>
        <w:t xml:space="preserve">Third, burden sharing. The US military, while by far the world’s most dominant, faces an ends-means crunch owing to the Budget Control Act of 2011. Admiral Harry B. Harris, commander of US Pacific Command, testified before the US Congress in February 2016, stating “I don’t have the submarines that I feel I need.” Three years ago US Rear Admiral Thomas Moore declared that the United States has an “11-carrier Navy in a 15-carrier world.”60 These are just a few of the comments that high-ranking officials have made regarding US military capacity. </w:t>
      </w:r>
      <w:r w:rsidRPr="00FB5B21">
        <w:rPr>
          <w:rFonts w:eastAsia="Calibri"/>
          <w:highlight w:val="cyan"/>
          <w:u w:val="single"/>
        </w:rPr>
        <w:t>With defense budget uncertainty ahead, the U</w:t>
      </w:r>
      <w:r w:rsidRPr="00FB5B21">
        <w:rPr>
          <w:rFonts w:eastAsia="Calibri"/>
          <w:sz w:val="16"/>
          <w:szCs w:val="16"/>
          <w:u w:val="single"/>
        </w:rPr>
        <w:t xml:space="preserve">nited </w:t>
      </w:r>
      <w:r w:rsidRPr="00FB5B21">
        <w:rPr>
          <w:rFonts w:eastAsia="Calibri"/>
          <w:highlight w:val="cyan"/>
          <w:u w:val="single"/>
        </w:rPr>
        <w:t>S</w:t>
      </w:r>
      <w:r w:rsidRPr="00FB5B21">
        <w:rPr>
          <w:rFonts w:eastAsia="Calibri"/>
          <w:sz w:val="16"/>
          <w:szCs w:val="16"/>
          <w:u w:val="single"/>
        </w:rPr>
        <w:t xml:space="preserve">tates </w:t>
      </w:r>
      <w:r w:rsidRPr="00FB5B21">
        <w:rPr>
          <w:rFonts w:eastAsia="Calibri"/>
          <w:highlight w:val="cyan"/>
          <w:u w:val="single"/>
        </w:rPr>
        <w:t>looks to</w:t>
      </w:r>
      <w:r w:rsidRPr="00FB5B21">
        <w:rPr>
          <w:rFonts w:eastAsia="Calibri"/>
          <w:sz w:val="16"/>
          <w:szCs w:val="16"/>
          <w:u w:val="single"/>
        </w:rPr>
        <w:t xml:space="preserve"> its </w:t>
      </w:r>
      <w:r w:rsidRPr="00FB5B21">
        <w:rPr>
          <w:rFonts w:eastAsia="Calibri"/>
          <w:highlight w:val="cyan"/>
          <w:u w:val="single"/>
        </w:rPr>
        <w:t>partners to</w:t>
      </w:r>
      <w:r w:rsidRPr="00FB5B21">
        <w:rPr>
          <w:rFonts w:eastAsia="Calibri"/>
          <w:sz w:val="16"/>
          <w:szCs w:val="16"/>
          <w:u w:val="single"/>
        </w:rPr>
        <w:t xml:space="preserve"> shoulder a greater </w:t>
      </w:r>
      <w:r w:rsidRPr="00FB5B21">
        <w:rPr>
          <w:rFonts w:eastAsia="Calibri"/>
          <w:highlight w:val="cyan"/>
          <w:u w:val="single"/>
        </w:rPr>
        <w:t>share</w:t>
      </w:r>
      <w:r w:rsidRPr="00FB5B21">
        <w:rPr>
          <w:rFonts w:eastAsia="Calibri"/>
          <w:sz w:val="16"/>
          <w:szCs w:val="16"/>
          <w:u w:val="single"/>
        </w:rPr>
        <w:t xml:space="preserve"> of </w:t>
      </w:r>
      <w:r w:rsidRPr="00FB5B21">
        <w:rPr>
          <w:rFonts w:eastAsia="Calibri"/>
          <w:highlight w:val="cyan"/>
          <w:u w:val="single"/>
        </w:rPr>
        <w:t xml:space="preserve">the burden in addressing </w:t>
      </w:r>
      <w:r w:rsidRPr="00FB5B21">
        <w:rPr>
          <w:rFonts w:eastAsia="Calibri"/>
          <w:highlight w:val="cyan"/>
          <w:u w:val="single"/>
        </w:rPr>
        <w:lastRenderedPageBreak/>
        <w:t>regional security</w:t>
      </w:r>
      <w:r w:rsidRPr="00FB5B21">
        <w:rPr>
          <w:rFonts w:eastAsia="Calibri"/>
          <w:sz w:val="16"/>
          <w:szCs w:val="16"/>
          <w:u w:val="single"/>
        </w:rPr>
        <w:t xml:space="preserve"> challenges</w:t>
      </w:r>
      <w:r w:rsidRPr="00FB5B21">
        <w:rPr>
          <w:rFonts w:eastAsia="Calibri"/>
          <w:sz w:val="16"/>
        </w:rPr>
        <w:t xml:space="preserve">, from humanitarian assistance/disaster relief (HADR) and anti-piracy missions at the low end of the capability spectrum, to substantive warfighting contributions in the event of a regional conflict.61 Fourth, interoperability. </w:t>
      </w:r>
      <w:r w:rsidRPr="00FB5B21">
        <w:rPr>
          <w:rFonts w:eastAsia="Calibri"/>
          <w:sz w:val="16"/>
          <w:szCs w:val="16"/>
          <w:u w:val="single"/>
        </w:rPr>
        <w:t xml:space="preserve">Military </w:t>
      </w:r>
      <w:r w:rsidRPr="00FB5B21">
        <w:rPr>
          <w:rFonts w:eastAsia="Calibri"/>
          <w:highlight w:val="cyan"/>
          <w:u w:val="single"/>
        </w:rPr>
        <w:t>interoperability is necessary</w:t>
      </w:r>
      <w:r w:rsidRPr="00FB5B21">
        <w:rPr>
          <w:rFonts w:eastAsia="Calibri"/>
          <w:sz w:val="16"/>
          <w:szCs w:val="16"/>
          <w:u w:val="single"/>
        </w:rPr>
        <w:t xml:space="preserve"> for the US </w:t>
      </w:r>
      <w:r w:rsidRPr="00FB5B21">
        <w:rPr>
          <w:rFonts w:eastAsia="Calibri"/>
          <w:highlight w:val="cyan"/>
          <w:u w:val="single"/>
        </w:rPr>
        <w:t>to achieve</w:t>
      </w:r>
      <w:r w:rsidRPr="00FB5B21">
        <w:rPr>
          <w:rFonts w:eastAsia="Calibri"/>
          <w:sz w:val="16"/>
          <w:szCs w:val="16"/>
          <w:u w:val="single"/>
        </w:rPr>
        <w:t xml:space="preserve"> its </w:t>
      </w:r>
      <w:r w:rsidRPr="00FB5B21">
        <w:rPr>
          <w:rFonts w:eastAsia="Calibri"/>
          <w:highlight w:val="cyan"/>
          <w:u w:val="single"/>
        </w:rPr>
        <w:t xml:space="preserve">security objectives </w:t>
      </w:r>
      <w:r w:rsidRPr="00FB5B21">
        <w:rPr>
          <w:rFonts w:eastAsia="Calibri"/>
          <w:sz w:val="16"/>
          <w:szCs w:val="16"/>
          <w:u w:val="single"/>
        </w:rPr>
        <w:t xml:space="preserve">with partners </w:t>
      </w:r>
      <w:r w:rsidRPr="00FB5B21">
        <w:rPr>
          <w:rFonts w:eastAsia="Calibri"/>
          <w:highlight w:val="cyan"/>
          <w:u w:val="single"/>
        </w:rPr>
        <w:t>in the region</w:t>
      </w:r>
      <w:r w:rsidRPr="00FB5B21">
        <w:rPr>
          <w:rFonts w:eastAsia="Calibri"/>
          <w:sz w:val="16"/>
          <w:szCs w:val="16"/>
          <w:u w:val="single"/>
        </w:rPr>
        <w:t>. Whether transferring relief to monsoon victims, sharing intelligence, or operating integrated ballistic missile defense systems, US military forces and their peers must cooperate at a tactical level daily</w:t>
      </w:r>
      <w:r w:rsidRPr="00FB5B21">
        <w:rPr>
          <w:rFonts w:eastAsia="Calibri"/>
          <w:sz w:val="16"/>
        </w:rPr>
        <w:t xml:space="preserve">. While interoperability is honed at regular joint military exercises where the US and partners develop shared military techniques, tactics, and 16 standard operating procedures, interoperability also requires common platforms and systems.62 One </w:t>
      </w:r>
      <w:r w:rsidRPr="00FB5B21">
        <w:rPr>
          <w:rFonts w:eastAsia="Calibri"/>
          <w:sz w:val="16"/>
          <w:szCs w:val="16"/>
          <w:u w:val="single"/>
        </w:rPr>
        <w:t xml:space="preserve">of </w:t>
      </w:r>
      <w:r w:rsidRPr="00FB5B21">
        <w:rPr>
          <w:rFonts w:eastAsia="Calibri"/>
          <w:highlight w:val="cyan"/>
          <w:u w:val="single"/>
        </w:rPr>
        <w:t>the primary advantages of the F-35 program</w:t>
      </w:r>
      <w:r w:rsidRPr="00FB5B21">
        <w:rPr>
          <w:rFonts w:eastAsia="Calibri"/>
          <w:sz w:val="16"/>
          <w:highlight w:val="cyan"/>
        </w:rPr>
        <w:t>,</w:t>
      </w:r>
      <w:r w:rsidRPr="00FB5B21">
        <w:rPr>
          <w:rFonts w:eastAsia="Calibri"/>
          <w:sz w:val="16"/>
        </w:rPr>
        <w:t xml:space="preserve"> in which 12 US partners participate</w:t>
      </w:r>
      <w:r w:rsidRPr="00FB5B21">
        <w:rPr>
          <w:rFonts w:eastAsia="Calibri"/>
          <w:sz w:val="16"/>
          <w:szCs w:val="16"/>
          <w:u w:val="single"/>
        </w:rPr>
        <w:t xml:space="preserve">, </w:t>
      </w:r>
      <w:r w:rsidRPr="00FB5B21">
        <w:rPr>
          <w:rFonts w:eastAsia="Calibri"/>
          <w:highlight w:val="cyan"/>
          <w:u w:val="single"/>
        </w:rPr>
        <w:t>is</w:t>
      </w:r>
      <w:r w:rsidRPr="00FB5B21">
        <w:rPr>
          <w:rFonts w:eastAsia="Calibri"/>
          <w:sz w:val="16"/>
          <w:szCs w:val="16"/>
          <w:u w:val="single"/>
        </w:rPr>
        <w:t xml:space="preserve"> sharing </w:t>
      </w:r>
      <w:r w:rsidRPr="00FB5B21">
        <w:rPr>
          <w:rFonts w:eastAsia="Calibri"/>
          <w:highlight w:val="cyan"/>
          <w:u w:val="single"/>
        </w:rPr>
        <w:t>a global coalition of interoperable air fleets</w:t>
      </w:r>
      <w:r w:rsidRPr="00FB5B21">
        <w:rPr>
          <w:rFonts w:eastAsia="Calibri"/>
          <w:sz w:val="16"/>
          <w:szCs w:val="16"/>
          <w:u w:val="single"/>
        </w:rPr>
        <w:t xml:space="preserve"> </w:t>
      </w:r>
      <w:r w:rsidRPr="00FB5B21">
        <w:rPr>
          <w:rFonts w:eastAsia="Calibri"/>
          <w:sz w:val="16"/>
        </w:rPr>
        <w:t>unlike the piecemeal commonalities of current fighter fleets. 63 For the US, FMS packages do not simply involve off-the-shelf hardware transfer, but also offer long-term training opportunities on new weapons systems to create interoperability between armed forces</w:t>
      </w:r>
      <w:r w:rsidRPr="00FB5B21">
        <w:rPr>
          <w:rFonts w:eastAsia="Calibri"/>
          <w:sz w:val="16"/>
          <w:highlight w:val="cyan"/>
        </w:rPr>
        <w:t xml:space="preserve">. </w:t>
      </w:r>
      <w:r w:rsidRPr="00FB5B21">
        <w:rPr>
          <w:rFonts w:eastAsia="Calibri"/>
          <w:highlight w:val="cyan"/>
          <w:u w:val="single"/>
        </w:rPr>
        <w:t>For example, Singapore</w:t>
      </w:r>
      <w:r w:rsidRPr="00FB5B21">
        <w:rPr>
          <w:rFonts w:eastAsia="Calibri"/>
          <w:sz w:val="16"/>
          <w:szCs w:val="16"/>
          <w:u w:val="single"/>
        </w:rPr>
        <w:t xml:space="preserve"> has </w:t>
      </w:r>
      <w:r w:rsidRPr="00FB5B21">
        <w:rPr>
          <w:rFonts w:eastAsia="Calibri"/>
          <w:highlight w:val="cyan"/>
          <w:u w:val="single"/>
        </w:rPr>
        <w:t>purchased several</w:t>
      </w:r>
      <w:r w:rsidRPr="00FB5B21">
        <w:rPr>
          <w:rFonts w:eastAsia="Calibri"/>
          <w:sz w:val="16"/>
          <w:szCs w:val="16"/>
          <w:u w:val="single"/>
        </w:rPr>
        <w:t xml:space="preserve"> tranches of </w:t>
      </w:r>
      <w:r w:rsidRPr="00FB5B21">
        <w:rPr>
          <w:rFonts w:eastAsia="Calibri"/>
          <w:highlight w:val="cyan"/>
          <w:u w:val="single"/>
        </w:rPr>
        <w:t>F-16s</w:t>
      </w:r>
      <w:r w:rsidRPr="00FB5B21">
        <w:rPr>
          <w:rFonts w:eastAsia="Calibri"/>
          <w:sz w:val="16"/>
          <w:szCs w:val="16"/>
          <w:u w:val="single"/>
        </w:rPr>
        <w:t xml:space="preserve"> from Washington over the years. </w:t>
      </w:r>
      <w:r w:rsidRPr="00FB5B21">
        <w:rPr>
          <w:rFonts w:eastAsia="Calibri"/>
          <w:highlight w:val="cyan"/>
          <w:u w:val="single"/>
        </w:rPr>
        <w:t>These</w:t>
      </w:r>
      <w:r w:rsidRPr="00FB5B21">
        <w:rPr>
          <w:rFonts w:eastAsia="Calibri"/>
          <w:sz w:val="16"/>
        </w:rPr>
        <w:t xml:space="preserve"> </w:t>
      </w:r>
      <w:r w:rsidRPr="00FB5B21">
        <w:rPr>
          <w:rFonts w:eastAsia="Calibri"/>
          <w:sz w:val="16"/>
          <w:szCs w:val="16"/>
          <w:u w:val="single"/>
        </w:rPr>
        <w:t xml:space="preserve">arms </w:t>
      </w:r>
      <w:r w:rsidRPr="00FB5B21">
        <w:rPr>
          <w:rFonts w:eastAsia="Calibri"/>
          <w:highlight w:val="cyan"/>
          <w:u w:val="single"/>
        </w:rPr>
        <w:t>sales include a three-year training</w:t>
      </w:r>
      <w:r w:rsidRPr="00FB5B21">
        <w:rPr>
          <w:rFonts w:eastAsia="Calibri"/>
          <w:sz w:val="16"/>
          <w:szCs w:val="16"/>
          <w:u w:val="single"/>
        </w:rPr>
        <w:t xml:space="preserve"> </w:t>
      </w:r>
      <w:r w:rsidRPr="00FB5B21">
        <w:rPr>
          <w:rFonts w:eastAsia="Calibri"/>
          <w:highlight w:val="cyan"/>
          <w:u w:val="single"/>
        </w:rPr>
        <w:t>program</w:t>
      </w:r>
      <w:r w:rsidRPr="00FB5B21">
        <w:rPr>
          <w:rFonts w:eastAsia="Calibri"/>
          <w:sz w:val="16"/>
          <w:szCs w:val="16"/>
          <w:u w:val="single"/>
        </w:rPr>
        <w:t xml:space="preserve"> for Royal Singaporean Air Force pilots</w:t>
      </w:r>
      <w:r w:rsidRPr="00FB5B21">
        <w:rPr>
          <w:rFonts w:eastAsia="Calibri"/>
          <w:sz w:val="16"/>
        </w:rPr>
        <w:t xml:space="preserve"> in Tucson, Arizona.64 This US-Singaporean joint air force training program speaks to the importance of Washington’s FMS programs in building durable security relationships. Fifth, access and influence. Security assistance arguably represents America’s best way to build long-term defense ties with regional partners. These programs also serve as a powerful signal of US strategic interests </w:t>
      </w:r>
      <w:r w:rsidRPr="00FB5B21">
        <w:rPr>
          <w:rFonts w:eastAsia="Calibri"/>
          <w:sz w:val="16"/>
          <w:szCs w:val="16"/>
          <w:u w:val="single"/>
        </w:rPr>
        <w:t xml:space="preserve">– </w:t>
      </w:r>
      <w:r w:rsidRPr="00FB5B21">
        <w:rPr>
          <w:rFonts w:eastAsia="Calibri"/>
          <w:highlight w:val="cyan"/>
          <w:u w:val="single"/>
        </w:rPr>
        <w:t>arms sales reassure allies and partners of Washington’s commitment to</w:t>
      </w:r>
      <w:r w:rsidRPr="00FB5B21">
        <w:rPr>
          <w:rFonts w:eastAsia="Calibri"/>
          <w:sz w:val="16"/>
          <w:szCs w:val="16"/>
          <w:u w:val="single"/>
        </w:rPr>
        <w:t xml:space="preserve"> </w:t>
      </w:r>
      <w:r w:rsidRPr="00FB5B21">
        <w:rPr>
          <w:rFonts w:eastAsia="Calibri"/>
          <w:highlight w:val="cyan"/>
          <w:u w:val="single"/>
        </w:rPr>
        <w:t>upholding</w:t>
      </w:r>
      <w:r w:rsidRPr="00FB5B21">
        <w:rPr>
          <w:rFonts w:eastAsia="Calibri"/>
          <w:sz w:val="16"/>
          <w:szCs w:val="16"/>
          <w:u w:val="single"/>
        </w:rPr>
        <w:t xml:space="preserve"> its </w:t>
      </w:r>
      <w:r w:rsidRPr="00FB5B21">
        <w:rPr>
          <w:rFonts w:eastAsia="Calibri"/>
          <w:highlight w:val="cyan"/>
          <w:u w:val="single"/>
        </w:rPr>
        <w:t>security guarantees</w:t>
      </w:r>
      <w:r w:rsidRPr="00FB5B21">
        <w:rPr>
          <w:rFonts w:eastAsia="Calibri"/>
          <w:sz w:val="16"/>
          <w:szCs w:val="16"/>
          <w:u w:val="single"/>
        </w:rPr>
        <w:t>. By purchasing US arms</w:t>
      </w:r>
      <w:r w:rsidRPr="00FB5B21">
        <w:rPr>
          <w:rFonts w:eastAsia="Calibri"/>
          <w:highlight w:val="cyan"/>
          <w:u w:val="single"/>
        </w:rPr>
        <w:t>, a recipient country is</w:t>
      </w:r>
      <w:r w:rsidRPr="00FB5B21">
        <w:rPr>
          <w:rFonts w:eastAsia="Calibri"/>
          <w:sz w:val="16"/>
          <w:szCs w:val="16"/>
          <w:u w:val="single"/>
        </w:rPr>
        <w:t xml:space="preserve"> not simply buying off-the-shelf hardware, but is instead </w:t>
      </w:r>
      <w:r w:rsidRPr="00FB5B21">
        <w:rPr>
          <w:rFonts w:eastAsia="Calibri"/>
          <w:highlight w:val="cyan"/>
          <w:u w:val="single"/>
        </w:rPr>
        <w:t>investing in a long-term relationship that will aid</w:t>
      </w:r>
      <w:r w:rsidRPr="00FB5B21">
        <w:rPr>
          <w:rFonts w:eastAsia="Calibri"/>
          <w:sz w:val="16"/>
          <w:szCs w:val="16"/>
          <w:u w:val="single"/>
        </w:rPr>
        <w:t xml:space="preserve"> its military </w:t>
      </w:r>
      <w:r w:rsidRPr="00FB5B21">
        <w:rPr>
          <w:rFonts w:eastAsia="Calibri"/>
          <w:highlight w:val="cyan"/>
          <w:u w:val="single"/>
        </w:rPr>
        <w:t>in training, acquisition reform, strategic planning, and logistical support</w:t>
      </w:r>
      <w:r w:rsidRPr="00FB5B21">
        <w:rPr>
          <w:rFonts w:eastAsia="Calibri"/>
          <w:sz w:val="16"/>
          <w:szCs w:val="16"/>
          <w:u w:val="single"/>
        </w:rPr>
        <w:t>. Large military sales programs build extensive bilateral defense ties because they involve large segments of the US interagency process. Arms sales and training are the glue that binds together the US alliance network.</w:t>
      </w:r>
    </w:p>
    <w:p w:rsidR="00FB5B21" w:rsidRPr="00FB5B21" w:rsidRDefault="00FB5B21" w:rsidP="00FB5B21">
      <w:pPr>
        <w:rPr>
          <w:rFonts w:eastAsia="Calibri"/>
          <w:sz w:val="16"/>
          <w:szCs w:val="16"/>
          <w:u w:val="single"/>
        </w:rPr>
      </w:pPr>
    </w:p>
    <w:p w:rsidR="00FB5B21" w:rsidRPr="00FB5B21" w:rsidRDefault="00FB5B21" w:rsidP="00FB5B21">
      <w:pPr>
        <w:keepNext/>
        <w:keepLines/>
        <w:contextualSpacing/>
        <w:outlineLvl w:val="3"/>
        <w:rPr>
          <w:rFonts w:eastAsia="DengXian Light"/>
          <w:b/>
          <w:iCs/>
          <w:sz w:val="26"/>
          <w:szCs w:val="26"/>
        </w:rPr>
      </w:pPr>
      <w:r w:rsidRPr="00FB5B21">
        <w:rPr>
          <w:rFonts w:eastAsia="DengXian Light"/>
          <w:b/>
          <w:iCs/>
          <w:sz w:val="26"/>
          <w:szCs w:val="26"/>
        </w:rPr>
        <w:t>Continued arms dealing is necessary to modernize Eastern European allies against a growing Russian threat, stopping arms sales destroys any chance of capable militaries</w:t>
      </w:r>
    </w:p>
    <w:p w:rsidR="00FB5B21" w:rsidRPr="00FB5B21" w:rsidRDefault="00FB5B21" w:rsidP="00FB5B21">
      <w:pPr>
        <w:rPr>
          <w:rFonts w:eastAsia="Calibri"/>
        </w:rPr>
      </w:pPr>
      <w:r w:rsidRPr="00FB5B21">
        <w:rPr>
          <w:rFonts w:eastAsia="Calibri"/>
          <w:b/>
          <w:bCs/>
          <w:sz w:val="26"/>
          <w:szCs w:val="26"/>
        </w:rPr>
        <w:t>Bergmann 18</w:t>
      </w:r>
      <w:r w:rsidRPr="00FB5B21">
        <w:rPr>
          <w:rFonts w:eastAsia="Calibri"/>
        </w:rPr>
        <w:t xml:space="preserve"> (Max Bergmann is a senior fellow at American Progress, where he focuses on European security and U.S.-Russia policy. From 2011 to 2017, he served in the U.S. Department of State in a number of different positions, “TO HELP NATO ALLIES GET OFF RUSSIAN EQUIPMENT, THE UNITED STATES SHOULD REVIVE DEFENSE LENDING,” War on the Rocks, 02/14/2018)</w:t>
      </w:r>
    </w:p>
    <w:p w:rsidR="00FB5B21" w:rsidRDefault="00FB5B21" w:rsidP="00FB5B21">
      <w:pPr>
        <w:rPr>
          <w:rFonts w:eastAsia="Calibri"/>
          <w:u w:val="single"/>
        </w:rPr>
      </w:pPr>
      <w:r w:rsidRPr="00FB5B21">
        <w:rPr>
          <w:rFonts w:eastAsia="Calibri"/>
          <w:sz w:val="14"/>
          <w:szCs w:val="16"/>
        </w:rPr>
        <w:t>Last June, a Romanian fighter jet crashed in a wheat field along the country’s Black Sea coast. The fighter was participating in a Romanian and Bulgarian military exercise when it experienced a major engine malfunction, forcing the pilot to eject.</w:t>
      </w:r>
      <w:r w:rsidRPr="00FB5B21">
        <w:rPr>
          <w:rFonts w:eastAsia="Calibri"/>
          <w:sz w:val="14"/>
        </w:rPr>
        <w:t xml:space="preserve"> </w:t>
      </w:r>
      <w:r w:rsidRPr="00FB5B21">
        <w:rPr>
          <w:rFonts w:eastAsia="Calibri"/>
          <w:highlight w:val="cyan"/>
          <w:u w:val="single"/>
        </w:rPr>
        <w:t>The crash of a NATO</w:t>
      </w:r>
      <w:r w:rsidRPr="00FB5B21">
        <w:rPr>
          <w:rFonts w:eastAsia="Calibri"/>
          <w:sz w:val="16"/>
          <w:szCs w:val="16"/>
          <w:u w:val="single"/>
        </w:rPr>
        <w:t xml:space="preserve"> country’s </w:t>
      </w:r>
      <w:r w:rsidRPr="00FB5B21">
        <w:rPr>
          <w:rFonts w:eastAsia="Calibri"/>
          <w:highlight w:val="cyan"/>
          <w:u w:val="single"/>
        </w:rPr>
        <w:t>jet may sound like a freak accident</w:t>
      </w:r>
      <w:r w:rsidRPr="00FB5B21">
        <w:rPr>
          <w:rFonts w:eastAsia="Calibri"/>
          <w:sz w:val="16"/>
          <w:szCs w:val="16"/>
          <w:u w:val="single"/>
        </w:rPr>
        <w:t xml:space="preserve">, but in this case, it is anything but. </w:t>
      </w:r>
      <w:r w:rsidRPr="00FB5B21">
        <w:rPr>
          <w:rFonts w:eastAsia="Calibri"/>
          <w:highlight w:val="cyan"/>
          <w:u w:val="single"/>
        </w:rPr>
        <w:t>The plane that went down was</w:t>
      </w:r>
      <w:r w:rsidRPr="00FB5B21">
        <w:rPr>
          <w:rFonts w:eastAsia="Calibri"/>
          <w:sz w:val="16"/>
          <w:szCs w:val="16"/>
          <w:u w:val="single"/>
        </w:rPr>
        <w:t xml:space="preserve"> not a modern fighter jet, but </w:t>
      </w:r>
      <w:r w:rsidRPr="00FB5B21">
        <w:rPr>
          <w:rFonts w:eastAsia="Calibri"/>
          <w:highlight w:val="cyan"/>
          <w:u w:val="single"/>
        </w:rPr>
        <w:t>a Soviet</w:t>
      </w:r>
      <w:r w:rsidRPr="00FB5B21">
        <w:rPr>
          <w:rFonts w:eastAsia="Calibri"/>
          <w:sz w:val="16"/>
          <w:szCs w:val="16"/>
          <w:u w:val="single"/>
        </w:rPr>
        <w:t xml:space="preserve">-era </w:t>
      </w:r>
      <w:r w:rsidRPr="00FB5B21">
        <w:rPr>
          <w:rFonts w:eastAsia="Calibri"/>
          <w:highlight w:val="cyan"/>
          <w:u w:val="single"/>
        </w:rPr>
        <w:t>MiG-21 from a fleet of</w:t>
      </w:r>
      <w:r w:rsidRPr="00FB5B21">
        <w:rPr>
          <w:rFonts w:eastAsia="Calibri"/>
          <w:sz w:val="16"/>
          <w:szCs w:val="16"/>
          <w:u w:val="single"/>
        </w:rPr>
        <w:t xml:space="preserve"> aging </w:t>
      </w:r>
      <w:r w:rsidRPr="00FB5B21">
        <w:rPr>
          <w:rFonts w:eastAsia="Calibri"/>
          <w:highlight w:val="cyan"/>
          <w:u w:val="single"/>
        </w:rPr>
        <w:t>Soviet fighters</w:t>
      </w:r>
      <w:r w:rsidRPr="00FB5B21">
        <w:rPr>
          <w:rFonts w:eastAsia="Calibri"/>
          <w:sz w:val="16"/>
          <w:szCs w:val="16"/>
          <w:u w:val="single"/>
        </w:rPr>
        <w:t xml:space="preserve"> that has experienced a litany of accidents. At any given moment less than half of this fleet is operational. </w:t>
      </w:r>
      <w:r w:rsidRPr="00FB5B21">
        <w:rPr>
          <w:rFonts w:eastAsia="Calibri"/>
          <w:highlight w:val="cyan"/>
          <w:u w:val="single"/>
        </w:rPr>
        <w:t>This</w:t>
      </w:r>
      <w:r w:rsidRPr="00FB5B21">
        <w:rPr>
          <w:rFonts w:eastAsia="Calibri"/>
          <w:sz w:val="16"/>
          <w:szCs w:val="16"/>
          <w:u w:val="single"/>
        </w:rPr>
        <w:t xml:space="preserve"> incident </w:t>
      </w:r>
      <w:r w:rsidRPr="00FB5B21">
        <w:rPr>
          <w:rFonts w:eastAsia="Calibri"/>
          <w:highlight w:val="cyan"/>
          <w:u w:val="single"/>
        </w:rPr>
        <w:t>highlights a broad</w:t>
      </w:r>
      <w:r w:rsidRPr="00FB5B21">
        <w:rPr>
          <w:rFonts w:eastAsia="Calibri"/>
          <w:sz w:val="16"/>
          <w:szCs w:val="16"/>
          <w:u w:val="single"/>
        </w:rPr>
        <w:t xml:space="preserve">er </w:t>
      </w:r>
      <w:r w:rsidRPr="00FB5B21">
        <w:rPr>
          <w:rFonts w:eastAsia="Calibri"/>
          <w:highlight w:val="cyan"/>
          <w:u w:val="single"/>
        </w:rPr>
        <w:t>issue</w:t>
      </w:r>
      <w:r w:rsidRPr="00FB5B21">
        <w:rPr>
          <w:rFonts w:eastAsia="Calibri"/>
          <w:sz w:val="16"/>
          <w:szCs w:val="16"/>
          <w:u w:val="single"/>
        </w:rPr>
        <w:t xml:space="preserve">: The militaries of </w:t>
      </w:r>
      <w:r w:rsidRPr="00FB5B21">
        <w:rPr>
          <w:rFonts w:eastAsia="Calibri"/>
          <w:highlight w:val="cyan"/>
          <w:u w:val="single"/>
        </w:rPr>
        <w:t>NATO’s former communist members remain reliant on Soviet</w:t>
      </w:r>
      <w:r w:rsidRPr="00FB5B21">
        <w:rPr>
          <w:rFonts w:eastAsia="Calibri"/>
          <w:sz w:val="16"/>
          <w:szCs w:val="16"/>
          <w:u w:val="single"/>
        </w:rPr>
        <w:t xml:space="preserve">-era </w:t>
      </w:r>
      <w:r w:rsidRPr="00FB5B21">
        <w:rPr>
          <w:rFonts w:eastAsia="Calibri"/>
          <w:highlight w:val="cyan"/>
          <w:u w:val="single"/>
        </w:rPr>
        <w:t>equipment</w:t>
      </w:r>
      <w:r w:rsidRPr="00FB5B21">
        <w:rPr>
          <w:rFonts w:eastAsia="Calibri"/>
          <w:sz w:val="16"/>
          <w:szCs w:val="16"/>
          <w:u w:val="single"/>
        </w:rPr>
        <w:t xml:space="preserve">, leaving them </w:t>
      </w:r>
      <w:r w:rsidRPr="00FB5B21">
        <w:rPr>
          <w:rFonts w:eastAsia="Calibri"/>
          <w:highlight w:val="cyan"/>
          <w:u w:val="single"/>
        </w:rPr>
        <w:t>in pressing need of overhaul</w:t>
      </w:r>
      <w:r w:rsidRPr="00FB5B21">
        <w:rPr>
          <w:rFonts w:eastAsia="Calibri"/>
          <w:sz w:val="16"/>
          <w:szCs w:val="16"/>
          <w:u w:val="single"/>
        </w:rPr>
        <w:t>.</w:t>
      </w:r>
      <w:r w:rsidRPr="00FB5B21">
        <w:rPr>
          <w:rFonts w:eastAsia="Calibri"/>
          <w:sz w:val="14"/>
        </w:rPr>
        <w:t xml:space="preserve"> This is not the first time the United States has faced the dilemma of how to build a strong military alliance with woefully deficient allies. As the Soviet Union turned from ally to adversary </w:t>
      </w:r>
      <w:r w:rsidRPr="00FB5B21">
        <w:rPr>
          <w:rFonts w:eastAsia="Calibri"/>
          <w:sz w:val="16"/>
          <w:szCs w:val="16"/>
          <w:u w:val="single"/>
        </w:rPr>
        <w:t xml:space="preserve">after World War II, the militaries of its newly liberated western European allies were in a shambolic state. U.S. efforts to foster the economic revival of Western European countries through the Marshall Plan were soon followed by a similar effort to revive their military capabilities. Through </w:t>
      </w:r>
      <w:r w:rsidRPr="00FB5B21">
        <w:rPr>
          <w:rFonts w:eastAsia="Calibri"/>
          <w:highlight w:val="cyan"/>
          <w:u w:val="single"/>
        </w:rPr>
        <w:t>the 1949 M</w:t>
      </w:r>
      <w:r w:rsidRPr="00FB5B21">
        <w:rPr>
          <w:rFonts w:eastAsia="Calibri"/>
          <w:sz w:val="16"/>
          <w:szCs w:val="16"/>
          <w:u w:val="single"/>
        </w:rPr>
        <w:t xml:space="preserve">utual </w:t>
      </w:r>
      <w:r w:rsidRPr="00FB5B21">
        <w:rPr>
          <w:rFonts w:eastAsia="Calibri"/>
          <w:highlight w:val="cyan"/>
          <w:u w:val="single"/>
        </w:rPr>
        <w:t>D</w:t>
      </w:r>
      <w:r w:rsidRPr="00FB5B21">
        <w:rPr>
          <w:rFonts w:eastAsia="Calibri"/>
          <w:sz w:val="16"/>
          <w:szCs w:val="16"/>
          <w:u w:val="single"/>
        </w:rPr>
        <w:t xml:space="preserve">efense </w:t>
      </w:r>
      <w:r w:rsidRPr="00FB5B21">
        <w:rPr>
          <w:rFonts w:eastAsia="Calibri"/>
          <w:highlight w:val="cyan"/>
          <w:u w:val="single"/>
        </w:rPr>
        <w:t>A</w:t>
      </w:r>
      <w:r w:rsidRPr="00FB5B21">
        <w:rPr>
          <w:rFonts w:eastAsia="Calibri"/>
          <w:sz w:val="16"/>
          <w:szCs w:val="16"/>
          <w:u w:val="single"/>
        </w:rPr>
        <w:t xml:space="preserve">ssistance </w:t>
      </w:r>
      <w:r w:rsidRPr="00FB5B21">
        <w:rPr>
          <w:rFonts w:eastAsia="Calibri"/>
          <w:highlight w:val="cyan"/>
          <w:u w:val="single"/>
        </w:rPr>
        <w:t>A</w:t>
      </w:r>
      <w:r w:rsidRPr="00FB5B21">
        <w:rPr>
          <w:rFonts w:eastAsia="Calibri"/>
          <w:sz w:val="16"/>
          <w:szCs w:val="16"/>
          <w:u w:val="single"/>
        </w:rPr>
        <w:t xml:space="preserve">ct </w:t>
      </w:r>
      <w:r w:rsidRPr="00FB5B21">
        <w:rPr>
          <w:rFonts w:eastAsia="Calibri"/>
          <w:highlight w:val="cyan"/>
          <w:u w:val="single"/>
        </w:rPr>
        <w:t>and the 1951 M</w:t>
      </w:r>
      <w:r w:rsidRPr="00FB5B21">
        <w:rPr>
          <w:rFonts w:eastAsia="Calibri"/>
          <w:sz w:val="16"/>
          <w:szCs w:val="16"/>
          <w:u w:val="single"/>
        </w:rPr>
        <w:t xml:space="preserve">utual </w:t>
      </w:r>
      <w:r w:rsidRPr="00FB5B21">
        <w:rPr>
          <w:rFonts w:eastAsia="Calibri"/>
          <w:highlight w:val="cyan"/>
          <w:u w:val="single"/>
        </w:rPr>
        <w:t>S</w:t>
      </w:r>
      <w:r w:rsidRPr="00FB5B21">
        <w:rPr>
          <w:rFonts w:eastAsia="Calibri"/>
          <w:sz w:val="16"/>
          <w:szCs w:val="16"/>
          <w:u w:val="single"/>
        </w:rPr>
        <w:t xml:space="preserve">ecurity </w:t>
      </w:r>
      <w:r w:rsidRPr="00FB5B21">
        <w:rPr>
          <w:rFonts w:eastAsia="Calibri"/>
          <w:highlight w:val="cyan"/>
          <w:u w:val="single"/>
        </w:rPr>
        <w:t>A</w:t>
      </w:r>
      <w:r w:rsidRPr="00FB5B21">
        <w:rPr>
          <w:rFonts w:eastAsia="Calibri"/>
          <w:sz w:val="16"/>
          <w:szCs w:val="16"/>
          <w:u w:val="single"/>
        </w:rPr>
        <w:t xml:space="preserve">ct the US </w:t>
      </w:r>
      <w:r w:rsidRPr="00FB5B21">
        <w:rPr>
          <w:rFonts w:eastAsia="Calibri"/>
          <w:highlight w:val="cyan"/>
          <w:u w:val="single"/>
        </w:rPr>
        <w:t>provided more than $50 billion</w:t>
      </w:r>
      <w:r w:rsidRPr="00FB5B21">
        <w:rPr>
          <w:rFonts w:eastAsia="Calibri"/>
          <w:sz w:val="16"/>
          <w:szCs w:val="16"/>
          <w:u w:val="single"/>
        </w:rPr>
        <w:t xml:space="preserve"> (in today’s dollars</w:t>
      </w:r>
      <w:r w:rsidRPr="00FB5B21">
        <w:rPr>
          <w:rFonts w:eastAsia="Calibri"/>
          <w:highlight w:val="cyan"/>
          <w:u w:val="single"/>
        </w:rPr>
        <w:t>) in military aid to</w:t>
      </w:r>
      <w:r w:rsidRPr="00FB5B21">
        <w:rPr>
          <w:rFonts w:eastAsia="Calibri"/>
          <w:sz w:val="16"/>
          <w:szCs w:val="16"/>
          <w:u w:val="single"/>
        </w:rPr>
        <w:t xml:space="preserve"> the newly formed North Atlantic Treaty Organization (</w:t>
      </w:r>
      <w:r w:rsidRPr="00FB5B21">
        <w:rPr>
          <w:rFonts w:eastAsia="Calibri"/>
          <w:highlight w:val="cyan"/>
          <w:u w:val="single"/>
        </w:rPr>
        <w:t>NATO</w:t>
      </w:r>
      <w:r w:rsidRPr="00FB5B21">
        <w:rPr>
          <w:rFonts w:eastAsia="Calibri"/>
          <w:sz w:val="16"/>
          <w:szCs w:val="16"/>
          <w:u w:val="single"/>
        </w:rPr>
        <w:t xml:space="preserve">). U.S. </w:t>
      </w:r>
      <w:r w:rsidRPr="00FB5B21">
        <w:rPr>
          <w:rFonts w:eastAsia="Calibri"/>
          <w:highlight w:val="cyan"/>
          <w:u w:val="single"/>
        </w:rPr>
        <w:t>assistance helped</w:t>
      </w:r>
      <w:r w:rsidRPr="00FB5B21">
        <w:rPr>
          <w:rFonts w:eastAsia="Calibri"/>
          <w:sz w:val="16"/>
          <w:szCs w:val="16"/>
          <w:u w:val="single"/>
        </w:rPr>
        <w:t xml:space="preserve"> get </w:t>
      </w:r>
      <w:r w:rsidRPr="00FB5B21">
        <w:rPr>
          <w:rFonts w:eastAsia="Calibri"/>
          <w:highlight w:val="cyan"/>
          <w:u w:val="single"/>
        </w:rPr>
        <w:t>the militaries of Western Europe back on their feet,</w:t>
      </w:r>
      <w:r w:rsidRPr="00FB5B21">
        <w:rPr>
          <w:rFonts w:eastAsia="Calibri"/>
          <w:sz w:val="16"/>
          <w:szCs w:val="16"/>
          <w:u w:val="single"/>
        </w:rPr>
        <w:t xml:space="preserve"> laying the </w:t>
      </w:r>
      <w:r w:rsidRPr="00FB5B21">
        <w:rPr>
          <w:rFonts w:eastAsia="Calibri"/>
          <w:highlight w:val="cyan"/>
          <w:u w:val="single"/>
        </w:rPr>
        <w:t>groundwork for</w:t>
      </w:r>
      <w:r w:rsidRPr="00FB5B21">
        <w:rPr>
          <w:rFonts w:eastAsia="Calibri"/>
          <w:sz w:val="16"/>
          <w:szCs w:val="16"/>
          <w:u w:val="single"/>
        </w:rPr>
        <w:t xml:space="preserve"> </w:t>
      </w:r>
      <w:r w:rsidRPr="00FB5B21">
        <w:rPr>
          <w:rFonts w:eastAsia="Calibri"/>
          <w:highlight w:val="cyan"/>
          <w:u w:val="single"/>
        </w:rPr>
        <w:t>the most successful</w:t>
      </w:r>
      <w:r w:rsidRPr="00FB5B21">
        <w:rPr>
          <w:rFonts w:eastAsia="Calibri"/>
          <w:sz w:val="16"/>
          <w:szCs w:val="16"/>
          <w:u w:val="single"/>
        </w:rPr>
        <w:t xml:space="preserve"> military </w:t>
      </w:r>
      <w:r w:rsidRPr="00FB5B21">
        <w:rPr>
          <w:rFonts w:eastAsia="Calibri"/>
          <w:highlight w:val="cyan"/>
          <w:u w:val="single"/>
        </w:rPr>
        <w:t>alliance in history</w:t>
      </w:r>
      <w:r w:rsidRPr="00FB5B21">
        <w:rPr>
          <w:rFonts w:eastAsia="Calibri"/>
          <w:sz w:val="16"/>
          <w:szCs w:val="16"/>
          <w:u w:val="single"/>
        </w:rPr>
        <w:t xml:space="preserve">. Yet </w:t>
      </w:r>
      <w:r w:rsidRPr="00FB5B21">
        <w:rPr>
          <w:rFonts w:eastAsia="Calibri"/>
          <w:highlight w:val="cyan"/>
          <w:u w:val="single"/>
        </w:rPr>
        <w:t>following the end of the C</w:t>
      </w:r>
      <w:r w:rsidRPr="00FB5B21">
        <w:rPr>
          <w:rFonts w:eastAsia="Calibri"/>
          <w:sz w:val="16"/>
          <w:szCs w:val="16"/>
          <w:u w:val="single"/>
        </w:rPr>
        <w:t xml:space="preserve">old </w:t>
      </w:r>
      <w:r w:rsidRPr="00FB5B21">
        <w:rPr>
          <w:rFonts w:eastAsia="Calibri"/>
          <w:highlight w:val="cyan"/>
          <w:u w:val="single"/>
        </w:rPr>
        <w:t>W</w:t>
      </w:r>
      <w:r w:rsidRPr="00FB5B21">
        <w:rPr>
          <w:rFonts w:eastAsia="Calibri"/>
          <w:sz w:val="16"/>
          <w:szCs w:val="16"/>
          <w:u w:val="single"/>
        </w:rPr>
        <w:t>ar</w:t>
      </w:r>
      <w:r w:rsidRPr="00FB5B21">
        <w:rPr>
          <w:rFonts w:eastAsia="Calibri"/>
          <w:highlight w:val="cyan"/>
          <w:u w:val="single"/>
        </w:rPr>
        <w:t>, there was no</w:t>
      </w:r>
      <w:r w:rsidRPr="00FB5B21">
        <w:rPr>
          <w:rFonts w:eastAsia="Calibri"/>
          <w:sz w:val="16"/>
          <w:szCs w:val="16"/>
          <w:u w:val="single"/>
        </w:rPr>
        <w:t xml:space="preserve"> similar American </w:t>
      </w:r>
      <w:r w:rsidRPr="00FB5B21">
        <w:rPr>
          <w:rFonts w:eastAsia="Calibri"/>
          <w:highlight w:val="cyan"/>
          <w:u w:val="single"/>
        </w:rPr>
        <w:t>effort to modernize</w:t>
      </w:r>
      <w:r w:rsidRPr="00FB5B21">
        <w:rPr>
          <w:rFonts w:eastAsia="Calibri"/>
          <w:sz w:val="16"/>
          <w:szCs w:val="16"/>
          <w:u w:val="single"/>
        </w:rPr>
        <w:t xml:space="preserve"> the militaries of its new Eastern European allies</w:t>
      </w:r>
      <w:r w:rsidRPr="00FB5B21">
        <w:rPr>
          <w:rFonts w:eastAsia="Calibri"/>
          <w:sz w:val="14"/>
        </w:rPr>
        <w:t xml:space="preserve">. When NATO expanded in the late 1990s, it incorporated former Eastern Bloc members whose militaries possessed vast aging kits of Soviet and Russian military equipment. As America encouraged Russian integration into Europe, bolstering the military capabilities of NATO’s 10 new eastern members with modern, Western technology didn’t seem to be a pressing need. Today, however, the United States faces the revival of “great power competition” from Russia and China, as the Trump administration outlined in its National Security Strategy. </w:t>
      </w:r>
      <w:r w:rsidRPr="00FB5B21">
        <w:rPr>
          <w:rFonts w:eastAsia="Calibri"/>
          <w:highlight w:val="cyan"/>
          <w:u w:val="single"/>
        </w:rPr>
        <w:t>Just as the U</w:t>
      </w:r>
      <w:r w:rsidRPr="00FB5B21">
        <w:rPr>
          <w:rFonts w:eastAsia="Calibri"/>
          <w:sz w:val="16"/>
          <w:szCs w:val="16"/>
          <w:u w:val="single"/>
        </w:rPr>
        <w:t xml:space="preserve">nited </w:t>
      </w:r>
      <w:r w:rsidRPr="00FB5B21">
        <w:rPr>
          <w:rFonts w:eastAsia="Calibri"/>
          <w:highlight w:val="cyan"/>
          <w:u w:val="single"/>
        </w:rPr>
        <w:t>S</w:t>
      </w:r>
      <w:r w:rsidRPr="00FB5B21">
        <w:rPr>
          <w:rFonts w:eastAsia="Calibri"/>
          <w:sz w:val="16"/>
          <w:szCs w:val="16"/>
          <w:u w:val="single"/>
        </w:rPr>
        <w:t xml:space="preserve">tates </w:t>
      </w:r>
      <w:r w:rsidRPr="00FB5B21">
        <w:rPr>
          <w:rFonts w:eastAsia="Calibri"/>
          <w:highlight w:val="cyan"/>
          <w:u w:val="single"/>
        </w:rPr>
        <w:t>and NATO helped rebuild the militaries of West Europe</w:t>
      </w:r>
      <w:r w:rsidRPr="00FB5B21">
        <w:rPr>
          <w:rFonts w:eastAsia="Calibri"/>
          <w:sz w:val="16"/>
          <w:szCs w:val="16"/>
          <w:u w:val="single"/>
        </w:rPr>
        <w:t>an nations to counter the Soviet threat</w:t>
      </w:r>
      <w:r w:rsidRPr="00FB5B21">
        <w:rPr>
          <w:rFonts w:eastAsia="Calibri"/>
          <w:highlight w:val="cyan"/>
          <w:u w:val="single"/>
        </w:rPr>
        <w:t>, a similar effort to build up</w:t>
      </w:r>
      <w:r w:rsidRPr="00FB5B21">
        <w:rPr>
          <w:rFonts w:eastAsia="Calibri"/>
          <w:sz w:val="16"/>
          <w:szCs w:val="16"/>
          <w:u w:val="single"/>
        </w:rPr>
        <w:t xml:space="preserve"> the </w:t>
      </w:r>
      <w:r w:rsidRPr="00FB5B21">
        <w:rPr>
          <w:rFonts w:eastAsia="Calibri"/>
          <w:highlight w:val="cyan"/>
          <w:u w:val="single"/>
        </w:rPr>
        <w:t>capabilities of Eastern Europe</w:t>
      </w:r>
      <w:r w:rsidRPr="00FB5B21">
        <w:rPr>
          <w:rFonts w:eastAsia="Calibri"/>
          <w:sz w:val="16"/>
          <w:szCs w:val="16"/>
          <w:u w:val="single"/>
        </w:rPr>
        <w:t xml:space="preserve">an NATO countries </w:t>
      </w:r>
      <w:r w:rsidRPr="00FB5B21">
        <w:rPr>
          <w:rFonts w:eastAsia="Calibri"/>
          <w:highlight w:val="cyan"/>
          <w:u w:val="single"/>
        </w:rPr>
        <w:t>is needed now. While the U</w:t>
      </w:r>
      <w:r w:rsidRPr="00FB5B21">
        <w:rPr>
          <w:rFonts w:eastAsia="Calibri"/>
          <w:sz w:val="16"/>
          <w:szCs w:val="16"/>
          <w:u w:val="single"/>
        </w:rPr>
        <w:t xml:space="preserve">nited </w:t>
      </w:r>
      <w:r w:rsidRPr="00FB5B21">
        <w:rPr>
          <w:rFonts w:eastAsia="Calibri"/>
          <w:highlight w:val="cyan"/>
          <w:u w:val="single"/>
        </w:rPr>
        <w:t>S</w:t>
      </w:r>
      <w:r w:rsidRPr="00FB5B21">
        <w:rPr>
          <w:rFonts w:eastAsia="Calibri"/>
          <w:sz w:val="16"/>
          <w:szCs w:val="16"/>
          <w:u w:val="single"/>
        </w:rPr>
        <w:t xml:space="preserve">tates </w:t>
      </w:r>
      <w:r w:rsidRPr="00FB5B21">
        <w:rPr>
          <w:rFonts w:eastAsia="Calibri"/>
          <w:highlight w:val="cyan"/>
          <w:u w:val="single"/>
        </w:rPr>
        <w:t>has</w:t>
      </w:r>
      <w:r w:rsidRPr="00FB5B21">
        <w:rPr>
          <w:rFonts w:eastAsia="Calibri"/>
          <w:sz w:val="16"/>
          <w:szCs w:val="16"/>
          <w:u w:val="single"/>
        </w:rPr>
        <w:t xml:space="preserve"> doggedly </w:t>
      </w:r>
      <w:r w:rsidRPr="00FB5B21">
        <w:rPr>
          <w:rFonts w:eastAsia="Calibri"/>
          <w:highlight w:val="cyan"/>
          <w:u w:val="single"/>
        </w:rPr>
        <w:t>pressed</w:t>
      </w:r>
      <w:r w:rsidRPr="00FB5B21">
        <w:rPr>
          <w:rFonts w:eastAsia="Calibri"/>
          <w:sz w:val="16"/>
          <w:szCs w:val="16"/>
          <w:u w:val="single"/>
        </w:rPr>
        <w:t xml:space="preserve"> its </w:t>
      </w:r>
      <w:r w:rsidRPr="00FB5B21">
        <w:rPr>
          <w:rFonts w:eastAsia="Calibri"/>
          <w:highlight w:val="cyan"/>
          <w:u w:val="single"/>
        </w:rPr>
        <w:t>allies to spend more on defense, it should also help</w:t>
      </w:r>
      <w:r w:rsidRPr="00FB5B21">
        <w:rPr>
          <w:rFonts w:eastAsia="Calibri"/>
          <w:sz w:val="16"/>
          <w:szCs w:val="16"/>
          <w:u w:val="single"/>
        </w:rPr>
        <w:t xml:space="preserve"> these countries do so </w:t>
      </w:r>
      <w:r w:rsidRPr="00FB5B21">
        <w:rPr>
          <w:rFonts w:eastAsia="Calibri"/>
          <w:highlight w:val="cyan"/>
          <w:u w:val="single"/>
        </w:rPr>
        <w:t>by supporting their investment in</w:t>
      </w:r>
      <w:r w:rsidRPr="00FB5B21">
        <w:rPr>
          <w:rFonts w:eastAsia="Calibri"/>
          <w:sz w:val="16"/>
          <w:szCs w:val="16"/>
          <w:u w:val="single"/>
        </w:rPr>
        <w:t xml:space="preserve"> new </w:t>
      </w:r>
      <w:r w:rsidRPr="00FB5B21">
        <w:rPr>
          <w:rFonts w:eastAsia="Calibri"/>
          <w:highlight w:val="cyan"/>
          <w:u w:val="single"/>
        </w:rPr>
        <w:t>military capabilities</w:t>
      </w:r>
      <w:r w:rsidRPr="00FB5B21">
        <w:rPr>
          <w:rFonts w:eastAsia="Calibri"/>
          <w:sz w:val="16"/>
          <w:szCs w:val="16"/>
          <w:u w:val="single"/>
        </w:rPr>
        <w:t xml:space="preserve"> and encouraging them to spend more effectively. Reviving </w:t>
      </w:r>
      <w:r w:rsidRPr="00FB5B21">
        <w:rPr>
          <w:rFonts w:eastAsia="Calibri"/>
          <w:highlight w:val="cyan"/>
          <w:u w:val="single"/>
        </w:rPr>
        <w:t>American defense lending through an Eastern European Security Investment Initiative would be</w:t>
      </w:r>
      <w:r w:rsidRPr="00FB5B21">
        <w:rPr>
          <w:rFonts w:eastAsia="Calibri"/>
          <w:sz w:val="16"/>
          <w:szCs w:val="16"/>
          <w:u w:val="single"/>
        </w:rPr>
        <w:t xml:space="preserve"> a </w:t>
      </w:r>
      <w:r w:rsidRPr="00FB5B21">
        <w:rPr>
          <w:rFonts w:eastAsia="Calibri"/>
          <w:highlight w:val="cyan"/>
          <w:u w:val="single"/>
        </w:rPr>
        <w:t>strategically valuable and fiscally manageable</w:t>
      </w:r>
      <w:r w:rsidRPr="00FB5B21">
        <w:rPr>
          <w:rFonts w:eastAsia="Calibri"/>
          <w:sz w:val="16"/>
          <w:szCs w:val="16"/>
          <w:u w:val="single"/>
        </w:rPr>
        <w:t xml:space="preserve"> way to invest in the military capabilities of NATO’s eastern allies</w:t>
      </w:r>
      <w:r w:rsidRPr="00FB5B21">
        <w:rPr>
          <w:rFonts w:eastAsia="Calibri"/>
          <w:sz w:val="14"/>
        </w:rPr>
        <w:t xml:space="preserve">. Vulnerable on the Eastern Front With the alliance facing a renewed challenge from Russia, the aging hardware of NATO’s eastern members creates numerous vulnerabilities. NATO’s former Eastern Bloc members depend on increasingly decrepit and unreliable Soviet-era equipment that breaks down frequently. Echoing Romania’s troubles, </w:t>
      </w:r>
      <w:r w:rsidRPr="00FB5B21">
        <w:rPr>
          <w:rFonts w:eastAsia="Calibri"/>
          <w:highlight w:val="cyan"/>
          <w:u w:val="single"/>
        </w:rPr>
        <w:t>Bulgarian pilots</w:t>
      </w:r>
      <w:r w:rsidRPr="00FB5B21">
        <w:rPr>
          <w:rFonts w:eastAsia="Calibri"/>
          <w:sz w:val="16"/>
          <w:szCs w:val="16"/>
          <w:u w:val="single"/>
        </w:rPr>
        <w:t xml:space="preserve"> in October </w:t>
      </w:r>
      <w:r w:rsidRPr="00FB5B21">
        <w:rPr>
          <w:rFonts w:eastAsia="Calibri"/>
          <w:highlight w:val="cyan"/>
          <w:u w:val="single"/>
        </w:rPr>
        <w:t>refused to even fly their MiG-29s</w:t>
      </w:r>
      <w:r w:rsidRPr="00FB5B21">
        <w:rPr>
          <w:rFonts w:eastAsia="Calibri"/>
          <w:sz w:val="16"/>
          <w:szCs w:val="16"/>
          <w:u w:val="single"/>
        </w:rPr>
        <w:t xml:space="preserve"> for fear the planes were dangerous to operate. The effectiveness of these countries’ weaponry is also questionable compared to modern Russian systems. For instance, </w:t>
      </w:r>
      <w:r w:rsidRPr="00FB5B21">
        <w:rPr>
          <w:rFonts w:eastAsia="Calibri"/>
          <w:highlight w:val="cyan"/>
          <w:u w:val="single"/>
        </w:rPr>
        <w:t>Ukraine’s Soviet-era anti-tank weaponry</w:t>
      </w:r>
      <w:r w:rsidRPr="00FB5B21">
        <w:rPr>
          <w:rFonts w:eastAsia="Calibri"/>
          <w:sz w:val="16"/>
          <w:szCs w:val="16"/>
          <w:u w:val="single"/>
        </w:rPr>
        <w:t xml:space="preserve"> often </w:t>
      </w:r>
      <w:r w:rsidRPr="00FB5B21">
        <w:rPr>
          <w:rFonts w:eastAsia="Calibri"/>
          <w:highlight w:val="cyan"/>
          <w:u w:val="single"/>
        </w:rPr>
        <w:t>proved ineffective against modern Russian tanks</w:t>
      </w:r>
      <w:r w:rsidRPr="00FB5B21">
        <w:rPr>
          <w:rFonts w:eastAsia="Calibri"/>
          <w:sz w:val="16"/>
          <w:szCs w:val="16"/>
          <w:u w:val="single"/>
        </w:rPr>
        <w:t xml:space="preserve"> with reactive armor</w:t>
      </w:r>
      <w:r w:rsidRPr="00FB5B21">
        <w:rPr>
          <w:rFonts w:eastAsia="Calibri"/>
          <w:sz w:val="14"/>
        </w:rPr>
        <w:t>. Romania and Bulgaria’s air defense systems are largely of Soviet origin and increasingly obsolete against modern threats. By continuing to operate Soviet-bloc equipment</w:t>
      </w:r>
      <w:r w:rsidRPr="00FB5B21">
        <w:rPr>
          <w:rFonts w:eastAsia="Calibri"/>
          <w:sz w:val="16"/>
          <w:szCs w:val="16"/>
          <w:u w:val="single"/>
        </w:rPr>
        <w:t xml:space="preserve">, </w:t>
      </w:r>
      <w:r w:rsidRPr="00FB5B21">
        <w:rPr>
          <w:rFonts w:eastAsia="Calibri"/>
          <w:highlight w:val="cyan"/>
          <w:u w:val="single"/>
        </w:rPr>
        <w:t>Eastern NATO members</w:t>
      </w:r>
      <w:r w:rsidRPr="00FB5B21">
        <w:rPr>
          <w:rFonts w:eastAsia="Calibri"/>
          <w:sz w:val="16"/>
          <w:szCs w:val="16"/>
          <w:u w:val="single"/>
        </w:rPr>
        <w:t xml:space="preserve"> also </w:t>
      </w:r>
      <w:r w:rsidRPr="00FB5B21">
        <w:rPr>
          <w:rFonts w:eastAsia="Calibri"/>
          <w:highlight w:val="cyan"/>
          <w:u w:val="single"/>
        </w:rPr>
        <w:t>have to maintain a</w:t>
      </w:r>
      <w:r w:rsidRPr="00FB5B21">
        <w:rPr>
          <w:rFonts w:eastAsia="Calibri"/>
          <w:sz w:val="16"/>
          <w:szCs w:val="16"/>
          <w:u w:val="single"/>
        </w:rPr>
        <w:t xml:space="preserve"> </w:t>
      </w:r>
      <w:r w:rsidRPr="00FB5B21">
        <w:rPr>
          <w:rFonts w:eastAsia="Calibri"/>
          <w:highlight w:val="cyan"/>
          <w:u w:val="single"/>
        </w:rPr>
        <w:t>relationship with Russia’s defense industry</w:t>
      </w:r>
      <w:r w:rsidRPr="00FB5B21">
        <w:rPr>
          <w:rFonts w:eastAsia="Calibri"/>
          <w:sz w:val="16"/>
          <w:szCs w:val="16"/>
          <w:u w:val="single"/>
        </w:rPr>
        <w:t xml:space="preserve"> — now under Western sanctions — </w:t>
      </w:r>
      <w:r w:rsidRPr="00FB5B21">
        <w:rPr>
          <w:rFonts w:eastAsia="Calibri"/>
          <w:highlight w:val="cyan"/>
          <w:u w:val="single"/>
        </w:rPr>
        <w:t>to perform maintenance and procure spare parts</w:t>
      </w:r>
      <w:r w:rsidRPr="00FB5B21">
        <w:rPr>
          <w:rFonts w:eastAsia="Calibri"/>
          <w:sz w:val="16"/>
          <w:szCs w:val="16"/>
          <w:u w:val="single"/>
        </w:rPr>
        <w:t xml:space="preserve"> and components. The Czech military’s Chief of the General Staff, Josef Becvar, explained recently that 41 of his country’s 51 helicopters were Russian-made, noting, “</w:t>
      </w:r>
      <w:r w:rsidRPr="00FB5B21">
        <w:rPr>
          <w:rFonts w:eastAsia="Calibri"/>
          <w:highlight w:val="cyan"/>
          <w:u w:val="single"/>
        </w:rPr>
        <w:t>It causes enormous problems, spare parts are lacking</w:t>
      </w:r>
      <w:r w:rsidRPr="00FB5B21">
        <w:rPr>
          <w:rFonts w:eastAsia="Calibri"/>
          <w:sz w:val="16"/>
          <w:szCs w:val="16"/>
          <w:u w:val="single"/>
        </w:rPr>
        <w:t xml:space="preserve">. We are in fact </w:t>
      </w:r>
      <w:r w:rsidRPr="00FB5B21">
        <w:rPr>
          <w:rFonts w:eastAsia="Calibri"/>
          <w:highlight w:val="cyan"/>
          <w:u w:val="single"/>
        </w:rPr>
        <w:t>captives of the Russian suppliers</w:t>
      </w:r>
      <w:r w:rsidRPr="00FB5B21">
        <w:rPr>
          <w:rFonts w:eastAsia="Calibri"/>
          <w:sz w:val="16"/>
          <w:szCs w:val="16"/>
          <w:u w:val="single"/>
        </w:rPr>
        <w:t xml:space="preserve">.” </w:t>
      </w:r>
      <w:r w:rsidRPr="00FB5B21">
        <w:rPr>
          <w:rFonts w:eastAsia="Calibri"/>
          <w:highlight w:val="cyan"/>
          <w:u w:val="single"/>
        </w:rPr>
        <w:t>This</w:t>
      </w:r>
      <w:r w:rsidRPr="00FB5B21">
        <w:rPr>
          <w:rFonts w:eastAsia="Calibri"/>
          <w:sz w:val="16"/>
          <w:szCs w:val="16"/>
          <w:u w:val="single"/>
        </w:rPr>
        <w:t xml:space="preserve"> reliance </w:t>
      </w:r>
      <w:r w:rsidRPr="00FB5B21">
        <w:rPr>
          <w:rFonts w:eastAsia="Calibri"/>
          <w:highlight w:val="cyan"/>
          <w:u w:val="single"/>
        </w:rPr>
        <w:t>not only injects cash into Russia’s defense industry, but also gives Russia leverage and influence over Eastern European militaries</w:t>
      </w:r>
      <w:r w:rsidRPr="00FB5B21">
        <w:rPr>
          <w:rFonts w:eastAsia="Calibri"/>
          <w:sz w:val="14"/>
          <w:highlight w:val="cyan"/>
        </w:rPr>
        <w:t>.</w:t>
      </w:r>
      <w:r w:rsidRPr="00FB5B21">
        <w:rPr>
          <w:rFonts w:eastAsia="Calibri"/>
          <w:sz w:val="14"/>
        </w:rPr>
        <w:t xml:space="preserve"> Thus, like Western European countries prior to the Marshall Plan, the states of Eastern Europe today form a poor first line of defense </w:t>
      </w:r>
      <w:r w:rsidRPr="00FB5B21">
        <w:rPr>
          <w:rFonts w:eastAsia="Calibri"/>
          <w:sz w:val="14"/>
        </w:rPr>
        <w:lastRenderedPageBreak/>
        <w:t xml:space="preserve">against a resurgent Russia. Recognizing this, the United States has invested billions of dollars through the European Deterrence Initiative, formerly the European Reassurance Initiative, to bolster its military presence in Europe. NATO has also bolstered air policing missions over the Baltic Sea and north Atlantic and bolstered its forward deployed presence through multinational battlegroups in Estonia, Latvia, Lithuania, and Poland. But </w:t>
      </w:r>
      <w:r w:rsidRPr="00FB5B21">
        <w:rPr>
          <w:rFonts w:eastAsia="Calibri"/>
          <w:sz w:val="16"/>
          <w:szCs w:val="16"/>
          <w:u w:val="single"/>
        </w:rPr>
        <w:t xml:space="preserve">while </w:t>
      </w:r>
      <w:r w:rsidRPr="00FB5B21">
        <w:rPr>
          <w:rFonts w:eastAsia="Calibri"/>
          <w:highlight w:val="cyan"/>
          <w:u w:val="single"/>
        </w:rPr>
        <w:t>the U</w:t>
      </w:r>
      <w:r w:rsidRPr="00FB5B21">
        <w:rPr>
          <w:rFonts w:eastAsia="Calibri"/>
          <w:sz w:val="16"/>
          <w:szCs w:val="16"/>
          <w:u w:val="single"/>
        </w:rPr>
        <w:t xml:space="preserve">nited </w:t>
      </w:r>
      <w:r w:rsidRPr="00FB5B21">
        <w:rPr>
          <w:rFonts w:eastAsia="Calibri"/>
          <w:highlight w:val="cyan"/>
          <w:u w:val="single"/>
        </w:rPr>
        <w:t>S</w:t>
      </w:r>
      <w:r w:rsidRPr="00FB5B21">
        <w:rPr>
          <w:rFonts w:eastAsia="Calibri"/>
          <w:sz w:val="16"/>
          <w:szCs w:val="16"/>
          <w:u w:val="single"/>
        </w:rPr>
        <w:t xml:space="preserve">tates </w:t>
      </w:r>
      <w:r w:rsidRPr="00FB5B21">
        <w:rPr>
          <w:rFonts w:eastAsia="Calibri"/>
          <w:highlight w:val="cyan"/>
          <w:u w:val="single"/>
        </w:rPr>
        <w:t>and NATO</w:t>
      </w:r>
      <w:r w:rsidRPr="00FB5B21">
        <w:rPr>
          <w:rFonts w:eastAsia="Calibri"/>
          <w:sz w:val="16"/>
          <w:szCs w:val="16"/>
          <w:u w:val="single"/>
        </w:rPr>
        <w:t xml:space="preserve"> have spent billions to bolster the alliance’s military presence, they </w:t>
      </w:r>
      <w:r w:rsidRPr="00FB5B21">
        <w:rPr>
          <w:rFonts w:eastAsia="Calibri"/>
          <w:highlight w:val="cyan"/>
          <w:u w:val="single"/>
        </w:rPr>
        <w:t>have not devoted</w:t>
      </w:r>
      <w:r w:rsidRPr="00FB5B21">
        <w:rPr>
          <w:rFonts w:eastAsia="Calibri"/>
          <w:sz w:val="16"/>
          <w:szCs w:val="16"/>
          <w:u w:val="single"/>
        </w:rPr>
        <w:t xml:space="preserve"> significant </w:t>
      </w:r>
      <w:r w:rsidRPr="00FB5B21">
        <w:rPr>
          <w:rFonts w:eastAsia="Calibri"/>
          <w:highlight w:val="cyan"/>
          <w:u w:val="single"/>
        </w:rPr>
        <w:t>resources to</w:t>
      </w:r>
      <w:r w:rsidRPr="00FB5B21">
        <w:rPr>
          <w:rFonts w:eastAsia="Calibri"/>
          <w:sz w:val="16"/>
          <w:szCs w:val="16"/>
          <w:u w:val="single"/>
        </w:rPr>
        <w:t xml:space="preserve"> help </w:t>
      </w:r>
      <w:r w:rsidRPr="00FB5B21">
        <w:rPr>
          <w:rFonts w:eastAsia="Calibri"/>
          <w:highlight w:val="cyan"/>
          <w:u w:val="single"/>
        </w:rPr>
        <w:t>bolster</w:t>
      </w:r>
      <w:r w:rsidRPr="00FB5B21">
        <w:rPr>
          <w:rFonts w:eastAsia="Calibri"/>
          <w:sz w:val="16"/>
          <w:szCs w:val="16"/>
          <w:u w:val="single"/>
        </w:rPr>
        <w:t xml:space="preserve"> the individual military capabilities of </w:t>
      </w:r>
      <w:r w:rsidRPr="00FB5B21">
        <w:rPr>
          <w:rFonts w:eastAsia="Calibri"/>
          <w:highlight w:val="cyan"/>
          <w:u w:val="single"/>
        </w:rPr>
        <w:t>eastern allies.</w:t>
      </w:r>
    </w:p>
    <w:p w:rsidR="00FB5B21" w:rsidRDefault="00FB5B21" w:rsidP="00FB5B21">
      <w:pPr>
        <w:rPr>
          <w:rFonts w:eastAsia="Calibri"/>
          <w:u w:val="single"/>
        </w:rPr>
      </w:pPr>
    </w:p>
    <w:p w:rsidR="00321B4C" w:rsidRPr="00FB5B21" w:rsidRDefault="0072616E" w:rsidP="00FB5B21">
      <w:pPr>
        <w:pStyle w:val="Heading4"/>
      </w:pPr>
      <w:r w:rsidRPr="00FB5B21">
        <w:t xml:space="preserve">Abandoning allies spills over </w:t>
      </w:r>
    </w:p>
    <w:p w:rsidR="00FB5B21" w:rsidRPr="00FB5B21" w:rsidRDefault="00FB5B21" w:rsidP="00FB5B21">
      <w:pPr>
        <w:contextualSpacing/>
        <w:rPr>
          <w:rFonts w:eastAsia="Calibri"/>
        </w:rPr>
      </w:pPr>
      <w:r w:rsidRPr="00FB5B21">
        <w:rPr>
          <w:rFonts w:eastAsia="Calibri"/>
          <w:b/>
          <w:bCs/>
        </w:rPr>
        <w:t>Stratfor 18</w:t>
      </w:r>
      <w:r w:rsidRPr="00FB5B21">
        <w:rPr>
          <w:rFonts w:eastAsia="Calibri"/>
          <w:b/>
          <w:bCs/>
          <w:szCs w:val="20"/>
        </w:rPr>
        <w:t xml:space="preserve"> </w:t>
      </w:r>
      <w:r w:rsidRPr="00FB5B21">
        <w:rPr>
          <w:rFonts w:eastAsia="Calibri"/>
          <w:szCs w:val="20"/>
        </w:rPr>
        <w:t>(</w:t>
      </w:r>
      <w:r w:rsidRPr="00FB5B21">
        <w:rPr>
          <w:rFonts w:eastAsia="Calibri"/>
        </w:rPr>
        <w:t xml:space="preserve">Stratfor, 4-5-2018, "The Good, the Bad and the Ugly of a U.S. Pullout From Syria," No Publication, </w:t>
      </w:r>
      <w:hyperlink r:id="rId7" w:history="1">
        <w:r w:rsidRPr="00FB5B21">
          <w:rPr>
            <w:rFonts w:eastAsia="Calibri"/>
          </w:rPr>
          <w:t>https://www.realcleardefense.com/articles/2018/04/05/the_good_the_bad_and_the_ugly_of_a_us_pullout_from_syria_113286.html</w:t>
        </w:r>
      </w:hyperlink>
      <w:r w:rsidRPr="00FB5B21">
        <w:rPr>
          <w:rFonts w:eastAsia="Calibri"/>
        </w:rPr>
        <w:t>)</w:t>
      </w:r>
    </w:p>
    <w:p w:rsidR="00FB5B21" w:rsidRPr="00FB5B21" w:rsidRDefault="00FB5B21" w:rsidP="00FB5B21">
      <w:pPr>
        <w:contextualSpacing/>
        <w:rPr>
          <w:rFonts w:eastAsia="Calibri"/>
          <w:szCs w:val="20"/>
        </w:rPr>
      </w:pPr>
    </w:p>
    <w:p w:rsidR="00FB5B21" w:rsidRPr="00FB5B21" w:rsidRDefault="00FB5B21" w:rsidP="00FB5B21">
      <w:pPr>
        <w:contextualSpacing/>
        <w:rPr>
          <w:rFonts w:eastAsia="Times New Roman"/>
          <w:color w:val="000000"/>
          <w:szCs w:val="20"/>
        </w:rPr>
      </w:pPr>
      <w:r w:rsidRPr="00FB5B21">
        <w:rPr>
          <w:rFonts w:eastAsia="Calibri"/>
          <w:szCs w:val="20"/>
          <w:u w:val="single"/>
        </w:rPr>
        <w:t>Leaving Syria would also carry significant costs and possibly hurt U.S. goals and interests, including its primary mission there: the fight against the Islamic State and other violent extremist groups. The Islamic State has largely been shattered as a conventional force in the region, but it is still far from completely defeated</w:t>
      </w:r>
      <w:r w:rsidRPr="00FB5B21">
        <w:rPr>
          <w:rFonts w:eastAsia="Times New Roman"/>
          <w:color w:val="000000"/>
          <w:szCs w:val="20"/>
        </w:rPr>
        <w:t xml:space="preserve">. It remains determined to pursue its struggle as an insurgency, waiting for an opportunity to rebuild itself much as an earlier version of the group did in 2011-12 in Iraq. Over the past two months, the Islamic State has taken advantage of distractions to step up its operations and </w:t>
      </w:r>
      <w:r w:rsidRPr="00FB5B21">
        <w:rPr>
          <w:rFonts w:eastAsia="Calibri"/>
        </w:rPr>
        <w:t>attacks in eastern Syria. The SDF is focused on resisting Turkey's Operation Olive Branch, and the Syrian government's forces are intent on defeating the rebels in eastern Ghouta, creating breathing space for the Islamic State. And the</w:t>
      </w:r>
      <w:r w:rsidRPr="00FB5B21">
        <w:rPr>
          <w:rFonts w:eastAsia="Times New Roman"/>
          <w:color w:val="000000"/>
          <w:szCs w:val="20"/>
        </w:rPr>
        <w:t xml:space="preserve"> struggling militant organization isn't alone. Tanzim Hurras al-Deen (an al Qaeda affiliate), Hayat Tahrir al-Sham and the Turkistan Islamic Party in Syria are also staying active. So a complete U.S. withdrawal would greatly weaken Washington's ability to keep these groups in check. A pullout would also hurt another major U.S. objective: </w:t>
      </w:r>
      <w:r w:rsidRPr="00FB5B21">
        <w:rPr>
          <w:rFonts w:eastAsia="Calibri"/>
        </w:rPr>
        <w:t xml:space="preserve">limiting </w:t>
      </w:r>
      <w:hyperlink r:id="rId8" w:tooltip="Turkey and Iran Push and Pull Over Syria" w:history="1">
        <w:r w:rsidRPr="00FB5B21">
          <w:rPr>
            <w:rFonts w:eastAsia="Calibri"/>
          </w:rPr>
          <w:t>Iran's expansion</w:t>
        </w:r>
      </w:hyperlink>
      <w:r w:rsidRPr="00FB5B21">
        <w:rPr>
          <w:rFonts w:eastAsia="Calibri"/>
        </w:rPr>
        <w:t xml:space="preserve"> in the</w:t>
      </w:r>
      <w:r w:rsidRPr="00FB5B21">
        <w:rPr>
          <w:rFonts w:eastAsia="Times New Roman"/>
          <w:color w:val="000000"/>
          <w:szCs w:val="20"/>
        </w:rPr>
        <w:t xml:space="preserve"> region</w:t>
      </w:r>
      <w:r w:rsidRPr="00FB5B21">
        <w:rPr>
          <w:rFonts w:eastAsia="Calibri"/>
          <w:szCs w:val="20"/>
          <w:u w:val="single"/>
        </w:rPr>
        <w:t xml:space="preserve">. </w:t>
      </w:r>
      <w:r w:rsidRPr="00FB5B21">
        <w:rPr>
          <w:rFonts w:eastAsia="Calibri"/>
          <w:szCs w:val="20"/>
          <w:highlight w:val="cyan"/>
          <w:u w:val="single"/>
        </w:rPr>
        <w:t>The U</w:t>
      </w:r>
      <w:r w:rsidRPr="00FB5B21">
        <w:rPr>
          <w:rFonts w:eastAsia="Calibri"/>
          <w:szCs w:val="20"/>
          <w:u w:val="single"/>
        </w:rPr>
        <w:t xml:space="preserve">nited </w:t>
      </w:r>
      <w:r w:rsidRPr="00FB5B21">
        <w:rPr>
          <w:rFonts w:eastAsia="Calibri"/>
          <w:szCs w:val="20"/>
          <w:highlight w:val="cyan"/>
          <w:u w:val="single"/>
        </w:rPr>
        <w:t xml:space="preserve">States is using its presence in </w:t>
      </w:r>
      <w:r w:rsidRPr="00FB5B21">
        <w:rPr>
          <w:rFonts w:eastAsia="Calibri"/>
          <w:szCs w:val="20"/>
          <w:u w:val="single"/>
        </w:rPr>
        <w:t xml:space="preserve">eastern </w:t>
      </w:r>
      <w:r w:rsidRPr="00FB5B21">
        <w:rPr>
          <w:rFonts w:eastAsia="Calibri"/>
          <w:szCs w:val="20"/>
          <w:highlight w:val="cyan"/>
          <w:u w:val="single"/>
        </w:rPr>
        <w:t>Syria to put pressure on Tehran</w:t>
      </w:r>
      <w:r w:rsidRPr="00FB5B21">
        <w:rPr>
          <w:rFonts w:eastAsia="Calibri"/>
          <w:szCs w:val="20"/>
          <w:u w:val="single"/>
        </w:rPr>
        <w:t xml:space="preserve">'s supply lines to its allies in Damascus and Lebanon. The SDF occupies major energy-producing and agricultural areas in Syria that Tehran and Damascus are keen to retake; the SDF presence also provides a springboard that the United States could use to threaten key Iranian positions in the country in case of further conflict. What little ability the United States has to shape events in Syria, particularly in future peace talks, is tied to its presence there alongside the SDF. </w:t>
      </w:r>
      <w:r w:rsidRPr="00FB5B21">
        <w:rPr>
          <w:rFonts w:eastAsia="Calibri"/>
          <w:szCs w:val="20"/>
          <w:highlight w:val="cyan"/>
          <w:u w:val="single"/>
        </w:rPr>
        <w:t>A sudden withdrawal</w:t>
      </w:r>
      <w:r w:rsidRPr="00FB5B21">
        <w:rPr>
          <w:rFonts w:eastAsia="Calibri"/>
          <w:szCs w:val="20"/>
          <w:u w:val="single"/>
        </w:rPr>
        <w:t xml:space="preserve"> that leaves Syrian Democratic Forces vulnerable to attacks directed by Damascus and Ankara </w:t>
      </w:r>
      <w:r w:rsidRPr="00FB5B21">
        <w:rPr>
          <w:rFonts w:eastAsia="Calibri"/>
          <w:szCs w:val="20"/>
          <w:highlight w:val="cyan"/>
          <w:u w:val="single"/>
        </w:rPr>
        <w:t>will damage U.S. credibility as an ally. The United States has repeatedly and publicly proclaimed that it will not abandon those forces</w:t>
      </w:r>
      <w:r w:rsidRPr="00FB5B21">
        <w:rPr>
          <w:rFonts w:eastAsia="Calibri"/>
          <w:szCs w:val="20"/>
          <w:u w:val="single"/>
        </w:rPr>
        <w:t xml:space="preserve">. It has invested considerable time, resources and effort in building up the SDF as an organization — along with direct U.S. ties to it. </w:t>
      </w:r>
      <w:r w:rsidRPr="00FB5B21">
        <w:rPr>
          <w:rFonts w:eastAsia="Calibri"/>
          <w:szCs w:val="20"/>
          <w:highlight w:val="cyan"/>
          <w:u w:val="single"/>
        </w:rPr>
        <w:t xml:space="preserve">If countries </w:t>
      </w:r>
      <w:r w:rsidRPr="00FB5B21">
        <w:rPr>
          <w:rFonts w:eastAsia="Calibri"/>
          <w:szCs w:val="20"/>
          <w:u w:val="single"/>
        </w:rPr>
        <w:t xml:space="preserve">and organizations </w:t>
      </w:r>
      <w:r w:rsidRPr="00FB5B21">
        <w:rPr>
          <w:rFonts w:eastAsia="Calibri"/>
          <w:szCs w:val="20"/>
          <w:highlight w:val="cyan"/>
          <w:u w:val="single"/>
        </w:rPr>
        <w:t>across the Mid</w:t>
      </w:r>
      <w:r w:rsidRPr="00FB5B21">
        <w:rPr>
          <w:rFonts w:eastAsia="Calibri"/>
          <w:szCs w:val="20"/>
          <w:u w:val="single"/>
        </w:rPr>
        <w:t xml:space="preserve">dle </w:t>
      </w:r>
      <w:r w:rsidRPr="00FB5B21">
        <w:rPr>
          <w:rFonts w:eastAsia="Calibri"/>
          <w:szCs w:val="20"/>
          <w:highlight w:val="cyan"/>
          <w:u w:val="single"/>
        </w:rPr>
        <w:t>East, and beyond, believe that Washington could abandon them at any time, they will be hesitant to partner with the U</w:t>
      </w:r>
      <w:r w:rsidRPr="00FB5B21">
        <w:rPr>
          <w:rFonts w:eastAsia="Calibri"/>
          <w:szCs w:val="20"/>
          <w:u w:val="single"/>
        </w:rPr>
        <w:t xml:space="preserve">nited </w:t>
      </w:r>
      <w:r w:rsidRPr="00FB5B21">
        <w:rPr>
          <w:rFonts w:eastAsia="Calibri"/>
          <w:szCs w:val="20"/>
          <w:highlight w:val="cyan"/>
          <w:u w:val="single"/>
        </w:rPr>
        <w:t>S</w:t>
      </w:r>
      <w:r w:rsidRPr="00FB5B21">
        <w:rPr>
          <w:rFonts w:eastAsia="Calibri"/>
          <w:szCs w:val="20"/>
          <w:u w:val="single"/>
        </w:rPr>
        <w:t>tates, especially if there is an alternative ally. In the Middle East, this alternative could be Russia, which could use the pullout to enhance its position in the region</w:t>
      </w:r>
      <w:r w:rsidRPr="00FB5B21">
        <w:rPr>
          <w:rFonts w:eastAsia="Times New Roman"/>
          <w:color w:val="000000"/>
          <w:szCs w:val="20"/>
        </w:rPr>
        <w:t xml:space="preserve">. Finally, a number of </w:t>
      </w:r>
      <w:r w:rsidRPr="00FB5B21">
        <w:rPr>
          <w:rFonts w:eastAsia="Calibri"/>
          <w:szCs w:val="20"/>
          <w:u w:val="single"/>
        </w:rPr>
        <w:t xml:space="preserve">regional allies are invested in the continued U.S. presence in Syria. </w:t>
      </w:r>
      <w:r w:rsidRPr="00FB5B21">
        <w:rPr>
          <w:rFonts w:eastAsia="Calibri"/>
          <w:szCs w:val="20"/>
          <w:highlight w:val="cyan"/>
          <w:u w:val="single"/>
        </w:rPr>
        <w:t>Whether these allies are primarily interested in U.S. efforts</w:t>
      </w:r>
      <w:r w:rsidRPr="00FB5B21">
        <w:rPr>
          <w:rFonts w:eastAsia="Calibri"/>
          <w:szCs w:val="20"/>
          <w:u w:val="single"/>
        </w:rPr>
        <w:t xml:space="preserve"> to contain Iran — Saudi Arabia, Israel and the United Arab Emirates — </w:t>
      </w:r>
      <w:r w:rsidRPr="00FB5B21">
        <w:rPr>
          <w:rFonts w:eastAsia="Calibri"/>
          <w:szCs w:val="20"/>
          <w:highlight w:val="cyan"/>
          <w:u w:val="single"/>
        </w:rPr>
        <w:t>or are worried about the</w:t>
      </w:r>
      <w:r w:rsidRPr="00FB5B21">
        <w:rPr>
          <w:rFonts w:eastAsia="Calibri"/>
          <w:szCs w:val="20"/>
          <w:u w:val="single"/>
        </w:rPr>
        <w:t xml:space="preserve"> violent </w:t>
      </w:r>
      <w:r w:rsidRPr="00FB5B21">
        <w:rPr>
          <w:rFonts w:eastAsia="Calibri"/>
          <w:szCs w:val="20"/>
          <w:highlight w:val="cyan"/>
          <w:u w:val="single"/>
        </w:rPr>
        <w:t>extremist threat</w:t>
      </w:r>
      <w:r w:rsidRPr="00FB5B21">
        <w:rPr>
          <w:rFonts w:eastAsia="Calibri"/>
          <w:szCs w:val="20"/>
          <w:u w:val="single"/>
        </w:rPr>
        <w:t xml:space="preserve"> — Jordan — </w:t>
      </w:r>
      <w:r w:rsidRPr="00FB5B21">
        <w:rPr>
          <w:rFonts w:eastAsia="Calibri"/>
          <w:szCs w:val="20"/>
          <w:highlight w:val="cyan"/>
          <w:u w:val="single"/>
        </w:rPr>
        <w:t>they would be greatly alarmed at a sudden withdrawal</w:t>
      </w:r>
      <w:r w:rsidRPr="00FB5B21">
        <w:rPr>
          <w:rFonts w:eastAsia="Times New Roman"/>
          <w:color w:val="000000"/>
          <w:szCs w:val="20"/>
        </w:rPr>
        <w:t>. Although the White House said on April 4 that the United States would stay in Syria to fight the Islamic State for now</w:t>
      </w:r>
      <w:r w:rsidRPr="00FB5B21">
        <w:rPr>
          <w:rFonts w:eastAsia="Calibri"/>
          <w:szCs w:val="20"/>
          <w:u w:val="single"/>
        </w:rPr>
        <w:t>, a final decision on a pullout is still up in the air</w:t>
      </w:r>
      <w:r w:rsidRPr="00FB5B21">
        <w:rPr>
          <w:rFonts w:eastAsia="Times New Roman"/>
          <w:color w:val="000000"/>
          <w:szCs w:val="20"/>
        </w:rPr>
        <w:t xml:space="preserve">. The U.S. president has broad authority to order a withdrawal if he concludes that is the right course. Trump has said that the United States has spent enough time and money in the region, and the White House has frozen more than $200 million that was set aside to help recovery efforts in Syria. But his remarks run counter to the January 2018 update of U.S. policy there. Those guidelines advocated a greater U.S. commitment and expanded goals, including the return of refugees, a change of government in Damascus and the elimination of the country's chemical weapons. Without a physical presence, achieving those goals will be extremely unlikely. </w:t>
      </w:r>
    </w:p>
    <w:p w:rsidR="00FB5B21" w:rsidRPr="00FB5B21" w:rsidRDefault="00FB5B21" w:rsidP="00FB5B21">
      <w:pPr>
        <w:rPr>
          <w:rFonts w:eastAsia="Calibri"/>
          <w:sz w:val="16"/>
          <w:szCs w:val="16"/>
          <w:u w:val="single"/>
        </w:rPr>
      </w:pPr>
    </w:p>
    <w:p w:rsidR="00FB5B21" w:rsidRPr="00FB5B21" w:rsidRDefault="00FB5B21" w:rsidP="00FB5B21">
      <w:pPr>
        <w:pStyle w:val="Heading4"/>
      </w:pPr>
      <w:r w:rsidRPr="00FB5B21">
        <w:t>Foreign Military Sales are key to advancing security – withdrawal signals abandonment</w:t>
      </w:r>
    </w:p>
    <w:p w:rsidR="00FB5B21" w:rsidRPr="00FB5B21" w:rsidRDefault="00FB5B21" w:rsidP="00FB5B21">
      <w:pPr>
        <w:contextualSpacing/>
        <w:rPr>
          <w:rFonts w:eastAsia="Calibri"/>
          <w:szCs w:val="20"/>
        </w:rPr>
      </w:pPr>
      <w:r w:rsidRPr="00FB5B21">
        <w:rPr>
          <w:rStyle w:val="Style13ptBold"/>
        </w:rPr>
        <w:t>Goure 16</w:t>
      </w:r>
      <w:r w:rsidRPr="00FB5B21">
        <w:rPr>
          <w:rFonts w:eastAsia="Calibri"/>
          <w:b/>
          <w:bCs/>
          <w:szCs w:val="20"/>
        </w:rPr>
        <w:t xml:space="preserve"> </w:t>
      </w:r>
      <w:r w:rsidRPr="00FB5B21">
        <w:rPr>
          <w:rFonts w:eastAsia="Calibri"/>
          <w:szCs w:val="20"/>
        </w:rPr>
        <w:t xml:space="preserve">(Goure, Daniel, 2-29-2016, "Foreign Military Sales Remain An Important Tool Of U.S. National Security," </w:t>
      </w:r>
      <w:hyperlink r:id="rId9" w:history="1">
        <w:r w:rsidRPr="00FB5B21">
          <w:rPr>
            <w:rFonts w:eastAsia="Calibri"/>
            <w:szCs w:val="20"/>
          </w:rPr>
          <w:t>https://www.realcleardefense.com/articles/2016/03/01/foreign_military_sales_remain_an_important_tool_of_us_national_security.htm</w:t>
        </w:r>
      </w:hyperlink>
      <w:r w:rsidRPr="00FB5B21">
        <w:rPr>
          <w:rFonts w:eastAsia="Calibri"/>
          <w:szCs w:val="20"/>
        </w:rPr>
        <w:t xml:space="preserve">. </w:t>
      </w:r>
      <w:r w:rsidRPr="00FB5B21">
        <w:rPr>
          <w:rFonts w:eastAsia="Calibri"/>
          <w:color w:val="333333"/>
          <w:szCs w:val="20"/>
          <w:shd w:val="clear" w:color="auto" w:fill="FFFFFF"/>
        </w:rPr>
        <w:t>Dr. Goure is Senior Vice President with the Lexington Institute, a nonprofit public-policy research organization headquartered in Arlington, Virginia. He is involved in a wide range of issues as part of the institute’s national security program.</w:t>
      </w:r>
      <w:r w:rsidRPr="00FB5B21">
        <w:rPr>
          <w:rFonts w:eastAsia="Calibri"/>
          <w:szCs w:val="20"/>
        </w:rPr>
        <w:t>)</w:t>
      </w:r>
    </w:p>
    <w:p w:rsidR="00FB5B21" w:rsidRPr="00FB5B21" w:rsidRDefault="00FB5B21" w:rsidP="00FB5B21">
      <w:pPr>
        <w:contextualSpacing/>
        <w:rPr>
          <w:rFonts w:eastAsia="Calibri"/>
          <w:szCs w:val="20"/>
        </w:rPr>
      </w:pPr>
    </w:p>
    <w:p w:rsidR="00FB5B21" w:rsidRPr="00FB5B21" w:rsidRDefault="00FB5B21" w:rsidP="00FB5B21">
      <w:pPr>
        <w:contextualSpacing/>
        <w:rPr>
          <w:rFonts w:eastAsia="Calibri"/>
          <w:szCs w:val="20"/>
          <w:u w:val="single"/>
        </w:rPr>
      </w:pPr>
      <w:r w:rsidRPr="00FB5B21">
        <w:rPr>
          <w:rFonts w:eastAsia="Calibri"/>
          <w:szCs w:val="20"/>
        </w:rPr>
        <w:t>As still the world’s sole superpower</w:t>
      </w:r>
      <w:r w:rsidRPr="00FB5B21">
        <w:rPr>
          <w:rFonts w:eastAsia="Calibri"/>
          <w:szCs w:val="20"/>
          <w:highlight w:val="cyan"/>
        </w:rPr>
        <w:t xml:space="preserve">, </w:t>
      </w:r>
      <w:r w:rsidRPr="00FB5B21">
        <w:rPr>
          <w:rFonts w:eastAsia="Calibri"/>
          <w:szCs w:val="20"/>
          <w:highlight w:val="cyan"/>
          <w:u w:val="single"/>
        </w:rPr>
        <w:t>the U</w:t>
      </w:r>
      <w:r w:rsidRPr="00FB5B21">
        <w:rPr>
          <w:rFonts w:eastAsia="Calibri"/>
          <w:szCs w:val="20"/>
          <w:u w:val="single"/>
        </w:rPr>
        <w:t xml:space="preserve">nited </w:t>
      </w:r>
      <w:r w:rsidRPr="00FB5B21">
        <w:rPr>
          <w:rFonts w:eastAsia="Calibri"/>
          <w:szCs w:val="20"/>
          <w:highlight w:val="cyan"/>
          <w:u w:val="single"/>
        </w:rPr>
        <w:t>S</w:t>
      </w:r>
      <w:r w:rsidRPr="00FB5B21">
        <w:rPr>
          <w:rFonts w:eastAsia="Calibri"/>
          <w:szCs w:val="20"/>
          <w:u w:val="single"/>
        </w:rPr>
        <w:t xml:space="preserve">tates </w:t>
      </w:r>
      <w:r w:rsidRPr="00FB5B21">
        <w:rPr>
          <w:rFonts w:eastAsia="Calibri"/>
          <w:szCs w:val="20"/>
          <w:highlight w:val="cyan"/>
          <w:u w:val="single"/>
        </w:rPr>
        <w:t xml:space="preserve">possesses </w:t>
      </w:r>
      <w:r w:rsidRPr="00FB5B21">
        <w:rPr>
          <w:rFonts w:eastAsia="Calibri"/>
          <w:szCs w:val="20"/>
          <w:u w:val="single"/>
        </w:rPr>
        <w:t xml:space="preserve">an unequaled array of </w:t>
      </w:r>
      <w:r w:rsidRPr="00FB5B21">
        <w:rPr>
          <w:rFonts w:eastAsia="Calibri"/>
          <w:szCs w:val="20"/>
          <w:highlight w:val="cyan"/>
          <w:u w:val="single"/>
        </w:rPr>
        <w:t xml:space="preserve">instruments to support its foreign </w:t>
      </w:r>
      <w:r w:rsidRPr="00FB5B21">
        <w:rPr>
          <w:rFonts w:eastAsia="Calibri"/>
          <w:szCs w:val="20"/>
          <w:u w:val="single"/>
        </w:rPr>
        <w:t xml:space="preserve">and </w:t>
      </w:r>
      <w:r w:rsidRPr="00FB5B21">
        <w:rPr>
          <w:rFonts w:eastAsia="Calibri"/>
          <w:szCs w:val="20"/>
          <w:highlight w:val="cyan"/>
          <w:u w:val="single"/>
        </w:rPr>
        <w:t>defense strategies</w:t>
      </w:r>
      <w:r w:rsidRPr="00FB5B21">
        <w:rPr>
          <w:rFonts w:eastAsia="Calibri"/>
          <w:szCs w:val="20"/>
          <w:u w:val="single"/>
        </w:rPr>
        <w:t xml:space="preserve">. With so much attention being focused on the conflicts in the Middle East, Russian aggression in Eastern Europe and Chinese efforts to assert its hegemony in the Western Pacific, the fact that the </w:t>
      </w:r>
      <w:r w:rsidRPr="00FB5B21">
        <w:rPr>
          <w:rFonts w:eastAsia="Calibri"/>
          <w:szCs w:val="20"/>
          <w:u w:val="single"/>
        </w:rPr>
        <w:lastRenderedPageBreak/>
        <w:t>United States employs a wide range of non-military, or at least non-kinetic tools in pursuing its national interests is lost</w:t>
      </w:r>
      <w:r w:rsidRPr="00FB5B21">
        <w:rPr>
          <w:rFonts w:eastAsia="Calibri"/>
          <w:szCs w:val="20"/>
        </w:rPr>
        <w:t xml:space="preserve">. Most recently, for example, the United States and China agreed on the imposition of new trade sanctions on North Korea in response to that country’s test of a long-range ballistic missile. </w:t>
      </w:r>
      <w:r w:rsidRPr="00FB5B21">
        <w:rPr>
          <w:rFonts w:eastAsia="Calibri"/>
          <w:szCs w:val="20"/>
          <w:highlight w:val="cyan"/>
          <w:u w:val="single"/>
        </w:rPr>
        <w:t>One of the most important of these tools is</w:t>
      </w:r>
      <w:r w:rsidRPr="00FB5B21">
        <w:rPr>
          <w:rFonts w:eastAsia="Calibri"/>
          <w:szCs w:val="20"/>
          <w:u w:val="single"/>
        </w:rPr>
        <w:t xml:space="preserve"> foreign military sales (</w:t>
      </w:r>
      <w:r w:rsidRPr="00FB5B21">
        <w:rPr>
          <w:rFonts w:eastAsia="Calibri"/>
          <w:szCs w:val="20"/>
          <w:highlight w:val="cyan"/>
          <w:u w:val="single"/>
        </w:rPr>
        <w:t>FMS</w:t>
      </w:r>
      <w:r w:rsidRPr="00FB5B21">
        <w:rPr>
          <w:rFonts w:eastAsia="Calibri"/>
          <w:szCs w:val="20"/>
          <w:u w:val="single"/>
        </w:rPr>
        <w:t xml:space="preserve">). The complex role of FMS is reflected, in part, in the fact that the program is run by the Department of State and not the Department of Defense. One reason for this unusual management approach is that the FMS program involves sales by the U.S. government of U.S. arms, defense equipment, defense services, and military training to foreign governments. As a result, </w:t>
      </w:r>
      <w:r w:rsidRPr="00FB5B21">
        <w:rPr>
          <w:rFonts w:eastAsia="Calibri"/>
          <w:szCs w:val="20"/>
          <w:highlight w:val="cyan"/>
          <w:u w:val="single"/>
        </w:rPr>
        <w:t>such sales reflect the views of the U.S. government with respect to the recipient country</w:t>
      </w:r>
      <w:r w:rsidRPr="00FB5B21">
        <w:rPr>
          <w:rFonts w:eastAsia="Calibri"/>
          <w:szCs w:val="20"/>
          <w:u w:val="single"/>
        </w:rPr>
        <w:t xml:space="preserve">, its relationships with others in the region </w:t>
      </w:r>
      <w:r w:rsidRPr="00FB5B21">
        <w:rPr>
          <w:rFonts w:eastAsia="Calibri"/>
          <w:szCs w:val="20"/>
          <w:highlight w:val="cyan"/>
          <w:u w:val="single"/>
        </w:rPr>
        <w:t>and the</w:t>
      </w:r>
      <w:r w:rsidRPr="00FB5B21">
        <w:rPr>
          <w:rFonts w:eastAsia="Calibri"/>
          <w:szCs w:val="20"/>
          <w:u w:val="single"/>
        </w:rPr>
        <w:t xml:space="preserve"> overall </w:t>
      </w:r>
      <w:r w:rsidRPr="00FB5B21">
        <w:rPr>
          <w:rFonts w:eastAsia="Calibri"/>
          <w:szCs w:val="20"/>
          <w:highlight w:val="cyan"/>
          <w:u w:val="single"/>
        </w:rPr>
        <w:t>approach this country takes to mitigating the threat of</w:t>
      </w:r>
      <w:r w:rsidRPr="00FB5B21">
        <w:rPr>
          <w:rFonts w:eastAsia="Calibri"/>
          <w:szCs w:val="20"/>
          <w:u w:val="single"/>
        </w:rPr>
        <w:t xml:space="preserve"> regional or global </w:t>
      </w:r>
      <w:r w:rsidRPr="00FB5B21">
        <w:rPr>
          <w:rFonts w:eastAsia="Calibri"/>
          <w:szCs w:val="20"/>
          <w:highlight w:val="cyan"/>
          <w:u w:val="single"/>
        </w:rPr>
        <w:t>conflict</w:t>
      </w:r>
      <w:r w:rsidRPr="00FB5B21">
        <w:rPr>
          <w:rFonts w:eastAsia="Calibri"/>
          <w:szCs w:val="20"/>
          <w:u w:val="single"/>
        </w:rPr>
        <w:t>. The FMS program serves many other purposes. The sales of U.S. arms and related items to foreign countries helps reduce the cost of those systems to our own military</w:t>
      </w:r>
      <w:r w:rsidRPr="00FB5B21">
        <w:rPr>
          <w:rFonts w:eastAsia="Calibri"/>
          <w:b/>
          <w:iCs/>
          <w:szCs w:val="20"/>
          <w:highlight w:val="cyan"/>
          <w:u w:val="single"/>
          <w:bdr w:val="single" w:sz="12" w:space="0" w:color="auto"/>
        </w:rPr>
        <w:t xml:space="preserve">. </w:t>
      </w:r>
      <w:r w:rsidRPr="00FB5B21">
        <w:rPr>
          <w:rFonts w:eastAsia="Calibri"/>
          <w:szCs w:val="20"/>
          <w:highlight w:val="cyan"/>
          <w:u w:val="single"/>
        </w:rPr>
        <w:t>FMS sales help to ensure</w:t>
      </w:r>
      <w:r w:rsidRPr="00FB5B21">
        <w:rPr>
          <w:rFonts w:eastAsia="Calibri"/>
          <w:b/>
          <w:iCs/>
          <w:szCs w:val="20"/>
          <w:highlight w:val="cyan"/>
          <w:u w:val="single"/>
          <w:bdr w:val="single" w:sz="12" w:space="0" w:color="auto"/>
        </w:rPr>
        <w:t xml:space="preserve"> the ability of U.S. allies to defend themselves </w:t>
      </w:r>
      <w:r w:rsidRPr="00FB5B21">
        <w:rPr>
          <w:rFonts w:eastAsia="Calibri"/>
          <w:szCs w:val="20"/>
          <w:highlight w:val="cyan"/>
          <w:u w:val="single"/>
        </w:rPr>
        <w:t>and support the maintenance</w:t>
      </w:r>
      <w:r w:rsidRPr="00FB5B21">
        <w:rPr>
          <w:rFonts w:eastAsia="Calibri"/>
          <w:b/>
          <w:iCs/>
          <w:szCs w:val="20"/>
          <w:highlight w:val="cyan"/>
          <w:u w:val="single"/>
          <w:bdr w:val="single" w:sz="12" w:space="0" w:color="auto"/>
        </w:rPr>
        <w:t xml:space="preserve"> of stable regional military balances</w:t>
      </w:r>
      <w:r w:rsidRPr="00FB5B21">
        <w:rPr>
          <w:rFonts w:eastAsia="Calibri"/>
          <w:szCs w:val="20"/>
        </w:rPr>
        <w:t xml:space="preserve">. Equally important, FMS sales over time establish enduring relationships between foreign governments and their militaries and the U.S. When the U.S. military trains alongside those of allies equipped with the same hardware, it helps to cement the bonds between our countries. </w:t>
      </w:r>
      <w:r w:rsidRPr="00FB5B21">
        <w:rPr>
          <w:rFonts w:eastAsia="Calibri"/>
          <w:szCs w:val="20"/>
          <w:u w:val="single"/>
        </w:rPr>
        <w:t xml:space="preserve">Moreover, it improves communications and understanding among these militaries, often </w:t>
      </w:r>
      <w:r w:rsidRPr="00FB5B21">
        <w:rPr>
          <w:rFonts w:eastAsia="Calibri"/>
          <w:szCs w:val="20"/>
          <w:highlight w:val="cyan"/>
          <w:u w:val="single"/>
        </w:rPr>
        <w:t>helping to inculcate U.S. values related to the use of military force</w:t>
      </w:r>
      <w:r w:rsidRPr="00FB5B21">
        <w:rPr>
          <w:rFonts w:eastAsia="Calibri"/>
          <w:szCs w:val="20"/>
          <w:u w:val="single"/>
        </w:rPr>
        <w:t>. Foreign militaries dependent on access to U.S. hardware, spare parts, software upgrades and training are more likely to listen to this country when there is a dispute regarding regional politics or defense issues. FMS has been particularly important as an instrument for influencing foreign governments and shaping regional balances of power in the Middle East.</w:t>
      </w:r>
      <w:r w:rsidRPr="00FB5B21">
        <w:rPr>
          <w:rFonts w:eastAsia="Calibri"/>
          <w:szCs w:val="20"/>
        </w:rPr>
        <w:t xml:space="preserve"> Following the 1973 Arab-Israeli War, the United States completely reequipped the Egyptian military. The Egyptian-Israeli border has been remarkably stable ever since. Sales of military aircraft, missile defense systems and precision munitions to the nations of the Persian Gulf have been instrumental in ensuring a stable balance of forces in that area. Pakistan has been a recipient of U.S. arms</w:t>
      </w:r>
      <w:r w:rsidRPr="00FB5B21">
        <w:rPr>
          <w:rFonts w:eastAsia="Calibri"/>
          <w:szCs w:val="20"/>
          <w:u w:val="single"/>
        </w:rPr>
        <w:t xml:space="preserve">. </w:t>
      </w:r>
      <w:r w:rsidRPr="00FB5B21">
        <w:rPr>
          <w:rFonts w:eastAsia="Calibri"/>
          <w:szCs w:val="20"/>
          <w:highlight w:val="cyan"/>
          <w:u w:val="single"/>
        </w:rPr>
        <w:t xml:space="preserve">FMS sales have been extremely important to U.S. efforts to ensure </w:t>
      </w:r>
      <w:r w:rsidRPr="00FB5B21">
        <w:rPr>
          <w:rFonts w:eastAsia="Calibri"/>
          <w:szCs w:val="20"/>
          <w:u w:val="single"/>
        </w:rPr>
        <w:t xml:space="preserve">Pakistan’s </w:t>
      </w:r>
      <w:r w:rsidRPr="00FB5B21">
        <w:rPr>
          <w:rFonts w:eastAsia="Calibri"/>
          <w:szCs w:val="20"/>
          <w:highlight w:val="cyan"/>
          <w:u w:val="single"/>
        </w:rPr>
        <w:t>reliability as an ally</w:t>
      </w:r>
      <w:r w:rsidRPr="00FB5B21">
        <w:rPr>
          <w:rFonts w:eastAsia="Calibri"/>
          <w:szCs w:val="20"/>
          <w:u w:val="single"/>
        </w:rPr>
        <w:t xml:space="preserve"> in the war on terror. Congress has appropriated about $3.6 billion in Foreign Military Financing (FMF) for Pakistan since 2001. The kind of equipment provided ranges from radios, transport aircraft and unmanned systems to F-16 fighters. Recently, the State Department approved the sale of eight F-16s to Pakistan. Pakistan intends to use these aircraft in its fight against domestic terrorists.</w:t>
      </w:r>
      <w:r w:rsidRPr="00FB5B21">
        <w:rPr>
          <w:rFonts w:eastAsia="Calibri"/>
          <w:szCs w:val="20"/>
        </w:rPr>
        <w:t xml:space="preserve"> The U.S. and other regional allies have found the F-16 to be an effective platform for conducting precision strikes against terrorist targets. In addition, India is pursuing a major Air Force modernization program. The sale of F-16s to Pakistan would help to maintain the balance of power in the subcontinent. Unfortunately, Senator Rand Paul has filed a Joint Resolution of Disapproval for this sale, something that hasn’t happened since the 1980s. </w:t>
      </w:r>
      <w:r w:rsidRPr="00FB5B21">
        <w:rPr>
          <w:rFonts w:eastAsia="Calibri"/>
          <w:szCs w:val="20"/>
          <w:u w:val="single"/>
        </w:rPr>
        <w:t xml:space="preserve">The </w:t>
      </w:r>
      <w:r w:rsidRPr="00FB5B21">
        <w:rPr>
          <w:rFonts w:eastAsia="Calibri"/>
          <w:szCs w:val="20"/>
          <w:highlight w:val="cyan"/>
          <w:u w:val="single"/>
        </w:rPr>
        <w:t>effort to block this sale</w:t>
      </w:r>
      <w:r w:rsidRPr="00FB5B21">
        <w:rPr>
          <w:rFonts w:eastAsia="Calibri"/>
          <w:szCs w:val="20"/>
          <w:u w:val="single"/>
        </w:rPr>
        <w:t xml:space="preserve"> is a mistake. It will serve only to </w:t>
      </w:r>
      <w:r w:rsidRPr="00FB5B21">
        <w:rPr>
          <w:rFonts w:eastAsia="Calibri"/>
          <w:szCs w:val="20"/>
          <w:highlight w:val="cyan"/>
          <w:u w:val="single"/>
        </w:rPr>
        <w:t>weaken the relationship between our two countries</w:t>
      </w:r>
      <w:r w:rsidRPr="00FB5B21">
        <w:rPr>
          <w:rFonts w:eastAsia="Calibri"/>
          <w:szCs w:val="20"/>
          <w:u w:val="single"/>
        </w:rPr>
        <w:t xml:space="preserve"> even as the fight against the Taliban continues and intensifies in Afghanistan. In addition, it leaves the way open for Pakistan to acquire aircraft from other suppliers, such as China or Russia. The </w:t>
      </w:r>
      <w:r w:rsidRPr="00FB5B21">
        <w:rPr>
          <w:rFonts w:eastAsia="Calibri"/>
          <w:szCs w:val="20"/>
          <w:highlight w:val="cyan"/>
          <w:u w:val="single"/>
        </w:rPr>
        <w:t>only practical effect</w:t>
      </w:r>
      <w:r w:rsidRPr="00FB5B21">
        <w:rPr>
          <w:rFonts w:eastAsia="Calibri"/>
          <w:szCs w:val="20"/>
          <w:u w:val="single"/>
        </w:rPr>
        <w:t xml:space="preserve"> that disapproval of this sale will have </w:t>
      </w:r>
      <w:r w:rsidRPr="00FB5B21">
        <w:rPr>
          <w:rFonts w:eastAsia="Calibri"/>
          <w:szCs w:val="20"/>
          <w:highlight w:val="cyan"/>
          <w:u w:val="single"/>
        </w:rPr>
        <w:t>is to weaken Washington’s hand at a time when it needs all the policy instruments it can muster</w:t>
      </w:r>
      <w:r w:rsidRPr="00FB5B21">
        <w:rPr>
          <w:rFonts w:eastAsia="Calibri"/>
          <w:szCs w:val="20"/>
          <w:u w:val="single"/>
        </w:rPr>
        <w:t>.</w:t>
      </w:r>
    </w:p>
    <w:p w:rsidR="00FB5B21" w:rsidRPr="00FB5B21" w:rsidRDefault="00FB5B21" w:rsidP="00FB5B21">
      <w:pPr>
        <w:rPr>
          <w:rFonts w:ascii="Arial" w:eastAsia="Calibri" w:hAnsi="Arial" w:cs="Arial"/>
          <w:u w:val="single"/>
        </w:rPr>
      </w:pPr>
    </w:p>
    <w:p w:rsidR="00FB5B21" w:rsidRPr="00FB5B21" w:rsidRDefault="00FB5B21" w:rsidP="00FB5B21">
      <w:pPr>
        <w:pStyle w:val="Heading4"/>
      </w:pPr>
      <w:r w:rsidRPr="00FB5B21">
        <w:t>Military sales key to assurance</w:t>
      </w:r>
    </w:p>
    <w:p w:rsidR="00FB5B21" w:rsidRPr="00FB5B21" w:rsidRDefault="00FB5B21" w:rsidP="00FB5B21">
      <w:pPr>
        <w:contextualSpacing/>
        <w:rPr>
          <w:rFonts w:eastAsia="Calibri"/>
          <w:szCs w:val="20"/>
        </w:rPr>
      </w:pPr>
      <w:r w:rsidRPr="00FB5B21">
        <w:rPr>
          <w:rStyle w:val="Style13ptBold"/>
        </w:rPr>
        <w:t>Yarhi-Milo, Lanoszka, and Cooper 17</w:t>
      </w:r>
      <w:r w:rsidRPr="00FB5B21">
        <w:rPr>
          <w:rFonts w:eastAsia="Calibri"/>
          <w:b/>
          <w:bCs/>
          <w:szCs w:val="20"/>
        </w:rPr>
        <w:t xml:space="preserve"> </w:t>
      </w:r>
      <w:r w:rsidRPr="00FB5B21">
        <w:rPr>
          <w:rFonts w:eastAsia="Calibri"/>
          <w:szCs w:val="20"/>
        </w:rPr>
        <w:t xml:space="preserve">(Keren Yarhi-Milo, 1-13-2017, "Analysis," Washington Post, </w:t>
      </w:r>
      <w:hyperlink r:id="rId10" w:history="1">
        <w:r w:rsidRPr="00FB5B21">
          <w:rPr>
            <w:rStyle w:val="Hyperlink"/>
            <w:rFonts w:eastAsia="Calibri"/>
            <w:szCs w:val="20"/>
          </w:rPr>
          <w:t>https://www.washingtonpost.com/news/monkey-cage/wp/2017/01/13/can-donald-trump-rely-on-arms-transfers-to-reassure-u-s-allies/?utm_term=.c9364f5d44e5</w:t>
        </w:r>
      </w:hyperlink>
      <w:r w:rsidRPr="00FB5B21">
        <w:rPr>
          <w:rFonts w:eastAsia="Calibri"/>
          <w:szCs w:val="20"/>
        </w:rPr>
        <w:t>)</w:t>
      </w:r>
    </w:p>
    <w:p w:rsidR="00FB5B21" w:rsidRPr="00FB5B21" w:rsidRDefault="00FB5B21" w:rsidP="00FB5B21">
      <w:pPr>
        <w:contextualSpacing/>
        <w:rPr>
          <w:rFonts w:eastAsia="Calibri"/>
          <w:szCs w:val="20"/>
        </w:rPr>
      </w:pPr>
    </w:p>
    <w:p w:rsidR="00FB5B21" w:rsidRPr="00FB5B21" w:rsidRDefault="00FB5B21" w:rsidP="00FB5B21">
      <w:pPr>
        <w:contextualSpacing/>
        <w:rPr>
          <w:rFonts w:eastAsia="Calibri"/>
          <w:szCs w:val="20"/>
          <w:u w:val="single"/>
        </w:rPr>
      </w:pPr>
      <w:r w:rsidRPr="00FB5B21">
        <w:rPr>
          <w:rFonts w:eastAsia="Calibri"/>
          <w:szCs w:val="20"/>
        </w:rPr>
        <w:t xml:space="preserve">After Jan. 20, President Donald Trump will juggle a number of important tensions with longstanding U.S. allies. For example, Trump’s tweets suggest rapprochement with Russia is a priority, yet NATO allies and the U.S. Congress will press for support to NATO allies, such as those in the Baltic region. In Asia, Trump has promised to take a strong line against Chinese assertiveness, but has also questioned whether Japan and South Korea are contributing enough to contain China. So </w:t>
      </w:r>
      <w:r w:rsidRPr="00FB5B21">
        <w:rPr>
          <w:rFonts w:eastAsia="Calibri"/>
          <w:szCs w:val="20"/>
          <w:highlight w:val="cyan"/>
          <w:u w:val="single"/>
        </w:rPr>
        <w:t>Trump faces this dilemma: how can he reassure allies while engaging adversaries</w:t>
      </w:r>
      <w:r w:rsidRPr="00FB5B21">
        <w:rPr>
          <w:rFonts w:eastAsia="Calibri"/>
          <w:szCs w:val="20"/>
          <w:u w:val="single"/>
        </w:rPr>
        <w:t xml:space="preserve">? Our research suggests one possibility: </w:t>
      </w:r>
      <w:r w:rsidRPr="00FB5B21">
        <w:rPr>
          <w:rFonts w:eastAsia="Calibri"/>
          <w:szCs w:val="20"/>
          <w:highlight w:val="cyan"/>
          <w:u w:val="single"/>
        </w:rPr>
        <w:t>arms transfers</w:t>
      </w:r>
      <w:r w:rsidRPr="00FB5B21">
        <w:rPr>
          <w:rFonts w:eastAsia="Calibri"/>
          <w:szCs w:val="20"/>
          <w:u w:val="single"/>
        </w:rPr>
        <w:t xml:space="preserve">. In our </w:t>
      </w:r>
      <w:hyperlink r:id="rId11" w:anchor=".WGvBzbYrJE4" w:history="1">
        <w:r w:rsidRPr="00FB5B21">
          <w:rPr>
            <w:rFonts w:eastAsia="Calibri"/>
            <w:szCs w:val="20"/>
            <w:u w:val="single"/>
          </w:rPr>
          <w:t>recent International Security article</w:t>
        </w:r>
      </w:hyperlink>
      <w:r w:rsidRPr="00FB5B21">
        <w:rPr>
          <w:rFonts w:eastAsia="Calibri"/>
          <w:szCs w:val="20"/>
          <w:u w:val="single"/>
        </w:rPr>
        <w:t>, we elaborate on the “patron’s dilemma” that arises when relationships with allies change.</w:t>
      </w:r>
      <w:r w:rsidRPr="00FB5B21">
        <w:rPr>
          <w:rFonts w:eastAsia="Calibri"/>
          <w:szCs w:val="20"/>
        </w:rPr>
        <w:t xml:space="preserve"> We explain the </w:t>
      </w:r>
      <w:hyperlink r:id="rId12" w:history="1">
        <w:r w:rsidRPr="00FB5B21">
          <w:rPr>
            <w:rFonts w:eastAsia="Calibri"/>
            <w:szCs w:val="20"/>
          </w:rPr>
          <w:t>decades-old U.S. playbook</w:t>
        </w:r>
      </w:hyperlink>
      <w:r w:rsidRPr="00FB5B21">
        <w:rPr>
          <w:rFonts w:eastAsia="Calibri"/>
          <w:szCs w:val="20"/>
        </w:rPr>
        <w:t xml:space="preserve">, which calls for </w:t>
      </w:r>
      <w:r w:rsidRPr="00FB5B21">
        <w:rPr>
          <w:rFonts w:eastAsia="Calibri"/>
          <w:szCs w:val="20"/>
          <w:highlight w:val="cyan"/>
        </w:rPr>
        <w:t xml:space="preserve">the </w:t>
      </w:r>
      <w:r w:rsidRPr="00FB5B21">
        <w:rPr>
          <w:rFonts w:eastAsia="Calibri"/>
          <w:szCs w:val="20"/>
          <w:highlight w:val="cyan"/>
          <w:u w:val="single"/>
        </w:rPr>
        <w:t>U</w:t>
      </w:r>
      <w:r w:rsidRPr="00FB5B21">
        <w:rPr>
          <w:rFonts w:eastAsia="Calibri"/>
          <w:szCs w:val="20"/>
          <w:u w:val="single"/>
        </w:rPr>
        <w:t xml:space="preserve">nited </w:t>
      </w:r>
      <w:r w:rsidRPr="00FB5B21">
        <w:rPr>
          <w:rFonts w:eastAsia="Calibri"/>
          <w:szCs w:val="20"/>
          <w:highlight w:val="cyan"/>
          <w:u w:val="single"/>
        </w:rPr>
        <w:t>S</w:t>
      </w:r>
      <w:r w:rsidRPr="00FB5B21">
        <w:rPr>
          <w:rFonts w:eastAsia="Calibri"/>
          <w:szCs w:val="20"/>
          <w:u w:val="single"/>
        </w:rPr>
        <w:t xml:space="preserve">tates to </w:t>
      </w:r>
      <w:r w:rsidRPr="00FB5B21">
        <w:rPr>
          <w:rFonts w:eastAsia="Calibri"/>
          <w:szCs w:val="20"/>
          <w:highlight w:val="cyan"/>
          <w:u w:val="single"/>
        </w:rPr>
        <w:t>signal reassurance and deterrence via arms transfers</w:t>
      </w:r>
      <w:r w:rsidRPr="00FB5B21">
        <w:rPr>
          <w:rFonts w:eastAsia="Calibri"/>
          <w:szCs w:val="20"/>
          <w:u w:val="single"/>
        </w:rPr>
        <w:t xml:space="preserve">, while improving ties with adversaries. Will Trump follow this playbook? Arms </w:t>
      </w:r>
      <w:r w:rsidRPr="00FB5B21">
        <w:rPr>
          <w:rFonts w:eastAsia="Calibri"/>
          <w:szCs w:val="20"/>
          <w:highlight w:val="cyan"/>
          <w:u w:val="single"/>
        </w:rPr>
        <w:t>transfers are particularly useful when geostrategic priorities are shifting</w:t>
      </w:r>
      <w:r w:rsidRPr="00FB5B21">
        <w:rPr>
          <w:rFonts w:eastAsia="Calibri"/>
          <w:szCs w:val="20"/>
          <w:u w:val="single"/>
        </w:rPr>
        <w:t xml:space="preserve">. Here’s why we think Trump will use this foreign policy tool: </w:t>
      </w:r>
      <w:r w:rsidRPr="00FB5B21">
        <w:rPr>
          <w:rFonts w:eastAsia="Calibri"/>
          <w:szCs w:val="20"/>
          <w:highlight w:val="cyan"/>
          <w:u w:val="single"/>
        </w:rPr>
        <w:t>Arms transfers</w:t>
      </w:r>
      <w:r w:rsidRPr="00FB5B21">
        <w:rPr>
          <w:rFonts w:eastAsia="Calibri"/>
          <w:szCs w:val="20"/>
          <w:u w:val="single"/>
        </w:rPr>
        <w:t xml:space="preserve"> accomplish two important goals: </w:t>
      </w:r>
      <w:r w:rsidRPr="00FB5B21">
        <w:rPr>
          <w:rFonts w:eastAsia="Calibri"/>
          <w:szCs w:val="20"/>
          <w:highlight w:val="cyan"/>
          <w:u w:val="single"/>
        </w:rPr>
        <w:t>upgrad</w:t>
      </w:r>
      <w:r w:rsidRPr="00FB5B21">
        <w:rPr>
          <w:rFonts w:eastAsia="Calibri"/>
          <w:szCs w:val="20"/>
          <w:u w:val="single"/>
        </w:rPr>
        <w:t xml:space="preserve">ing </w:t>
      </w:r>
      <w:r w:rsidRPr="00FB5B21">
        <w:rPr>
          <w:rFonts w:eastAsia="Calibri"/>
          <w:szCs w:val="20"/>
          <w:highlight w:val="cyan"/>
          <w:u w:val="single"/>
        </w:rPr>
        <w:t>local deterrent capabilities and offset</w:t>
      </w:r>
      <w:r w:rsidRPr="00FB5B21">
        <w:rPr>
          <w:rFonts w:eastAsia="Calibri"/>
          <w:szCs w:val="20"/>
          <w:u w:val="single"/>
        </w:rPr>
        <w:t xml:space="preserve">ting fears of </w:t>
      </w:r>
      <w:r w:rsidRPr="00FB5B21">
        <w:rPr>
          <w:rFonts w:eastAsia="Calibri"/>
          <w:szCs w:val="20"/>
          <w:highlight w:val="cyan"/>
          <w:u w:val="single"/>
        </w:rPr>
        <w:t>abandonment</w:t>
      </w:r>
      <w:r w:rsidRPr="00FB5B21">
        <w:rPr>
          <w:rFonts w:eastAsia="Calibri"/>
          <w:szCs w:val="20"/>
          <w:u w:val="single"/>
        </w:rPr>
        <w:t>. Allies are better equipped to defend themselves, thanks to U.S. weapons.</w:t>
      </w:r>
      <w:r w:rsidRPr="00FB5B21">
        <w:rPr>
          <w:rFonts w:eastAsia="Calibri"/>
          <w:szCs w:val="20"/>
        </w:rPr>
        <w:t xml:space="preserve"> Arms transfers </w:t>
      </w:r>
      <w:r w:rsidRPr="00FB5B21">
        <w:rPr>
          <w:rFonts w:eastAsia="Calibri"/>
          <w:szCs w:val="20"/>
          <w:u w:val="single"/>
        </w:rPr>
        <w:t>typically don’t attract as much attention</w:t>
      </w:r>
      <w:r w:rsidRPr="00FB5B21">
        <w:rPr>
          <w:rFonts w:eastAsia="Calibri"/>
          <w:szCs w:val="20"/>
        </w:rPr>
        <w:t xml:space="preserve"> as U.S. military deployments or new treaty commitments. But they can enable the recipient to engage in aggressive foreign policies that the United States might not desire, especially if the arms transfers enable offensive operations. Experts call this </w:t>
      </w:r>
      <w:r w:rsidRPr="00FB5B21">
        <w:rPr>
          <w:rFonts w:eastAsia="Calibri"/>
          <w:szCs w:val="20"/>
        </w:rPr>
        <w:lastRenderedPageBreak/>
        <w:t>worry “</w:t>
      </w:r>
      <w:hyperlink r:id="rId13" w:history="1">
        <w:r w:rsidRPr="00FB5B21">
          <w:rPr>
            <w:rFonts w:eastAsia="Calibri"/>
            <w:szCs w:val="20"/>
          </w:rPr>
          <w:t>entrapment</w:t>
        </w:r>
      </w:hyperlink>
      <w:r w:rsidRPr="00FB5B21">
        <w:rPr>
          <w:rFonts w:eastAsia="Calibri"/>
          <w:szCs w:val="20"/>
        </w:rPr>
        <w:t>” — when an ally gets drawn into another country’s conflict</w:t>
      </w:r>
      <w:r w:rsidRPr="00FB5B21">
        <w:rPr>
          <w:rFonts w:eastAsia="Calibri"/>
          <w:szCs w:val="20"/>
          <w:u w:val="single"/>
        </w:rPr>
        <w:t>. Arms transfers signal a different form of commitment than alliances. After all, treaty alliances tie hands by requiring allies to fight for one another in any future conflict.</w:t>
      </w:r>
      <w:r w:rsidRPr="00FB5B21">
        <w:rPr>
          <w:rFonts w:eastAsia="Calibri"/>
          <w:szCs w:val="20"/>
        </w:rPr>
        <w:t xml:space="preserve"> Such treaties are formalized security ties — and usually follow a politicized ratification process. These “pieces of paper” are inflexible, but do not necessarily require follow-up military investment. What sorts of arms transfers are most likely? Two factors shape what combination of alliances and arms the United States might offer its clients. First, U.S. foreign policymakers look at shared security interests when deciding whether to form or maintain an alliance. To make this determination, U.S. policymakers typically ask whether the client state has a similar or different ranking of security threats than that of the United States. Here’s an example. Both Western Europe and the United States shared the view that the Soviet Union was the leading threat to their vital interests after World War II, so they formed NATO. If the threat rankings align, Washington seeks to establish or strengthen an alliance. If the threat rankings differ, then U.S. foreign policymakers find that avoiding or downgrading an alliance commitment better serves U.S. interests. Indeed, that is why the Carter administration scrapped the U.S. formal alliance with Taiwan to normalize ties with China in 1978. [</w:t>
      </w:r>
      <w:hyperlink r:id="rId14" w:history="1">
        <w:r w:rsidRPr="00FB5B21">
          <w:rPr>
            <w:rFonts w:eastAsia="Calibri"/>
            <w:szCs w:val="20"/>
          </w:rPr>
          <w:t>Trump is risking war by turning the One China question into a bargaining chip</w:t>
        </w:r>
      </w:hyperlink>
      <w:r w:rsidRPr="00FB5B21">
        <w:rPr>
          <w:rFonts w:eastAsia="Calibri"/>
          <w:szCs w:val="20"/>
        </w:rPr>
        <w:t xml:space="preserve">] Second, U.S. leaders decide whether to arm the client. In making this decision, policymakers ask whether the client can deter its adversary without U.S. assistance. If the local security balance favors an adversary, then transfers of U.S. weapons may be necessary to bolster the client’s security. If the local security balance favors the ally, substantial arms transfers are unnecessary — and can even encourage entrapment by the client. Here’s what this will mean in practice — more arms transfers So how might the next administration approach the geopolitical conundrums associated with adjusting U.S. alliances? If U.S. leaders </w:t>
      </w:r>
      <w:hyperlink r:id="rId15" w:history="1">
        <w:r w:rsidRPr="00FB5B21">
          <w:rPr>
            <w:rFonts w:eastAsia="Calibri"/>
            <w:szCs w:val="20"/>
          </w:rPr>
          <w:t>seek rapprochement with Russia</w:t>
        </w:r>
      </w:hyperlink>
      <w:r w:rsidRPr="00FB5B21">
        <w:rPr>
          <w:rFonts w:eastAsia="Calibri"/>
          <w:szCs w:val="20"/>
        </w:rPr>
        <w:t xml:space="preserve">, is there a quid pro quo? A close aide of Vladimir Putin has already suggested that </w:t>
      </w:r>
      <w:hyperlink r:id="rId16" w:history="1">
        <w:r w:rsidRPr="00FB5B21">
          <w:rPr>
            <w:rFonts w:eastAsia="Calibri"/>
            <w:szCs w:val="20"/>
          </w:rPr>
          <w:t>pulling back NATO forces</w:t>
        </w:r>
      </w:hyperlink>
      <w:r w:rsidRPr="00FB5B21">
        <w:rPr>
          <w:rFonts w:eastAsia="Calibri"/>
          <w:szCs w:val="20"/>
        </w:rPr>
        <w:t xml:space="preserve"> from the Baltic region would reassure Moscow that Washington seeks closer ties. Yet if Trump obliges, then he might be under </w:t>
      </w:r>
      <w:hyperlink r:id="rId17" w:history="1">
        <w:r w:rsidRPr="00FB5B21">
          <w:rPr>
            <w:rFonts w:eastAsia="Calibri"/>
            <w:szCs w:val="20"/>
          </w:rPr>
          <w:t>pressure from Congress</w:t>
        </w:r>
      </w:hyperlink>
      <w:r w:rsidRPr="00FB5B21">
        <w:rPr>
          <w:rFonts w:eastAsia="Calibri"/>
          <w:szCs w:val="20"/>
        </w:rPr>
        <w:t xml:space="preserve"> and from NATO allies to reassure Baltic countries that the United States will minimize the risks of Russia exploiting any great power bargain. </w:t>
      </w:r>
      <w:r w:rsidRPr="00FB5B21">
        <w:rPr>
          <w:rFonts w:eastAsia="Calibri"/>
          <w:szCs w:val="20"/>
          <w:highlight w:val="cyan"/>
          <w:u w:val="single"/>
        </w:rPr>
        <w:t>To solidify</w:t>
      </w:r>
      <w:r w:rsidRPr="00FB5B21">
        <w:rPr>
          <w:rFonts w:eastAsia="Calibri"/>
          <w:szCs w:val="20"/>
          <w:u w:val="single"/>
        </w:rPr>
        <w:t xml:space="preserve"> the </w:t>
      </w:r>
      <w:r w:rsidRPr="00FB5B21">
        <w:rPr>
          <w:rFonts w:eastAsia="Calibri"/>
          <w:szCs w:val="20"/>
          <w:highlight w:val="cyan"/>
          <w:u w:val="single"/>
        </w:rPr>
        <w:t>U.S.</w:t>
      </w:r>
      <w:r w:rsidRPr="00FB5B21">
        <w:rPr>
          <w:rFonts w:eastAsia="Calibri"/>
          <w:szCs w:val="20"/>
          <w:u w:val="single"/>
        </w:rPr>
        <w:t xml:space="preserve"> long-term </w:t>
      </w:r>
      <w:r w:rsidRPr="00FB5B21">
        <w:rPr>
          <w:rFonts w:eastAsia="Calibri"/>
          <w:szCs w:val="20"/>
          <w:highlight w:val="cyan"/>
          <w:u w:val="single"/>
        </w:rPr>
        <w:t>commitment, Washington might offer</w:t>
      </w:r>
      <w:r w:rsidRPr="00FB5B21">
        <w:rPr>
          <w:rFonts w:eastAsia="Calibri"/>
          <w:szCs w:val="20"/>
          <w:u w:val="single"/>
        </w:rPr>
        <w:t xml:space="preserve"> lethal defensive </w:t>
      </w:r>
      <w:r w:rsidRPr="00FB5B21">
        <w:rPr>
          <w:rFonts w:eastAsia="Calibri"/>
          <w:szCs w:val="20"/>
          <w:highlight w:val="cyan"/>
          <w:u w:val="single"/>
        </w:rPr>
        <w:t>weapons to boost</w:t>
      </w:r>
      <w:r w:rsidRPr="00FB5B21">
        <w:rPr>
          <w:rFonts w:eastAsia="Calibri"/>
          <w:szCs w:val="20"/>
          <w:u w:val="single"/>
        </w:rPr>
        <w:t xml:space="preserve"> </w:t>
      </w:r>
      <w:hyperlink r:id="rId18" w:history="1">
        <w:r w:rsidRPr="00FB5B21">
          <w:rPr>
            <w:rFonts w:eastAsia="Calibri"/>
            <w:szCs w:val="20"/>
            <w:u w:val="single"/>
          </w:rPr>
          <w:t xml:space="preserve">Baltic ground and air </w:t>
        </w:r>
        <w:r w:rsidRPr="00FB5B21">
          <w:rPr>
            <w:rFonts w:eastAsia="Calibri"/>
            <w:szCs w:val="20"/>
            <w:highlight w:val="cyan"/>
            <w:u w:val="single"/>
          </w:rPr>
          <w:t>defenses</w:t>
        </w:r>
      </w:hyperlink>
      <w:r w:rsidRPr="00FB5B21">
        <w:rPr>
          <w:rFonts w:eastAsia="Calibri"/>
          <w:szCs w:val="20"/>
          <w:u w:val="single"/>
        </w:rPr>
        <w:t xml:space="preserve">. This move would then </w:t>
      </w:r>
      <w:r w:rsidRPr="00FB5B21">
        <w:rPr>
          <w:rFonts w:eastAsia="Calibri"/>
          <w:szCs w:val="20"/>
          <w:highlight w:val="cyan"/>
          <w:u w:val="single"/>
        </w:rPr>
        <w:t>enhance local deterrence</w:t>
      </w:r>
      <w:r w:rsidRPr="00FB5B21">
        <w:rPr>
          <w:rFonts w:eastAsia="Calibri"/>
          <w:szCs w:val="20"/>
          <w:u w:val="single"/>
        </w:rPr>
        <w:t>. Russia</w:t>
      </w:r>
      <w:r w:rsidRPr="00FB5B21">
        <w:rPr>
          <w:rFonts w:eastAsia="Calibri"/>
          <w:szCs w:val="20"/>
        </w:rPr>
        <w:t xml:space="preserve"> might have no other choice than to accept this compromise if its desire for rapprochement is sincere. </w:t>
      </w:r>
      <w:r w:rsidRPr="00FB5B21">
        <w:rPr>
          <w:rFonts w:eastAsia="Calibri"/>
          <w:szCs w:val="20"/>
          <w:u w:val="single"/>
        </w:rPr>
        <w:t>For a precedent, look no further than the recent Iran deal</w:t>
      </w:r>
      <w:r w:rsidRPr="00FB5B21">
        <w:rPr>
          <w:rFonts w:eastAsia="Calibri"/>
          <w:szCs w:val="20"/>
        </w:rPr>
        <w:t xml:space="preserve">. Since the July 2015 Iran nuclear deal, Saudi Arabia has received large amounts of U.S. weapons, </w:t>
      </w:r>
      <w:hyperlink r:id="rId19" w:history="1">
        <w:r w:rsidRPr="00FB5B21">
          <w:rPr>
            <w:rFonts w:eastAsia="Calibri"/>
            <w:szCs w:val="20"/>
          </w:rPr>
          <w:t>including an arms agreement worth $1 billion</w:t>
        </w:r>
      </w:hyperlink>
      <w:r w:rsidRPr="00FB5B21">
        <w:rPr>
          <w:rFonts w:eastAsia="Calibri"/>
          <w:szCs w:val="20"/>
        </w:rPr>
        <w:t xml:space="preserve">, to attenuate its security concerns. This scenario played out often after the </w:t>
      </w:r>
      <w:hyperlink r:id="rId20" w:history="1">
        <w:r w:rsidRPr="00FB5B21">
          <w:rPr>
            <w:rFonts w:eastAsia="Calibri"/>
            <w:szCs w:val="20"/>
          </w:rPr>
          <w:t>normalization of relations</w:t>
        </w:r>
      </w:hyperlink>
      <w:r w:rsidRPr="00FB5B21">
        <w:rPr>
          <w:rFonts w:eastAsia="Calibri"/>
          <w:szCs w:val="20"/>
        </w:rPr>
        <w:t xml:space="preserve"> with China. </w:t>
      </w:r>
      <w:r w:rsidRPr="00FB5B21">
        <w:rPr>
          <w:rFonts w:eastAsia="Calibri"/>
          <w:szCs w:val="20"/>
          <w:highlight w:val="cyan"/>
          <w:u w:val="single"/>
        </w:rPr>
        <w:t>Washington agreed to recognize Beijing as the</w:t>
      </w:r>
      <w:r w:rsidRPr="00FB5B21">
        <w:rPr>
          <w:rFonts w:eastAsia="Calibri"/>
          <w:szCs w:val="20"/>
          <w:u w:val="single"/>
        </w:rPr>
        <w:t xml:space="preserve"> official </w:t>
      </w:r>
      <w:r w:rsidRPr="00FB5B21">
        <w:rPr>
          <w:rFonts w:eastAsia="Calibri"/>
          <w:szCs w:val="20"/>
          <w:highlight w:val="cyan"/>
          <w:u w:val="single"/>
        </w:rPr>
        <w:t>government of China. Yet</w:t>
      </w:r>
      <w:r w:rsidRPr="00FB5B21">
        <w:rPr>
          <w:rFonts w:eastAsia="Calibri"/>
          <w:szCs w:val="20"/>
          <w:u w:val="single"/>
        </w:rPr>
        <w:t xml:space="preserve"> Washington often </w:t>
      </w:r>
      <w:r w:rsidRPr="00FB5B21">
        <w:rPr>
          <w:rFonts w:eastAsia="Calibri"/>
          <w:szCs w:val="20"/>
          <w:highlight w:val="cyan"/>
          <w:u w:val="single"/>
        </w:rPr>
        <w:t>made</w:t>
      </w:r>
      <w:r w:rsidRPr="00FB5B21">
        <w:rPr>
          <w:rFonts w:eastAsia="Calibri"/>
          <w:szCs w:val="20"/>
          <w:u w:val="single"/>
        </w:rPr>
        <w:t xml:space="preserve"> major </w:t>
      </w:r>
      <w:r w:rsidRPr="00FB5B21">
        <w:rPr>
          <w:rFonts w:eastAsia="Calibri"/>
          <w:szCs w:val="20"/>
          <w:highlight w:val="cyan"/>
          <w:u w:val="single"/>
        </w:rPr>
        <w:t>arms transfers</w:t>
      </w:r>
      <w:r w:rsidRPr="00FB5B21">
        <w:rPr>
          <w:rFonts w:eastAsia="Calibri"/>
          <w:szCs w:val="20"/>
          <w:u w:val="single"/>
        </w:rPr>
        <w:t xml:space="preserve"> like </w:t>
      </w:r>
      <w:hyperlink r:id="rId21" w:history="1">
        <w:r w:rsidRPr="00FB5B21">
          <w:rPr>
            <w:rFonts w:eastAsia="Calibri"/>
            <w:szCs w:val="20"/>
            <w:u w:val="single"/>
          </w:rPr>
          <w:t>fighter jets and surface-to-air missile systems</w:t>
        </w:r>
      </w:hyperlink>
      <w:r w:rsidRPr="00FB5B21">
        <w:rPr>
          <w:rFonts w:eastAsia="Calibri"/>
          <w:szCs w:val="20"/>
          <w:u w:val="single"/>
        </w:rPr>
        <w:t xml:space="preserve"> </w:t>
      </w:r>
      <w:r w:rsidRPr="00FB5B21">
        <w:rPr>
          <w:rFonts w:eastAsia="Calibri"/>
          <w:szCs w:val="20"/>
          <w:highlight w:val="cyan"/>
          <w:u w:val="single"/>
        </w:rPr>
        <w:t xml:space="preserve">to </w:t>
      </w:r>
      <w:hyperlink r:id="rId22" w:history="1">
        <w:r w:rsidRPr="00FB5B21">
          <w:rPr>
            <w:rFonts w:eastAsia="Calibri"/>
            <w:szCs w:val="20"/>
            <w:highlight w:val="cyan"/>
            <w:u w:val="single"/>
          </w:rPr>
          <w:t>Taiwan</w:t>
        </w:r>
      </w:hyperlink>
      <w:r w:rsidRPr="00FB5B21">
        <w:rPr>
          <w:rFonts w:eastAsia="Calibri"/>
          <w:szCs w:val="20"/>
          <w:highlight w:val="cyan"/>
          <w:u w:val="single"/>
        </w:rPr>
        <w:t xml:space="preserve"> to reassure</w:t>
      </w:r>
      <w:r w:rsidRPr="00FB5B21">
        <w:rPr>
          <w:rFonts w:eastAsia="Calibri"/>
          <w:szCs w:val="20"/>
          <w:u w:val="single"/>
        </w:rPr>
        <w:t xml:space="preserve"> Taipei that the United States remained committed to Taiwan’s ability to defend itself against mainland China</w:t>
      </w:r>
      <w:r w:rsidRPr="00FB5B21">
        <w:rPr>
          <w:rFonts w:eastAsia="Calibri"/>
          <w:szCs w:val="20"/>
        </w:rPr>
        <w:t xml:space="preserve">. Following Obama’s footsteps? Unlike his stance on Russia, Trump appears to favor a more hawkish approach toward China, as evidence by his comments on the </w:t>
      </w:r>
      <w:hyperlink r:id="rId23" w:history="1">
        <w:r w:rsidRPr="00FB5B21">
          <w:rPr>
            <w:rFonts w:eastAsia="Calibri"/>
            <w:szCs w:val="20"/>
          </w:rPr>
          <w:t>one-China policy</w:t>
        </w:r>
      </w:hyperlink>
      <w:r w:rsidRPr="00FB5B21">
        <w:rPr>
          <w:rFonts w:eastAsia="Calibri"/>
          <w:szCs w:val="20"/>
        </w:rPr>
        <w:t xml:space="preserve">. Yet Trump’s comments about burden-sharing by </w:t>
      </w:r>
      <w:hyperlink r:id="rId24" w:history="1">
        <w:r w:rsidRPr="00FB5B21">
          <w:rPr>
            <w:rFonts w:eastAsia="Calibri"/>
            <w:szCs w:val="20"/>
          </w:rPr>
          <w:t>Japan and South Korea</w:t>
        </w:r>
      </w:hyperlink>
      <w:r w:rsidRPr="00FB5B21">
        <w:rPr>
          <w:rFonts w:eastAsia="Calibri"/>
          <w:szCs w:val="20"/>
        </w:rPr>
        <w:t xml:space="preserve"> create a tension because balancing against China would require strengthening — not weakening — alliances with Japan and South Korea. History suggests that </w:t>
      </w:r>
      <w:r w:rsidRPr="00FB5B21">
        <w:rPr>
          <w:rFonts w:eastAsia="Calibri"/>
          <w:szCs w:val="20"/>
          <w:u w:val="single"/>
        </w:rPr>
        <w:t xml:space="preserve">more arms sales to Taiwan are possible because the cross-strait military balance is worsening due to China’s military modernization. The Trump administration might feel it necessary to make </w:t>
      </w:r>
      <w:hyperlink r:id="rId25" w:history="1">
        <w:r w:rsidRPr="00FB5B21">
          <w:rPr>
            <w:rFonts w:eastAsia="Calibri"/>
            <w:szCs w:val="20"/>
            <w:u w:val="single"/>
          </w:rPr>
          <w:t>larger, more advanced, and more sustained arms packages</w:t>
        </w:r>
      </w:hyperlink>
      <w:r w:rsidRPr="00FB5B21">
        <w:rPr>
          <w:rFonts w:eastAsia="Calibri"/>
          <w:szCs w:val="20"/>
          <w:u w:val="single"/>
        </w:rPr>
        <w:t xml:space="preserve"> than those committed to by President Obama in 2015</w:t>
      </w:r>
      <w:r w:rsidRPr="00FB5B21">
        <w:rPr>
          <w:rFonts w:eastAsia="Calibri"/>
          <w:szCs w:val="20"/>
        </w:rPr>
        <w:t xml:space="preserve">. Moreover, despite calls for greater alliance burden-sharing by Japan and South Korea, the new Trump administration might </w:t>
      </w:r>
      <w:hyperlink r:id="rId26" w:history="1">
        <w:r w:rsidRPr="00FB5B21">
          <w:rPr>
            <w:rFonts w:eastAsia="Calibri"/>
            <w:szCs w:val="20"/>
          </w:rPr>
          <w:t>invest more in those alliances</w:t>
        </w:r>
      </w:hyperlink>
      <w:r w:rsidRPr="00FB5B21">
        <w:rPr>
          <w:rFonts w:eastAsia="Calibri"/>
          <w:szCs w:val="20"/>
        </w:rPr>
        <w:t xml:space="preserve"> to maintain local military balances against China and North Korea, respectively. In short, the </w:t>
      </w:r>
      <w:r w:rsidRPr="00FB5B21">
        <w:rPr>
          <w:rFonts w:eastAsia="Calibri"/>
          <w:szCs w:val="20"/>
          <w:highlight w:val="cyan"/>
          <w:u w:val="single"/>
        </w:rPr>
        <w:t>Trump</w:t>
      </w:r>
      <w:r w:rsidRPr="00FB5B21">
        <w:rPr>
          <w:rFonts w:eastAsia="Calibri"/>
          <w:szCs w:val="20"/>
          <w:u w:val="single"/>
        </w:rPr>
        <w:t xml:space="preserve"> administration </w:t>
      </w:r>
      <w:r w:rsidRPr="00FB5B21">
        <w:rPr>
          <w:rFonts w:eastAsia="Calibri"/>
          <w:szCs w:val="20"/>
          <w:highlight w:val="cyan"/>
          <w:u w:val="single"/>
        </w:rPr>
        <w:t>might</w:t>
      </w:r>
      <w:r w:rsidRPr="00FB5B21">
        <w:rPr>
          <w:rFonts w:eastAsia="Calibri"/>
          <w:szCs w:val="20"/>
          <w:u w:val="single"/>
        </w:rPr>
        <w:t xml:space="preserve"> end up </w:t>
      </w:r>
      <w:r w:rsidRPr="00FB5B21">
        <w:rPr>
          <w:rFonts w:eastAsia="Calibri"/>
          <w:szCs w:val="20"/>
          <w:highlight w:val="cyan"/>
          <w:u w:val="single"/>
        </w:rPr>
        <w:t>rely</w:t>
      </w:r>
      <w:r w:rsidRPr="00FB5B21">
        <w:rPr>
          <w:rFonts w:eastAsia="Calibri"/>
          <w:szCs w:val="20"/>
          <w:u w:val="single"/>
        </w:rPr>
        <w:t>ing o</w:t>
      </w:r>
      <w:r w:rsidRPr="00FB5B21">
        <w:rPr>
          <w:rFonts w:eastAsia="Calibri"/>
          <w:szCs w:val="20"/>
          <w:highlight w:val="cyan"/>
          <w:u w:val="single"/>
        </w:rPr>
        <w:t>n arms transfers as its chief tool of reassurance and deterrence</w:t>
      </w:r>
      <w:r w:rsidRPr="00FB5B21">
        <w:rPr>
          <w:rFonts w:eastAsia="Calibri"/>
          <w:szCs w:val="20"/>
          <w:u w:val="single"/>
        </w:rPr>
        <w:t xml:space="preserve"> from Europe to Asia</w:t>
      </w:r>
      <w:r w:rsidRPr="00FB5B21">
        <w:rPr>
          <w:rFonts w:eastAsia="Calibri"/>
          <w:szCs w:val="20"/>
        </w:rPr>
        <w:t xml:space="preserve">. In doing so, Trump would follow in the footsteps of the </w:t>
      </w:r>
      <w:r w:rsidRPr="00FB5B21">
        <w:rPr>
          <w:rFonts w:eastAsia="Calibri"/>
          <w:szCs w:val="20"/>
          <w:u w:val="single"/>
        </w:rPr>
        <w:t xml:space="preserve">Obama administration, which authorized more arms sales than any U.S. administration since </w:t>
      </w:r>
      <w:hyperlink r:id="rId27" w:history="1">
        <w:r w:rsidRPr="00FB5B21">
          <w:rPr>
            <w:rFonts w:eastAsia="Calibri"/>
            <w:szCs w:val="20"/>
            <w:u w:val="single"/>
          </w:rPr>
          <w:t>World War II</w:t>
        </w:r>
      </w:hyperlink>
      <w:r w:rsidRPr="00FB5B21">
        <w:rPr>
          <w:rFonts w:eastAsia="Calibri"/>
          <w:szCs w:val="20"/>
          <w:u w:val="single"/>
        </w:rPr>
        <w:t xml:space="preserve">. For alliance politics, </w:t>
      </w:r>
      <w:r w:rsidRPr="00FB5B21">
        <w:rPr>
          <w:rFonts w:eastAsia="Calibri"/>
          <w:szCs w:val="20"/>
          <w:highlight w:val="cyan"/>
          <w:u w:val="single"/>
        </w:rPr>
        <w:t>arms transfers might be the new art of the deal</w:t>
      </w:r>
      <w:r w:rsidRPr="00FB5B21">
        <w:rPr>
          <w:rFonts w:eastAsia="Calibri"/>
          <w:szCs w:val="20"/>
          <w:u w:val="single"/>
        </w:rPr>
        <w:t>.</w:t>
      </w:r>
    </w:p>
    <w:p w:rsidR="00FB5B21" w:rsidRPr="00FB5B21" w:rsidRDefault="00FB5B21" w:rsidP="00FB5B21">
      <w:pPr>
        <w:rPr>
          <w:rFonts w:ascii="Arial" w:eastAsia="Calibri" w:hAnsi="Arial" w:cs="Arial"/>
          <w:u w:val="single"/>
        </w:rPr>
      </w:pPr>
    </w:p>
    <w:p w:rsidR="00FB5B21" w:rsidRPr="00FB5B21" w:rsidRDefault="00FB5B21" w:rsidP="00FB5B21">
      <w:pPr>
        <w:pStyle w:val="Heading4"/>
      </w:pPr>
      <w:r w:rsidRPr="00FB5B21">
        <w:t>Arms sales are key to defend allies</w:t>
      </w:r>
    </w:p>
    <w:p w:rsidR="00FB5B21" w:rsidRPr="00FB5B21" w:rsidRDefault="00FB5B21" w:rsidP="00FB5B21">
      <w:pPr>
        <w:contextualSpacing/>
        <w:rPr>
          <w:rFonts w:eastAsia="Calibri"/>
          <w:szCs w:val="20"/>
        </w:rPr>
      </w:pPr>
      <w:r w:rsidRPr="00FB5B21">
        <w:rPr>
          <w:rStyle w:val="Style13ptBold"/>
        </w:rPr>
        <w:t>Mrachek 17 (</w:t>
      </w:r>
      <w:r w:rsidRPr="00FB5B21">
        <w:rPr>
          <w:rFonts w:eastAsia="Calibri"/>
          <w:szCs w:val="20"/>
        </w:rPr>
        <w:t>Mrachek, Alexis, 12-12-2017, "US Arms Sale to Georgia a Long-Overdue Show of Support for Eurasian Ally," Daily Signal, </w:t>
      </w:r>
      <w:hyperlink r:id="rId28" w:history="1">
        <w:r w:rsidRPr="00FB5B21">
          <w:rPr>
            <w:rFonts w:eastAsia="Calibri"/>
            <w:szCs w:val="20"/>
          </w:rPr>
          <w:t>https://www.dailysignal.com/2017/12/12/u-s-arms-sale-georgia-long-overdue-show-support-eurasian-ally/</w:t>
        </w:r>
      </w:hyperlink>
      <w:r w:rsidRPr="00FB5B21">
        <w:rPr>
          <w:rFonts w:eastAsia="Calibri"/>
          <w:szCs w:val="20"/>
        </w:rPr>
        <w:t>)</w:t>
      </w:r>
    </w:p>
    <w:p w:rsidR="00FB5B21" w:rsidRPr="00FB5B21" w:rsidRDefault="00FB5B21" w:rsidP="00FB5B21">
      <w:pPr>
        <w:contextualSpacing/>
        <w:rPr>
          <w:rFonts w:eastAsia="Calibri"/>
          <w:szCs w:val="20"/>
        </w:rPr>
      </w:pPr>
    </w:p>
    <w:p w:rsidR="00FB5B21" w:rsidRPr="00FB5B21" w:rsidRDefault="00FB5B21" w:rsidP="00FB5B21">
      <w:pPr>
        <w:contextualSpacing/>
        <w:rPr>
          <w:rFonts w:eastAsia="Calibri"/>
          <w:szCs w:val="20"/>
          <w:u w:val="single"/>
        </w:rPr>
      </w:pPr>
      <w:r w:rsidRPr="00FB5B21">
        <w:rPr>
          <w:rFonts w:eastAsia="Calibri"/>
          <w:szCs w:val="20"/>
        </w:rPr>
        <w:t xml:space="preserve">The U.S.- Georgian relationship was taken to a new level on Nov. 20, when President Donald Trump approved something that never occurred during President Barack Obama’s eight years in office. That would be an estimated $75 million deal to sell Javelin anti-tank missiles to the Eastern European republic of Georgia. After </w:t>
      </w:r>
      <w:hyperlink r:id="rId29" w:history="1">
        <w:r w:rsidRPr="00FB5B21">
          <w:rPr>
            <w:rFonts w:eastAsia="Calibri"/>
            <w:szCs w:val="20"/>
          </w:rPr>
          <w:t>25 years of diplomatic relations</w:t>
        </w:r>
      </w:hyperlink>
      <w:r w:rsidRPr="00FB5B21">
        <w:rPr>
          <w:rFonts w:eastAsia="Calibri"/>
          <w:szCs w:val="20"/>
        </w:rPr>
        <w:t xml:space="preserve"> between the two nations, Tbilisi is more deserving than ever to receive this kind of support. Georgia is a beacon of hope for the Eurasia region and is a valued partner for the U.S. on a global scale. Since regaining its independence in 1991, Georgia has worked hard to reform its economy and governance—and with much success. The country has had successive peaceful elections and is deeply committed to integrating into the </w:t>
      </w:r>
      <w:r w:rsidRPr="00FB5B21">
        <w:rPr>
          <w:rFonts w:eastAsia="Calibri"/>
          <w:szCs w:val="20"/>
        </w:rPr>
        <w:lastRenderedPageBreak/>
        <w:t xml:space="preserve">West. According to The Heritage Foundation’s 2017 Index of Economic Freedom, Georgia is </w:t>
      </w:r>
      <w:hyperlink r:id="rId30" w:history="1">
        <w:r w:rsidRPr="00FB5B21">
          <w:rPr>
            <w:rFonts w:eastAsia="Calibri"/>
            <w:szCs w:val="20"/>
          </w:rPr>
          <w:t>ranked</w:t>
        </w:r>
      </w:hyperlink>
      <w:r w:rsidRPr="00FB5B21">
        <w:rPr>
          <w:rFonts w:eastAsia="Calibri"/>
          <w:szCs w:val="20"/>
        </w:rPr>
        <w:t xml:space="preserve"> 13th in the world for economic freedom, scoring even higher than the United States itself. Georgia also has geostrategic importance for Europe’s energy security, since it’s a key transit country for oil and gas pipelines to Europe. </w:t>
      </w:r>
      <w:r w:rsidRPr="00FB5B21">
        <w:rPr>
          <w:rFonts w:eastAsia="Calibri"/>
          <w:szCs w:val="20"/>
          <w:u w:val="single"/>
        </w:rPr>
        <w:t xml:space="preserve">From 1991 to the present, </w:t>
      </w:r>
      <w:r w:rsidRPr="00FB5B21">
        <w:rPr>
          <w:rFonts w:eastAsia="Calibri"/>
          <w:szCs w:val="20"/>
          <w:highlight w:val="cyan"/>
          <w:u w:val="single"/>
        </w:rPr>
        <w:t xml:space="preserve">Georgia’s democracy </w:t>
      </w:r>
      <w:hyperlink r:id="rId31" w:history="1">
        <w:r w:rsidRPr="00FB5B21">
          <w:rPr>
            <w:rFonts w:eastAsia="Calibri"/>
            <w:szCs w:val="20"/>
            <w:highlight w:val="cyan"/>
            <w:u w:val="single"/>
          </w:rPr>
          <w:t>has been threatened</w:t>
        </w:r>
      </w:hyperlink>
      <w:r w:rsidRPr="00FB5B21">
        <w:rPr>
          <w:rFonts w:eastAsia="Calibri"/>
          <w:szCs w:val="20"/>
          <w:highlight w:val="cyan"/>
          <w:u w:val="single"/>
        </w:rPr>
        <w:t xml:space="preserve"> by Russia</w:t>
      </w:r>
      <w:r w:rsidRPr="00FB5B21">
        <w:rPr>
          <w:rFonts w:eastAsia="Calibri"/>
          <w:szCs w:val="20"/>
          <w:u w:val="single"/>
        </w:rPr>
        <w:t xml:space="preserve"> in numerous ways—from hybrid warfare to invasion. Because of this, </w:t>
      </w:r>
      <w:r w:rsidRPr="00FB5B21">
        <w:rPr>
          <w:rFonts w:eastAsia="Calibri"/>
          <w:szCs w:val="20"/>
          <w:highlight w:val="cyan"/>
          <w:u w:val="single"/>
        </w:rPr>
        <w:t>Georgia deserves the chance to defend its borders and its democracy against further Russian aggression</w:t>
      </w:r>
      <w:r w:rsidRPr="00FB5B21">
        <w:rPr>
          <w:rFonts w:eastAsia="Calibri"/>
          <w:szCs w:val="20"/>
          <w:u w:val="single"/>
        </w:rPr>
        <w:t xml:space="preserve">. Thankfully, </w:t>
      </w:r>
      <w:r w:rsidRPr="00FB5B21">
        <w:rPr>
          <w:rFonts w:eastAsia="Calibri"/>
          <w:szCs w:val="20"/>
          <w:highlight w:val="cyan"/>
          <w:u w:val="single"/>
        </w:rPr>
        <w:t>with the sale of these advanced anti-tank missiles, it can</w:t>
      </w:r>
      <w:r w:rsidRPr="00FB5B21">
        <w:rPr>
          <w:rFonts w:eastAsia="Calibri"/>
          <w:szCs w:val="20"/>
          <w:u w:val="single"/>
        </w:rPr>
        <w:t xml:space="preserve">. The weapons sale is important for two main reasons: symbolism and practicality. The sale is symbolic, because </w:t>
      </w:r>
      <w:r w:rsidRPr="00FB5B21">
        <w:rPr>
          <w:rFonts w:eastAsia="Calibri"/>
          <w:szCs w:val="20"/>
          <w:highlight w:val="cyan"/>
          <w:u w:val="single"/>
        </w:rPr>
        <w:t>it demonstrates the U.S.’ support for Georgia and our alliance</w:t>
      </w:r>
      <w:r w:rsidRPr="00FB5B21">
        <w:rPr>
          <w:rFonts w:eastAsia="Calibri"/>
          <w:szCs w:val="20"/>
          <w:u w:val="single"/>
        </w:rPr>
        <w:t xml:space="preserve">, while also being practical, because Georgia can use the weapons for deterrence. In the next few weeks, </w:t>
      </w:r>
      <w:r w:rsidRPr="00FB5B21">
        <w:rPr>
          <w:rFonts w:eastAsia="Calibri"/>
          <w:szCs w:val="20"/>
          <w:highlight w:val="cyan"/>
          <w:u w:val="single"/>
        </w:rPr>
        <w:t xml:space="preserve">the same </w:t>
      </w:r>
      <w:hyperlink r:id="rId32" w:history="1">
        <w:r w:rsidRPr="00FB5B21">
          <w:rPr>
            <w:rFonts w:eastAsia="Calibri"/>
            <w:szCs w:val="20"/>
            <w:highlight w:val="cyan"/>
            <w:u w:val="single"/>
          </w:rPr>
          <w:t>decision</w:t>
        </w:r>
      </w:hyperlink>
      <w:r w:rsidRPr="00FB5B21">
        <w:rPr>
          <w:rFonts w:eastAsia="Calibri"/>
          <w:szCs w:val="20"/>
          <w:highlight w:val="cyan"/>
          <w:u w:val="single"/>
        </w:rPr>
        <w:t xml:space="preserve"> should be made for Ukraine—to arm it with </w:t>
      </w:r>
      <w:r w:rsidRPr="00FB5B21">
        <w:rPr>
          <w:rFonts w:eastAsia="Calibri"/>
          <w:szCs w:val="20"/>
          <w:u w:val="single"/>
        </w:rPr>
        <w:t xml:space="preserve">Javelin </w:t>
      </w:r>
      <w:r w:rsidRPr="00FB5B21">
        <w:rPr>
          <w:rFonts w:eastAsia="Calibri"/>
          <w:szCs w:val="20"/>
          <w:highlight w:val="cyan"/>
          <w:u w:val="single"/>
        </w:rPr>
        <w:t>missiles to deter Russian aggression</w:t>
      </w:r>
      <w:r w:rsidRPr="00FB5B21">
        <w:rPr>
          <w:rFonts w:eastAsia="Calibri"/>
          <w:szCs w:val="20"/>
          <w:u w:val="single"/>
        </w:rPr>
        <w:t>. Perhaps the most important reason why Georgia deserves these weapons, however, is because it has proven itself to be a dependable and responsible ally of the United States. An example of that stems from the war in Afghanistan</w:t>
      </w:r>
      <w:r w:rsidRPr="00FB5B21">
        <w:rPr>
          <w:rFonts w:eastAsia="Calibri"/>
          <w:szCs w:val="20"/>
        </w:rPr>
        <w:t xml:space="preserve">. Georgia’s </w:t>
      </w:r>
      <w:hyperlink r:id="rId33" w:history="1">
        <w:r w:rsidRPr="00FB5B21">
          <w:rPr>
            <w:rFonts w:eastAsia="Calibri"/>
            <w:szCs w:val="20"/>
          </w:rPr>
          <w:t>contribution</w:t>
        </w:r>
      </w:hyperlink>
      <w:r w:rsidRPr="00FB5B21">
        <w:rPr>
          <w:rFonts w:eastAsia="Calibri"/>
          <w:szCs w:val="20"/>
        </w:rPr>
        <w:t xml:space="preserve"> has been the largest of any non-NATO member, with a total of 2,000 troops serving at the height of the war. Today, Georgia still maintains more than 850 troops in Afghanistan. </w:t>
      </w:r>
      <w:r w:rsidRPr="00FB5B21">
        <w:rPr>
          <w:rFonts w:eastAsia="Calibri"/>
          <w:szCs w:val="20"/>
          <w:u w:val="single"/>
        </w:rPr>
        <w:t xml:space="preserve">Georgian troops have experienced the highest per-capita death rates in Afghanistan, demonstrating their dedication to helping the U.S. in the war against terrorism. It is important to note that Georgia is unlikely to utilize the weapons to try to take back its South Ossetia and Abkhazia regions, which Russia illegally has been occupying </w:t>
      </w:r>
      <w:hyperlink r:id="rId34" w:history="1">
        <w:r w:rsidRPr="00FB5B21">
          <w:rPr>
            <w:rFonts w:eastAsia="Calibri"/>
            <w:szCs w:val="20"/>
            <w:u w:val="single"/>
          </w:rPr>
          <w:t>since 2008</w:t>
        </w:r>
      </w:hyperlink>
      <w:r w:rsidRPr="00FB5B21">
        <w:rPr>
          <w:rFonts w:eastAsia="Calibri"/>
          <w:szCs w:val="20"/>
          <w:u w:val="single"/>
        </w:rPr>
        <w:t>.</w:t>
      </w:r>
      <w:r w:rsidRPr="00FB5B21">
        <w:rPr>
          <w:rFonts w:eastAsia="Calibri"/>
          <w:szCs w:val="20"/>
        </w:rPr>
        <w:t xml:space="preserve"> Since then, Russia has been involved in what is called a “creeping occupation,” in which Russia takes just a bit of Georgian land at a time, drawing very little attention to itself. </w:t>
      </w:r>
      <w:r w:rsidRPr="00FB5B21">
        <w:rPr>
          <w:rFonts w:eastAsia="Calibri"/>
          <w:szCs w:val="20"/>
          <w:u w:val="single"/>
        </w:rPr>
        <w:t xml:space="preserve">Each one of these acts is a blatant violation of international law, and the occupation now has become so domineering that </w:t>
      </w:r>
      <w:hyperlink r:id="rId35" w:history="1">
        <w:r w:rsidRPr="00FB5B21">
          <w:rPr>
            <w:rFonts w:eastAsia="Calibri"/>
            <w:szCs w:val="20"/>
            <w:u w:val="single"/>
          </w:rPr>
          <w:t>approximately 20 percent</w:t>
        </w:r>
      </w:hyperlink>
      <w:r w:rsidRPr="00FB5B21">
        <w:rPr>
          <w:rFonts w:eastAsia="Calibri"/>
          <w:szCs w:val="20"/>
          <w:u w:val="single"/>
        </w:rPr>
        <w:t xml:space="preserve">of Georgian territory lies under Russian control. Nevertheless, Georgia actually declared a “non-use of force” pledge, meaning that it only sees a diplomatic outcome in regaining control of the two territories. Russia has failed to reciprocate this pledge. The bottom line is that the decision to sell these weapons is great news for Georgia, and </w:t>
      </w:r>
      <w:r w:rsidRPr="00FB5B21">
        <w:rPr>
          <w:rFonts w:eastAsia="Calibri"/>
          <w:szCs w:val="20"/>
          <w:highlight w:val="cyan"/>
          <w:u w:val="single"/>
        </w:rPr>
        <w:t>the U.S. should continue to arm and enhance those capabilities</w:t>
      </w:r>
      <w:r w:rsidRPr="00FB5B21">
        <w:rPr>
          <w:rFonts w:eastAsia="Calibri"/>
          <w:szCs w:val="20"/>
          <w:u w:val="single"/>
        </w:rPr>
        <w:t xml:space="preserve">. We should do so not only for Georgia, but </w:t>
      </w:r>
      <w:r w:rsidRPr="00FB5B21">
        <w:rPr>
          <w:rFonts w:eastAsia="Calibri"/>
          <w:szCs w:val="20"/>
          <w:highlight w:val="cyan"/>
          <w:u w:val="single"/>
        </w:rPr>
        <w:t>for all of our allies—for the sake of America’s national security and prosperity</w:t>
      </w:r>
      <w:r w:rsidRPr="00FB5B21">
        <w:rPr>
          <w:rFonts w:eastAsia="Calibri"/>
          <w:szCs w:val="20"/>
          <w:u w:val="single"/>
        </w:rPr>
        <w:t>.</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Breaking security guarantees is </w:t>
      </w:r>
      <w:r w:rsidRPr="00FB5B21">
        <w:rPr>
          <w:rFonts w:eastAsiaTheme="majorEastAsia" w:cstheme="majorBidi"/>
          <w:b/>
          <w:iCs/>
          <w:sz w:val="24"/>
          <w:u w:val="single"/>
        </w:rPr>
        <w:t>reenacting a mistake</w:t>
      </w:r>
      <w:r w:rsidRPr="00FB5B21">
        <w:rPr>
          <w:rFonts w:eastAsiaTheme="majorEastAsia" w:cstheme="majorBidi"/>
          <w:b/>
          <w:iCs/>
          <w:sz w:val="24"/>
        </w:rPr>
        <w:t xml:space="preserve"> Nixon made in the past</w:t>
      </w:r>
    </w:p>
    <w:p w:rsidR="00FB5B21" w:rsidRPr="00FB5B21" w:rsidRDefault="00FB5B21" w:rsidP="00FB5B21">
      <w:pPr>
        <w:rPr>
          <w:sz w:val="16"/>
        </w:rPr>
      </w:pPr>
      <w:r w:rsidRPr="00FB5B21">
        <w:rPr>
          <w:b/>
          <w:bCs/>
        </w:rPr>
        <w:t xml:space="preserve">Brown 17 </w:t>
      </w:r>
      <w:hyperlink r:id="rId36" w:history="1">
        <w:r w:rsidRPr="00FB5B21">
          <w:rPr>
            <w:sz w:val="16"/>
          </w:rPr>
          <w:t xml:space="preserve">[Maj. J. Wellington Brown is an USAF intelligence officer with an operational background in counterterrorism and counterinsurgency. He graduated from the US Air Force Academy and will begin his doctoral studies in Political Science at Duke University. “Indispensable Nation: US Security Guarantees and Nuclear Proliferation.” </w:t>
        </w:r>
        <w:r w:rsidRPr="00FB5B21">
          <w:rPr>
            <w:i/>
            <w:sz w:val="16"/>
          </w:rPr>
          <w:t>Air University</w:t>
        </w:r>
        <w:r w:rsidRPr="00FB5B21">
          <w:rPr>
            <w:sz w:val="16"/>
          </w:rPr>
          <w:t>, June 2017, hsdl.org/?view&amp;did=813351</w:t>
        </w:r>
      </w:hyperlink>
      <w:r w:rsidRPr="00FB5B21">
        <w:rPr>
          <w:sz w:val="16"/>
        </w:rPr>
        <w:t>]</w:t>
      </w:r>
    </w:p>
    <w:p w:rsidR="00FB5B21" w:rsidRPr="00FB5B21" w:rsidRDefault="00FB5B21" w:rsidP="00FB5B21">
      <w:pPr>
        <w:rPr>
          <w:sz w:val="16"/>
        </w:rPr>
      </w:pPr>
      <w:r w:rsidRPr="00FB5B21">
        <w:rPr>
          <w:sz w:val="16"/>
        </w:rPr>
        <w:t xml:space="preserve">During the 2016 US presidential campaign, then-candidate </w:t>
      </w:r>
      <w:r w:rsidRPr="00FB5B21">
        <w:rPr>
          <w:u w:val="single"/>
        </w:rPr>
        <w:t>Donald Trump made comments alluding to his potential reorientation of US foreign policy.</w:t>
      </w:r>
      <w:r w:rsidRPr="00FB5B21">
        <w:t xml:space="preserve"> </w:t>
      </w:r>
      <w:r w:rsidRPr="00FB5B21">
        <w:rPr>
          <w:sz w:val="16"/>
        </w:rPr>
        <w:t xml:space="preserve">He indicated that he was considering reducing the United States’ security commitment to US allies around the world. He also expressed an openness to nuclear proliferation by US allies, South Korea and Japan. These two statements together with the </w:t>
      </w:r>
      <w:r w:rsidRPr="00FB5B21">
        <w:rPr>
          <w:u w:val="single"/>
        </w:rPr>
        <w:t xml:space="preserve">“America First” theme of his inauguration speech and his </w:t>
      </w:r>
      <w:r w:rsidRPr="00FB5B21">
        <w:rPr>
          <w:highlight w:val="cyan"/>
          <w:u w:val="single"/>
        </w:rPr>
        <w:t>recent canceling of the Trans-Pacific Partnership</w:t>
      </w:r>
      <w:r w:rsidRPr="00FB5B21">
        <w:rPr>
          <w:u w:val="single"/>
        </w:rPr>
        <w:t xml:space="preserve"> all </w:t>
      </w:r>
      <w:r w:rsidRPr="00FB5B21">
        <w:rPr>
          <w:highlight w:val="cyan"/>
          <w:u w:val="single"/>
        </w:rPr>
        <w:t xml:space="preserve">indicate a general expectation that Asian allies must do more for their own security. </w:t>
      </w:r>
      <w:r w:rsidRPr="00FB5B21">
        <w:rPr>
          <w:u w:val="single"/>
        </w:rPr>
        <w:t xml:space="preserve">This rhetoric echoes a previous period of US retrenchment in Asia. </w:t>
      </w:r>
      <w:r w:rsidRPr="00FB5B21">
        <w:rPr>
          <w:highlight w:val="cyan"/>
          <w:u w:val="single"/>
        </w:rPr>
        <w:t>In 1970</w:t>
      </w:r>
      <w:r w:rsidRPr="00FB5B21">
        <w:rPr>
          <w:u w:val="single"/>
        </w:rPr>
        <w:t xml:space="preserve">, US President Richard </w:t>
      </w:r>
      <w:r w:rsidRPr="00FB5B21">
        <w:rPr>
          <w:highlight w:val="cyan"/>
          <w:u w:val="single"/>
        </w:rPr>
        <w:t>Nixon announced that</w:t>
      </w:r>
      <w:r w:rsidRPr="00FB5B21">
        <w:rPr>
          <w:u w:val="single"/>
        </w:rPr>
        <w:t xml:space="preserve"> US </w:t>
      </w:r>
      <w:r w:rsidRPr="00FB5B21">
        <w:rPr>
          <w:highlight w:val="cyan"/>
          <w:u w:val="single"/>
        </w:rPr>
        <w:t>allies would need to take greater responsibility for their own security</w:t>
      </w:r>
      <w:r w:rsidRPr="00FB5B21">
        <w:rPr>
          <w:u w:val="single"/>
        </w:rPr>
        <w:t xml:space="preserve">. In response, </w:t>
      </w:r>
      <w:r w:rsidRPr="00FB5B21">
        <w:rPr>
          <w:b/>
          <w:iCs/>
          <w:sz w:val="22"/>
          <w:highlight w:val="cyan"/>
          <w:u w:val="single"/>
          <w:bdr w:val="single" w:sz="12" w:space="0" w:color="auto"/>
        </w:rPr>
        <w:t>So</w:t>
      </w:r>
      <w:r w:rsidRPr="00FB5B21">
        <w:rPr>
          <w:b/>
          <w:iCs/>
          <w:sz w:val="22"/>
          <w:u w:val="single"/>
          <w:bdr w:val="single" w:sz="12" w:space="0" w:color="auto"/>
        </w:rPr>
        <w:t xml:space="preserve">uth </w:t>
      </w:r>
      <w:r w:rsidRPr="00FB5B21">
        <w:rPr>
          <w:b/>
          <w:iCs/>
          <w:sz w:val="22"/>
          <w:highlight w:val="cyan"/>
          <w:u w:val="single"/>
          <w:bdr w:val="single" w:sz="12" w:space="0" w:color="auto"/>
        </w:rPr>
        <w:t>Ko</w:t>
      </w:r>
      <w:r w:rsidRPr="00FB5B21">
        <w:rPr>
          <w:b/>
          <w:iCs/>
          <w:sz w:val="22"/>
          <w:u w:val="single"/>
          <w:bdr w:val="single" w:sz="12" w:space="0" w:color="auto"/>
        </w:rPr>
        <w:t xml:space="preserve">rea </w:t>
      </w:r>
      <w:r w:rsidRPr="00FB5B21">
        <w:rPr>
          <w:b/>
          <w:iCs/>
          <w:sz w:val="22"/>
          <w:highlight w:val="cyan"/>
          <w:u w:val="single"/>
          <w:bdr w:val="single" w:sz="12" w:space="0" w:color="auto"/>
        </w:rPr>
        <w:t>began to explore a nuclear weapons program</w:t>
      </w:r>
      <w:r w:rsidRPr="00FB5B21">
        <w:rPr>
          <w:b/>
          <w:iCs/>
          <w:sz w:val="22"/>
          <w:u w:val="single"/>
          <w:bdr w:val="single" w:sz="12" w:space="0" w:color="auto"/>
        </w:rPr>
        <w:t>.</w:t>
      </w:r>
      <w:r w:rsidRPr="00FB5B21">
        <w:rPr>
          <w:u w:val="single"/>
        </w:rPr>
        <w:t xml:space="preserve"> This period of uncertainty and its effects on nuclear proliferation may have lessons for today’s policymakers</w:t>
      </w:r>
      <w:r w:rsidRPr="00FB5B21">
        <w:rPr>
          <w:sz w:val="16"/>
        </w:rPr>
        <w:t xml:space="preserve">. Regardless of whether President Trump implements a strategic redirection, it is useful to understand the dynamics that drive nuclear proliferation by a dependent ally. Would a reduction in US commitment to its allies lead to new or resumed nuclear weapons programs? How important are security commitments to containing nuclear proliferation? How does the US credibly signal commitment? These questions bear directly on a current shift in US public feelings toward foreign policy. The election of </w:t>
      </w:r>
      <w:r w:rsidRPr="00FB5B21">
        <w:rPr>
          <w:u w:val="single"/>
        </w:rPr>
        <w:t xml:space="preserve">Donald Trump on an “America First” platform represents a reaction in public opinion </w:t>
      </w:r>
      <w:r w:rsidRPr="00FB5B21">
        <w:rPr>
          <w:highlight w:val="cyan"/>
          <w:u w:val="single"/>
        </w:rPr>
        <w:t>against globalization and the extent of the US role in upholding a liberal international order</w:t>
      </w:r>
      <w:r w:rsidRPr="00FB5B21">
        <w:rPr>
          <w:sz w:val="16"/>
        </w:rPr>
        <w:t xml:space="preserve">. Additionally, mounting </w:t>
      </w:r>
      <w:r w:rsidRPr="00FB5B21">
        <w:rPr>
          <w:highlight w:val="cyan"/>
          <w:u w:val="single"/>
        </w:rPr>
        <w:t xml:space="preserve">US debt and </w:t>
      </w:r>
      <w:r w:rsidRPr="00FB5B21">
        <w:rPr>
          <w:u w:val="single"/>
        </w:rPr>
        <w:t xml:space="preserve">the exponential </w:t>
      </w:r>
      <w:r w:rsidRPr="00FB5B21">
        <w:rPr>
          <w:highlight w:val="cyan"/>
          <w:u w:val="single"/>
        </w:rPr>
        <w:t>cost increase in maintaining qualitative military superiority</w:t>
      </w:r>
      <w:r w:rsidRPr="00FB5B21">
        <w:rPr>
          <w:u w:val="single"/>
        </w:rPr>
        <w:t xml:space="preserve"> over peer rival </w:t>
      </w:r>
      <w:r w:rsidRPr="00FB5B21">
        <w:rPr>
          <w:highlight w:val="cyan"/>
          <w:u w:val="single"/>
        </w:rPr>
        <w:t>have caused</w:t>
      </w:r>
      <w:r w:rsidRPr="00FB5B21">
        <w:rPr>
          <w:u w:val="single"/>
        </w:rPr>
        <w:t xml:space="preserve"> many </w:t>
      </w:r>
      <w:r w:rsidRPr="00FB5B21">
        <w:rPr>
          <w:highlight w:val="cyan"/>
          <w:u w:val="single"/>
        </w:rPr>
        <w:t xml:space="preserve">Americans to question the sustainability of </w:t>
      </w:r>
      <w:r w:rsidRPr="00FB5B21">
        <w:rPr>
          <w:u w:val="single"/>
        </w:rPr>
        <w:t xml:space="preserve">US global </w:t>
      </w:r>
      <w:r w:rsidRPr="00FB5B21">
        <w:rPr>
          <w:highlight w:val="cyan"/>
          <w:u w:val="single"/>
        </w:rPr>
        <w:t>security guarantees</w:t>
      </w:r>
      <w:r w:rsidRPr="00FB5B21">
        <w:rPr>
          <w:sz w:val="16"/>
        </w:rPr>
        <w:t xml:space="preserve">. These trends could augur a looming retrenchment of US defense commitments. It is unknown what the second order effect of such a US withdrawal would have on its allies’ decisions regarding nuclear weapons. </w:t>
      </w:r>
      <w:r w:rsidRPr="00FB5B21">
        <w:rPr>
          <w:u w:val="single"/>
        </w:rPr>
        <w:t>If one believes that nuclear nonproliferation is in the United States’ interest, then it is important to understand how changes in US policy toward its security commitments would affect global nuclear proliferation</w:t>
      </w:r>
      <w:r w:rsidRPr="00FB5B21">
        <w:rPr>
          <w:sz w:val="16"/>
        </w:rPr>
        <w:t xml:space="preserve">. I have written this thesis to </w:t>
      </w:r>
      <w:r w:rsidRPr="00FB5B21">
        <w:rPr>
          <w:u w:val="single"/>
        </w:rPr>
        <w:t>bridge the gap between scholars of nuclear proliferation and policymakers who must make decisions about conventional force structure and deployment</w:t>
      </w:r>
      <w:r w:rsidRPr="00FB5B21">
        <w:rPr>
          <w:sz w:val="16"/>
        </w:rPr>
        <w:t xml:space="preserve">. In this thesis, I establish a model that synthesizes and simplifies the security-based theories of nuclear proliferation. From this model, one can discern the </w:t>
      </w:r>
      <w:r w:rsidRPr="00FB5B21">
        <w:rPr>
          <w:u w:val="single"/>
        </w:rPr>
        <w:t>role of US military force posture in restraining proliferation by allies</w:t>
      </w:r>
      <w:r w:rsidRPr="00FB5B21">
        <w:rPr>
          <w:sz w:val="16"/>
        </w:rPr>
        <w:t xml:space="preserve">. This will hopefully assist policymakers and strategists in understanding whether and under what conditions changes in one seemingly distinct area of conventional security policy can have repercussions in the nuclear realm. The central argument of this thesis is that </w:t>
      </w:r>
      <w:r w:rsidRPr="00FB5B21">
        <w:rPr>
          <w:b/>
          <w:iCs/>
          <w:sz w:val="22"/>
          <w:highlight w:val="cyan"/>
          <w:u w:val="single"/>
          <w:bdr w:val="single" w:sz="12" w:space="0" w:color="auto"/>
        </w:rPr>
        <w:t>US allies pursue nuclear weapons when their perception of their threat environment outweighs their perception of US security commitment</w:t>
      </w:r>
      <w:r w:rsidRPr="00FB5B21">
        <w:rPr>
          <w:sz w:val="16"/>
        </w:rPr>
        <w:t>. I model this argument in terms of a relationship between threat environment and US commitment. I argue that: f(P) = T</w:t>
      </w:r>
      <w:r w:rsidRPr="00FB5B21">
        <w:rPr>
          <w:sz w:val="16"/>
          <w:vertAlign w:val="subscript"/>
        </w:rPr>
        <w:t>p</w:t>
      </w:r>
      <w:r w:rsidRPr="00FB5B21">
        <w:rPr>
          <w:sz w:val="16"/>
        </w:rPr>
        <w:t xml:space="preserve"> – C</w:t>
      </w:r>
      <w:r w:rsidRPr="00FB5B21">
        <w:rPr>
          <w:sz w:val="16"/>
          <w:vertAlign w:val="subscript"/>
        </w:rPr>
        <w:t>p</w:t>
      </w:r>
      <w:r w:rsidRPr="00FB5B21">
        <w:rPr>
          <w:sz w:val="16"/>
        </w:rPr>
        <w:t xml:space="preserve"> or Proliferation = perceived Threat – perceived Commitment where P is a forward vector along a spectrum of nuclear weapons activities. T</w:t>
      </w:r>
      <w:r w:rsidRPr="00FB5B21">
        <w:rPr>
          <w:sz w:val="16"/>
          <w:vertAlign w:val="subscript"/>
        </w:rPr>
        <w:t>p</w:t>
      </w:r>
      <w:r w:rsidRPr="00FB5B21">
        <w:rPr>
          <w:sz w:val="16"/>
        </w:rPr>
        <w:t xml:space="preserve"> and C</w:t>
      </w:r>
      <w:r w:rsidRPr="00FB5B21">
        <w:rPr>
          <w:sz w:val="16"/>
          <w:vertAlign w:val="subscript"/>
        </w:rPr>
        <w:t>p</w:t>
      </w:r>
      <w:r w:rsidRPr="00FB5B21">
        <w:rPr>
          <w:sz w:val="16"/>
        </w:rPr>
        <w:t xml:space="preserve"> are discrete </w:t>
      </w:r>
      <w:r w:rsidRPr="00FB5B21">
        <w:rPr>
          <w:sz w:val="16"/>
        </w:rPr>
        <w:lastRenderedPageBreak/>
        <w:t xml:space="preserve">values between 1 and 3 based on criteria for the perceived threat to the US ally and perceived level of commitment by the United States. To test this model, I will conduct a case study of South Korea’s 1970’s nuclear weapons policies as responses to a change in the level of US commitment. This period, initiated by </w:t>
      </w:r>
      <w:r w:rsidRPr="00FB5B21">
        <w:rPr>
          <w:u w:val="single"/>
        </w:rPr>
        <w:t xml:space="preserve">President </w:t>
      </w:r>
      <w:r w:rsidRPr="00FB5B21">
        <w:rPr>
          <w:highlight w:val="cyan"/>
          <w:u w:val="single"/>
        </w:rPr>
        <w:t>Nixon</w:t>
      </w:r>
      <w:r w:rsidRPr="00FB5B21">
        <w:rPr>
          <w:u w:val="single"/>
        </w:rPr>
        <w:t xml:space="preserve">’s Guam Doctrine of </w:t>
      </w:r>
      <w:r w:rsidRPr="00FB5B21">
        <w:rPr>
          <w:highlight w:val="cyan"/>
          <w:u w:val="single"/>
        </w:rPr>
        <w:t>reduced US security commitment in Asia, echoes the current environment of potential US retrenchment and may provide insight into potential responses by current US allies</w:t>
      </w:r>
      <w:r w:rsidRPr="00FB5B21">
        <w:rPr>
          <w:sz w:val="16"/>
          <w:highlight w:val="cyan"/>
        </w:rPr>
        <w:t>.</w:t>
      </w:r>
      <w:r w:rsidRPr="00FB5B21">
        <w:rPr>
          <w:sz w:val="16"/>
        </w:rPr>
        <w:t xml:space="preserve"> I have limited the scope of this thesis only to US allies. The model presented here may be generalizable to all great power-protectorate relationships, but it is not the purpose of this thesis to prove that relationship. In addition, this model does not delve below the state level to the domestic/bureaucratic or individual psychological level. My analysis of the nonproliferation research literature leads me to conclude that these </w:t>
      </w:r>
      <w:r w:rsidRPr="00FB5B21">
        <w:rPr>
          <w:u w:val="single"/>
        </w:rPr>
        <w:t xml:space="preserve">individual and domestic level explanations are useful for understanding how leaders and organizations translate systemic inputs into policy outputs, but that </w:t>
      </w:r>
      <w:r w:rsidRPr="00FB5B21">
        <w:rPr>
          <w:highlight w:val="cyan"/>
          <w:u w:val="single"/>
        </w:rPr>
        <w:t>security factors best explain why states initiate or resume nuclear weapons programs</w:t>
      </w:r>
      <w:r w:rsidRPr="00FB5B21">
        <w:rPr>
          <w:sz w:val="16"/>
        </w:rPr>
        <w:t>.</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States build nukes when allies don’t support their </w:t>
      </w:r>
      <w:r w:rsidRPr="00FB5B21">
        <w:rPr>
          <w:rFonts w:eastAsiaTheme="majorEastAsia" w:cstheme="majorBidi"/>
          <w:b/>
          <w:iCs/>
          <w:sz w:val="24"/>
          <w:u w:val="single"/>
        </w:rPr>
        <w:t>security needs</w:t>
      </w:r>
    </w:p>
    <w:p w:rsidR="00FB5B21" w:rsidRPr="00FB5B21" w:rsidRDefault="00FB5B21" w:rsidP="00FB5B21">
      <w:pPr>
        <w:rPr>
          <w:sz w:val="16"/>
        </w:rPr>
      </w:pPr>
      <w:r w:rsidRPr="00FB5B21">
        <w:rPr>
          <w:b/>
          <w:bCs/>
        </w:rPr>
        <w:t>Cho 16</w:t>
      </w:r>
      <w:r w:rsidRPr="00FB5B21">
        <w:t xml:space="preserve"> </w:t>
      </w:r>
      <w:r w:rsidRPr="00FB5B21">
        <w:rPr>
          <w:sz w:val="16"/>
        </w:rPr>
        <w:t xml:space="preserve">[Wondeuk Cho currently works at the Institute for Foreign Affairs and National Security of the Korean National Diplomatic Academy. He attended the University of Wisconsin – Milwaukee where he attained his Ph.D. in Philosophy in Political Science. "Revisiting US Economic Statecraft: Three Essays on Nuclear Reversal, Anti-American Political Violence, and Social Policies in Target States" </w:t>
      </w:r>
      <w:r w:rsidRPr="00FB5B21">
        <w:rPr>
          <w:i/>
          <w:sz w:val="16"/>
        </w:rPr>
        <w:t>UWM Digital Commons</w:t>
      </w:r>
      <w:r w:rsidRPr="00FB5B21">
        <w:rPr>
          <w:sz w:val="16"/>
        </w:rPr>
        <w:t xml:space="preserve">, May 2016, </w:t>
      </w:r>
      <w:hyperlink r:id="rId37" w:history="1">
        <w:r w:rsidRPr="00FB5B21">
          <w:rPr>
            <w:sz w:val="16"/>
          </w:rPr>
          <w:t>dc.uwm.edu/cgi/viewcontent.cgi?article=2132&amp;context=etd</w:t>
        </w:r>
      </w:hyperlink>
      <w:r w:rsidRPr="00FB5B21">
        <w:rPr>
          <w:sz w:val="16"/>
        </w:rPr>
        <w:t>]</w:t>
      </w:r>
    </w:p>
    <w:p w:rsidR="00FB5B21" w:rsidRDefault="00FB5B21" w:rsidP="00FB5B21">
      <w:pPr>
        <w:rPr>
          <w:sz w:val="16"/>
        </w:rPr>
      </w:pPr>
      <w:r w:rsidRPr="00FB5B21">
        <w:rPr>
          <w:highlight w:val="cyan"/>
          <w:u w:val="single"/>
        </w:rPr>
        <w:t>Why do countries go nuclear?</w:t>
      </w:r>
      <w:r w:rsidRPr="00FB5B21">
        <w:rPr>
          <w:sz w:val="16"/>
        </w:rPr>
        <w:t xml:space="preserve"> To answer the question, many scholars suggest a variety of explanations. Sagan (1996) first presented the systematic analysis of nuclear proliferation by offering the three models of security, domestic politics, and norms. </w:t>
      </w:r>
      <w:r w:rsidRPr="00FB5B21">
        <w:rPr>
          <w:highlight w:val="cyan"/>
          <w:u w:val="single"/>
        </w:rPr>
        <w:t xml:space="preserve">First, the security model posits that nuclear weapons development is associated with the </w:t>
      </w:r>
      <w:r w:rsidRPr="00FB5B21">
        <w:rPr>
          <w:b/>
          <w:iCs/>
          <w:sz w:val="22"/>
          <w:highlight w:val="cyan"/>
          <w:u w:val="single"/>
          <w:bdr w:val="single" w:sz="12" w:space="0" w:color="auto"/>
        </w:rPr>
        <w:t>maximization of national security</w:t>
      </w:r>
      <w:r w:rsidRPr="00FB5B21">
        <w:rPr>
          <w:u w:val="single"/>
        </w:rPr>
        <w:t xml:space="preserve"> against security threats. </w:t>
      </w:r>
      <w:r w:rsidRPr="00FB5B21">
        <w:rPr>
          <w:highlight w:val="cyan"/>
          <w:u w:val="single"/>
        </w:rPr>
        <w:t>Second, the domestic politics model stresses the political interests of actors</w:t>
      </w:r>
      <w:r w:rsidRPr="00FB5B21">
        <w:rPr>
          <w:u w:val="single"/>
        </w:rPr>
        <w:t xml:space="preserve"> within the state </w:t>
      </w:r>
      <w:r w:rsidRPr="00FB5B21">
        <w:rPr>
          <w:highlight w:val="cyan"/>
          <w:u w:val="single"/>
        </w:rPr>
        <w:t xml:space="preserve">in regard to nuclear pursuit. </w:t>
      </w:r>
      <w:r w:rsidRPr="00FB5B21">
        <w:rPr>
          <w:u w:val="single"/>
        </w:rPr>
        <w:t xml:space="preserve">Lastly, the norms model refers to norms and shared beliefs about whether nuclear pursuit is “legitimate” and “appropriate.” </w:t>
      </w:r>
      <w:r w:rsidRPr="00FB5B21">
        <w:rPr>
          <w:sz w:val="16"/>
        </w:rPr>
        <w:t xml:space="preserve">Since Sagan (1996) suggested his three theoretical models of nuclear proliferation were suggested, many international relations scholars have conducted systematic and quantitative examinations of causes of proliferation to find causal factors that drive nuclear weapons proliferation. This chapter presents a review of the existing literature on nuclear proliferation as it pertains demand and supply frameworks (Sagan 2011). </w:t>
      </w:r>
      <w:r w:rsidRPr="00FB5B21">
        <w:rPr>
          <w:highlight w:val="cyan"/>
          <w:u w:val="single"/>
        </w:rPr>
        <w:t>The demand-side explanation refers to the motivation</w:t>
      </w:r>
      <w:r w:rsidRPr="00FB5B21">
        <w:rPr>
          <w:u w:val="single"/>
        </w:rPr>
        <w:t xml:space="preserve"> or intention </w:t>
      </w:r>
      <w:r w:rsidRPr="00FB5B21">
        <w:rPr>
          <w:highlight w:val="cyan"/>
          <w:u w:val="single"/>
        </w:rPr>
        <w:t>to acquire nuclear weapons</w:t>
      </w:r>
      <w:r w:rsidRPr="00FB5B21">
        <w:rPr>
          <w:u w:val="single"/>
        </w:rPr>
        <w:t xml:space="preserve"> while the supply-side one is associated with the available resources for nuclear weapons development. The </w:t>
      </w:r>
      <w:r w:rsidRPr="00FB5B21">
        <w:rPr>
          <w:b/>
          <w:iCs/>
          <w:sz w:val="22"/>
          <w:u w:val="single"/>
          <w:bdr w:val="single" w:sz="12" w:space="0" w:color="auto"/>
        </w:rPr>
        <w:t xml:space="preserve">demand-side </w:t>
      </w:r>
      <w:r w:rsidRPr="00FB5B21">
        <w:rPr>
          <w:b/>
          <w:iCs/>
          <w:sz w:val="22"/>
          <w:highlight w:val="cyan"/>
          <w:u w:val="single"/>
          <w:bdr w:val="single" w:sz="12" w:space="0" w:color="auto"/>
        </w:rPr>
        <w:t>factors include</w:t>
      </w:r>
      <w:r w:rsidRPr="00FB5B21">
        <w:rPr>
          <w:b/>
          <w:iCs/>
          <w:sz w:val="22"/>
          <w:u w:val="single"/>
          <w:bdr w:val="single" w:sz="12" w:space="0" w:color="auto"/>
        </w:rPr>
        <w:t xml:space="preserve">, for instance, </w:t>
      </w:r>
      <w:r w:rsidRPr="00FB5B21">
        <w:rPr>
          <w:b/>
          <w:iCs/>
          <w:sz w:val="22"/>
          <w:highlight w:val="cyan"/>
          <w:u w:val="single"/>
          <w:bdr w:val="single" w:sz="12" w:space="0" w:color="auto"/>
        </w:rPr>
        <w:t>security threats</w:t>
      </w:r>
      <w:r w:rsidRPr="00FB5B21">
        <w:rPr>
          <w:b/>
          <w:iCs/>
          <w:sz w:val="22"/>
          <w:u w:val="single"/>
          <w:bdr w:val="single" w:sz="12" w:space="0" w:color="auto"/>
        </w:rPr>
        <w:t xml:space="preserve">, the security </w:t>
      </w:r>
      <w:r w:rsidRPr="00FB5B21">
        <w:rPr>
          <w:b/>
          <w:iCs/>
          <w:sz w:val="22"/>
          <w:highlight w:val="cyan"/>
          <w:u w:val="single"/>
          <w:bdr w:val="single" w:sz="12" w:space="0" w:color="auto"/>
        </w:rPr>
        <w:t xml:space="preserve">guarantee/ defensive alliance </w:t>
      </w:r>
      <w:r w:rsidRPr="00FB5B21">
        <w:rPr>
          <w:b/>
          <w:iCs/>
          <w:sz w:val="22"/>
          <w:u w:val="single"/>
          <w:bdr w:val="single" w:sz="12" w:space="0" w:color="auto"/>
        </w:rPr>
        <w:t xml:space="preserve">from a nuclear-armed state, </w:t>
      </w:r>
      <w:r w:rsidRPr="00FB5B21">
        <w:rPr>
          <w:b/>
          <w:iCs/>
          <w:sz w:val="22"/>
          <w:highlight w:val="cyan"/>
          <w:u w:val="single"/>
          <w:bdr w:val="single" w:sz="12" w:space="0" w:color="auto"/>
        </w:rPr>
        <w:t>and domestic political constraints</w:t>
      </w:r>
      <w:r w:rsidRPr="00FB5B21">
        <w:rPr>
          <w:u w:val="single"/>
        </w:rPr>
        <w:t xml:space="preserve">. The supply-side factors include economic conditions, nuclear technology, and foreign nuclear cooperation/assistance. </w:t>
      </w:r>
      <w:r w:rsidRPr="00FB5B21">
        <w:rPr>
          <w:sz w:val="16"/>
        </w:rPr>
        <w:t xml:space="preserve">The Demand-Side Explanation This section lays out how the demand-side conditions influence states’ nuclear behaviors. In particular, how do security threats and domestic political concerns influence states’ decisions regarding going nuclear? </w:t>
      </w:r>
      <w:r w:rsidRPr="00FB5B21">
        <w:rPr>
          <w:b/>
          <w:iCs/>
          <w:sz w:val="22"/>
          <w:highlight w:val="cyan"/>
          <w:u w:val="single"/>
          <w:bdr w:val="single" w:sz="12" w:space="0" w:color="auto"/>
        </w:rPr>
        <w:t>First, states attempt to</w:t>
      </w:r>
      <w:r w:rsidRPr="00FB5B21">
        <w:rPr>
          <w:b/>
          <w:iCs/>
          <w:sz w:val="22"/>
          <w:u w:val="single"/>
          <w:bdr w:val="single" w:sz="12" w:space="0" w:color="auto"/>
        </w:rPr>
        <w:t xml:space="preserve"> develop or </w:t>
      </w:r>
      <w:r w:rsidRPr="00FB5B21">
        <w:rPr>
          <w:b/>
          <w:iCs/>
          <w:sz w:val="22"/>
          <w:highlight w:val="cyan"/>
          <w:u w:val="single"/>
          <w:bdr w:val="single" w:sz="12" w:space="0" w:color="auto"/>
        </w:rPr>
        <w:t xml:space="preserve">obtain nuclear weapons for national security </w:t>
      </w:r>
      <w:r w:rsidRPr="00FB5B21">
        <w:rPr>
          <w:b/>
          <w:iCs/>
          <w:sz w:val="22"/>
          <w:u w:val="single"/>
          <w:bdr w:val="single" w:sz="12" w:space="0" w:color="auto"/>
        </w:rPr>
        <w:t xml:space="preserve">purposes. </w:t>
      </w:r>
      <w:r w:rsidRPr="00FB5B21">
        <w:rPr>
          <w:sz w:val="16"/>
        </w:rPr>
        <w:t xml:space="preserve">A large proportion of existing proliferation literature relies on the security model (Bowen and Kidd 2004; Ogilvie-White 1996; Paul 2000; Sagan 1996). </w:t>
      </w:r>
      <w:r w:rsidRPr="00FB5B21">
        <w:rPr>
          <w:highlight w:val="cyan"/>
          <w:u w:val="single"/>
        </w:rPr>
        <w:t>States seek</w:t>
      </w:r>
      <w:r w:rsidRPr="00FB5B21">
        <w:rPr>
          <w:u w:val="single"/>
        </w:rPr>
        <w:t xml:space="preserve"> nuclear </w:t>
      </w:r>
      <w:r w:rsidRPr="00FB5B21">
        <w:rPr>
          <w:highlight w:val="cyan"/>
          <w:u w:val="single"/>
        </w:rPr>
        <w:t>bombs when they face a</w:t>
      </w:r>
      <w:r w:rsidRPr="00FB5B21">
        <w:rPr>
          <w:u w:val="single"/>
        </w:rPr>
        <w:t xml:space="preserve"> significant conventional or nuclear </w:t>
      </w:r>
      <w:r w:rsidRPr="00FB5B21">
        <w:rPr>
          <w:highlight w:val="cyan"/>
          <w:u w:val="single"/>
        </w:rPr>
        <w:t>threat to their security, which cannot be met by</w:t>
      </w:r>
      <w:r w:rsidRPr="00FB5B21">
        <w:rPr>
          <w:u w:val="single"/>
        </w:rPr>
        <w:t xml:space="preserve"> existing </w:t>
      </w:r>
      <w:r w:rsidRPr="00FB5B21">
        <w:rPr>
          <w:highlight w:val="cyan"/>
          <w:u w:val="single"/>
        </w:rPr>
        <w:t>conventional forces</w:t>
      </w:r>
      <w:r w:rsidRPr="00FB5B21">
        <w:rPr>
          <w:u w:val="single"/>
        </w:rPr>
        <w:t xml:space="preserve"> </w:t>
      </w:r>
      <w:r w:rsidRPr="00FB5B21">
        <w:rPr>
          <w:sz w:val="16"/>
        </w:rPr>
        <w:t xml:space="preserve">(Sagan 1996). Such a security-based explanation for nuclear arms has been strongly supported by the realist/neorealist tradition in international relations. For realists/neorealists, </w:t>
      </w:r>
      <w:r w:rsidRPr="00FB5B21">
        <w:rPr>
          <w:u w:val="single"/>
        </w:rPr>
        <w:t xml:space="preserve">the </w:t>
      </w:r>
      <w:r w:rsidRPr="00FB5B21">
        <w:rPr>
          <w:highlight w:val="cyan"/>
          <w:u w:val="single"/>
        </w:rPr>
        <w:t>nuclear weapons possession is regarded as the rational behavior to protect national interests-state survival-against potential threats in the international system</w:t>
      </w:r>
      <w:r w:rsidRPr="00FB5B21">
        <w:rPr>
          <w:sz w:val="16"/>
        </w:rPr>
        <w:t xml:space="preserve"> (Jo and Gartzke 2007; Ogilvie-White 1996; Singh and Way 2004). </w:t>
      </w:r>
      <w:r w:rsidRPr="00FB5B21">
        <w:rPr>
          <w:u w:val="single"/>
        </w:rPr>
        <w:t>Any state that seeks to maintain its national security must come up with a counterbalance to any rival state that develops nuclear weapons; the counterbalance involves gaining access to a nuclear deterrent. In this respect, the acquisition of nuclear weapons plays a role in deterring the adversaries.</w:t>
      </w:r>
      <w:r w:rsidRPr="00FB5B21">
        <w:rPr>
          <w:sz w:val="16"/>
        </w:rPr>
        <w:t xml:space="preserve"> Within the international system, the serious concerns about national survival lead states to maximize power and to try to become the most powerful nation in the regional or world (Mearsheimer 2003). </w:t>
      </w:r>
      <w:r w:rsidRPr="00FB5B21">
        <w:rPr>
          <w:u w:val="single"/>
        </w:rPr>
        <w:t xml:space="preserve">In this context, states seek nuclear weapons to maximize national security and deter foreign attacks. </w:t>
      </w:r>
      <w:r w:rsidRPr="00FB5B21">
        <w:rPr>
          <w:b/>
          <w:iCs/>
          <w:sz w:val="22"/>
          <w:highlight w:val="cyan"/>
          <w:u w:val="single"/>
          <w:bdr w:val="single" w:sz="12" w:space="0" w:color="auto"/>
        </w:rPr>
        <w:t>Second, forming a defense pact with a nuclear weapons state</w:t>
      </w:r>
      <w:r w:rsidRPr="00FB5B21">
        <w:rPr>
          <w:b/>
          <w:iCs/>
          <w:sz w:val="22"/>
          <w:u w:val="single"/>
          <w:bdr w:val="single" w:sz="12" w:space="0" w:color="auto"/>
        </w:rPr>
        <w:t xml:space="preserve"> or with the dominant state </w:t>
      </w:r>
      <w:r w:rsidRPr="00FB5B21">
        <w:rPr>
          <w:b/>
          <w:iCs/>
          <w:sz w:val="22"/>
          <w:highlight w:val="cyan"/>
          <w:u w:val="single"/>
          <w:bdr w:val="single" w:sz="12" w:space="0" w:color="auto"/>
        </w:rPr>
        <w:t>reduces a state’s motivation to acquire nuclear arms</w:t>
      </w:r>
      <w:r w:rsidRPr="00FB5B21">
        <w:rPr>
          <w:sz w:val="16"/>
        </w:rPr>
        <w:t xml:space="preserve"> (Bleek and Lorber 2014; Jo and Gartzke 2007; Singh and Way 2004). </w:t>
      </w:r>
      <w:r w:rsidRPr="00FB5B21">
        <w:rPr>
          <w:u w:val="single"/>
        </w:rPr>
        <w:t xml:space="preserve">This is not only because a state does not have an incentive to possess nuclear weapons due to nuclear umbrella but also because </w:t>
      </w:r>
      <w:r w:rsidRPr="00FB5B21">
        <w:rPr>
          <w:highlight w:val="cyan"/>
          <w:u w:val="single"/>
        </w:rPr>
        <w:t>the powerful nuclear weapons state discourages a state from developing a nuclear weapons program</w:t>
      </w:r>
      <w:r w:rsidRPr="00FB5B21">
        <w:rPr>
          <w:u w:val="single"/>
        </w:rPr>
        <w:t>.</w:t>
      </w:r>
      <w:r w:rsidRPr="00FB5B21">
        <w:rPr>
          <w:sz w:val="16"/>
        </w:rPr>
        <w:t xml:space="preserve"> For example, Singh and Way (2004, 863) argued that </w:t>
      </w:r>
      <w:r w:rsidRPr="00FB5B21">
        <w:rPr>
          <w:u w:val="single"/>
        </w:rPr>
        <w:t>“a credible security guarantee from a powerful state can dull the desire for nuclear weapons.”</w:t>
      </w:r>
      <w:r w:rsidRPr="00FB5B21">
        <w:rPr>
          <w:sz w:val="16"/>
        </w:rPr>
        <w:t xml:space="preserve"> Jo and Gartzke (2007, 170) claimed that </w:t>
      </w:r>
      <w:r w:rsidRPr="00FB5B21">
        <w:rPr>
          <w:u w:val="single"/>
        </w:rPr>
        <w:t>“</w:t>
      </w:r>
      <w:r w:rsidRPr="00FB5B21">
        <w:rPr>
          <w:highlight w:val="cyan"/>
          <w:u w:val="single"/>
        </w:rPr>
        <w:t xml:space="preserve">states with security commitments </w:t>
      </w:r>
      <w:r w:rsidRPr="00FB5B21">
        <w:rPr>
          <w:u w:val="single"/>
        </w:rPr>
        <w:t xml:space="preserve">from patrons with nuclear weapons </w:t>
      </w:r>
      <w:r w:rsidRPr="00FB5B21">
        <w:rPr>
          <w:highlight w:val="cyan"/>
          <w:u w:val="single"/>
        </w:rPr>
        <w:t>may be less likely to proliferate</w:t>
      </w:r>
      <w:r w:rsidRPr="00FB5B21">
        <w:rPr>
          <w:u w:val="single"/>
        </w:rPr>
        <w:t>.”</w:t>
      </w:r>
      <w:r w:rsidRPr="00FB5B21">
        <w:rPr>
          <w:sz w:val="16"/>
        </w:rPr>
        <w:t xml:space="preserve"> In contrast, Reiter (2014) found empirical evidence that neither alliances nor foreign-deployed troops reduces an alliance-partner’s motive to develop nuclear weapons. </w:t>
      </w:r>
      <w:r w:rsidRPr="00FB5B21">
        <w:rPr>
          <w:u w:val="single"/>
        </w:rPr>
        <w:t xml:space="preserve">However, the variable of foreign-deployed nuclear weapons is the strong predictor of decreasing the proliferation intention. A nuclear umbrella can provide a non-nuclear alliance partner with the extended nuclear deterrence. </w:t>
      </w:r>
      <w:r w:rsidRPr="00FB5B21">
        <w:rPr>
          <w:sz w:val="16"/>
        </w:rPr>
        <w:t xml:space="preserve">In a similar logic, Gerzhoy (2015) developed the logic of alliance coercion and argued, based on it, that </w:t>
      </w:r>
      <w:r w:rsidRPr="00FB5B21">
        <w:rPr>
          <w:highlight w:val="cyan"/>
          <w:u w:val="single"/>
        </w:rPr>
        <w:t>a nuclear aspiring</w:t>
      </w:r>
      <w:r w:rsidRPr="00FB5B21">
        <w:rPr>
          <w:b/>
          <w:iCs/>
          <w:sz w:val="22"/>
          <w:highlight w:val="cyan"/>
          <w:u w:val="single"/>
          <w:bdr w:val="single" w:sz="12" w:space="0" w:color="auto"/>
        </w:rPr>
        <w:t xml:space="preserve"> ally is compelled to withdraw its nuclear weapons program due to its </w:t>
      </w:r>
      <w:r w:rsidRPr="00FB5B21">
        <w:rPr>
          <w:b/>
          <w:iCs/>
          <w:sz w:val="22"/>
          <w:u w:val="single"/>
          <w:bdr w:val="single" w:sz="12" w:space="0" w:color="auto"/>
        </w:rPr>
        <w:t xml:space="preserve">nuclear </w:t>
      </w:r>
      <w:r w:rsidRPr="00FB5B21">
        <w:rPr>
          <w:b/>
          <w:iCs/>
          <w:sz w:val="22"/>
          <w:highlight w:val="cyan"/>
          <w:u w:val="single"/>
          <w:bdr w:val="single" w:sz="12" w:space="0" w:color="auto"/>
        </w:rPr>
        <w:t>patron’s threats of military abandonment</w:t>
      </w:r>
      <w:r w:rsidRPr="00FB5B21">
        <w:rPr>
          <w:b/>
          <w:iCs/>
          <w:sz w:val="22"/>
          <w:u w:val="single"/>
          <w:bdr w:val="single" w:sz="12" w:space="0" w:color="auto"/>
        </w:rPr>
        <w:t>.</w:t>
      </w:r>
      <w:r w:rsidRPr="00FB5B21">
        <w:rPr>
          <w:sz w:val="16"/>
        </w:rPr>
        <w:t xml:space="preserve"> However, even if in history alliance restraints on a state’s nuclear weapons program is substantial, it is just effective on a state within defensive alliances and during the Cold War.5 After the end of Cold War, most nuclear </w:t>
      </w:r>
      <w:r w:rsidRPr="00FB5B21">
        <w:rPr>
          <w:sz w:val="16"/>
        </w:rPr>
        <w:lastRenderedPageBreak/>
        <w:t xml:space="preserve">arms seekers were states without alliance and so-called rogue states-Iran and North Korea, for instance. Alliance factor may have a limited influence on nuclear proliferation in regard to country characteristics and changes in international structure. </w:t>
      </w:r>
      <w:r w:rsidRPr="00FB5B21">
        <w:rPr>
          <w:b/>
          <w:iCs/>
          <w:sz w:val="22"/>
          <w:highlight w:val="cyan"/>
          <w:u w:val="single"/>
          <w:bdr w:val="single" w:sz="12" w:space="0" w:color="auto"/>
        </w:rPr>
        <w:t>Third, domestic-political explanations assume that the decision to go nuclear depends</w:t>
      </w:r>
      <w:r w:rsidRPr="00FB5B21">
        <w:rPr>
          <w:b/>
          <w:iCs/>
          <w:sz w:val="22"/>
          <w:u w:val="single"/>
          <w:bdr w:val="single" w:sz="12" w:space="0" w:color="auto"/>
        </w:rPr>
        <w:t xml:space="preserve"> up</w:t>
      </w:r>
      <w:r w:rsidRPr="00FB5B21">
        <w:rPr>
          <w:b/>
          <w:iCs/>
          <w:sz w:val="22"/>
          <w:highlight w:val="cyan"/>
          <w:u w:val="single"/>
          <w:bdr w:val="single" w:sz="12" w:space="0" w:color="auto"/>
        </w:rPr>
        <w:t>on</w:t>
      </w:r>
      <w:r w:rsidRPr="00FB5B21">
        <w:rPr>
          <w:b/>
          <w:iCs/>
          <w:sz w:val="22"/>
          <w:u w:val="single"/>
          <w:bdr w:val="single" w:sz="12" w:space="0" w:color="auto"/>
        </w:rPr>
        <w:t xml:space="preserve"> the </w:t>
      </w:r>
      <w:r w:rsidRPr="00FB5B21">
        <w:rPr>
          <w:b/>
          <w:iCs/>
          <w:sz w:val="22"/>
          <w:highlight w:val="cyan"/>
          <w:u w:val="single"/>
          <w:bdr w:val="single" w:sz="12" w:space="0" w:color="auto"/>
        </w:rPr>
        <w:t>strategic games over policy makings among</w:t>
      </w:r>
      <w:r w:rsidRPr="00FB5B21">
        <w:rPr>
          <w:b/>
          <w:iCs/>
          <w:sz w:val="22"/>
          <w:u w:val="single"/>
          <w:bdr w:val="single" w:sz="12" w:space="0" w:color="auto"/>
        </w:rPr>
        <w:t xml:space="preserve"> domestic political </w:t>
      </w:r>
      <w:r w:rsidRPr="00FB5B21">
        <w:rPr>
          <w:b/>
          <w:iCs/>
          <w:sz w:val="22"/>
          <w:highlight w:val="cyan"/>
          <w:u w:val="single"/>
          <w:bdr w:val="single" w:sz="12" w:space="0" w:color="auto"/>
        </w:rPr>
        <w:t>actors</w:t>
      </w:r>
      <w:r w:rsidRPr="00FB5B21">
        <w:rPr>
          <w:sz w:val="16"/>
        </w:rPr>
        <w:t xml:space="preserve"> (Jo and Gartzke 2007; Paul 2000; Sagan 1996; Singh and Way 2004). Domestic political factors do not necessarily affect a state’s nuclear ambition in one direction. Domestic politics may encourage or discourage a state’s nuclear arms development (Sagan 1996, 63). For instance, according to Gray (1999), </w:t>
      </w:r>
      <w:r w:rsidRPr="00FB5B21">
        <w:rPr>
          <w:u w:val="single"/>
        </w:rPr>
        <w:t>nuclear weapons programs are essentially based on their domestic process</w:t>
      </w:r>
      <w:r w:rsidRPr="00FB5B21">
        <w:rPr>
          <w:sz w:val="16"/>
        </w:rPr>
        <w:t xml:space="preserve">. Sathasivam (2003) argued that, </w:t>
      </w:r>
      <w:r w:rsidRPr="00FB5B21">
        <w:rPr>
          <w:highlight w:val="cyan"/>
          <w:u w:val="single"/>
        </w:rPr>
        <w:t>in</w:t>
      </w:r>
      <w:r w:rsidRPr="00FB5B21">
        <w:rPr>
          <w:u w:val="single"/>
        </w:rPr>
        <w:t xml:space="preserve"> the case of </w:t>
      </w:r>
      <w:r w:rsidRPr="00FB5B21">
        <w:rPr>
          <w:highlight w:val="cyan"/>
          <w:u w:val="single"/>
        </w:rPr>
        <w:t>Pakistan, the domestic power interest group forced the Pakistani government to build and test nuclear arms in response to India’s acquisition of nuclear weapons</w:t>
      </w:r>
      <w:r w:rsidRPr="00FB5B21">
        <w:rPr>
          <w:sz w:val="16"/>
        </w:rPr>
        <w:t xml:space="preserve">. In the case of Japan, the domestic constitution, legislation, and non-nuclear principles restrain Japan from building nuclear. Since 1945, a list of countries that tried but gave up nuclear weapons development includes many countries allied with the United States - Argentina, Brazil, Canada, West Germany, Italy, Japan, Netherlands, South Korea, Sweden and Taiwan (Levite 2002, 300). 14 weapons (Hughes 2007). In particular, three non-nuclear principles include “not manufacturing, possessing, or importing nuclear weapons” (Hughes 2007, 85). </w:t>
      </w:r>
    </w:p>
    <w:p w:rsidR="00FB5B21" w:rsidRDefault="00FB5B21" w:rsidP="00FB5B21">
      <w:pPr>
        <w:rPr>
          <w:sz w:val="16"/>
        </w:rPr>
      </w:pPr>
    </w:p>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NPT </w:t>
      </w:r>
      <w:r w:rsidRPr="00FB5B21">
        <w:rPr>
          <w:rFonts w:eastAsiaTheme="majorEastAsia" w:cstheme="majorBidi"/>
          <w:b/>
          <w:iCs/>
          <w:sz w:val="24"/>
          <w:u w:val="single"/>
        </w:rPr>
        <w:t>functional</w:t>
      </w:r>
      <w:r w:rsidRPr="00FB5B21">
        <w:rPr>
          <w:rFonts w:eastAsiaTheme="majorEastAsia" w:cstheme="majorBidi"/>
          <w:b/>
          <w:iCs/>
          <w:sz w:val="24"/>
        </w:rPr>
        <w:t xml:space="preserve"> now, but safeguards must </w:t>
      </w:r>
      <w:r w:rsidRPr="00FB5B21">
        <w:rPr>
          <w:rFonts w:eastAsiaTheme="majorEastAsia" w:cstheme="majorBidi"/>
          <w:b/>
          <w:iCs/>
          <w:sz w:val="24"/>
          <w:u w:val="single"/>
        </w:rPr>
        <w:t>uphold their promises</w:t>
      </w:r>
      <w:r w:rsidRPr="00FB5B21">
        <w:rPr>
          <w:rFonts w:eastAsiaTheme="majorEastAsia" w:cstheme="majorBidi"/>
          <w:b/>
          <w:iCs/>
          <w:sz w:val="24"/>
        </w:rPr>
        <w:t xml:space="preserve"> to stop allies’ proliferation</w:t>
      </w:r>
    </w:p>
    <w:p w:rsidR="00FB5B21" w:rsidRPr="00FB5B21" w:rsidRDefault="00FB5B21" w:rsidP="00FB5B21">
      <w:pPr>
        <w:rPr>
          <w:sz w:val="16"/>
        </w:rPr>
      </w:pPr>
      <w:r w:rsidRPr="00FB5B21">
        <w:rPr>
          <w:b/>
          <w:bCs/>
        </w:rPr>
        <w:t>WNA 18</w:t>
      </w:r>
      <w:r w:rsidRPr="00FB5B21">
        <w:t xml:space="preserve"> </w:t>
      </w:r>
      <w:r w:rsidRPr="00FB5B21">
        <w:rPr>
          <w:sz w:val="16"/>
        </w:rPr>
        <w:t>[</w:t>
      </w:r>
      <w:hyperlink r:id="rId38" w:history="1">
        <w:r w:rsidRPr="00FB5B21">
          <w:rPr>
            <w:sz w:val="16"/>
          </w:rPr>
          <w:t xml:space="preserve">World Nuclear Association is an industry organisation with a global mandate to promote nuclear energy. It works the IAEA, WANO, and other regional and national nuclear associations around the world. </w:t>
        </w:r>
        <w:r w:rsidRPr="00FB5B21">
          <w:rPr>
            <w:i/>
            <w:sz w:val="16"/>
          </w:rPr>
          <w:t>World Nuclear Association</w:t>
        </w:r>
        <w:r w:rsidRPr="00FB5B21">
          <w:rPr>
            <w:sz w:val="16"/>
          </w:rPr>
          <w:t>, September 2018, world-nuclear.org/information-library/safety-and-security/non-proliferation/safeguards-to-prevent-nuclear-proliferation.aspx</w:t>
        </w:r>
      </w:hyperlink>
      <w:r w:rsidRPr="00FB5B21">
        <w:rPr>
          <w:sz w:val="16"/>
        </w:rPr>
        <w:t>]</w:t>
      </w:r>
    </w:p>
    <w:p w:rsidR="00FB5B21" w:rsidRPr="00FB5B21" w:rsidRDefault="00FB5B21" w:rsidP="00FB5B21">
      <w:pPr>
        <w:rPr>
          <w:sz w:val="16"/>
        </w:rPr>
      </w:pPr>
      <w:r w:rsidRPr="00FB5B21">
        <w:rPr>
          <w:highlight w:val="cyan"/>
          <w:u w:val="single"/>
        </w:rPr>
        <w:t>Most countries have renounced nuclear weapons</w:t>
      </w:r>
      <w:r w:rsidRPr="00FB5B21">
        <w:rPr>
          <w:u w:val="single"/>
        </w:rPr>
        <w:t xml:space="preserve">, recognising that proliferation of them </w:t>
      </w:r>
      <w:r w:rsidRPr="00FB5B21">
        <w:rPr>
          <w:highlight w:val="cyan"/>
          <w:u w:val="single"/>
        </w:rPr>
        <w:t xml:space="preserve">would threaten </w:t>
      </w:r>
      <w:r w:rsidRPr="00FB5B21">
        <w:rPr>
          <w:u w:val="single"/>
        </w:rPr>
        <w:t xml:space="preserve">rather than enhance </w:t>
      </w:r>
      <w:r w:rsidRPr="00FB5B21">
        <w:rPr>
          <w:highlight w:val="cyan"/>
          <w:u w:val="single"/>
        </w:rPr>
        <w:t xml:space="preserve">national security. They </w:t>
      </w:r>
      <w:r w:rsidRPr="00FB5B21">
        <w:rPr>
          <w:u w:val="single"/>
        </w:rPr>
        <w:t xml:space="preserve">have therefore </w:t>
      </w:r>
      <w:r w:rsidRPr="00FB5B21">
        <w:rPr>
          <w:highlight w:val="cyan"/>
          <w:u w:val="single"/>
        </w:rPr>
        <w:t>embraced</w:t>
      </w:r>
      <w:r w:rsidRPr="00FB5B21">
        <w:rPr>
          <w:u w:val="single"/>
        </w:rPr>
        <w:t xml:space="preserve"> the </w:t>
      </w:r>
      <w:r w:rsidRPr="00FB5B21">
        <w:rPr>
          <w:highlight w:val="cyan"/>
          <w:u w:val="single"/>
        </w:rPr>
        <w:t xml:space="preserve">NPT as a public commitment to use nuclear materials </w:t>
      </w:r>
      <w:r w:rsidRPr="00FB5B21">
        <w:rPr>
          <w:u w:val="single"/>
        </w:rPr>
        <w:t xml:space="preserve">and technology </w:t>
      </w:r>
      <w:r w:rsidRPr="00FB5B21">
        <w:rPr>
          <w:highlight w:val="cyan"/>
          <w:u w:val="single"/>
        </w:rPr>
        <w:t>only for peaceful purposes</w:t>
      </w:r>
      <w:r w:rsidRPr="00FB5B21">
        <w:rPr>
          <w:u w:val="single"/>
        </w:rPr>
        <w:t xml:space="preserve">. </w:t>
      </w:r>
      <w:r w:rsidRPr="00FB5B21">
        <w:rPr>
          <w:sz w:val="14"/>
        </w:rPr>
        <w:t xml:space="preserve">The successful conclusion, in 1968, of negotiations on the NPT (following resolution of the United Nations General Assembly) was a landmark in the history of non-proliferation. After coming into force in 1970, its indefinite extension in May 1995 was another. The NPT was essentially an agreement among the five nuclear weapons states and the other countries interested in nuclear technology. The deal was that assistance and cooperation would be traded for pledges, backed by international scrutiny, that no plant or material would be diverted to weapons' use. Those who refused to be part of the deal would be excluded from international cooperation or trade involving nuclear technology. At present, 189 states plus Taiwan are parties to the NPT. These include all five declared Nuclear Weapons States (NWS) which had manufactured and exploded a nuclear weapon before 1967: China, France, the Russian Federation, the UK and the USA. The main countries remaining outside the NPT are Israel, India and Pakistan, though North Korea has moved to join them. These all have weapons programs which have come to maturity since 1970, so they cannot join without renouncing and dismantling those. In 2008 special arrangements were agreed internationally for India, bringing it part way in, and its ratification of the Additional Protocol in 2014 put it on a similar footing to the five NWS. Overall, 182 states plus Taiwan have safeguards agreements with the IAEA in force, and 129 have Additional Protocols in force. </w:t>
      </w:r>
      <w:r w:rsidRPr="00FB5B21">
        <w:rPr>
          <w:u w:val="single"/>
        </w:rPr>
        <w:t xml:space="preserve">The </w:t>
      </w:r>
      <w:r w:rsidRPr="00FB5B21">
        <w:rPr>
          <w:highlight w:val="cyan"/>
          <w:u w:val="single"/>
        </w:rPr>
        <w:t xml:space="preserve">NPT's main objectives are to stop the spread </w:t>
      </w:r>
      <w:r w:rsidRPr="00FB5B21">
        <w:rPr>
          <w:u w:val="single"/>
        </w:rPr>
        <w:t xml:space="preserve">of nuclear weapons, </w:t>
      </w:r>
      <w:r w:rsidRPr="00FB5B21">
        <w:rPr>
          <w:highlight w:val="cyan"/>
          <w:u w:val="single"/>
        </w:rPr>
        <w:t>to provide security for non-nuclear</w:t>
      </w:r>
      <w:r w:rsidRPr="00FB5B21">
        <w:rPr>
          <w:u w:val="single"/>
        </w:rPr>
        <w:t xml:space="preserve"> weapon </w:t>
      </w:r>
      <w:r w:rsidRPr="00FB5B21">
        <w:rPr>
          <w:highlight w:val="cyan"/>
          <w:u w:val="single"/>
        </w:rPr>
        <w:t>states</w:t>
      </w:r>
      <w:r w:rsidRPr="00FB5B21">
        <w:rPr>
          <w:u w:val="single"/>
        </w:rPr>
        <w:t xml:space="preserve"> which have given up the nuclear option, </w:t>
      </w:r>
      <w:r w:rsidRPr="00FB5B21">
        <w:rPr>
          <w:highlight w:val="cyan"/>
          <w:u w:val="single"/>
        </w:rPr>
        <w:t>to encourage international co-op</w:t>
      </w:r>
      <w:r w:rsidRPr="00FB5B21">
        <w:rPr>
          <w:u w:val="single"/>
        </w:rPr>
        <w:t xml:space="preserve">eration </w:t>
      </w:r>
      <w:r w:rsidRPr="00FB5B21">
        <w:rPr>
          <w:highlight w:val="cyan"/>
          <w:u w:val="single"/>
        </w:rPr>
        <w:t>in the peaceful uses of nuclear energy, and to pursue negotiations in good faith towards</w:t>
      </w:r>
      <w:r w:rsidRPr="00FB5B21">
        <w:rPr>
          <w:u w:val="single"/>
        </w:rPr>
        <w:t xml:space="preserve"> nuclear</w:t>
      </w:r>
      <w:r w:rsidRPr="00FB5B21">
        <w:rPr>
          <w:highlight w:val="cyan"/>
          <w:u w:val="single"/>
        </w:rPr>
        <w:t xml:space="preserve"> disarmament leading to</w:t>
      </w:r>
      <w:r w:rsidRPr="00FB5B21">
        <w:rPr>
          <w:u w:val="single"/>
        </w:rPr>
        <w:t xml:space="preserve"> the eventual </w:t>
      </w:r>
      <w:r w:rsidRPr="00FB5B21">
        <w:rPr>
          <w:highlight w:val="cyan"/>
          <w:u w:val="single"/>
        </w:rPr>
        <w:t>elimination</w:t>
      </w:r>
      <w:r w:rsidRPr="00FB5B21">
        <w:rPr>
          <w:u w:val="single"/>
        </w:rPr>
        <w:t xml:space="preserve"> of nuclear weapons. </w:t>
      </w:r>
      <w:r w:rsidRPr="00FB5B21">
        <w:rPr>
          <w:b/>
          <w:iCs/>
          <w:sz w:val="22"/>
          <w:highlight w:val="cyan"/>
          <w:u w:val="single"/>
          <w:bdr w:val="single" w:sz="12" w:space="0" w:color="auto"/>
        </w:rPr>
        <w:t xml:space="preserve">The most important factor underpinning the safeguards regime is international political pressure and how </w:t>
      </w:r>
      <w:r w:rsidRPr="00FB5B21">
        <w:rPr>
          <w:b/>
          <w:iCs/>
          <w:sz w:val="22"/>
          <w:u w:val="single"/>
          <w:bdr w:val="single" w:sz="12" w:space="0" w:color="auto"/>
        </w:rPr>
        <w:t xml:space="preserve">particular </w:t>
      </w:r>
      <w:r w:rsidRPr="00FB5B21">
        <w:rPr>
          <w:b/>
          <w:iCs/>
          <w:sz w:val="22"/>
          <w:highlight w:val="cyan"/>
          <w:u w:val="single"/>
          <w:bdr w:val="single" w:sz="12" w:space="0" w:color="auto"/>
        </w:rPr>
        <w:t>nations perceive their long-term security interests in relation to their immediate neighbours.</w:t>
      </w:r>
      <w:r w:rsidRPr="00FB5B21">
        <w:rPr>
          <w:u w:val="single"/>
        </w:rPr>
        <w:t xml:space="preserve"> </w:t>
      </w:r>
      <w:r w:rsidRPr="00FB5B21">
        <w:rPr>
          <w:sz w:val="14"/>
        </w:rPr>
        <w:t xml:space="preserve">The solution to nuclear weapons proliferation is thus political more than technical, and it certainly goes beyond the question of uranium availability. </w:t>
      </w:r>
      <w:r w:rsidRPr="00FB5B21">
        <w:rPr>
          <w:u w:val="single"/>
        </w:rPr>
        <w:t xml:space="preserve">International pressure not to acquire weapons is enough to deter most states from developing a weapons program. </w:t>
      </w:r>
      <w:r w:rsidRPr="00FB5B21">
        <w:rPr>
          <w:b/>
          <w:iCs/>
          <w:sz w:val="22"/>
          <w:highlight w:val="cyan"/>
          <w:u w:val="single"/>
          <w:bdr w:val="single" w:sz="12" w:space="0" w:color="auto"/>
        </w:rPr>
        <w:t xml:space="preserve">The major risk of </w:t>
      </w:r>
      <w:r w:rsidRPr="00FB5B21">
        <w:rPr>
          <w:b/>
          <w:iCs/>
          <w:sz w:val="22"/>
          <w:u w:val="single"/>
          <w:bdr w:val="single" w:sz="12" w:space="0" w:color="auto"/>
        </w:rPr>
        <w:t xml:space="preserve">nuclear weapons' </w:t>
      </w:r>
      <w:r w:rsidRPr="00FB5B21">
        <w:rPr>
          <w:b/>
          <w:iCs/>
          <w:sz w:val="22"/>
          <w:highlight w:val="cyan"/>
          <w:u w:val="single"/>
          <w:bdr w:val="single" w:sz="12" w:space="0" w:color="auto"/>
        </w:rPr>
        <w:t>prolif</w:t>
      </w:r>
      <w:r w:rsidRPr="00FB5B21">
        <w:rPr>
          <w:b/>
          <w:iCs/>
          <w:sz w:val="22"/>
          <w:u w:val="single"/>
          <w:bdr w:val="single" w:sz="12" w:space="0" w:color="auto"/>
        </w:rPr>
        <w:t xml:space="preserve">eration </w:t>
      </w:r>
      <w:r w:rsidRPr="00FB5B21">
        <w:rPr>
          <w:b/>
          <w:iCs/>
          <w:sz w:val="22"/>
          <w:highlight w:val="cyan"/>
          <w:u w:val="single"/>
          <w:bdr w:val="single" w:sz="12" w:space="0" w:color="auto"/>
        </w:rPr>
        <w:t>will</w:t>
      </w:r>
      <w:r w:rsidRPr="00FB5B21">
        <w:rPr>
          <w:b/>
          <w:iCs/>
          <w:sz w:val="22"/>
          <w:u w:val="single"/>
          <w:bdr w:val="single" w:sz="12" w:space="0" w:color="auto"/>
        </w:rPr>
        <w:t xml:space="preserve"> always </w:t>
      </w:r>
      <w:r w:rsidRPr="00FB5B21">
        <w:rPr>
          <w:b/>
          <w:iCs/>
          <w:sz w:val="22"/>
          <w:highlight w:val="cyan"/>
          <w:u w:val="single"/>
          <w:bdr w:val="single" w:sz="12" w:space="0" w:color="auto"/>
        </w:rPr>
        <w:t xml:space="preserve">lie with </w:t>
      </w:r>
      <w:r w:rsidRPr="00FB5B21">
        <w:rPr>
          <w:b/>
          <w:iCs/>
          <w:sz w:val="22"/>
          <w:u w:val="single"/>
          <w:bdr w:val="single" w:sz="12" w:space="0" w:color="auto"/>
        </w:rPr>
        <w:t xml:space="preserve">countries which have not joined the NPT and which have significant unsafeguarded nuclear activities, and </w:t>
      </w:r>
      <w:r w:rsidRPr="00FB5B21">
        <w:rPr>
          <w:b/>
          <w:iCs/>
          <w:sz w:val="22"/>
          <w:highlight w:val="cyan"/>
          <w:u w:val="single"/>
          <w:bdr w:val="single" w:sz="12" w:space="0" w:color="auto"/>
        </w:rPr>
        <w:t xml:space="preserve">those which have joined but </w:t>
      </w:r>
      <w:r w:rsidRPr="00FB5B21">
        <w:rPr>
          <w:b/>
          <w:iCs/>
          <w:sz w:val="32"/>
          <w:highlight w:val="cyan"/>
          <w:u w:val="single"/>
          <w:bdr w:val="single" w:sz="12" w:space="0" w:color="auto"/>
        </w:rPr>
        <w:t>disregard their treaty commitments</w:t>
      </w:r>
      <w:r w:rsidRPr="00FB5B21">
        <w:rPr>
          <w:u w:val="single"/>
        </w:rPr>
        <w:t xml:space="preserve">. </w:t>
      </w:r>
      <w:r w:rsidRPr="00FB5B21">
        <w:rPr>
          <w:sz w:val="10"/>
        </w:rPr>
        <w:t xml:space="preserve">For further information on </w:t>
      </w:r>
      <w:hyperlink r:id="rId39" w:tgtFrame="_blank" w:tooltip="India" w:history="1">
        <w:r w:rsidRPr="00FB5B21">
          <w:rPr>
            <w:sz w:val="10"/>
          </w:rPr>
          <w:t>India</w:t>
        </w:r>
      </w:hyperlink>
      <w:r w:rsidRPr="00FB5B21">
        <w:rPr>
          <w:sz w:val="10"/>
        </w:rPr>
        <w:t xml:space="preserve"> and </w:t>
      </w:r>
      <w:hyperlink r:id="rId40" w:tgtFrame="_blank" w:tooltip="Pakistan" w:history="1">
        <w:r w:rsidRPr="00FB5B21">
          <w:rPr>
            <w:sz w:val="10"/>
          </w:rPr>
          <w:t>Pakistan</w:t>
        </w:r>
      </w:hyperlink>
      <w:r w:rsidRPr="00FB5B21">
        <w:rPr>
          <w:sz w:val="10"/>
        </w:rPr>
        <w:t xml:space="preserve">, see the respective papers in this series. For information on Iran, North Korea, Israel, Iraq, and others, see the </w:t>
      </w:r>
      <w:hyperlink r:id="rId41" w:tgtFrame="_blank" w:history="1">
        <w:r w:rsidRPr="00FB5B21">
          <w:rPr>
            <w:sz w:val="10"/>
          </w:rPr>
          <w:t>Appendix</w:t>
        </w:r>
      </w:hyperlink>
      <w:r w:rsidRPr="00FB5B21">
        <w:rPr>
          <w:sz w:val="10"/>
        </w:rPr>
        <w:t xml:space="preserve"> to this paper. The International Atomic Energy Agency (IAEA) The IAEA was set up by unanimous resolution of the United Nations in 1957 to help nations develop nuclear energy for peaceful purposes. Allied to this role since 1970 is the administration of safeguards arrangements. This provides assurance to the international community that individual countries are honouring their treaty commitments to use nuclear materials and facilities exclusively for peaceful purposes. The IAEA therefore undertakes regular inspections of civil nuclear facilities to verify the accuracy of documentation supplied to it. The agency checks inventories and undertakes sampling and analysis of materials. Safeguards are designed to deter diversion of nuclear material by increasing the risk of early detection. They are complemented by controls on the export of sensitive technology from countries such as UK and USA through voluntary bodies such as the Nuclear Suppliers' Group. Safeguards are backed up by the threat of international sanctions. Scope of safeguards </w:t>
      </w:r>
      <w:r w:rsidRPr="00FB5B21">
        <w:rPr>
          <w:u w:val="single"/>
        </w:rPr>
        <w:t xml:space="preserve">It is important to understand that </w:t>
      </w:r>
      <w:r w:rsidRPr="00FB5B21">
        <w:rPr>
          <w:highlight w:val="cyan"/>
          <w:u w:val="single"/>
        </w:rPr>
        <w:t>nuclear safeguards are</w:t>
      </w:r>
      <w:r w:rsidRPr="00FB5B21">
        <w:rPr>
          <w:u w:val="single"/>
        </w:rPr>
        <w:t xml:space="preserve"> a means of </w:t>
      </w:r>
      <w:r w:rsidRPr="00FB5B21">
        <w:rPr>
          <w:highlight w:val="cyan"/>
          <w:u w:val="single"/>
        </w:rPr>
        <w:t>reassurance whereby non-nuclear weapons states demonstrate</w:t>
      </w:r>
      <w:r w:rsidRPr="00FB5B21">
        <w:rPr>
          <w:u w:val="single"/>
        </w:rPr>
        <w:t xml:space="preserve"> to others </w:t>
      </w:r>
      <w:r w:rsidRPr="00FB5B21">
        <w:rPr>
          <w:highlight w:val="cyan"/>
          <w:u w:val="single"/>
        </w:rPr>
        <w:t>that they are abiding by their peaceful commitments</w:t>
      </w:r>
      <w:r w:rsidRPr="00FB5B21">
        <w:rPr>
          <w:u w:val="single"/>
        </w:rPr>
        <w:t>. They prevent nuclear proliferation in the same way that auditing procedures build confidence in proper financial conduct and prevent embezzlement.</w:t>
      </w:r>
      <w:r w:rsidRPr="00FB5B21">
        <w:rPr>
          <w:sz w:val="14"/>
        </w:rPr>
        <w:t xml:space="preserve"> </w:t>
      </w:r>
      <w:r w:rsidRPr="00FB5B21">
        <w:rPr>
          <w:sz w:val="10"/>
        </w:rPr>
        <w:t xml:space="preserve">Their specific objective is to verify whether declared (usually traded) nuclear material remains within the civil nuclear fuel cycle and is being used solely for peaceful purposes or not. Non-nuclear-weapons state parties to the NPT agree to accept technical safeguards measures applied by the IAEA. These require that operators of nuclear facilities maintain and declare detailed accounting records of all movements and transactions involving nuclear material. Almost 900 nuclear facilities and several hundred other locations in 57 non-nuclear-weapons countries are subject to regular inspection. Their records and the actual nuclear material are audited. Inspections by the IAEA are complemented by other measures such as surveillance cameras and instrumentation. The aim of traditional IAEA safeguards is to deter the diversion of nuclear material from peaceful use by maximising the risk of early detection. </w:t>
      </w:r>
      <w:r w:rsidRPr="00FB5B21">
        <w:rPr>
          <w:u w:val="single"/>
        </w:rPr>
        <w:t xml:space="preserve">At a broader level they provide assurance to the international community that countries are honouring their treaty commitments to use nuclear materials and facilities exclusively for peaceful purposes. In this way </w:t>
      </w:r>
      <w:r w:rsidRPr="00FB5B21">
        <w:rPr>
          <w:highlight w:val="cyan"/>
          <w:u w:val="single"/>
        </w:rPr>
        <w:t>safeguards are a service both to the international community and to individual states, who recognise that it is in their own interest to demonstrate compliance with these commitments</w:t>
      </w:r>
      <w:r w:rsidRPr="00FB5B21">
        <w:rPr>
          <w:u w:val="single"/>
        </w:rPr>
        <w:t xml:space="preserve">. </w:t>
      </w:r>
      <w:r w:rsidRPr="00FB5B21">
        <w:rPr>
          <w:sz w:val="10"/>
        </w:rPr>
        <w:t>The inspections act as an alert system providing a warning of the possible diversion of nuclear material from peaceful activities. The system relies on; Material Accountability – tracking all inward and outward transfers and the flow of materials in any nuclear facility. This includes sampling and analysis of nuclear material, on-site inspections, review and verification of operating records. Physical Security – restricting access to nuclear materials at the site of use. Containment and Surveillance – use of seals, automatic cameras and other instruments to detect unreported movement or tampering with nuclear materials, as well as spot checks on-site. All NPT non-weapons states must accept these 'full-scope' safeguards, which apply to all nuclear facilities in the country. In the five weapons states plus the non-NPT states (India, Pakistan and Israel), facility-specific safeguards apply to relevant plants (see further section below). IAEA inspectors regularly visit these facilities to verify completeness and accuracy of records. Uranium supplied to nuclear weapons states is not, under the NPT, covered by safeguards. However normally there is at least a "peaceful use" clause in the supply contract, and in the case of Australia, a bilateral safeguards agreement is required which does cover all uranium supplied and all materials arising from it (as "Australian obligated nuclear materials" – AONM). Neither the peaceful use clause nor the bilateral treaty mean that materials are restricted to facilities on the state's list of facilities eligible for IAEA inspection. The NPT is supplemented by other safeguards systems such as those among certain European nations (Euratom Safeguards) and between individual countries (bilateral agreements) such as Australia and customer countries for its uranium, or Japan and the USA. The terms of the NPT cannot be enforced by the IAEA itself, nor can nations be forced to sign the treaty. In reality, as shown in Iran and North Korea, safeguards are backed up by diplomatic, political and economic measures. Safeguards problems 1980s-90s</w:t>
      </w:r>
      <w:r w:rsidRPr="00FB5B21">
        <w:rPr>
          <w:sz w:val="14"/>
        </w:rPr>
        <w:t xml:space="preserve"> </w:t>
      </w:r>
      <w:hyperlink r:id="rId42" w:tgtFrame="_blank" w:tooltip="Nuclear proliferation case studies" w:history="1">
        <w:r w:rsidRPr="00FB5B21">
          <w:rPr>
            <w:highlight w:val="cyan"/>
            <w:u w:val="single"/>
          </w:rPr>
          <w:t>Iraq, Iran and No</w:t>
        </w:r>
        <w:r w:rsidRPr="00FB5B21">
          <w:rPr>
            <w:u w:val="single"/>
          </w:rPr>
          <w:t xml:space="preserve">rth </w:t>
        </w:r>
        <w:r w:rsidRPr="00FB5B21">
          <w:rPr>
            <w:highlight w:val="cyan"/>
            <w:u w:val="single"/>
          </w:rPr>
          <w:t>Ko</w:t>
        </w:r>
        <w:r w:rsidRPr="00FB5B21">
          <w:rPr>
            <w:u w:val="single"/>
          </w:rPr>
          <w:t>rea</w:t>
        </w:r>
      </w:hyperlink>
      <w:r w:rsidRPr="00FB5B21">
        <w:rPr>
          <w:u w:val="single"/>
        </w:rPr>
        <w:t xml:space="preserve"> </w:t>
      </w:r>
      <w:r w:rsidRPr="00FB5B21">
        <w:rPr>
          <w:highlight w:val="cyan"/>
          <w:u w:val="single"/>
        </w:rPr>
        <w:t xml:space="preserve">illustrate both </w:t>
      </w:r>
      <w:r w:rsidRPr="00FB5B21">
        <w:rPr>
          <w:highlight w:val="cyan"/>
          <w:u w:val="single"/>
        </w:rPr>
        <w:lastRenderedPageBreak/>
        <w:t>the strengths and weaknesses of international safeguards</w:t>
      </w:r>
      <w:r w:rsidRPr="00FB5B21">
        <w:rPr>
          <w:u w:val="single"/>
        </w:rPr>
        <w:t xml:space="preserve">. While accepting safeguards at declared facilities, </w:t>
      </w:r>
      <w:r w:rsidRPr="00FB5B21">
        <w:rPr>
          <w:highlight w:val="cyan"/>
          <w:u w:val="single"/>
        </w:rPr>
        <w:t>Iraq and Iran had set up elaborate equipment elsewhere in an attempt to enrich uranium</w:t>
      </w:r>
      <w:r w:rsidRPr="00FB5B21">
        <w:rPr>
          <w:u w:val="single"/>
        </w:rPr>
        <w:t xml:space="preserve">, in Iraq's case, to weapons grade. </w:t>
      </w:r>
      <w:r w:rsidRPr="00FB5B21">
        <w:rPr>
          <w:highlight w:val="cyan"/>
          <w:u w:val="single"/>
        </w:rPr>
        <w:t>No</w:t>
      </w:r>
      <w:r w:rsidRPr="00FB5B21">
        <w:rPr>
          <w:u w:val="single"/>
        </w:rPr>
        <w:t xml:space="preserve">rth </w:t>
      </w:r>
      <w:r w:rsidRPr="00FB5B21">
        <w:rPr>
          <w:highlight w:val="cyan"/>
          <w:u w:val="single"/>
        </w:rPr>
        <w:t>Ko</w:t>
      </w:r>
      <w:r w:rsidRPr="00FB5B21">
        <w:rPr>
          <w:u w:val="single"/>
        </w:rPr>
        <w:t xml:space="preserve">rea </w:t>
      </w:r>
      <w:r w:rsidRPr="00FB5B21">
        <w:rPr>
          <w:highlight w:val="cyan"/>
          <w:u w:val="single"/>
        </w:rPr>
        <w:t xml:space="preserve">used research reactors </w:t>
      </w:r>
      <w:r w:rsidRPr="00FB5B21">
        <w:rPr>
          <w:u w:val="single"/>
        </w:rPr>
        <w:t xml:space="preserve">(not commercial electricity-generating reactors) </w:t>
      </w:r>
      <w:r w:rsidRPr="00FB5B21">
        <w:rPr>
          <w:highlight w:val="cyan"/>
          <w:u w:val="single"/>
        </w:rPr>
        <w:t>and a reprocessing plant to produce</w:t>
      </w:r>
      <w:r w:rsidRPr="00FB5B21">
        <w:rPr>
          <w:u w:val="single"/>
        </w:rPr>
        <w:t xml:space="preserve"> some weapons-grade </w:t>
      </w:r>
      <w:r w:rsidRPr="00FB5B21">
        <w:rPr>
          <w:highlight w:val="cyan"/>
          <w:u w:val="single"/>
        </w:rPr>
        <w:t>plutonium</w:t>
      </w:r>
      <w:r w:rsidRPr="00FB5B21">
        <w:rPr>
          <w:u w:val="single"/>
        </w:rPr>
        <w:t xml:space="preserve">. </w:t>
      </w:r>
      <w:r w:rsidRPr="00FB5B21">
        <w:rPr>
          <w:sz w:val="12"/>
        </w:rPr>
        <w:t xml:space="preserve">The weakness of the NPT regime lay in the fact that no obvious diversion of material was involved. The uranium used as fuel probably came from indigenous sources, and the key nuclear facilities concerned were built by the countries themselves without being declared to the IAEA or placed safeguards arrangements. Iraq, as an NPT party, was obliged to declare all facilities but did not do so. Nor, more recently, did Iran. In North Korea, the activities concerned took place before the conclusion of its NPT safeguards agreement, using a Russian "research" reactor and clandestine reprocessing plant. </w:t>
      </w:r>
      <w:r w:rsidRPr="00FB5B21">
        <w:rPr>
          <w:u w:val="single"/>
        </w:rPr>
        <w:t xml:space="preserve">Nevertheless, the activities were detected and in Iraq and North Korea, brought under control using international diplomacy. In Iraq, a military defeat assisted this process, but North Korea posed possibly the most intractable situation confronted by the IAEA. This has since been matched by Iran. </w:t>
      </w:r>
      <w:r w:rsidRPr="00FB5B21">
        <w:rPr>
          <w:sz w:val="8"/>
        </w:rPr>
        <w:t xml:space="preserve">So, while traditional safeguards easily verified the correctness of formal declarations by suspect states, in the 1990s attention turned to what might not have been declared, outside the known materials flows and facilities. </w:t>
      </w:r>
      <w:bookmarkStart w:id="1" w:name="Undeclared"/>
      <w:bookmarkEnd w:id="1"/>
      <w:r w:rsidRPr="00FB5B21">
        <w:rPr>
          <w:sz w:val="8"/>
        </w:rPr>
        <w:t xml:space="preserve">Addressing undeclared nuclear activities – the Additional Protocol Following discovery of Iraq's clandestine programme, in 1993 a programme was initiated to strengthen and extend the classical safeguards system, and a model protocol was agreed by the IAEA Board of Governors in 1997. This was to boost the IAEA's ability to detect undeclared nuclear activities, including those with no connection to the civil fuel cycle. Innovations were of two kinds. Some could be implemented on the basis of IAEA's existing legal authority through safeguards agreements and inspections. Others required further legal authority to be conferred through an Additional Protocol. This must be agreed by each non-weapons state with IAEA, as a supplement to their existing comprehensive safeguards agreement. NPT Weapons States (and India) have also agreed to accept the principles of the model Additional Protocol, though the function there is different. Key elements of the model Additional Protocol: The IAEA is given considerably more information on nuclear and nuclear-related activities, including R&amp;D, production of uranium and thorium (regardless of whether it is traded) and nuclear-related imports and exports. IAEA inspectors have greater rights of access. This includes any suspect location, at short notice (e.g. two hours), and the IAEA can deploy environmental sampling and remote monitoring techniques to detect illicit activities. States must streamline administrative procedures so that IAEA inspectors get automatic visa renewal and can communicate more readily with IAEA headquarters. All these elements enhance the IAEA's ability to provide assurances that all nuclear activities and material in the country concerned has been declared for safeguards purposes. As of October 2016, 129 states plus Taiwan, Greenland and Euratom had Additional Protocols in force, and 17 more including Belarus and Iran had them approved and signed but not yet in force. Iran has said it was applying the Additional Protocol provisionally from January 2016. There are 70 states plus Taiwan with significant nuclear activities. Those remaining without an Additional Protocol include Israel, Pakistan and North Korea – all outside the NPT anyway. (See IAEA webpage on </w:t>
      </w:r>
      <w:hyperlink r:id="rId43" w:tgtFrame="_blank" w:tooltip="IAEA webpage on Status of the Additional Protocol" w:history="1">
        <w:r w:rsidRPr="00FB5B21">
          <w:rPr>
            <w:sz w:val="8"/>
          </w:rPr>
          <w:t>Status of the Additional Protocol</w:t>
        </w:r>
      </w:hyperlink>
      <w:r w:rsidRPr="00FB5B21">
        <w:rPr>
          <w:sz w:val="8"/>
        </w:rPr>
        <w:t xml:space="preserve">.) Further evolution of safeguards is towards evaluation of each state, taking account of its particular situation and the kind of nuclear materials it has. This will involve greater judgement on the part of IAEA and the development of effective methodologies which reassure NPT States. Where non-weapons states have a safeguards agreement with the IAEA and an Additional Protocol in force, the IAEA is able to say each year not only that declared nuclear material remains in peaceful activities, but also that there are no undeclared nuclear materials or activities. For Nuclear Weapons States, the purpose of the Additional Protocol is different, namely to provide the IAEA with information on nuclear supply to, and cooperation with, non-weapons states. Such information assists the IAEA in its objective of detecting any undeclared activities in non-weapons states. (In this context India is understood to be effectively a Nuclear Weapons State, and the Additional Protocol for it was agreed by the IAEA in March 2009, and ratified by India in June 2014.) Limitations of safeguards Apart from situations addressed by the Additional Protocol, </w:t>
      </w:r>
      <w:r w:rsidRPr="00FB5B21">
        <w:rPr>
          <w:u w:val="single"/>
        </w:rPr>
        <w:t xml:space="preserve">the greatest risk of nuclear weapons proliferation lies with countries which have not joined the NPT and which have significant unsafeguarded nuclear activities. India, Pakistan and Israel are in this category. While safeguards apply to some of their activities, others remain beyond scrutiny. </w:t>
      </w:r>
      <w:r w:rsidRPr="00FB5B21">
        <w:rPr>
          <w:b/>
          <w:iCs/>
          <w:sz w:val="22"/>
          <w:u w:val="single"/>
          <w:bdr w:val="single" w:sz="12" w:space="0" w:color="auto"/>
        </w:rPr>
        <w:t>A further concern is that</w:t>
      </w:r>
      <w:r w:rsidRPr="00FB5B21">
        <w:rPr>
          <w:u w:val="single"/>
        </w:rPr>
        <w:t xml:space="preserve"> </w:t>
      </w:r>
      <w:r w:rsidRPr="00FB5B21">
        <w:rPr>
          <w:b/>
          <w:iCs/>
          <w:sz w:val="22"/>
          <w:highlight w:val="cyan"/>
          <w:u w:val="single"/>
          <w:bdr w:val="single" w:sz="12" w:space="0" w:color="auto"/>
        </w:rPr>
        <w:t>countries may develop various sensitive nuclear fuel cycle facilities and research reactors under full safeguards and then subsequently opt out of the NPT</w:t>
      </w:r>
      <w:r w:rsidRPr="00FB5B21">
        <w:rPr>
          <w:u w:val="single"/>
        </w:rPr>
        <w:t xml:space="preserve">. </w:t>
      </w:r>
      <w:r w:rsidRPr="00FB5B21">
        <w:rPr>
          <w:sz w:val="14"/>
        </w:rPr>
        <w:t xml:space="preserve">Bilateral agreements such as insisted upon by Australia and Canada for sale of uranium address this by including fallback provisions, but many countries are outside the scope of these agreements. If a nuclear-capable country does leave the NPT it is likely to be reported by the IAEA to the UN Security Council, just as if it were in breach of its safeguards agreement. Trade sanctions would then be likely. </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Security guarantees are </w:t>
      </w:r>
      <w:r w:rsidRPr="00FB5B21">
        <w:rPr>
          <w:rFonts w:eastAsiaTheme="majorEastAsia" w:cstheme="majorBidi"/>
          <w:b/>
          <w:iCs/>
          <w:sz w:val="24"/>
          <w:u w:val="single"/>
        </w:rPr>
        <w:t>key</w:t>
      </w:r>
      <w:r w:rsidRPr="00FB5B21">
        <w:rPr>
          <w:rFonts w:eastAsiaTheme="majorEastAsia" w:cstheme="majorBidi"/>
          <w:b/>
          <w:iCs/>
          <w:sz w:val="24"/>
        </w:rPr>
        <w:t xml:space="preserve"> to non-proliferation</w:t>
      </w:r>
    </w:p>
    <w:p w:rsidR="00FB5B21" w:rsidRPr="00FB5B21" w:rsidRDefault="00FB5B21" w:rsidP="00FB5B21">
      <w:pPr>
        <w:rPr>
          <w:b/>
          <w:bCs/>
          <w:i/>
        </w:rPr>
      </w:pPr>
      <w:r w:rsidRPr="00FB5B21">
        <w:rPr>
          <w:b/>
          <w:bCs/>
        </w:rPr>
        <w:t xml:space="preserve">Bleek and Lorber 14 </w:t>
      </w:r>
      <w:r w:rsidRPr="00FB5B21">
        <w:rPr>
          <w:sz w:val="16"/>
        </w:rPr>
        <w:t xml:space="preserve">[Philipp C. Bleek is a graduate from the Graduate School of International Policy and Management at the Monterey Institute of International Studies. Eric B. Lorber works at the International Trade and Compliance Practice Group, Gibson, Dunn, and Crutcher in Washington D.C. “Security Guarantees and Allied Nuclear Proliferation.” </w:t>
      </w:r>
      <w:r w:rsidRPr="00FB5B21">
        <w:rPr>
          <w:i/>
          <w:sz w:val="16"/>
        </w:rPr>
        <w:t>The Journal of Conflict Resolution</w:t>
      </w:r>
      <w:r w:rsidRPr="00FB5B21">
        <w:rPr>
          <w:sz w:val="16"/>
        </w:rPr>
        <w:t>, Vol. 58, No. 3, Special Issue: Nuclear Posture, Nonproliferation Policy, and the Spread of Nuclear Weapons (April 2014), pp. 429-454, Sage Publications, Inc, jstor.org/stable/24545647]</w:t>
      </w:r>
    </w:p>
    <w:p w:rsidR="00FB5B21" w:rsidRPr="00FB5B21" w:rsidRDefault="00FB5B21" w:rsidP="00FB5B21">
      <w:pPr>
        <w:rPr>
          <w:sz w:val="16"/>
        </w:rPr>
      </w:pPr>
      <w:r w:rsidRPr="00FB5B21">
        <w:rPr>
          <w:sz w:val="16"/>
        </w:rPr>
        <w:t xml:space="preserve">In the nuclear age, states facing acute external threats can adopt a range of policies to increase their security, including developing nuclear weapons or allying with a state that possesses them.5 </w:t>
      </w:r>
      <w:r w:rsidRPr="00FB5B21">
        <w:rPr>
          <w:u w:val="single"/>
        </w:rPr>
        <w:t>Possessing nuclear weapons allows states to deter adversaries with the threat of significant reprisal</w:t>
      </w:r>
      <w:r w:rsidRPr="00FB5B21">
        <w:rPr>
          <w:sz w:val="16"/>
        </w:rPr>
        <w:t xml:space="preserve"> (Brodie 1974). But nuclear proliferation is a costly strategy. Nuclear weapons are technically difficult to produce, require the establishment of expensive programs, can cause significant political rifts with allies, and may motivate rivals to proliferate (Schwartz 1998; Oberdorfer 2001). By allying with a patron that has nuclear weapons,</w:t>
      </w:r>
      <w:r w:rsidRPr="00FB5B21">
        <w:t xml:space="preserve"> </w:t>
      </w:r>
      <w:r w:rsidRPr="00FB5B21">
        <w:rPr>
          <w:highlight w:val="cyan"/>
          <w:u w:val="single"/>
        </w:rPr>
        <w:t>a state can</w:t>
      </w:r>
      <w:r w:rsidRPr="00FB5B21">
        <w:rPr>
          <w:u w:val="single"/>
        </w:rPr>
        <w:t xml:space="preserve"> enjoy many of </w:t>
      </w:r>
      <w:r w:rsidRPr="00FB5B21">
        <w:rPr>
          <w:highlight w:val="cyan"/>
          <w:u w:val="single"/>
        </w:rPr>
        <w:t>the deterrent benefits of the patron's nuclear weapons while not paying the costs</w:t>
      </w:r>
      <w:r w:rsidRPr="00FB5B21">
        <w:rPr>
          <w:u w:val="single"/>
        </w:rPr>
        <w:t xml:space="preserve"> associated </w:t>
      </w:r>
      <w:r w:rsidRPr="00FB5B21">
        <w:rPr>
          <w:highlight w:val="cyan"/>
          <w:u w:val="single"/>
        </w:rPr>
        <w:t xml:space="preserve">with developing its own. A security guarantee serves as a substitute for </w:t>
      </w:r>
      <w:r w:rsidRPr="00FB5B21">
        <w:rPr>
          <w:u w:val="single"/>
        </w:rPr>
        <w:t xml:space="preserve">a state </w:t>
      </w:r>
      <w:r w:rsidRPr="00FB5B21">
        <w:rPr>
          <w:highlight w:val="cyan"/>
          <w:u w:val="single"/>
        </w:rPr>
        <w:t xml:space="preserve">obtaining nuclear weapons; a potential </w:t>
      </w:r>
      <w:r w:rsidRPr="00FB5B21">
        <w:rPr>
          <w:u w:val="single"/>
        </w:rPr>
        <w:t xml:space="preserve">challenger </w:t>
      </w:r>
      <w:r w:rsidRPr="00FB5B21">
        <w:rPr>
          <w:highlight w:val="cyan"/>
          <w:u w:val="single"/>
        </w:rPr>
        <w:t xml:space="preserve">to the protégé state will observe that a nuclear-armed patron protects the protégé and will </w:t>
      </w:r>
      <w:r w:rsidRPr="00FB5B21">
        <w:rPr>
          <w:u w:val="single"/>
        </w:rPr>
        <w:t xml:space="preserve">therefore </w:t>
      </w:r>
      <w:r w:rsidRPr="00FB5B21">
        <w:rPr>
          <w:highlight w:val="cyan"/>
          <w:u w:val="single"/>
        </w:rPr>
        <w:t xml:space="preserve">be less likely to </w:t>
      </w:r>
      <w:r w:rsidRPr="00FB5B21">
        <w:rPr>
          <w:u w:val="single"/>
        </w:rPr>
        <w:t xml:space="preserve">threaten or </w:t>
      </w:r>
      <w:r w:rsidRPr="00FB5B21">
        <w:rPr>
          <w:highlight w:val="cyan"/>
          <w:u w:val="single"/>
        </w:rPr>
        <w:t>attack</w:t>
      </w:r>
      <w:r w:rsidRPr="00FB5B21">
        <w:rPr>
          <w:u w:val="single"/>
        </w:rPr>
        <w:t xml:space="preserve"> the protégé</w:t>
      </w:r>
      <w:r w:rsidRPr="00FB5B21">
        <w:rPr>
          <w:sz w:val="16"/>
        </w:rPr>
        <w:t xml:space="preserve"> (Huth 1988). Yet from the perspective of the protégé state, </w:t>
      </w:r>
      <w:r w:rsidRPr="00FB5B21">
        <w:rPr>
          <w:b/>
          <w:iCs/>
          <w:sz w:val="22"/>
          <w:highlight w:val="cyan"/>
          <w:u w:val="single"/>
          <w:bdr w:val="single" w:sz="12" w:space="0" w:color="auto"/>
        </w:rPr>
        <w:t>this strategy entails risks, most importantly the potential for abandonment</w:t>
      </w:r>
      <w:r w:rsidRPr="00FB5B21">
        <w:rPr>
          <w:sz w:val="16"/>
        </w:rPr>
        <w:t xml:space="preserve"> (Snyder 1984). Because allies can abandon protégés in the face of threats, </w:t>
      </w:r>
      <w:r w:rsidRPr="00FB5B21">
        <w:rPr>
          <w:u w:val="single"/>
        </w:rPr>
        <w:t>protégé states can never feel completely secure</w:t>
      </w:r>
      <w:r w:rsidRPr="00FB5B21">
        <w:rPr>
          <w:sz w:val="16"/>
        </w:rPr>
        <w:t xml:space="preserve"> (Goldstein 2000). </w:t>
      </w:r>
      <w:r w:rsidRPr="00FB5B21">
        <w:rPr>
          <w:u w:val="single"/>
        </w:rPr>
        <w:t>For states where the risk of abandonment is perceived to be high</w:t>
      </w:r>
      <w:r w:rsidRPr="00FB5B21">
        <w:rPr>
          <w:sz w:val="16"/>
        </w:rPr>
        <w:t xml:space="preserve">, or the technological, economic, and political constraints on proliferation are low, </w:t>
      </w:r>
      <w:r w:rsidRPr="00FB5B21">
        <w:rPr>
          <w:u w:val="single"/>
        </w:rPr>
        <w:t xml:space="preserve">security guarantees are less likely to be viewed as viable </w:t>
      </w:r>
      <w:r w:rsidRPr="00FB5B21">
        <w:rPr>
          <w:sz w:val="16"/>
        </w:rPr>
        <w:t xml:space="preserve">substitutes for proliferation. </w:t>
      </w:r>
      <w:r w:rsidRPr="00FB5B21">
        <w:rPr>
          <w:u w:val="single"/>
        </w:rPr>
        <w:t xml:space="preserve">Conversely, </w:t>
      </w:r>
      <w:r w:rsidRPr="00FB5B21">
        <w:rPr>
          <w:highlight w:val="cyan"/>
          <w:u w:val="single"/>
        </w:rPr>
        <w:t xml:space="preserve">for states that perceive the likelihood of </w:t>
      </w:r>
      <w:r w:rsidRPr="00FB5B21">
        <w:rPr>
          <w:b/>
          <w:iCs/>
          <w:sz w:val="22"/>
          <w:highlight w:val="cyan"/>
          <w:u w:val="single"/>
          <w:bdr w:val="single" w:sz="12" w:space="0" w:color="auto"/>
        </w:rPr>
        <w:t>abandonment as low</w:t>
      </w:r>
      <w:r w:rsidRPr="00FB5B21">
        <w:rPr>
          <w:sz w:val="16"/>
        </w:rPr>
        <w:t xml:space="preserve">, or the technological, economic, and political constraints on proliferation as high, </w:t>
      </w:r>
      <w:r w:rsidRPr="00FB5B21">
        <w:rPr>
          <w:highlight w:val="cyan"/>
          <w:u w:val="single"/>
        </w:rPr>
        <w:t>security guarantees are more likely to be perceived as viable alternatives</w:t>
      </w:r>
      <w:r w:rsidRPr="00FB5B21">
        <w:rPr>
          <w:sz w:val="16"/>
          <w:highlight w:val="cyan"/>
        </w:rPr>
        <w:t xml:space="preserve"> </w:t>
      </w:r>
      <w:r w:rsidRPr="00FB5B21">
        <w:rPr>
          <w:sz w:val="16"/>
        </w:rPr>
        <w:t xml:space="preserve">to proliferation. Security guarantees decrease the risk of proliferation by decreasing the likelihood of abandonment; according to Leeds, Long, and Mitchell (2000), </w:t>
      </w:r>
      <w:r w:rsidRPr="00FB5B21">
        <w:rPr>
          <w:b/>
          <w:iCs/>
          <w:sz w:val="22"/>
          <w:highlight w:val="cyan"/>
          <w:u w:val="single"/>
          <w:bdr w:val="single" w:sz="12" w:space="0" w:color="auto"/>
        </w:rPr>
        <w:t>states honor their alliance commitments over 70 percent of the time</w:t>
      </w:r>
      <w:r w:rsidRPr="00FB5B21">
        <w:rPr>
          <w:sz w:val="16"/>
        </w:rPr>
        <w:t xml:space="preserve">. Guarantees decrease the likelihood of abandonment for at least two reasons. </w:t>
      </w:r>
      <w:r w:rsidRPr="00FB5B21">
        <w:rPr>
          <w:u w:val="single"/>
        </w:rPr>
        <w:t xml:space="preserve">First, though a </w:t>
      </w:r>
      <w:r w:rsidRPr="00FB5B21">
        <w:rPr>
          <w:highlight w:val="cyan"/>
          <w:u w:val="single"/>
        </w:rPr>
        <w:t>patron</w:t>
      </w:r>
      <w:r w:rsidRPr="00FB5B21">
        <w:rPr>
          <w:u w:val="single"/>
        </w:rPr>
        <w:t xml:space="preserve"> can always renege on its obligations, </w:t>
      </w:r>
      <w:r w:rsidRPr="00FB5B21">
        <w:rPr>
          <w:highlight w:val="cyan"/>
          <w:u w:val="single"/>
        </w:rPr>
        <w:t>states may be reluctant</w:t>
      </w:r>
      <w:r w:rsidRPr="00FB5B21">
        <w:rPr>
          <w:u w:val="single"/>
        </w:rPr>
        <w:t xml:space="preserve"> to do so </w:t>
      </w:r>
      <w:r w:rsidRPr="00FB5B21">
        <w:rPr>
          <w:highlight w:val="cyan"/>
          <w:u w:val="single"/>
        </w:rPr>
        <w:t xml:space="preserve">for fear of weakening </w:t>
      </w:r>
      <w:r w:rsidRPr="00FB5B21">
        <w:rPr>
          <w:u w:val="single"/>
        </w:rPr>
        <w:t xml:space="preserve">the perceived strength of other commitments </w:t>
      </w:r>
      <w:r w:rsidRPr="00FB5B21">
        <w:rPr>
          <w:sz w:val="16"/>
        </w:rPr>
        <w:t xml:space="preserve">(Schelling 1966). </w:t>
      </w:r>
      <w:r w:rsidRPr="00FB5B21">
        <w:rPr>
          <w:u w:val="single"/>
        </w:rPr>
        <w:t xml:space="preserve">Second, </w:t>
      </w:r>
      <w:r w:rsidRPr="00FB5B21">
        <w:rPr>
          <w:highlight w:val="cyan"/>
          <w:u w:val="single"/>
        </w:rPr>
        <w:t xml:space="preserve">breaking the military commitment may have negative effects on the nonmilitary relationship </w:t>
      </w:r>
      <w:r w:rsidRPr="00FB5B21">
        <w:rPr>
          <w:u w:val="single"/>
        </w:rPr>
        <w:t xml:space="preserve">between the states, </w:t>
      </w:r>
      <w:r w:rsidRPr="00FB5B21">
        <w:rPr>
          <w:highlight w:val="cyan"/>
          <w:u w:val="single"/>
        </w:rPr>
        <w:t xml:space="preserve">as robust nonmilitary relationships decrease the likelihood that states will abandon their allies </w:t>
      </w:r>
      <w:r w:rsidRPr="00FB5B21">
        <w:rPr>
          <w:sz w:val="16"/>
        </w:rPr>
        <w:t xml:space="preserve">(Leeds and Savun 2007). Thus, </w:t>
      </w:r>
      <w:r w:rsidRPr="00FB5B21">
        <w:rPr>
          <w:b/>
          <w:iCs/>
          <w:sz w:val="22"/>
          <w:highlight w:val="cyan"/>
          <w:u w:val="single"/>
          <w:bdr w:val="single" w:sz="12" w:space="0" w:color="auto"/>
        </w:rPr>
        <w:t>states receiving security guarantees</w:t>
      </w:r>
      <w:r w:rsidRPr="00FB5B21">
        <w:rPr>
          <w:b/>
          <w:iCs/>
          <w:sz w:val="22"/>
          <w:u w:val="single"/>
          <w:bdr w:val="single" w:sz="12" w:space="0" w:color="auto"/>
        </w:rPr>
        <w:t xml:space="preserve"> from allies </w:t>
      </w:r>
      <w:r w:rsidRPr="00FB5B21">
        <w:rPr>
          <w:b/>
          <w:iCs/>
          <w:sz w:val="22"/>
          <w:highlight w:val="cyan"/>
          <w:u w:val="single"/>
          <w:bdr w:val="single" w:sz="12" w:space="0" w:color="auto"/>
        </w:rPr>
        <w:t>will be less likely to</w:t>
      </w:r>
      <w:r w:rsidRPr="00FB5B21">
        <w:rPr>
          <w:b/>
          <w:iCs/>
          <w:sz w:val="22"/>
          <w:u w:val="single"/>
          <w:bdr w:val="single" w:sz="12" w:space="0" w:color="auto"/>
        </w:rPr>
        <w:t xml:space="preserve"> fear abandonment and therefore less likely to </w:t>
      </w:r>
      <w:r w:rsidRPr="00FB5B21">
        <w:rPr>
          <w:b/>
          <w:iCs/>
          <w:sz w:val="22"/>
          <w:highlight w:val="cyan"/>
          <w:u w:val="single"/>
          <w:bdr w:val="single" w:sz="12" w:space="0" w:color="auto"/>
        </w:rPr>
        <w:t>proliferate</w:t>
      </w:r>
      <w:r w:rsidRPr="00FB5B21">
        <w:rPr>
          <w:sz w:val="16"/>
        </w:rPr>
        <w:t xml:space="preserve">. We express this hypothesis as follows: Hypothesis 1: </w:t>
      </w:r>
      <w:r w:rsidRPr="00FB5B21">
        <w:rPr>
          <w:u w:val="single"/>
        </w:rPr>
        <w:t>Countries receiving formal security guarantees from nuclear armed allies are less likely to explore nuclear weapons options, launch programs to obtain weapons, and acquire nuclear weapons</w:t>
      </w:r>
      <w:r w:rsidRPr="00FB5B21">
        <w:rPr>
          <w:sz w:val="16"/>
        </w:rPr>
        <w:t>.</w:t>
      </w:r>
    </w:p>
    <w:p w:rsidR="00FB5B21" w:rsidRDefault="00FB5B21" w:rsidP="00FB5B21">
      <w:pPr>
        <w:rPr>
          <w:sz w:val="16"/>
        </w:rPr>
      </w:pPr>
    </w:p>
    <w:p w:rsidR="007E6175" w:rsidRDefault="007E6175" w:rsidP="007E6175">
      <w:pPr>
        <w:pStyle w:val="Heading3"/>
      </w:pPr>
      <w:r>
        <w:t>L: Taiwan</w:t>
      </w:r>
    </w:p>
    <w:p w:rsidR="007E6175" w:rsidRDefault="007E6175" w:rsidP="007E6175"/>
    <w:p w:rsidR="007E6175" w:rsidRPr="007E6175" w:rsidRDefault="007E6175" w:rsidP="007E6175">
      <w:pPr>
        <w:keepNext/>
        <w:keepLines/>
        <w:contextualSpacing/>
        <w:outlineLvl w:val="3"/>
        <w:rPr>
          <w:rFonts w:eastAsia="MS Gothic"/>
          <w:b/>
          <w:iCs/>
          <w:sz w:val="24"/>
        </w:rPr>
      </w:pPr>
      <w:r w:rsidRPr="007E6175">
        <w:rPr>
          <w:rFonts w:eastAsia="MS Gothic"/>
          <w:b/>
          <w:iCs/>
          <w:sz w:val="24"/>
        </w:rPr>
        <w:t xml:space="preserve">Trump will continue arm sales to Taiwan now – the plan </w:t>
      </w:r>
      <w:r w:rsidRPr="007E6175">
        <w:rPr>
          <w:rFonts w:eastAsia="MS Gothic"/>
          <w:b/>
          <w:iCs/>
          <w:sz w:val="24"/>
          <w:u w:val="single"/>
        </w:rPr>
        <w:t>abandons</w:t>
      </w:r>
      <w:r w:rsidRPr="007E6175">
        <w:rPr>
          <w:rFonts w:eastAsia="MS Gothic"/>
          <w:b/>
          <w:iCs/>
          <w:sz w:val="24"/>
        </w:rPr>
        <w:t xml:space="preserve"> the alliance which </w:t>
      </w:r>
      <w:r w:rsidRPr="007E6175">
        <w:rPr>
          <w:rFonts w:eastAsia="MS Gothic"/>
          <w:b/>
          <w:iCs/>
          <w:sz w:val="24"/>
          <w:u w:val="single"/>
        </w:rPr>
        <w:t>crushes</w:t>
      </w:r>
      <w:r w:rsidRPr="007E6175">
        <w:rPr>
          <w:rFonts w:eastAsia="MS Gothic"/>
          <w:b/>
          <w:iCs/>
          <w:sz w:val="24"/>
        </w:rPr>
        <w:t xml:space="preserve"> US alliance cred globally </w:t>
      </w:r>
    </w:p>
    <w:p w:rsidR="007E6175" w:rsidRPr="007E6175" w:rsidRDefault="007E6175" w:rsidP="007E6175">
      <w:pPr>
        <w:rPr>
          <w:rFonts w:eastAsia="Cambria"/>
          <w:bCs/>
          <w:sz w:val="16"/>
        </w:rPr>
      </w:pPr>
      <w:r w:rsidRPr="007E6175">
        <w:rPr>
          <w:rFonts w:eastAsia="Cambria"/>
          <w:b/>
          <w:bCs/>
        </w:rPr>
        <w:t xml:space="preserve">Stavridis 18 </w:t>
      </w:r>
      <w:r w:rsidRPr="007E6175">
        <w:rPr>
          <w:rFonts w:eastAsia="Cambria"/>
          <w:bCs/>
          <w:sz w:val="16"/>
        </w:rPr>
        <w:t>(James Stavridis, retired U.S. Navy admiral and former supreme allied commander of NATO, and dean emeritus of the Fletcher School of Law and Diplomacy at Tufts University, an operating executive consultant at the Carlyle Group and chairs the board of counselors at McLarty Associates, August 31, 2018. “Taiwan Is Not a Bargaining Chip With China.” https://www.bloomberg.com/opinion/articles/2018-08-31/trump-can-t-make-taiwan-a-bargaining-chip-with-china)</w:t>
      </w:r>
      <w:r w:rsidRPr="007E6175">
        <w:rPr>
          <w:rFonts w:eastAsia="Cambria"/>
        </w:rPr>
        <w:t xml:space="preserve"> </w:t>
      </w:r>
    </w:p>
    <w:p w:rsidR="007E6175" w:rsidRDefault="007E6175" w:rsidP="007E6175">
      <w:pPr>
        <w:rPr>
          <w:rFonts w:eastAsia="Cambria"/>
          <w:sz w:val="16"/>
        </w:rPr>
      </w:pPr>
      <w:r w:rsidRPr="007E6175">
        <w:rPr>
          <w:rFonts w:eastAsia="Cambria"/>
          <w:sz w:val="16"/>
        </w:rPr>
        <w:t xml:space="preserve">First, the </w:t>
      </w:r>
      <w:r w:rsidRPr="007E6175">
        <w:rPr>
          <w:rFonts w:eastAsia="Cambria"/>
          <w:b/>
          <w:iCs/>
          <w:sz w:val="22"/>
          <w:highlight w:val="yellow"/>
          <w:u w:val="single"/>
          <w:bdr w:val="single" w:sz="12" w:space="0" w:color="auto"/>
        </w:rPr>
        <w:t>Washington</w:t>
      </w:r>
      <w:r w:rsidRPr="007E6175">
        <w:rPr>
          <w:rFonts w:eastAsia="Cambria"/>
          <w:sz w:val="16"/>
        </w:rPr>
        <w:t xml:space="preserve"> </w:t>
      </w:r>
      <w:r w:rsidRPr="007E6175">
        <w:rPr>
          <w:rFonts w:eastAsia="Cambria"/>
          <w:highlight w:val="yellow"/>
          <w:u w:val="single"/>
        </w:rPr>
        <w:t xml:space="preserve">must recognize that </w:t>
      </w:r>
      <w:r w:rsidRPr="007E6175">
        <w:rPr>
          <w:rFonts w:eastAsia="Cambria"/>
          <w:b/>
          <w:iCs/>
          <w:sz w:val="22"/>
          <w:highlight w:val="yellow"/>
          <w:u w:val="single"/>
          <w:bdr w:val="single" w:sz="12" w:space="0" w:color="auto"/>
        </w:rPr>
        <w:t>support for Taiwan</w:t>
      </w:r>
      <w:r w:rsidRPr="007E6175">
        <w:rPr>
          <w:rFonts w:eastAsia="Cambria"/>
          <w:sz w:val="16"/>
        </w:rPr>
        <w:t xml:space="preserve"> </w:t>
      </w:r>
      <w:r w:rsidRPr="007E6175">
        <w:rPr>
          <w:rFonts w:eastAsia="Cambria"/>
          <w:highlight w:val="yellow"/>
          <w:u w:val="single"/>
        </w:rPr>
        <w:t xml:space="preserve">is </w:t>
      </w:r>
      <w:r w:rsidRPr="007E6175">
        <w:rPr>
          <w:rFonts w:eastAsia="Cambria"/>
          <w:b/>
          <w:iCs/>
          <w:sz w:val="22"/>
          <w:highlight w:val="yellow"/>
          <w:u w:val="single"/>
          <w:bdr w:val="single" w:sz="12" w:space="0" w:color="auto"/>
        </w:rPr>
        <w:t>not a bargaining chip</w:t>
      </w:r>
      <w:r w:rsidRPr="007E6175">
        <w:rPr>
          <w:rFonts w:eastAsia="Cambria"/>
          <w:sz w:val="16"/>
        </w:rPr>
        <w:t xml:space="preserve"> </w:t>
      </w:r>
      <w:r w:rsidRPr="007E6175">
        <w:rPr>
          <w:rFonts w:eastAsia="Cambria"/>
          <w:highlight w:val="yellow"/>
          <w:u w:val="single"/>
        </w:rPr>
        <w:t>to</w:t>
      </w:r>
      <w:r w:rsidRPr="007E6175">
        <w:rPr>
          <w:rFonts w:eastAsia="Cambria"/>
          <w:u w:val="single"/>
        </w:rPr>
        <w:t xml:space="preserve"> be put on the table to </w:t>
      </w:r>
      <w:r w:rsidRPr="007E6175">
        <w:rPr>
          <w:rFonts w:eastAsia="Cambria"/>
          <w:highlight w:val="yellow"/>
          <w:u w:val="single"/>
        </w:rPr>
        <w:t>obtain</w:t>
      </w:r>
      <w:r w:rsidRPr="007E6175">
        <w:rPr>
          <w:rFonts w:eastAsia="Cambria"/>
          <w:u w:val="single"/>
        </w:rPr>
        <w:t xml:space="preserve"> </w:t>
      </w:r>
      <w:r w:rsidRPr="007E6175">
        <w:rPr>
          <w:rFonts w:eastAsia="Cambria"/>
          <w:b/>
          <w:iCs/>
          <w:sz w:val="22"/>
          <w:highlight w:val="yellow"/>
          <w:u w:val="single"/>
          <w:bdr w:val="single" w:sz="12" w:space="0" w:color="auto"/>
        </w:rPr>
        <w:t>better outcomes</w:t>
      </w:r>
      <w:r w:rsidRPr="007E6175">
        <w:rPr>
          <w:rFonts w:eastAsia="Cambria"/>
          <w:u w:val="single"/>
        </w:rPr>
        <w:t xml:space="preserve"> </w:t>
      </w:r>
      <w:r w:rsidRPr="007E6175">
        <w:rPr>
          <w:rFonts w:eastAsia="Cambria"/>
          <w:highlight w:val="yellow"/>
          <w:u w:val="single"/>
        </w:rPr>
        <w:t>with</w:t>
      </w:r>
      <w:r w:rsidRPr="007E6175">
        <w:rPr>
          <w:rFonts w:eastAsia="Cambria"/>
          <w:u w:val="single"/>
        </w:rPr>
        <w:t xml:space="preserve"> mainland </w:t>
      </w:r>
      <w:r w:rsidRPr="007E6175">
        <w:rPr>
          <w:rFonts w:eastAsia="Cambria"/>
          <w:b/>
          <w:iCs/>
          <w:sz w:val="22"/>
          <w:highlight w:val="yellow"/>
          <w:u w:val="single"/>
          <w:bdr w:val="single" w:sz="12" w:space="0" w:color="auto"/>
        </w:rPr>
        <w:t>China</w:t>
      </w:r>
      <w:r w:rsidRPr="007E6175">
        <w:rPr>
          <w:rFonts w:eastAsia="Cambria"/>
          <w:sz w:val="16"/>
        </w:rPr>
        <w:t xml:space="preserve">. The U.S. has significant disputes with the People’s Republic over trade imbalances, cyber-intrusions, intellectual property theft, North Korean bad behavior, and Beijing’s territorial claims over the South China Sea. </w:t>
      </w:r>
      <w:r w:rsidRPr="007E6175">
        <w:rPr>
          <w:rFonts w:eastAsia="Cambria"/>
          <w:u w:val="single"/>
        </w:rPr>
        <w:t>It is certainly tempting for the U.S. to use Taiwan as leverage in dealing with those issues, e.g. telling China to modulate its positions favorably for the U.S. in return for lessened U.S. support to the island</w:t>
      </w:r>
      <w:r w:rsidRPr="007E6175">
        <w:rPr>
          <w:rFonts w:eastAsia="Cambria"/>
          <w:sz w:val="16"/>
        </w:rPr>
        <w:t xml:space="preserve">. When he was president-elect, Donald Trump </w:t>
      </w:r>
      <w:hyperlink r:id="rId44" w:tgtFrame="_blank" w:history="1">
        <w:r w:rsidRPr="007E6175">
          <w:rPr>
            <w:rFonts w:eastAsia="Cambria"/>
            <w:sz w:val="16"/>
          </w:rPr>
          <w:t>mused about doing exactly that</w:t>
        </w:r>
      </w:hyperlink>
      <w:r w:rsidRPr="007E6175">
        <w:rPr>
          <w:rFonts w:eastAsia="Cambria"/>
          <w:sz w:val="16"/>
        </w:rPr>
        <w:t xml:space="preserve">, and as the trade dispute heats up, that temptation will grow. </w:t>
      </w:r>
      <w:r w:rsidRPr="007E6175">
        <w:rPr>
          <w:rFonts w:eastAsia="Cambria"/>
          <w:b/>
          <w:iCs/>
          <w:sz w:val="22"/>
          <w:u w:val="single"/>
          <w:bdr w:val="single" w:sz="12" w:space="0" w:color="auto"/>
        </w:rPr>
        <w:t>That would be a significant mistake.</w:t>
      </w:r>
      <w:r w:rsidRPr="007E6175">
        <w:rPr>
          <w:rFonts w:eastAsia="Cambria"/>
          <w:sz w:val="16"/>
        </w:rPr>
        <w:t xml:space="preserve"> </w:t>
      </w:r>
      <w:r w:rsidRPr="007E6175">
        <w:rPr>
          <w:rFonts w:eastAsia="Cambria"/>
          <w:highlight w:val="yellow"/>
          <w:u w:val="single"/>
        </w:rPr>
        <w:t xml:space="preserve">Taiwan has been a </w:t>
      </w:r>
      <w:r w:rsidRPr="007E6175">
        <w:rPr>
          <w:rFonts w:eastAsia="Cambria"/>
          <w:b/>
          <w:iCs/>
          <w:sz w:val="22"/>
          <w:u w:val="single"/>
          <w:bdr w:val="single" w:sz="12" w:space="0" w:color="auto"/>
        </w:rPr>
        <w:t>steadfast supporter</w:t>
      </w:r>
      <w:r w:rsidRPr="007E6175">
        <w:rPr>
          <w:rFonts w:eastAsia="Cambria"/>
          <w:sz w:val="16"/>
        </w:rPr>
        <w:t xml:space="preserve"> </w:t>
      </w:r>
      <w:r w:rsidRPr="007E6175">
        <w:rPr>
          <w:rFonts w:eastAsia="Cambria"/>
          <w:u w:val="single"/>
        </w:rPr>
        <w:t>of the U.S. for decades,</w:t>
      </w:r>
      <w:r w:rsidRPr="007E6175">
        <w:rPr>
          <w:rFonts w:eastAsia="Cambria"/>
          <w:sz w:val="16"/>
        </w:rPr>
        <w:t xml:space="preserve"> </w:t>
      </w:r>
      <w:r w:rsidRPr="007E6175">
        <w:rPr>
          <w:rFonts w:eastAsia="Cambria"/>
          <w:u w:val="single"/>
        </w:rPr>
        <w:t xml:space="preserve">and continues to perform as a </w:t>
      </w:r>
      <w:r w:rsidRPr="007E6175">
        <w:rPr>
          <w:rFonts w:eastAsia="Cambria"/>
          <w:b/>
          <w:iCs/>
          <w:sz w:val="22"/>
          <w:highlight w:val="yellow"/>
          <w:u w:val="single"/>
          <w:bdr w:val="single" w:sz="12" w:space="0" w:color="auto"/>
        </w:rPr>
        <w:t>staunch ally</w:t>
      </w:r>
      <w:r w:rsidRPr="007E6175">
        <w:rPr>
          <w:rFonts w:eastAsia="Cambria"/>
          <w:u w:val="single"/>
        </w:rPr>
        <w:t xml:space="preserve"> in a very turbulent and vital geopolitical arena</w:t>
      </w:r>
      <w:r w:rsidRPr="007E6175">
        <w:rPr>
          <w:rFonts w:eastAsia="Cambria"/>
          <w:sz w:val="16"/>
        </w:rPr>
        <w:t xml:space="preserve">. </w:t>
      </w:r>
      <w:r w:rsidRPr="007E6175">
        <w:rPr>
          <w:rFonts w:eastAsia="Cambria"/>
          <w:highlight w:val="yellow"/>
          <w:u w:val="single"/>
        </w:rPr>
        <w:t>A</w:t>
      </w:r>
      <w:r w:rsidRPr="007E6175">
        <w:rPr>
          <w:rFonts w:eastAsia="Cambria"/>
          <w:sz w:val="16"/>
        </w:rPr>
        <w:t xml:space="preserve"> </w:t>
      </w:r>
      <w:r w:rsidRPr="007E6175">
        <w:rPr>
          <w:rFonts w:eastAsia="Cambria"/>
          <w:b/>
          <w:iCs/>
          <w:sz w:val="22"/>
          <w:highlight w:val="yellow"/>
          <w:u w:val="single"/>
          <w:bdr w:val="single" w:sz="12" w:space="0" w:color="auto"/>
        </w:rPr>
        <w:t>betrayal of trust</w:t>
      </w:r>
      <w:r w:rsidRPr="007E6175">
        <w:rPr>
          <w:rFonts w:eastAsia="Cambria"/>
          <w:sz w:val="16"/>
        </w:rPr>
        <w:t xml:space="preserve"> </w:t>
      </w:r>
      <w:r w:rsidRPr="007E6175">
        <w:rPr>
          <w:rFonts w:eastAsia="Cambria"/>
          <w:highlight w:val="yellow"/>
          <w:u w:val="single"/>
        </w:rPr>
        <w:t>would</w:t>
      </w:r>
      <w:r w:rsidRPr="007E6175">
        <w:rPr>
          <w:rFonts w:eastAsia="Cambria"/>
          <w:sz w:val="16"/>
        </w:rPr>
        <w:t xml:space="preserve"> </w:t>
      </w:r>
      <w:r w:rsidRPr="007E6175">
        <w:rPr>
          <w:rFonts w:eastAsia="Cambria"/>
          <w:highlight w:val="yellow"/>
          <w:u w:val="single"/>
        </w:rPr>
        <w:t xml:space="preserve">have a </w:t>
      </w:r>
      <w:r w:rsidRPr="007E6175">
        <w:rPr>
          <w:rFonts w:eastAsia="Cambria"/>
          <w:b/>
          <w:iCs/>
          <w:sz w:val="22"/>
          <w:highlight w:val="yellow"/>
          <w:u w:val="single"/>
          <w:bdr w:val="single" w:sz="12" w:space="0" w:color="auto"/>
        </w:rPr>
        <w:t xml:space="preserve">ripple effect globally, </w:t>
      </w:r>
      <w:r w:rsidRPr="007E6175">
        <w:rPr>
          <w:rFonts w:eastAsia="Cambria"/>
          <w:b/>
          <w:iCs/>
          <w:sz w:val="22"/>
          <w:u w:val="single"/>
          <w:bdr w:val="single" w:sz="12" w:space="0" w:color="auto"/>
        </w:rPr>
        <w:t xml:space="preserve">further </w:t>
      </w:r>
      <w:r w:rsidRPr="007E6175">
        <w:rPr>
          <w:rFonts w:eastAsia="Cambria"/>
          <w:b/>
          <w:iCs/>
          <w:sz w:val="22"/>
          <w:highlight w:val="yellow"/>
          <w:u w:val="single"/>
          <w:bdr w:val="single" w:sz="12" w:space="0" w:color="auto"/>
        </w:rPr>
        <w:t>degrading U.S. credibility as an ally</w:t>
      </w:r>
      <w:r w:rsidRPr="007E6175">
        <w:rPr>
          <w:rFonts w:eastAsia="Cambria"/>
          <w:sz w:val="16"/>
        </w:rPr>
        <w:t xml:space="preserve">. It also misreads Beijing’s intent and attitude — China has no interest in a deal involving Taiwan. The claim to the island is the ultimate red line in its foreign policy, and it is especially true that a nationalist government like Xi’s will not be part of a negotiation involving Taiwan’s status. The </w:t>
      </w:r>
      <w:r w:rsidRPr="007E6175">
        <w:rPr>
          <w:rFonts w:eastAsia="Cambria"/>
          <w:b/>
          <w:iCs/>
          <w:sz w:val="22"/>
          <w:u w:val="single"/>
          <w:bdr w:val="single" w:sz="12" w:space="0" w:color="auto"/>
        </w:rPr>
        <w:t>Trump</w:t>
      </w:r>
      <w:r w:rsidRPr="007E6175">
        <w:rPr>
          <w:rFonts w:eastAsia="Cambria"/>
          <w:sz w:val="16"/>
        </w:rPr>
        <w:t xml:space="preserve"> administration </w:t>
      </w:r>
      <w:r w:rsidRPr="007E6175">
        <w:rPr>
          <w:rFonts w:eastAsia="Cambria"/>
          <w:u w:val="single"/>
        </w:rPr>
        <w:t>must</w:t>
      </w:r>
      <w:r w:rsidRPr="007E6175">
        <w:rPr>
          <w:rFonts w:eastAsia="Cambria"/>
          <w:sz w:val="16"/>
        </w:rPr>
        <w:t xml:space="preserve"> come to understand the overarching importance China places on eventually incorporating Taiwan into its governance structure, and display sophistication and strategic patience with the situation. This means </w:t>
      </w:r>
      <w:r w:rsidRPr="007E6175">
        <w:rPr>
          <w:rFonts w:eastAsia="Cambria"/>
          <w:u w:val="single"/>
        </w:rPr>
        <w:t>follow</w:t>
      </w:r>
      <w:r w:rsidRPr="007E6175">
        <w:rPr>
          <w:rFonts w:eastAsia="Cambria"/>
          <w:sz w:val="16"/>
        </w:rPr>
        <w:t xml:space="preserve">ing </w:t>
      </w:r>
      <w:r w:rsidRPr="007E6175">
        <w:rPr>
          <w:rFonts w:eastAsia="Cambria"/>
          <w:u w:val="single"/>
        </w:rPr>
        <w:t xml:space="preserve">the approach to Taiwan that has been in place for </w:t>
      </w:r>
      <w:r w:rsidRPr="007E6175">
        <w:rPr>
          <w:rFonts w:eastAsia="Cambria"/>
          <w:b/>
          <w:iCs/>
          <w:sz w:val="22"/>
          <w:u w:val="single"/>
          <w:bdr w:val="single" w:sz="12" w:space="0" w:color="auto"/>
        </w:rPr>
        <w:t>decades</w:t>
      </w:r>
      <w:r w:rsidRPr="007E6175">
        <w:rPr>
          <w:rFonts w:eastAsia="Cambria"/>
          <w:u w:val="single"/>
        </w:rPr>
        <w:t xml:space="preserve"> with bipartisan support</w:t>
      </w:r>
      <w:r w:rsidRPr="007E6175">
        <w:rPr>
          <w:rFonts w:eastAsia="Cambria"/>
          <w:sz w:val="16"/>
        </w:rPr>
        <w:t xml:space="preserve">: </w:t>
      </w:r>
      <w:r w:rsidRPr="007E6175">
        <w:rPr>
          <w:rFonts w:eastAsia="Cambria"/>
          <w:u w:val="single"/>
        </w:rPr>
        <w:t>helping</w:t>
      </w:r>
      <w:r w:rsidRPr="007E6175">
        <w:rPr>
          <w:rFonts w:eastAsia="Cambria"/>
          <w:sz w:val="16"/>
        </w:rPr>
        <w:t xml:space="preserve"> </w:t>
      </w:r>
      <w:r w:rsidRPr="007E6175">
        <w:rPr>
          <w:rFonts w:eastAsia="Cambria"/>
          <w:b/>
          <w:iCs/>
          <w:sz w:val="22"/>
          <w:u w:val="single"/>
          <w:bdr w:val="single" w:sz="12" w:space="0" w:color="auto"/>
        </w:rPr>
        <w:t>Taiwan</w:t>
      </w:r>
      <w:r w:rsidRPr="007E6175">
        <w:rPr>
          <w:rFonts w:eastAsia="Cambria"/>
          <w:u w:val="single"/>
        </w:rPr>
        <w:t xml:space="preserve"> militarily</w:t>
      </w:r>
      <w:r w:rsidRPr="007E6175">
        <w:rPr>
          <w:rFonts w:eastAsia="Cambria"/>
          <w:sz w:val="16"/>
        </w:rPr>
        <w:t xml:space="preserve"> </w:t>
      </w:r>
      <w:r w:rsidRPr="007E6175">
        <w:rPr>
          <w:rFonts w:eastAsia="Cambria"/>
          <w:u w:val="single"/>
        </w:rPr>
        <w:t>with</w:t>
      </w:r>
      <w:r w:rsidRPr="007E6175">
        <w:rPr>
          <w:rFonts w:eastAsia="Cambria"/>
          <w:sz w:val="16"/>
        </w:rPr>
        <w:t xml:space="preserve"> sensible levels of </w:t>
      </w:r>
      <w:r w:rsidRPr="007E6175">
        <w:rPr>
          <w:rFonts w:eastAsia="Cambria"/>
          <w:b/>
          <w:iCs/>
          <w:sz w:val="22"/>
          <w:u w:val="single"/>
          <w:bdr w:val="single" w:sz="12" w:space="0" w:color="auto"/>
        </w:rPr>
        <w:t>advanced military sales</w:t>
      </w:r>
      <w:r w:rsidRPr="007E6175">
        <w:rPr>
          <w:rFonts w:eastAsia="Cambria"/>
          <w:sz w:val="16"/>
        </w:rPr>
        <w:t xml:space="preserve"> </w:t>
      </w:r>
      <w:r w:rsidRPr="007E6175">
        <w:rPr>
          <w:rFonts w:eastAsia="Cambria"/>
          <w:u w:val="single"/>
        </w:rPr>
        <w:t xml:space="preserve">following the mandate of the </w:t>
      </w:r>
      <w:hyperlink r:id="rId45" w:tgtFrame="_blank" w:history="1">
        <w:r w:rsidRPr="007E6175">
          <w:rPr>
            <w:rFonts w:eastAsia="Cambria"/>
            <w:u w:val="single"/>
          </w:rPr>
          <w:t>Taiwan Relations Act</w:t>
        </w:r>
      </w:hyperlink>
      <w:r w:rsidRPr="007E6175">
        <w:rPr>
          <w:rFonts w:eastAsia="Cambria"/>
          <w:sz w:val="16"/>
        </w:rPr>
        <w:t xml:space="preserve">; providing political support internationally, such as helping Taiwan participate in international organizations even though it is not universally recognized as a sovereign state; and encouraging robust economic exchanges between the two nations. Good examples of this are the recent sale of $1.4 billion in advanced military hardware that was announced in 2017, and allowing high-level official visits between the Taiwan and the U.S. as permitted under the </w:t>
      </w:r>
      <w:hyperlink r:id="rId46" w:tgtFrame="_blank" w:history="1">
        <w:r w:rsidRPr="007E6175">
          <w:rPr>
            <w:rFonts w:eastAsia="Cambria"/>
            <w:sz w:val="16"/>
          </w:rPr>
          <w:t>Taiwan Travel Act</w:t>
        </w:r>
      </w:hyperlink>
      <w:r w:rsidRPr="007E6175">
        <w:rPr>
          <w:rFonts w:eastAsia="Cambria"/>
          <w:sz w:val="16"/>
        </w:rPr>
        <w:t xml:space="preserve">, which was passed this spring. The U.S. should also encourage allies, partners and friends in the Indo-Pacific region to engage with Taiwan. Having better economic ties, and perhaps joint military training, between Taiwan and India, Japan and especially the nations around the littoral of the South China Sea would help maintain a balance between the People’s Republic and Taiwan. So long as China sees that Taiwan has robust relations in the region it is unlikely to do anything precipitous that could provoke a military confrontation. During my recent visit, which was sponsored by both a U.S. and a Taiwanese think tank, I met with many senior officials from the government, military and private sector. The general tone is that Taiwan wants to stay cautious, balanced and sensible in its approach, and is clearly looking for peaceful outcomes. I heard from Taiwanese leaders that they don’t want to fight China, and they value a status quo that provides them the benefits of democracy and free markets. But they are nervous as they see China ratcheting up pressure militarily, diplomatically and economically. Over time, the choices ahead about the status of Taiwan must be made by the people of Taiwan, without fear or favor in reaction to pressure from across the strait. </w:t>
      </w:r>
      <w:r w:rsidRPr="007E6175">
        <w:rPr>
          <w:rFonts w:eastAsia="Cambria"/>
          <w:u w:val="single"/>
        </w:rPr>
        <w:t xml:space="preserve">The </w:t>
      </w:r>
      <w:r w:rsidRPr="007E6175">
        <w:rPr>
          <w:rFonts w:eastAsia="Cambria"/>
          <w:b/>
          <w:iCs/>
          <w:sz w:val="22"/>
          <w:highlight w:val="yellow"/>
          <w:u w:val="single"/>
          <w:bdr w:val="single" w:sz="12" w:space="0" w:color="auto"/>
        </w:rPr>
        <w:t>Trump</w:t>
      </w:r>
      <w:r w:rsidRPr="007E6175">
        <w:rPr>
          <w:rFonts w:eastAsia="Cambria"/>
          <w:u w:val="single"/>
        </w:rPr>
        <w:t xml:space="preserve"> administration </w:t>
      </w:r>
      <w:r w:rsidRPr="007E6175">
        <w:rPr>
          <w:rFonts w:eastAsia="Cambria"/>
          <w:highlight w:val="yellow"/>
          <w:u w:val="single"/>
        </w:rPr>
        <w:t>is</w:t>
      </w:r>
      <w:r w:rsidRPr="007E6175">
        <w:rPr>
          <w:rFonts w:eastAsia="Cambria"/>
          <w:u w:val="single"/>
        </w:rPr>
        <w:t xml:space="preserve"> </w:t>
      </w:r>
      <w:r w:rsidRPr="007E6175">
        <w:rPr>
          <w:rFonts w:eastAsia="Cambria"/>
          <w:b/>
          <w:iCs/>
          <w:sz w:val="22"/>
          <w:highlight w:val="yellow"/>
          <w:u w:val="single"/>
          <w:bdr w:val="single" w:sz="12" w:space="0" w:color="auto"/>
        </w:rPr>
        <w:t>so far</w:t>
      </w:r>
      <w:r w:rsidRPr="007E6175">
        <w:rPr>
          <w:rFonts w:eastAsia="Cambria"/>
          <w:u w:val="single"/>
        </w:rPr>
        <w:t xml:space="preserve"> </w:t>
      </w:r>
      <w:r w:rsidRPr="007E6175">
        <w:rPr>
          <w:rFonts w:eastAsia="Cambria"/>
          <w:highlight w:val="yellow"/>
          <w:u w:val="single"/>
        </w:rPr>
        <w:t xml:space="preserve">taking a </w:t>
      </w:r>
      <w:r w:rsidRPr="007E6175">
        <w:rPr>
          <w:rFonts w:eastAsia="Cambria"/>
          <w:b/>
          <w:iCs/>
          <w:sz w:val="22"/>
          <w:highlight w:val="yellow"/>
          <w:u w:val="single"/>
          <w:bdr w:val="single" w:sz="12" w:space="0" w:color="auto"/>
        </w:rPr>
        <w:t>sensible approach</w:t>
      </w:r>
      <w:r w:rsidRPr="007E6175">
        <w:rPr>
          <w:rFonts w:eastAsia="Cambria"/>
          <w:sz w:val="16"/>
        </w:rPr>
        <w:t xml:space="preserve"> </w:t>
      </w:r>
      <w:r w:rsidRPr="007E6175">
        <w:rPr>
          <w:rFonts w:eastAsia="Cambria"/>
          <w:highlight w:val="yellow"/>
          <w:u w:val="single"/>
        </w:rPr>
        <w:t xml:space="preserve">in </w:t>
      </w:r>
      <w:r w:rsidRPr="007E6175">
        <w:rPr>
          <w:rFonts w:eastAsia="Cambria"/>
          <w:sz w:val="16"/>
        </w:rPr>
        <w:t xml:space="preserve">supporting the island and </w:t>
      </w:r>
      <w:r w:rsidRPr="007E6175">
        <w:rPr>
          <w:rFonts w:eastAsia="Cambria"/>
          <w:highlight w:val="yellow"/>
          <w:u w:val="single"/>
        </w:rPr>
        <w:t xml:space="preserve">providing </w:t>
      </w:r>
      <w:r w:rsidRPr="007E6175">
        <w:rPr>
          <w:rFonts w:eastAsia="Cambria"/>
          <w:b/>
          <w:iCs/>
          <w:sz w:val="22"/>
          <w:highlight w:val="yellow"/>
          <w:u w:val="single"/>
          <w:bdr w:val="single" w:sz="12" w:space="0" w:color="auto"/>
        </w:rPr>
        <w:t>advanced technology</w:t>
      </w:r>
      <w:r w:rsidRPr="007E6175">
        <w:rPr>
          <w:rFonts w:eastAsia="Cambria"/>
          <w:sz w:val="16"/>
        </w:rPr>
        <w:t xml:space="preserve"> </w:t>
      </w:r>
      <w:r w:rsidRPr="007E6175">
        <w:rPr>
          <w:rFonts w:eastAsia="Cambria"/>
          <w:highlight w:val="yellow"/>
          <w:u w:val="single"/>
        </w:rPr>
        <w:t xml:space="preserve">for </w:t>
      </w:r>
      <w:r w:rsidRPr="007E6175">
        <w:rPr>
          <w:rFonts w:eastAsia="Cambria"/>
          <w:b/>
          <w:iCs/>
          <w:sz w:val="22"/>
          <w:highlight w:val="yellow"/>
          <w:u w:val="single"/>
          <w:bdr w:val="single" w:sz="12" w:space="0" w:color="auto"/>
        </w:rPr>
        <w:t>defensive military systems</w:t>
      </w:r>
      <w:r w:rsidRPr="007E6175">
        <w:rPr>
          <w:rFonts w:eastAsia="Cambria"/>
          <w:sz w:val="16"/>
        </w:rPr>
        <w:t xml:space="preserve">. It must resist the temptation to use Taiwan as a bargaining chip with China. While undermining Taiwan in that way could provide some short-term relief on knotty problems between the two superpowers, it would be self-defeating over the longer term. </w:t>
      </w:r>
      <w:r w:rsidRPr="007E6175">
        <w:rPr>
          <w:rFonts w:eastAsia="Cambria"/>
          <w:b/>
          <w:iCs/>
          <w:sz w:val="22"/>
          <w:highlight w:val="yellow"/>
          <w:u w:val="single"/>
          <w:bdr w:val="single" w:sz="12" w:space="0" w:color="auto"/>
        </w:rPr>
        <w:t>Keeping faith with a faithful ally</w:t>
      </w:r>
      <w:r w:rsidRPr="007E6175">
        <w:rPr>
          <w:rFonts w:eastAsia="Cambria"/>
          <w:sz w:val="16"/>
        </w:rPr>
        <w:t xml:space="preserve"> is the right course of action, and </w:t>
      </w:r>
      <w:r w:rsidRPr="007E6175">
        <w:rPr>
          <w:rFonts w:eastAsia="Cambria"/>
          <w:highlight w:val="yellow"/>
          <w:u w:val="single"/>
        </w:rPr>
        <w:t>offers the</w:t>
      </w:r>
      <w:r w:rsidRPr="007E6175">
        <w:rPr>
          <w:rFonts w:eastAsia="Cambria"/>
          <w:sz w:val="16"/>
        </w:rPr>
        <w:t xml:space="preserve"> </w:t>
      </w:r>
      <w:r w:rsidRPr="007E6175">
        <w:rPr>
          <w:rFonts w:eastAsia="Cambria"/>
          <w:b/>
          <w:iCs/>
          <w:sz w:val="22"/>
          <w:highlight w:val="yellow"/>
          <w:u w:val="single"/>
          <w:bdr w:val="single" w:sz="12" w:space="0" w:color="auto"/>
        </w:rPr>
        <w:t>most benefit</w:t>
      </w:r>
      <w:r w:rsidRPr="007E6175">
        <w:rPr>
          <w:rFonts w:eastAsia="Cambria"/>
          <w:sz w:val="16"/>
        </w:rPr>
        <w:t xml:space="preserve"> </w:t>
      </w:r>
      <w:r w:rsidRPr="007E6175">
        <w:rPr>
          <w:rFonts w:eastAsia="Cambria"/>
          <w:highlight w:val="yellow"/>
          <w:u w:val="single"/>
        </w:rPr>
        <w:t>to U.S. objectives</w:t>
      </w:r>
      <w:r w:rsidRPr="007E6175">
        <w:rPr>
          <w:rFonts w:eastAsia="Cambria"/>
          <w:sz w:val="16"/>
          <w:highlight w:val="yellow"/>
        </w:rPr>
        <w:t xml:space="preserve"> </w:t>
      </w:r>
      <w:r w:rsidRPr="007E6175">
        <w:rPr>
          <w:rFonts w:eastAsia="Cambria"/>
          <w:highlight w:val="yellow"/>
          <w:u w:val="single"/>
        </w:rPr>
        <w:t>in the region and</w:t>
      </w:r>
      <w:r w:rsidRPr="007E6175">
        <w:rPr>
          <w:rFonts w:eastAsia="Cambria"/>
          <w:sz w:val="16"/>
          <w:highlight w:val="yellow"/>
        </w:rPr>
        <w:t xml:space="preserve"> </w:t>
      </w:r>
      <w:r w:rsidRPr="007E6175">
        <w:rPr>
          <w:rFonts w:eastAsia="Cambria"/>
          <w:b/>
          <w:iCs/>
          <w:sz w:val="22"/>
          <w:highlight w:val="yellow"/>
          <w:u w:val="single"/>
          <w:bdr w:val="single" w:sz="12" w:space="0" w:color="auto"/>
        </w:rPr>
        <w:t>beyond</w:t>
      </w:r>
      <w:r w:rsidRPr="007E6175">
        <w:rPr>
          <w:rFonts w:eastAsia="Cambria"/>
          <w:sz w:val="16"/>
        </w:rPr>
        <w:t xml:space="preserve">. </w:t>
      </w:r>
    </w:p>
    <w:p w:rsidR="007E6175" w:rsidRDefault="007E6175" w:rsidP="007E6175">
      <w:pPr>
        <w:rPr>
          <w:rFonts w:eastAsia="Cambria"/>
          <w:sz w:val="16"/>
        </w:rPr>
      </w:pPr>
    </w:p>
    <w:p w:rsidR="007E6175" w:rsidRPr="007E6175" w:rsidRDefault="007E6175" w:rsidP="007E6175">
      <w:pPr>
        <w:keepNext/>
        <w:keepLines/>
        <w:contextualSpacing/>
        <w:outlineLvl w:val="3"/>
        <w:rPr>
          <w:rFonts w:eastAsia="MS Gothic"/>
          <w:b/>
          <w:iCs/>
          <w:sz w:val="24"/>
        </w:rPr>
      </w:pPr>
      <w:r w:rsidRPr="007E6175">
        <w:rPr>
          <w:rFonts w:eastAsia="MS Gothic"/>
          <w:b/>
          <w:iCs/>
          <w:sz w:val="24"/>
        </w:rPr>
        <w:t>Our assurances towards Taiwan are key to global security commitments</w:t>
      </w:r>
    </w:p>
    <w:p w:rsidR="007E6175" w:rsidRPr="007E6175" w:rsidRDefault="007E6175" w:rsidP="007E6175">
      <w:pPr>
        <w:rPr>
          <w:rFonts w:eastAsia="Cambria"/>
        </w:rPr>
      </w:pPr>
      <w:r w:rsidRPr="007E6175">
        <w:rPr>
          <w:rFonts w:eastAsia="Cambria"/>
        </w:rPr>
        <w:t xml:space="preserve">Shelley </w:t>
      </w:r>
      <w:r w:rsidRPr="007E6175">
        <w:rPr>
          <w:rFonts w:eastAsia="Cambria"/>
          <w:b/>
        </w:rPr>
        <w:t>Rigger</w:t>
      </w:r>
      <w:r w:rsidRPr="007E6175">
        <w:rPr>
          <w:rFonts w:eastAsia="Cambria"/>
        </w:rPr>
        <w:t>, 11/29/</w:t>
      </w:r>
      <w:r w:rsidRPr="007E6175">
        <w:rPr>
          <w:rFonts w:eastAsia="Cambria"/>
          <w:b/>
        </w:rPr>
        <w:t>11</w:t>
      </w:r>
      <w:r w:rsidRPr="007E6175">
        <w:rPr>
          <w:rFonts w:eastAsia="Cambria"/>
        </w:rPr>
        <w:t>, (Professor of political science at Davidson), American Enterprise Institute, “why giving up taiwan will not help us with china,” https://www.aei.org/publication/why-giving-up-taiwan-will-not-help-us-with-china/</w:t>
      </w:r>
    </w:p>
    <w:p w:rsidR="007E6175" w:rsidRPr="007E6175" w:rsidRDefault="007E6175" w:rsidP="007E6175">
      <w:pPr>
        <w:spacing w:after="140" w:line="276" w:lineRule="auto"/>
        <w:rPr>
          <w:rFonts w:eastAsia="Cambria"/>
          <w:b/>
          <w:iCs/>
          <w:sz w:val="22"/>
          <w:u w:val="single"/>
          <w:bdr w:val="single" w:sz="12" w:space="0" w:color="auto"/>
        </w:rPr>
      </w:pPr>
      <w:r w:rsidRPr="007E6175">
        <w:rPr>
          <w:rFonts w:ascii="Georgia" w:eastAsia="Cambria" w:hAnsi="Georgia"/>
          <w:u w:val="single"/>
        </w:rPr>
        <w:t xml:space="preserve">The most-cited strategic argument for continuing </w:t>
      </w:r>
      <w:r w:rsidRPr="007E6175">
        <w:rPr>
          <w:rFonts w:eastAsia="Cambria"/>
          <w:b/>
          <w:iCs/>
          <w:sz w:val="22"/>
          <w:highlight w:val="yellow"/>
          <w:u w:val="single"/>
          <w:bdr w:val="single" w:sz="12" w:space="0" w:color="auto"/>
        </w:rPr>
        <w:t>US</w:t>
      </w:r>
      <w:r w:rsidRPr="007E6175">
        <w:rPr>
          <w:rFonts w:ascii="Georgia" w:eastAsia="Cambria" w:hAnsi="Georgia"/>
          <w:u w:val="single"/>
        </w:rPr>
        <w:t xml:space="preserve"> security </w:t>
      </w:r>
      <w:r w:rsidRPr="007E6175">
        <w:rPr>
          <w:rFonts w:ascii="Georgia" w:eastAsia="Cambria" w:hAnsi="Georgia"/>
          <w:highlight w:val="yellow"/>
          <w:u w:val="single"/>
        </w:rPr>
        <w:t xml:space="preserve">assistance to </w:t>
      </w:r>
      <w:r w:rsidRPr="007E6175">
        <w:rPr>
          <w:rFonts w:eastAsia="Cambria"/>
          <w:b/>
          <w:iCs/>
          <w:sz w:val="22"/>
          <w:highlight w:val="yellow"/>
          <w:u w:val="single"/>
          <w:bdr w:val="single" w:sz="12" w:space="0" w:color="auto"/>
        </w:rPr>
        <w:t>Taiwan</w:t>
      </w:r>
      <w:r w:rsidRPr="007E6175">
        <w:rPr>
          <w:rFonts w:ascii="Georgia" w:eastAsia="Cambria" w:hAnsi="Georgia"/>
          <w:u w:val="single"/>
        </w:rPr>
        <w:t xml:space="preserve"> is that the existing </w:t>
      </w:r>
      <w:r w:rsidRPr="007E6175">
        <w:rPr>
          <w:rFonts w:eastAsia="Cambria"/>
          <w:b/>
          <w:iCs/>
          <w:sz w:val="22"/>
          <w:u w:val="single"/>
          <w:bdr w:val="single" w:sz="12" w:space="0" w:color="auto"/>
        </w:rPr>
        <w:t>security architecture</w:t>
      </w:r>
      <w:r w:rsidRPr="007E6175">
        <w:rPr>
          <w:rFonts w:ascii="Georgia" w:eastAsia="Cambria" w:hAnsi="Georgia"/>
          <w:u w:val="single"/>
        </w:rPr>
        <w:t xml:space="preserve"> in the Asia-Pacific region and beyond </w:t>
      </w:r>
      <w:r w:rsidRPr="007E6175">
        <w:rPr>
          <w:rFonts w:ascii="Georgia" w:eastAsia="Cambria" w:hAnsi="Georgia"/>
          <w:highlight w:val="yellow"/>
          <w:u w:val="single"/>
        </w:rPr>
        <w:t xml:space="preserve">serves the interests of </w:t>
      </w:r>
      <w:r w:rsidRPr="007E6175">
        <w:rPr>
          <w:rFonts w:eastAsia="Cambria"/>
          <w:b/>
          <w:iCs/>
          <w:sz w:val="22"/>
          <w:highlight w:val="yellow"/>
          <w:u w:val="single"/>
          <w:bdr w:val="single" w:sz="12" w:space="0" w:color="auto"/>
        </w:rPr>
        <w:t>many nations</w:t>
      </w:r>
      <w:r w:rsidRPr="007E6175">
        <w:rPr>
          <w:rFonts w:ascii="Georgia" w:eastAsia="Cambria" w:hAnsi="Georgia"/>
          <w:u w:val="single"/>
        </w:rPr>
        <w:t>.</w:t>
      </w:r>
      <w:r w:rsidRPr="007E6175">
        <w:rPr>
          <w:rFonts w:ascii="Georgia" w:eastAsia="Cambria" w:hAnsi="Georgia"/>
        </w:rPr>
        <w:t xml:space="preserve"> Within the network of global security relationships,</w:t>
      </w:r>
      <w:r w:rsidRPr="007E6175">
        <w:rPr>
          <w:rFonts w:eastAsia="Cambria"/>
          <w:b/>
          <w:iCs/>
          <w:sz w:val="22"/>
          <w:u w:val="single"/>
          <w:bdr w:val="single" w:sz="12" w:space="0" w:color="auto"/>
        </w:rPr>
        <w:t xml:space="preserve"> </w:t>
      </w:r>
      <w:r w:rsidRPr="007E6175">
        <w:rPr>
          <w:rFonts w:eastAsia="Cambria"/>
          <w:b/>
          <w:iCs/>
          <w:sz w:val="22"/>
          <w:highlight w:val="yellow"/>
          <w:u w:val="single"/>
          <w:bdr w:val="single" w:sz="12" w:space="0" w:color="auto"/>
        </w:rPr>
        <w:t>Washington’s behavior toward Taiwan indicates its attitude toward security assistance generally</w:t>
      </w:r>
      <w:r w:rsidRPr="007E6175">
        <w:rPr>
          <w:rFonts w:eastAsia="Cambria"/>
          <w:b/>
          <w:iCs/>
          <w:sz w:val="22"/>
          <w:u w:val="single"/>
          <w:bdr w:val="single" w:sz="12" w:space="0" w:color="auto"/>
        </w:rPr>
        <w:t xml:space="preserve">, </w:t>
      </w:r>
      <w:r w:rsidRPr="007E6175">
        <w:rPr>
          <w:rFonts w:eastAsia="Cambria"/>
          <w:b/>
          <w:iCs/>
          <w:sz w:val="22"/>
          <w:highlight w:val="yellow"/>
          <w:u w:val="single"/>
          <w:bdr w:val="single" w:sz="12" w:space="0" w:color="auto"/>
        </w:rPr>
        <w:t>including its alliance commitments and willingness to honor other obligations around the world</w:t>
      </w:r>
      <w:r w:rsidRPr="007E6175">
        <w:rPr>
          <w:rFonts w:eastAsia="Cambria"/>
          <w:b/>
          <w:iCs/>
          <w:sz w:val="22"/>
          <w:u w:val="single"/>
          <w:bdr w:val="single" w:sz="12" w:space="0" w:color="auto"/>
        </w:rPr>
        <w:t xml:space="preserve">. </w:t>
      </w:r>
      <w:r w:rsidRPr="007E6175">
        <w:rPr>
          <w:rFonts w:ascii="Georgia" w:eastAsia="Cambria" w:hAnsi="Georgia"/>
        </w:rPr>
        <w:t>As retired admiral Eric McVadon said, “</w:t>
      </w:r>
      <w:r w:rsidRPr="007E6175">
        <w:rPr>
          <w:rFonts w:eastAsia="Cambria"/>
          <w:b/>
          <w:iCs/>
          <w:sz w:val="22"/>
          <w:highlight w:val="yellow"/>
          <w:u w:val="single"/>
          <w:bdr w:val="single" w:sz="12" w:space="0" w:color="auto"/>
        </w:rPr>
        <w:t>American credibility as an alliance partner and as a bulwark of peace and stability in the region and around the world would be sorely diminished were we to abandon</w:t>
      </w:r>
      <w:r w:rsidRPr="007E6175">
        <w:rPr>
          <w:rFonts w:eastAsia="Cambria"/>
          <w:b/>
          <w:iCs/>
          <w:sz w:val="22"/>
          <w:u w:val="single"/>
          <w:bdr w:val="single" w:sz="12" w:space="0" w:color="auto"/>
        </w:rPr>
        <w:t xml:space="preserve"> </w:t>
      </w:r>
      <w:r w:rsidRPr="007E6175">
        <w:rPr>
          <w:rFonts w:ascii="Georgia" w:eastAsia="Cambria" w:hAnsi="Georgia"/>
          <w:sz w:val="14"/>
        </w:rPr>
        <w:t xml:space="preserve">the [Taiwan Relations Act], cease support of </w:t>
      </w:r>
      <w:r w:rsidRPr="007E6175">
        <w:rPr>
          <w:rFonts w:eastAsia="Cambria"/>
          <w:b/>
          <w:iCs/>
          <w:sz w:val="22"/>
          <w:highlight w:val="yellow"/>
          <w:u w:val="single"/>
          <w:bdr w:val="single" w:sz="12" w:space="0" w:color="auto"/>
        </w:rPr>
        <w:t>Taipei</w:t>
      </w:r>
      <w:r w:rsidRPr="007E6175">
        <w:rPr>
          <w:rFonts w:ascii="Georgia" w:eastAsia="Cambria" w:hAnsi="Georgia"/>
          <w:sz w:val="14"/>
        </w:rPr>
        <w:t>, and lead Beijing to conclude that it can attack Taiwan and not be repulsed.”</w:t>
      </w:r>
    </w:p>
    <w:p w:rsidR="007E6175" w:rsidRPr="007E6175" w:rsidRDefault="007E6175" w:rsidP="007E6175">
      <w:pPr>
        <w:rPr>
          <w:rFonts w:eastAsia="Cambria"/>
          <w:sz w:val="16"/>
        </w:rPr>
      </w:pPr>
    </w:p>
    <w:p w:rsidR="007E6175" w:rsidRPr="007E6175" w:rsidRDefault="007E6175" w:rsidP="007E6175"/>
    <w:p w:rsidR="00FB5B21" w:rsidRPr="00FB5B21" w:rsidRDefault="00FB5B21" w:rsidP="00FB5B21">
      <w:pPr>
        <w:rPr>
          <w:sz w:val="16"/>
        </w:rPr>
      </w:pPr>
    </w:p>
    <w:p w:rsidR="00FB5B21" w:rsidRPr="00FB5B21" w:rsidRDefault="00FB5B21" w:rsidP="00FB5B21"/>
    <w:p w:rsidR="00FB5B21" w:rsidRPr="00FB5B21" w:rsidRDefault="00FB5B21" w:rsidP="00FB5B21"/>
    <w:p w:rsidR="00FB5B21" w:rsidRDefault="00FB5B21" w:rsidP="00FB5B21">
      <w:pPr>
        <w:pStyle w:val="Heading3"/>
      </w:pPr>
      <w:r>
        <w:lastRenderedPageBreak/>
        <w:t>IL: US Key</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Allied proliferation is </w:t>
      </w:r>
      <w:r w:rsidRPr="00FB5B21">
        <w:rPr>
          <w:rFonts w:eastAsiaTheme="majorEastAsia" w:cstheme="majorBidi"/>
          <w:b/>
          <w:i/>
          <w:iCs/>
          <w:sz w:val="24"/>
        </w:rPr>
        <w:t xml:space="preserve">low now </w:t>
      </w:r>
      <w:r w:rsidRPr="00FB5B21">
        <w:rPr>
          <w:rFonts w:eastAsiaTheme="majorEastAsia" w:cstheme="majorBidi"/>
          <w:b/>
          <w:iCs/>
          <w:sz w:val="24"/>
        </w:rPr>
        <w:t xml:space="preserve">BUT the plan empirically causes allies to push for their own nuclear energy </w:t>
      </w:r>
    </w:p>
    <w:p w:rsidR="00FB5B21" w:rsidRPr="00FB5B21" w:rsidRDefault="00FB5B21" w:rsidP="00FB5B21">
      <w:pPr>
        <w:rPr>
          <w:szCs w:val="20"/>
        </w:rPr>
      </w:pPr>
      <w:r w:rsidRPr="00FB5B21">
        <w:rPr>
          <w:b/>
          <w:bCs/>
        </w:rPr>
        <w:t xml:space="preserve">Lanoszka 19 </w:t>
      </w:r>
      <w:r w:rsidRPr="00FB5B21">
        <w:rPr>
          <w:bCs/>
        </w:rPr>
        <w:t>(</w:t>
      </w:r>
      <w:r w:rsidRPr="00FB5B21">
        <w:rPr>
          <w:szCs w:val="20"/>
        </w:rPr>
        <w:t>Alexander, assistant professor of international relations at the University of Waterloo and an honorary fellow at City, University of London. He recently published the book Atomic Assurance: The Alliance Politics of Nuclear Proliferation with Cornell University Press. "False Alarm? Donald Trump. Alliances and Nuclear Proliferation ", Published:June 11, 2019  DOA: 7-5 19 wall-e </w:t>
      </w:r>
      <w:hyperlink r:id="rId47" w:history="1">
        <w:r w:rsidRPr="00FB5B21">
          <w:rPr>
            <w:szCs w:val="20"/>
          </w:rPr>
          <w:t>https://www.eastwest.ngo/idea/false-alarm-donald-trump-alliances-and-nuclear-proliferation</w:t>
        </w:r>
      </w:hyperlink>
    </w:p>
    <w:p w:rsidR="00FB5B21" w:rsidRPr="00FB5B21" w:rsidRDefault="00FB5B21" w:rsidP="00FB5B21">
      <w:pPr>
        <w:rPr>
          <w:szCs w:val="20"/>
        </w:rPr>
      </w:pPr>
      <w:r w:rsidRPr="00FB5B21">
        <w:rPr>
          <w:szCs w:val="20"/>
        </w:rPr>
        <w:t xml:space="preserve">[] – edited for gendered language </w:t>
      </w:r>
    </w:p>
    <w:p w:rsidR="00FB5B21" w:rsidRPr="00FB5B21" w:rsidRDefault="00FB5B21" w:rsidP="00FB5B21">
      <w:pPr>
        <w:rPr>
          <w:u w:val="single"/>
        </w:rPr>
      </w:pPr>
      <w:r w:rsidRPr="00FB5B21">
        <w:rPr>
          <w:sz w:val="16"/>
        </w:rPr>
        <w:br/>
        <w:t>Some observers argue the prospects for nuclear proliferation among U.S. allies appear to have heightened in recent years. Superficially, U.S. President Donald Trump may be responsible. During his 2016 presidential campaign, he made statements suggesting he might tolerate efforts by Japan and South Korea to acquire nuclear weapons. His criticisms of NATO and some of its members have fueled debate in Germany on the desirability and feasibility of the “nuclear option.” Looking more broadly, since the 2008 financial crisis, the U.S. has had to grapple with the management of its security ties abroad amid mounting budgetary deficits and growing public weariness of so-called “forever wars.” And yet, over two years into the Trump administration</w:t>
      </w:r>
      <w:r w:rsidRPr="00FB5B21">
        <w:rPr>
          <w:u w:val="single"/>
        </w:rPr>
        <w:t xml:space="preserve">, </w:t>
      </w:r>
      <w:r w:rsidRPr="00FB5B21">
        <w:rPr>
          <w:highlight w:val="green"/>
          <w:u w:val="single"/>
        </w:rPr>
        <w:t>little nuclear prolif</w:t>
      </w:r>
      <w:r w:rsidRPr="00FB5B21">
        <w:rPr>
          <w:u w:val="single"/>
        </w:rPr>
        <w:t xml:space="preserve">eration-related activity </w:t>
      </w:r>
      <w:r w:rsidRPr="00FB5B21">
        <w:rPr>
          <w:highlight w:val="green"/>
          <w:u w:val="single"/>
        </w:rPr>
        <w:t>seems to be taking place among U.S. allies</w:t>
      </w:r>
      <w:r w:rsidRPr="00FB5B21">
        <w:rPr>
          <w:u w:val="single"/>
        </w:rPr>
        <w:t xml:space="preserve">. In fact, </w:t>
      </w:r>
      <w:r w:rsidRPr="00FB5B21">
        <w:rPr>
          <w:highlight w:val="green"/>
          <w:u w:val="single"/>
        </w:rPr>
        <w:t>some of</w:t>
      </w:r>
      <w:r w:rsidRPr="00FB5B21">
        <w:rPr>
          <w:u w:val="single"/>
        </w:rPr>
        <w:t xml:space="preserve"> the </w:t>
      </w:r>
      <w:r w:rsidRPr="00FB5B21">
        <w:rPr>
          <w:highlight w:val="green"/>
          <w:u w:val="single"/>
        </w:rPr>
        <w:t>most powerful</w:t>
      </w:r>
      <w:r w:rsidRPr="00FB5B21">
        <w:rPr>
          <w:u w:val="single"/>
        </w:rPr>
        <w:t xml:space="preserve"> U.S. </w:t>
      </w:r>
      <w:r w:rsidRPr="00FB5B21">
        <w:rPr>
          <w:highlight w:val="green"/>
          <w:u w:val="single"/>
        </w:rPr>
        <w:t>allies</w:t>
      </w:r>
      <w:r w:rsidRPr="00FB5B21">
        <w:rPr>
          <w:u w:val="single"/>
        </w:rPr>
        <w:t>—Japan and Germany—</w:t>
      </w:r>
      <w:r w:rsidRPr="00FB5B21">
        <w:rPr>
          <w:highlight w:val="green"/>
          <w:u w:val="single"/>
        </w:rPr>
        <w:t>have largely moved away from nuclear energy</w:t>
      </w:r>
      <w:r w:rsidRPr="00FB5B21">
        <w:rPr>
          <w:sz w:val="16"/>
        </w:rPr>
        <w:t xml:space="preserve">. What lies behind this current scenario? Perhaps one answer is that the </w:t>
      </w:r>
      <w:r w:rsidRPr="00FB5B21">
        <w:rPr>
          <w:u w:val="single"/>
        </w:rPr>
        <w:t xml:space="preserve">U.S </w:t>
      </w:r>
      <w:r w:rsidRPr="00FB5B21">
        <w:rPr>
          <w:highlight w:val="green"/>
          <w:u w:val="single"/>
        </w:rPr>
        <w:t>military deployments that underscore U.S. security commitments remain strong</w:t>
      </w:r>
      <w:r w:rsidRPr="00FB5B21">
        <w:rPr>
          <w:u w:val="single"/>
        </w:rPr>
        <w:t>. But how do security guarantees relate to nuclear proliferation? Presidential rhetoric may be important for evaluating the strength of a treaty pledge by the U.S. to defend an ally in the event of attack by a potential adversary like Russia</w:t>
      </w:r>
      <w:r w:rsidRPr="00FB5B21">
        <w:rPr>
          <w:sz w:val="16"/>
        </w:rPr>
        <w:t xml:space="preserve">, North Korea or China. However, whether it is more important than other considerations is debatable, since </w:t>
      </w:r>
      <w:r w:rsidRPr="00FB5B21">
        <w:rPr>
          <w:u w:val="single"/>
        </w:rPr>
        <w:t xml:space="preserve">presidential </w:t>
      </w:r>
      <w:r w:rsidRPr="00FB5B21">
        <w:rPr>
          <w:highlight w:val="green"/>
          <w:u w:val="single"/>
        </w:rPr>
        <w:t>rhetoric may simply</w:t>
      </w:r>
      <w:r w:rsidRPr="00FB5B21">
        <w:rPr>
          <w:u w:val="single"/>
        </w:rPr>
        <w:t xml:space="preserve"> </w:t>
      </w:r>
      <w:r w:rsidRPr="00FB5B21">
        <w:rPr>
          <w:highlight w:val="green"/>
          <w:u w:val="single"/>
        </w:rPr>
        <w:t xml:space="preserve">be </w:t>
      </w:r>
      <w:r w:rsidRPr="00FB5B21">
        <w:rPr>
          <w:u w:val="single"/>
        </w:rPr>
        <w:t xml:space="preserve">just that: </w:t>
      </w:r>
      <w:r w:rsidRPr="00FB5B21">
        <w:rPr>
          <w:highlight w:val="green"/>
          <w:u w:val="single"/>
        </w:rPr>
        <w:t>rhetoric. A verbal</w:t>
      </w:r>
      <w:r w:rsidRPr="00FB5B21">
        <w:rPr>
          <w:u w:val="single"/>
        </w:rPr>
        <w:t xml:space="preserve">ly cited </w:t>
      </w:r>
      <w:r w:rsidRPr="00FB5B21">
        <w:rPr>
          <w:highlight w:val="green"/>
          <w:u w:val="single"/>
        </w:rPr>
        <w:t>promise to follow through</w:t>
      </w:r>
      <w:r w:rsidRPr="00FB5B21">
        <w:rPr>
          <w:u w:val="single"/>
        </w:rPr>
        <w:t xml:space="preserve"> on any pledges recorded in print </w:t>
      </w:r>
      <w:r w:rsidRPr="00FB5B21">
        <w:rPr>
          <w:highlight w:val="green"/>
          <w:u w:val="single"/>
        </w:rPr>
        <w:t>is</w:t>
      </w:r>
      <w:r w:rsidRPr="00FB5B21">
        <w:rPr>
          <w:u w:val="single"/>
        </w:rPr>
        <w:t xml:space="preserve"> simply </w:t>
      </w:r>
      <w:r w:rsidRPr="00FB5B21">
        <w:rPr>
          <w:highlight w:val="green"/>
          <w:u w:val="single"/>
        </w:rPr>
        <w:t xml:space="preserve">hard to believe. No country wants to risk the safety of </w:t>
      </w:r>
      <w:r w:rsidRPr="00FB5B21">
        <w:rPr>
          <w:strike/>
          <w:u w:val="single"/>
        </w:rPr>
        <w:t xml:space="preserve">his or her </w:t>
      </w:r>
      <w:r w:rsidRPr="00FB5B21">
        <w:rPr>
          <w:highlight w:val="green"/>
          <w:u w:val="single"/>
        </w:rPr>
        <w:t>[their]</w:t>
      </w:r>
      <w:r w:rsidRPr="00FB5B21">
        <w:rPr>
          <w:u w:val="single"/>
        </w:rPr>
        <w:t>country’s</w:t>
      </w:r>
      <w:r w:rsidRPr="00FB5B21">
        <w:rPr>
          <w:highlight w:val="green"/>
          <w:u w:val="single"/>
        </w:rPr>
        <w:t xml:space="preserve"> cities for an ally</w:t>
      </w:r>
      <w:r w:rsidRPr="00FB5B21">
        <w:rPr>
          <w:u w:val="single"/>
        </w:rPr>
        <w:t>, if they can help it</w:t>
      </w:r>
      <w:r w:rsidRPr="00FB5B21">
        <w:rPr>
          <w:sz w:val="16"/>
        </w:rPr>
        <w:t xml:space="preserve">. How can a state, therefore, have any sort of confidence in its alliances? Thankfully, there is a way. </w:t>
      </w:r>
      <w:r w:rsidRPr="00FB5B21">
        <w:rPr>
          <w:u w:val="single"/>
        </w:rPr>
        <w:t>The U.S. deploys a wide range of military forces to shore up local defense and deterrence measures to augment the security of its allies and to advance its own national security interests. U.S. forces stationed in South Korea and Japan, for example, are there for regional contingency if North Korea and/or China were to commit an act of aggression—not to serve as potential targets to trigger wider retaliation by Washington</w:t>
      </w:r>
      <w:r w:rsidRPr="00FB5B21">
        <w:rPr>
          <w:sz w:val="16"/>
        </w:rPr>
        <w:t xml:space="preserve">, per the logic of trip-wires. They are also there to kill, making it hard for any potential aggressor to go successfully on the attack without incurring unacceptable costs. </w:t>
      </w:r>
      <w:r w:rsidRPr="00FB5B21">
        <w:rPr>
          <w:highlight w:val="green"/>
          <w:u w:val="single"/>
        </w:rPr>
        <w:t>So long as the U.S. has</w:t>
      </w:r>
      <w:r w:rsidRPr="00FB5B21">
        <w:rPr>
          <w:u w:val="single"/>
        </w:rPr>
        <w:t xml:space="preserve"> such </w:t>
      </w:r>
      <w:r w:rsidRPr="00FB5B21">
        <w:rPr>
          <w:highlight w:val="green"/>
          <w:u w:val="single"/>
        </w:rPr>
        <w:t>forces on</w:t>
      </w:r>
      <w:r w:rsidRPr="00FB5B21">
        <w:rPr>
          <w:u w:val="single"/>
        </w:rPr>
        <w:t xml:space="preserve"> its </w:t>
      </w:r>
      <w:r w:rsidRPr="00FB5B21">
        <w:rPr>
          <w:highlight w:val="green"/>
          <w:u w:val="single"/>
        </w:rPr>
        <w:t>ally’s territory</w:t>
      </w:r>
      <w:r w:rsidRPr="00FB5B21">
        <w:rPr>
          <w:u w:val="single"/>
        </w:rPr>
        <w:t xml:space="preserve">, or in the theater of operations where a potential war would be fought, </w:t>
      </w:r>
      <w:r w:rsidRPr="00FB5B21">
        <w:rPr>
          <w:highlight w:val="green"/>
          <w:u w:val="single"/>
        </w:rPr>
        <w:t>the security guarantee is sufficiently strong to have the confidence of</w:t>
      </w:r>
      <w:r w:rsidRPr="00FB5B21">
        <w:rPr>
          <w:u w:val="single"/>
        </w:rPr>
        <w:t xml:space="preserve"> its </w:t>
      </w:r>
      <w:r w:rsidRPr="00FB5B21">
        <w:rPr>
          <w:highlight w:val="green"/>
          <w:u w:val="single"/>
        </w:rPr>
        <w:t>beneficiaries</w:t>
      </w:r>
      <w:r w:rsidRPr="00FB5B21">
        <w:rPr>
          <w:u w:val="single"/>
        </w:rPr>
        <w:t xml:space="preserve">. </w:t>
      </w:r>
      <w:r w:rsidRPr="00FB5B21">
        <w:rPr>
          <w:highlight w:val="green"/>
          <w:u w:val="single"/>
        </w:rPr>
        <w:t>It</w:t>
      </w:r>
      <w:r w:rsidRPr="00FB5B21">
        <w:rPr>
          <w:u w:val="single"/>
        </w:rPr>
        <w:t xml:space="preserve"> i</w:t>
      </w:r>
      <w:r w:rsidRPr="00FB5B21">
        <w:rPr>
          <w:highlight w:val="green"/>
          <w:u w:val="single"/>
        </w:rPr>
        <w:t>s</w:t>
      </w:r>
      <w:r w:rsidRPr="00FB5B21">
        <w:rPr>
          <w:u w:val="single"/>
        </w:rPr>
        <w:t xml:space="preserve"> </w:t>
      </w:r>
      <w:r w:rsidRPr="00FB5B21">
        <w:rPr>
          <w:highlight w:val="green"/>
          <w:u w:val="single"/>
        </w:rPr>
        <w:t>when the</w:t>
      </w:r>
      <w:r w:rsidRPr="00FB5B21">
        <w:rPr>
          <w:u w:val="single"/>
        </w:rPr>
        <w:t xml:space="preserve"> U.S. </w:t>
      </w:r>
      <w:r w:rsidRPr="00FB5B21">
        <w:rPr>
          <w:highlight w:val="green"/>
          <w:u w:val="single"/>
        </w:rPr>
        <w:t>has</w:t>
      </w:r>
      <w:r w:rsidRPr="00FB5B21">
        <w:rPr>
          <w:u w:val="single"/>
        </w:rPr>
        <w:t xml:space="preserve"> unilaterally </w:t>
      </w:r>
      <w:r w:rsidRPr="00FB5B21">
        <w:rPr>
          <w:highlight w:val="green"/>
          <w:u w:val="single"/>
        </w:rPr>
        <w:t>reduced</w:t>
      </w:r>
      <w:r w:rsidRPr="00FB5B21">
        <w:rPr>
          <w:u w:val="single"/>
        </w:rPr>
        <w:t xml:space="preserve"> its </w:t>
      </w:r>
      <w:r w:rsidRPr="00FB5B21">
        <w:rPr>
          <w:highlight w:val="green"/>
          <w:u w:val="single"/>
        </w:rPr>
        <w:t>forward deployments that</w:t>
      </w:r>
      <w:r w:rsidRPr="00FB5B21">
        <w:rPr>
          <w:u w:val="single"/>
        </w:rPr>
        <w:t xml:space="preserve"> its </w:t>
      </w:r>
      <w:r w:rsidRPr="00FB5B21">
        <w:rPr>
          <w:highlight w:val="green"/>
          <w:u w:val="single"/>
        </w:rPr>
        <w:t>allies become</w:t>
      </w:r>
      <w:r w:rsidRPr="00FB5B21">
        <w:rPr>
          <w:u w:val="single"/>
        </w:rPr>
        <w:t xml:space="preserve"> so </w:t>
      </w:r>
      <w:r w:rsidRPr="00FB5B21">
        <w:rPr>
          <w:highlight w:val="green"/>
          <w:u w:val="single"/>
        </w:rPr>
        <w:t>alarmed they are</w:t>
      </w:r>
      <w:r w:rsidRPr="00FB5B21">
        <w:rPr>
          <w:u w:val="single"/>
        </w:rPr>
        <w:t xml:space="preserve"> </w:t>
      </w:r>
      <w:r w:rsidRPr="00FB5B21">
        <w:rPr>
          <w:b/>
          <w:highlight w:val="green"/>
          <w:u w:val="single"/>
        </w:rPr>
        <w:t>tempted to acquire nuclear weapons to ensure their own security</w:t>
      </w:r>
      <w:r w:rsidRPr="00FB5B21">
        <w:rPr>
          <w:szCs w:val="26"/>
          <w:highlight w:val="green"/>
          <w:u w:val="single"/>
        </w:rPr>
        <w:t>. A case in point is South Korea in the</w:t>
      </w:r>
      <w:r w:rsidRPr="00FB5B21">
        <w:rPr>
          <w:szCs w:val="26"/>
          <w:u w:val="single"/>
        </w:rPr>
        <w:t xml:space="preserve"> 19</w:t>
      </w:r>
      <w:r w:rsidRPr="00FB5B21">
        <w:rPr>
          <w:szCs w:val="26"/>
          <w:highlight w:val="green"/>
          <w:u w:val="single"/>
        </w:rPr>
        <w:t>70s</w:t>
      </w:r>
      <w:r w:rsidRPr="00FB5B21">
        <w:rPr>
          <w:sz w:val="16"/>
        </w:rPr>
        <w:t xml:space="preserve">. As it does now, </w:t>
      </w:r>
      <w:r w:rsidRPr="00FB5B21">
        <w:rPr>
          <w:szCs w:val="26"/>
          <w:highlight w:val="green"/>
          <w:u w:val="single"/>
        </w:rPr>
        <w:t>South Korea benefited from a treaty promising</w:t>
      </w:r>
      <w:r w:rsidRPr="00FB5B21">
        <w:rPr>
          <w:szCs w:val="26"/>
          <w:u w:val="single"/>
        </w:rPr>
        <w:t xml:space="preserve"> that </w:t>
      </w:r>
      <w:r w:rsidRPr="00FB5B21">
        <w:rPr>
          <w:szCs w:val="26"/>
          <w:highlight w:val="green"/>
          <w:u w:val="single"/>
        </w:rPr>
        <w:t>Washington would defend it</w:t>
      </w:r>
      <w:r w:rsidRPr="00FB5B21">
        <w:rPr>
          <w:szCs w:val="26"/>
          <w:u w:val="single"/>
        </w:rPr>
        <w:t xml:space="preserve"> against external aggression</w:t>
      </w:r>
      <w:r w:rsidRPr="00FB5B21">
        <w:rPr>
          <w:sz w:val="16"/>
        </w:rPr>
        <w:t xml:space="preserve">. But when President Richard Nixon came into office in 1969, he spoke of how partners in East Asia and elsewhere would need to bear more of the collective defense burden, especially in light of its failures in Vietnam, </w:t>
      </w:r>
      <w:r w:rsidRPr="00FB5B21">
        <w:rPr>
          <w:u w:val="single"/>
        </w:rPr>
        <w:t>rising anti-war sentiment at home and the downturn in the U.S. economy. Yet, the South Korean President at the time—</w:t>
      </w:r>
      <w:r w:rsidRPr="00FB5B21">
        <w:rPr>
          <w:highlight w:val="green"/>
          <w:u w:val="single"/>
        </w:rPr>
        <w:t>Park</w:t>
      </w:r>
      <w:r w:rsidRPr="00FB5B21">
        <w:rPr>
          <w:u w:val="single"/>
        </w:rPr>
        <w:t xml:space="preserve"> Chung-hee—was unfazed by</w:t>
      </w:r>
      <w:r w:rsidRPr="00FB5B21">
        <w:rPr>
          <w:sz w:val="16"/>
        </w:rPr>
        <w:t xml:space="preserve"> Nixon’s rhetoric</w:t>
      </w:r>
      <w:r w:rsidRPr="00FB5B21">
        <w:rPr>
          <w:u w:val="single"/>
        </w:rPr>
        <w:t xml:space="preserve">. He </w:t>
      </w:r>
      <w:r w:rsidRPr="00FB5B21">
        <w:rPr>
          <w:highlight w:val="green"/>
          <w:u w:val="single"/>
        </w:rPr>
        <w:t>believed</w:t>
      </w:r>
      <w:r w:rsidRPr="00FB5B21">
        <w:rPr>
          <w:u w:val="single"/>
        </w:rPr>
        <w:t xml:space="preserve"> that </w:t>
      </w:r>
      <w:r w:rsidRPr="00FB5B21">
        <w:rPr>
          <w:highlight w:val="green"/>
          <w:u w:val="single"/>
        </w:rPr>
        <w:t>the</w:t>
      </w:r>
      <w:r w:rsidRPr="00FB5B21">
        <w:rPr>
          <w:u w:val="single"/>
        </w:rPr>
        <w:t xml:space="preserve"> </w:t>
      </w:r>
      <w:r w:rsidRPr="00FB5B21">
        <w:rPr>
          <w:highlight w:val="green"/>
          <w:u w:val="single"/>
        </w:rPr>
        <w:t>U</w:t>
      </w:r>
      <w:r w:rsidRPr="00FB5B21">
        <w:rPr>
          <w:u w:val="single"/>
        </w:rPr>
        <w:t xml:space="preserve">nited </w:t>
      </w:r>
      <w:r w:rsidRPr="00FB5B21">
        <w:rPr>
          <w:highlight w:val="green"/>
          <w:u w:val="single"/>
        </w:rPr>
        <w:t>S</w:t>
      </w:r>
      <w:r w:rsidRPr="00FB5B21">
        <w:rPr>
          <w:u w:val="single"/>
        </w:rPr>
        <w:t xml:space="preserve">tates would reward his country for its contributions in the Vietnam War by </w:t>
      </w:r>
      <w:r w:rsidRPr="00FB5B21">
        <w:rPr>
          <w:highlight w:val="green"/>
          <w:u w:val="single"/>
        </w:rPr>
        <w:t>retain</w:t>
      </w:r>
      <w:r w:rsidRPr="00FB5B21">
        <w:rPr>
          <w:u w:val="single"/>
        </w:rPr>
        <w:t xml:space="preserve">ing its </w:t>
      </w:r>
      <w:r w:rsidRPr="00FB5B21">
        <w:rPr>
          <w:highlight w:val="green"/>
          <w:u w:val="single"/>
        </w:rPr>
        <w:t>large military presence</w:t>
      </w:r>
      <w:r w:rsidRPr="00FB5B21">
        <w:rPr>
          <w:u w:val="single"/>
        </w:rPr>
        <w:t xml:space="preserve"> on the Korean Peninsula</w:t>
      </w:r>
      <w:r w:rsidRPr="00FB5B21">
        <w:rPr>
          <w:szCs w:val="26"/>
          <w:u w:val="single"/>
        </w:rPr>
        <w:t xml:space="preserve">. President </w:t>
      </w:r>
      <w:r w:rsidRPr="00FB5B21">
        <w:rPr>
          <w:szCs w:val="26"/>
          <w:highlight w:val="green"/>
          <w:u w:val="single"/>
        </w:rPr>
        <w:t>Park’s</w:t>
      </w:r>
      <w:r w:rsidRPr="00FB5B21">
        <w:rPr>
          <w:szCs w:val="26"/>
          <w:u w:val="single"/>
        </w:rPr>
        <w:t xml:space="preserve"> </w:t>
      </w:r>
      <w:r w:rsidRPr="00FB5B21">
        <w:rPr>
          <w:szCs w:val="26"/>
          <w:highlight w:val="green"/>
          <w:u w:val="single"/>
        </w:rPr>
        <w:t>optimism was misplaced</w:t>
      </w:r>
      <w:r w:rsidRPr="00FB5B21">
        <w:rPr>
          <w:szCs w:val="26"/>
          <w:u w:val="single"/>
        </w:rPr>
        <w:t xml:space="preserve">. In July 1970, </w:t>
      </w:r>
      <w:r w:rsidRPr="00FB5B21">
        <w:rPr>
          <w:szCs w:val="26"/>
          <w:highlight w:val="green"/>
          <w:u w:val="single"/>
        </w:rPr>
        <w:t>Nixon announced that the U.S. would</w:t>
      </w:r>
      <w:r w:rsidRPr="00FB5B21">
        <w:rPr>
          <w:szCs w:val="26"/>
          <w:u w:val="single"/>
        </w:rPr>
        <w:t xml:space="preserve"> unilaterally </w:t>
      </w:r>
      <w:r w:rsidRPr="00FB5B21">
        <w:rPr>
          <w:szCs w:val="26"/>
          <w:highlight w:val="green"/>
          <w:u w:val="single"/>
        </w:rPr>
        <w:t>withdraw</w:t>
      </w:r>
      <w:r w:rsidRPr="00FB5B21">
        <w:rPr>
          <w:szCs w:val="26"/>
          <w:u w:val="single"/>
        </w:rPr>
        <w:t xml:space="preserve"> 20,000 of its military personnel from South Korea within a year, cutting the total U.S. military presence on the peninsula by one-third</w:t>
      </w:r>
      <w:r w:rsidRPr="00FB5B21">
        <w:rPr>
          <w:sz w:val="16"/>
        </w:rPr>
        <w:t xml:space="preserve">. The balance of power implications were potentially significant. Since more troop reductions were now conceivable, </w:t>
      </w:r>
      <w:r w:rsidRPr="00FB5B21">
        <w:rPr>
          <w:u w:val="single"/>
        </w:rPr>
        <w:t>South Korea would become newly vulnerable to North Korea—an adversary that, at the time, was relatively more industrialized, enjoyed Chinese and Soviet patronage, had a stronger conventional military and had engaged in highly provocative but low-level military activities across the Demilitarized Zone</w:t>
      </w:r>
      <w:r w:rsidRPr="00FB5B21">
        <w:rPr>
          <w:sz w:val="16"/>
        </w:rPr>
        <w:t xml:space="preserve"> against the South since 1966. </w:t>
      </w:r>
      <w:r w:rsidRPr="00FB5B21">
        <w:rPr>
          <w:u w:val="single"/>
        </w:rPr>
        <w:t xml:space="preserve">Against this backdrop, President </w:t>
      </w:r>
      <w:r w:rsidRPr="00FB5B21">
        <w:rPr>
          <w:highlight w:val="green"/>
          <w:u w:val="single"/>
        </w:rPr>
        <w:t xml:space="preserve">Park put South Korea on the path towards </w:t>
      </w:r>
      <w:r w:rsidRPr="00FB5B21">
        <w:rPr>
          <w:u w:val="single"/>
        </w:rPr>
        <w:t xml:space="preserve">acquiring </w:t>
      </w:r>
      <w:r w:rsidRPr="00FB5B21">
        <w:rPr>
          <w:highlight w:val="green"/>
          <w:u w:val="single"/>
        </w:rPr>
        <w:t>nuclear weapons</w:t>
      </w:r>
      <w:r w:rsidRPr="00FB5B21">
        <w:rPr>
          <w:sz w:val="16"/>
        </w:rPr>
        <w:t xml:space="preserve">. This project failed partly because South Korea needed outside sources for credit and access to reprocessing and enrichment facilities—a vulnerability that the United States used to its advantage to get its ally to curb its activities and to make nonproliferation commitments. Still, South Korea has had persistent interest in fissile materials since the 1970s and continues to undertake continued pyroprocessing activities. Today, </w:t>
      </w:r>
      <w:r w:rsidRPr="00FB5B21">
        <w:rPr>
          <w:u w:val="single"/>
        </w:rPr>
        <w:t xml:space="preserve">South Korea may not be on an aggressive path to acquiring nuclear weapons, but </w:t>
      </w:r>
      <w:r w:rsidRPr="00FB5B21">
        <w:rPr>
          <w:highlight w:val="green"/>
          <w:u w:val="single"/>
        </w:rPr>
        <w:t>its apparent desire</w:t>
      </w:r>
      <w:r w:rsidRPr="00FB5B21">
        <w:rPr>
          <w:u w:val="single"/>
        </w:rPr>
        <w:t xml:space="preserve"> to seek some advantage </w:t>
      </w:r>
      <w:r w:rsidRPr="00FB5B21">
        <w:rPr>
          <w:highlight w:val="green"/>
          <w:u w:val="single"/>
        </w:rPr>
        <w:t>demonstrates</w:t>
      </w:r>
      <w:r w:rsidRPr="00FB5B21">
        <w:rPr>
          <w:u w:val="single"/>
        </w:rPr>
        <w:t xml:space="preserve"> that </w:t>
      </w:r>
      <w:r w:rsidRPr="00FB5B21">
        <w:rPr>
          <w:highlight w:val="green"/>
          <w:u w:val="single"/>
        </w:rPr>
        <w:t>security guarantees—</w:t>
      </w:r>
      <w:r w:rsidRPr="00FB5B21">
        <w:rPr>
          <w:b/>
          <w:highlight w:val="green"/>
          <w:u w:val="single"/>
        </w:rPr>
        <w:t>once broken</w:t>
      </w:r>
      <w:r w:rsidRPr="00FB5B21">
        <w:rPr>
          <w:u w:val="single"/>
        </w:rPr>
        <w:t>—</w:t>
      </w:r>
      <w:r w:rsidRPr="00FB5B21">
        <w:rPr>
          <w:highlight w:val="green"/>
          <w:u w:val="single"/>
        </w:rPr>
        <w:t xml:space="preserve">can be </w:t>
      </w:r>
      <w:r w:rsidRPr="00FB5B21">
        <w:rPr>
          <w:u w:val="single"/>
        </w:rPr>
        <w:t xml:space="preserve">very </w:t>
      </w:r>
      <w:r w:rsidRPr="00FB5B21">
        <w:rPr>
          <w:highlight w:val="green"/>
          <w:u w:val="single"/>
        </w:rPr>
        <w:t>difficult to repair</w:t>
      </w:r>
      <w:r w:rsidRPr="00FB5B21">
        <w:rPr>
          <w:sz w:val="16"/>
        </w:rPr>
        <w:t xml:space="preserve">, </w:t>
      </w:r>
      <w:r w:rsidRPr="00FB5B21">
        <w:rPr>
          <w:u w:val="single"/>
        </w:rPr>
        <w:t xml:space="preserve">thus </w:t>
      </w:r>
      <w:r w:rsidRPr="00FB5B21">
        <w:rPr>
          <w:highlight w:val="green"/>
          <w:u w:val="single"/>
        </w:rPr>
        <w:t>prompting countries to</w:t>
      </w:r>
      <w:r w:rsidRPr="00FB5B21">
        <w:rPr>
          <w:u w:val="single"/>
        </w:rPr>
        <w:t xml:space="preserve"> re</w:t>
      </w:r>
      <w:r w:rsidRPr="00FB5B21">
        <w:rPr>
          <w:highlight w:val="green"/>
          <w:u w:val="single"/>
        </w:rPr>
        <w:t>consider the nuclear</w:t>
      </w:r>
      <w:r w:rsidRPr="00FB5B21">
        <w:rPr>
          <w:u w:val="single"/>
        </w:rPr>
        <w:t xml:space="preserve"> </w:t>
      </w:r>
      <w:r w:rsidRPr="00FB5B21">
        <w:rPr>
          <w:highlight w:val="green"/>
          <w:u w:val="single"/>
        </w:rPr>
        <w:t>option</w:t>
      </w:r>
      <w:r w:rsidRPr="00FB5B21">
        <w:rPr>
          <w:sz w:val="16"/>
        </w:rPr>
        <w:t xml:space="preserve">. </w:t>
      </w:r>
      <w:r w:rsidRPr="00FB5B21">
        <w:rPr>
          <w:u w:val="single"/>
        </w:rPr>
        <w:t xml:space="preserve">The </w:t>
      </w:r>
      <w:r w:rsidRPr="00FB5B21">
        <w:rPr>
          <w:highlight w:val="green"/>
          <w:u w:val="single"/>
        </w:rPr>
        <w:t>So</w:t>
      </w:r>
      <w:r w:rsidRPr="00FB5B21">
        <w:rPr>
          <w:u w:val="single"/>
        </w:rPr>
        <w:t xml:space="preserve">uth </w:t>
      </w:r>
      <w:r w:rsidRPr="00FB5B21">
        <w:rPr>
          <w:highlight w:val="green"/>
          <w:u w:val="single"/>
        </w:rPr>
        <w:t>Ko</w:t>
      </w:r>
      <w:r w:rsidRPr="00FB5B21">
        <w:rPr>
          <w:u w:val="single"/>
        </w:rPr>
        <w:t xml:space="preserve">rean case </w:t>
      </w:r>
      <w:r w:rsidRPr="00FB5B21">
        <w:rPr>
          <w:highlight w:val="green"/>
          <w:u w:val="single"/>
        </w:rPr>
        <w:t>illuminates why we</w:t>
      </w:r>
      <w:r w:rsidRPr="00FB5B21">
        <w:rPr>
          <w:u w:val="single"/>
        </w:rPr>
        <w:t xml:space="preserve"> are </w:t>
      </w:r>
      <w:r w:rsidRPr="00FB5B21">
        <w:rPr>
          <w:highlight w:val="green"/>
          <w:u w:val="single"/>
        </w:rPr>
        <w:t>see</w:t>
      </w:r>
      <w:r w:rsidRPr="00FB5B21">
        <w:rPr>
          <w:u w:val="single"/>
        </w:rPr>
        <w:t xml:space="preserve">ing </w:t>
      </w:r>
      <w:r w:rsidRPr="00FB5B21">
        <w:rPr>
          <w:highlight w:val="green"/>
          <w:u w:val="single"/>
        </w:rPr>
        <w:t>no</w:t>
      </w:r>
      <w:r w:rsidRPr="00FB5B21">
        <w:rPr>
          <w:u w:val="single"/>
        </w:rPr>
        <w:t xml:space="preserve"> new </w:t>
      </w:r>
      <w:r w:rsidRPr="00FB5B21">
        <w:rPr>
          <w:highlight w:val="green"/>
          <w:u w:val="single"/>
        </w:rPr>
        <w:t>efforts to get nuclear weapons</w:t>
      </w:r>
      <w:r w:rsidRPr="00FB5B21">
        <w:rPr>
          <w:u w:val="single"/>
        </w:rPr>
        <w:t xml:space="preserve">, at least by U.S. treaty allies, in the age of Trump. When one looks beyond the rhetoric, </w:t>
      </w:r>
      <w:r w:rsidRPr="00FB5B21">
        <w:rPr>
          <w:highlight w:val="green"/>
          <w:u w:val="single"/>
        </w:rPr>
        <w:t>actions speak volumes</w:t>
      </w:r>
      <w:r w:rsidRPr="00FB5B21">
        <w:rPr>
          <w:u w:val="single"/>
        </w:rPr>
        <w:t>. The Trump administration has reinforced U.S. force posture with additional deployments to Germany</w:t>
      </w:r>
      <w:r w:rsidRPr="00FB5B21">
        <w:rPr>
          <w:sz w:val="16"/>
        </w:rPr>
        <w:t xml:space="preserve">. It is seriously considering a permanent military presence in neighboring Poland. Present relations with South Korea have been rocky, but the Trump administration did sign an updated free trade agreement, as well as a temporary agreement, to help cover the costs of 28,500 military personnel stationed there. The U.S. military presence in Japan has remained steady. Indeed, </w:t>
      </w:r>
      <w:r w:rsidRPr="00FB5B21">
        <w:rPr>
          <w:u w:val="single"/>
        </w:rPr>
        <w:t xml:space="preserve">if Trump is </w:t>
      </w:r>
      <w:r w:rsidRPr="00FB5B21">
        <w:rPr>
          <w:u w:val="single"/>
        </w:rPr>
        <w:lastRenderedPageBreak/>
        <w:t xml:space="preserve">serious about containing China, the U.S. military presence will likely increase in East Asia over the long-term. Dramatic, unilateral troop </w:t>
      </w:r>
      <w:r w:rsidRPr="00FB5B21">
        <w:rPr>
          <w:highlight w:val="green"/>
          <w:u w:val="single"/>
        </w:rPr>
        <w:t xml:space="preserve">withdrawals under </w:t>
      </w:r>
      <w:r w:rsidRPr="00FB5B21">
        <w:rPr>
          <w:u w:val="single"/>
        </w:rPr>
        <w:t xml:space="preserve">the </w:t>
      </w:r>
      <w:r w:rsidRPr="00FB5B21">
        <w:rPr>
          <w:highlight w:val="green"/>
          <w:u w:val="single"/>
        </w:rPr>
        <w:t xml:space="preserve">Trump </w:t>
      </w:r>
      <w:r w:rsidRPr="00FB5B21">
        <w:rPr>
          <w:u w:val="single"/>
        </w:rPr>
        <w:t xml:space="preserve">administration </w:t>
      </w:r>
      <w:r w:rsidRPr="00FB5B21">
        <w:rPr>
          <w:highlight w:val="green"/>
          <w:u w:val="single"/>
        </w:rPr>
        <w:t xml:space="preserve">are </w:t>
      </w:r>
      <w:r w:rsidRPr="00FB5B21">
        <w:rPr>
          <w:u w:val="single"/>
        </w:rPr>
        <w:t xml:space="preserve">still </w:t>
      </w:r>
      <w:r w:rsidRPr="00FB5B21">
        <w:rPr>
          <w:highlight w:val="green"/>
          <w:u w:val="single"/>
        </w:rPr>
        <w:t xml:space="preserve">possible, but </w:t>
      </w:r>
      <w:r w:rsidRPr="00FB5B21">
        <w:rPr>
          <w:u w:val="single"/>
        </w:rPr>
        <w:t xml:space="preserve">the </w:t>
      </w:r>
      <w:r w:rsidRPr="00FB5B21">
        <w:rPr>
          <w:highlight w:val="green"/>
          <w:u w:val="single"/>
        </w:rPr>
        <w:t xml:space="preserve">historical record indicates that such attempts are </w:t>
      </w:r>
      <w:r w:rsidRPr="00FB5B21">
        <w:rPr>
          <w:u w:val="single"/>
        </w:rPr>
        <w:t xml:space="preserve">generally </w:t>
      </w:r>
      <w:r w:rsidRPr="00FB5B21">
        <w:rPr>
          <w:highlight w:val="green"/>
          <w:u w:val="single"/>
        </w:rPr>
        <w:t xml:space="preserve">made early </w:t>
      </w:r>
      <w:r w:rsidRPr="00FB5B21">
        <w:rPr>
          <w:u w:val="single"/>
        </w:rPr>
        <w:t xml:space="preserve">in a presidency </w:t>
      </w:r>
      <w:r w:rsidRPr="00FB5B21">
        <w:rPr>
          <w:highlight w:val="green"/>
          <w:u w:val="single"/>
        </w:rPr>
        <w:t>rather than later</w:t>
      </w:r>
      <w:r w:rsidRPr="00FB5B21">
        <w:rPr>
          <w:u w:val="single"/>
        </w:rPr>
        <w:t xml:space="preserve">. Nixon, for instance, announced his troop withdrawal out of Vietnam within eighteen months of coming into office. Putting all rhetoric aside, </w:t>
      </w:r>
      <w:r w:rsidRPr="00FB5B21">
        <w:rPr>
          <w:highlight w:val="green"/>
          <w:u w:val="single"/>
        </w:rPr>
        <w:t xml:space="preserve">if the </w:t>
      </w:r>
      <w:r w:rsidRPr="00FB5B21">
        <w:rPr>
          <w:u w:val="single"/>
        </w:rPr>
        <w:t xml:space="preserve">military </w:t>
      </w:r>
      <w:r w:rsidRPr="00FB5B21">
        <w:rPr>
          <w:highlight w:val="green"/>
          <w:u w:val="single"/>
        </w:rPr>
        <w:t>foundations of U.S. security guarantees remain strong, nuclear proliferation among allies remains unlikely.</w:t>
      </w:r>
    </w:p>
    <w:p w:rsidR="00FB5B21" w:rsidRPr="00FB5B21" w:rsidRDefault="00FB5B21" w:rsidP="00FB5B21"/>
    <w:p w:rsidR="00FB5B21" w:rsidRDefault="00FB5B21" w:rsidP="00FB5B21"/>
    <w:p w:rsidR="00FB5B21" w:rsidRPr="00FB5B21" w:rsidRDefault="00FB5B21" w:rsidP="00FB5B21">
      <w:pPr>
        <w:keepNext/>
        <w:keepLines/>
        <w:contextualSpacing/>
        <w:outlineLvl w:val="3"/>
        <w:rPr>
          <w:rFonts w:eastAsia="DengXian Light"/>
          <w:bCs/>
          <w:iCs/>
        </w:rPr>
      </w:pPr>
      <w:r w:rsidRPr="00FB5B21">
        <w:rPr>
          <w:rFonts w:eastAsia="DengXian Light"/>
          <w:b/>
          <w:iCs/>
          <w:sz w:val="24"/>
        </w:rPr>
        <w:t>US strength and alliances have successfully reduced proliferation and continue to do so</w:t>
      </w:r>
      <w:r w:rsidRPr="00FB5B21">
        <w:rPr>
          <w:rFonts w:eastAsia="DengXian Light"/>
          <w:b/>
          <w:iCs/>
          <w:sz w:val="24"/>
        </w:rPr>
        <w:br/>
        <w:t xml:space="preserve">Ford 4/18 </w:t>
      </w:r>
      <w:r w:rsidRPr="00FB5B21">
        <w:rPr>
          <w:rFonts w:eastAsia="DengXian Light"/>
          <w:bCs/>
          <w:iCs/>
        </w:rPr>
        <w:t>(Dr. Christopher Ashley Ford – Assistant secretary for the Bureau of International Security and Nonproliferation, 4-18-2019, "U.S. Strength and Alliance Relationships: The World's Most Successful Nonproliferation Tools?," https://www.state.gov/u-s-strength-and-alliance-relationships-the-worlds-most-successful-nonproliferation-tools/)</w:t>
      </w:r>
    </w:p>
    <w:p w:rsidR="00FB5B21" w:rsidRPr="00FB5B21" w:rsidRDefault="00FB5B21" w:rsidP="00FB5B21">
      <w:pPr>
        <w:rPr>
          <w:rFonts w:eastAsia="Calibri"/>
          <w:sz w:val="12"/>
        </w:rPr>
      </w:pPr>
      <w:r w:rsidRPr="00FB5B21">
        <w:rPr>
          <w:rFonts w:eastAsia="Calibri"/>
          <w:sz w:val="12"/>
        </w:rPr>
        <w:t>Good morning, ladies and gentlemen, and thank you, Peter, for your kind introduction. In my line of work, I speak frequently about the importance of the global nonproliferation regime, and about the security benefits that institutions such as the Nuclear Nonproliferation Treaty (NPT) provide to all States Party – and indeed, especially to the non-nuclear weapon states, insofar as the nonproliferation regime helps keep their regional neighbors and rivals from acquiring nuclear weapons</w:t>
      </w:r>
      <w:r w:rsidRPr="00FB5B21">
        <w:rPr>
          <w:rFonts w:eastAsia="Calibri"/>
          <w:u w:val="single"/>
        </w:rPr>
        <w:t xml:space="preserve">. I also emphasize that it is the foundation of nonproliferation commitments and of standards for nuclear safety and security practices provided by that regime that makes worldwide sharing the benefits of peaceful nuclear technology possible and helps create the possibility of moving further toward nuclear disarmament. </w:t>
      </w:r>
      <w:r w:rsidRPr="00FB5B21">
        <w:rPr>
          <w:rFonts w:eastAsia="Calibri"/>
          <w:sz w:val="12"/>
        </w:rPr>
        <w:t xml:space="preserve">In my corner of the State Department, we work continually to maintain and improve the nonproliferation norms, institutions, and practices that help make all this possible. </w:t>
      </w:r>
      <w:r w:rsidRPr="00FB5B21">
        <w:rPr>
          <w:rFonts w:eastAsia="Calibri"/>
          <w:u w:val="single"/>
        </w:rPr>
        <w:t xml:space="preserve">Nevertheless, I’d like to speak today about </w:t>
      </w:r>
      <w:r w:rsidRPr="00FB5B21">
        <w:rPr>
          <w:rFonts w:eastAsia="Calibri"/>
          <w:highlight w:val="green"/>
          <w:u w:val="single"/>
        </w:rPr>
        <w:t>a</w:t>
      </w:r>
      <w:r w:rsidRPr="00FB5B21">
        <w:rPr>
          <w:rFonts w:eastAsia="Calibri"/>
          <w:u w:val="single"/>
        </w:rPr>
        <w:t xml:space="preserve">nother </w:t>
      </w:r>
      <w:r w:rsidRPr="00FB5B21">
        <w:rPr>
          <w:rFonts w:eastAsia="Calibri"/>
          <w:highlight w:val="green"/>
          <w:u w:val="single"/>
        </w:rPr>
        <w:t>critical</w:t>
      </w:r>
      <w:r w:rsidRPr="00FB5B21">
        <w:rPr>
          <w:rFonts w:eastAsia="Calibri"/>
          <w:u w:val="single"/>
        </w:rPr>
        <w:t xml:space="preserve"> </w:t>
      </w:r>
      <w:r w:rsidRPr="00FB5B21">
        <w:rPr>
          <w:rFonts w:eastAsia="Calibri"/>
          <w:highlight w:val="green"/>
          <w:u w:val="single"/>
        </w:rPr>
        <w:t>aspect of</w:t>
      </w:r>
      <w:r w:rsidRPr="00FB5B21">
        <w:rPr>
          <w:rFonts w:eastAsia="Calibri"/>
          <w:u w:val="single"/>
        </w:rPr>
        <w:t xml:space="preserve"> the </w:t>
      </w:r>
      <w:r w:rsidRPr="00FB5B21">
        <w:rPr>
          <w:rFonts w:eastAsia="Calibri"/>
          <w:highlight w:val="green"/>
          <w:u w:val="single"/>
        </w:rPr>
        <w:t>global nonproliferation</w:t>
      </w:r>
      <w:r w:rsidRPr="00FB5B21">
        <w:rPr>
          <w:rFonts w:eastAsia="Calibri"/>
          <w:u w:val="single"/>
        </w:rPr>
        <w:t xml:space="preserve"> regime, albeit one that isn’t frequently talked as such. I refer to </w:t>
      </w:r>
      <w:r w:rsidRPr="00FB5B21">
        <w:rPr>
          <w:rFonts w:eastAsia="Calibri"/>
          <w:highlight w:val="green"/>
          <w:u w:val="single"/>
        </w:rPr>
        <w:t>the United States’ alliance</w:t>
      </w:r>
      <w:r w:rsidRPr="00FB5B21">
        <w:rPr>
          <w:rFonts w:eastAsia="Calibri"/>
          <w:u w:val="single"/>
        </w:rPr>
        <w:t xml:space="preserve"> </w:t>
      </w:r>
      <w:r w:rsidRPr="00FB5B21">
        <w:rPr>
          <w:rFonts w:eastAsia="Calibri"/>
          <w:highlight w:val="green"/>
          <w:u w:val="single"/>
        </w:rPr>
        <w:t>relationships</w:t>
      </w:r>
      <w:r w:rsidRPr="00FB5B21">
        <w:rPr>
          <w:rFonts w:eastAsia="Calibri"/>
          <w:u w:val="single"/>
        </w:rPr>
        <w:t>, and to the deterrence and reassurance dynamics that result from our maintenance of a strong conventional and nuclear military posture.</w:t>
      </w:r>
      <w:r w:rsidRPr="00FB5B21">
        <w:rPr>
          <w:rFonts w:eastAsia="Calibri"/>
          <w:sz w:val="12"/>
        </w:rPr>
        <w:t xml:space="preserve"> To be sure, U.S. officials frequently refer to the impact our global “extended deterrence” relationships have had over the decades in helping prevent nuclear weapons proliferation. </w:t>
      </w:r>
      <w:r w:rsidRPr="00FB5B21">
        <w:rPr>
          <w:rFonts w:eastAsia="Calibri"/>
          <w:u w:val="single"/>
        </w:rPr>
        <w:t xml:space="preserve">One hears this less, though, from foreign officials, and people don’t usually talk of U.S. military power and alliance relationships as being part of the global nonproliferation regime itself. But I would submit that </w:t>
      </w:r>
      <w:r w:rsidRPr="00FB5B21">
        <w:rPr>
          <w:rFonts w:eastAsia="Calibri"/>
          <w:highlight w:val="green"/>
          <w:u w:val="single"/>
        </w:rPr>
        <w:t>this aspect of the nonproliferation regime is exceedingly important</w:t>
      </w:r>
      <w:r w:rsidRPr="00FB5B21">
        <w:rPr>
          <w:rFonts w:eastAsia="Calibri"/>
          <w:u w:val="single"/>
        </w:rPr>
        <w:t>, and should be discussed more widely.</w:t>
      </w:r>
      <w:r w:rsidRPr="00FB5B21">
        <w:rPr>
          <w:rFonts w:eastAsia="Calibri"/>
          <w:sz w:val="12"/>
        </w:rPr>
        <w:t xml:space="preserve"> I’d like to dwell on this theme a little bit today, to you here at this breakfast, for I believe that no serious understanding of the global nonproliferation regime can ignore the importance and the impact of U.S. power as a nonproliferation tool. </w:t>
      </w:r>
      <w:r w:rsidRPr="00FB5B21">
        <w:rPr>
          <w:rFonts w:eastAsia="Calibri"/>
          <w:u w:val="single"/>
        </w:rPr>
        <w:t xml:space="preserve">In fact, </w:t>
      </w:r>
      <w:r w:rsidRPr="00FB5B21">
        <w:rPr>
          <w:rFonts w:eastAsia="Calibri"/>
          <w:highlight w:val="green"/>
          <w:u w:val="single"/>
        </w:rPr>
        <w:t>U.S. power is perhaps the world’s most successful nonproliferation tool</w:t>
      </w:r>
      <w:r w:rsidRPr="00FB5B21">
        <w:rPr>
          <w:rFonts w:eastAsia="Calibri"/>
          <w:u w:val="single"/>
        </w:rPr>
        <w:t xml:space="preserve"> – and we should not let ourselves forget this.</w:t>
      </w:r>
      <w:r w:rsidRPr="00FB5B21">
        <w:rPr>
          <w:rFonts w:eastAsia="Calibri"/>
          <w:sz w:val="12"/>
        </w:rPr>
        <w:t xml:space="preserve"> Students of Cold War nuclear history will know that highly classified U.S. intelligence estimates of proliferation potential in the 1950s and 1960s highlighted the danger that many countries would develop nuclear weapons. A number of National Intelligence Estimates (NIEs) from the period have been declassified and publicly released, and you can find them on line fairly easily. If you do, you’ll see an amazing number of places identified during those years as likely to acquire the ability to develop such weapons – and perhaps indeed increasingly likely to choose to do so as others progressively weaponized. NIEs from that era, for instance, discuss the possibility of weaponization in Australia, Belgium, Canada, China, Czechoslovakia, France, East Germany, West Germany, India, Indonesia, Israel, Italy, the Netherlands, Norway, Japan, Pakistan, Poland, South Africa, Sweden, Switzerland, Taiwan, and the United Arab Republic (that is, present-day Egypt and Syria). Thank goodness, nothing nearly so dramatic as that potential cascade of proliferation actually occurred, though of course a small number of countries did eventually end up weaponizing. Commentators are quite right to give much credit for this to the NPT – which entered into force half a century ago next year – and to the institutions built up around and in relation to that treaty. And they do deserve much credit for forestalling the proliferation catastrophe that was initially feared. But it is not the NPT alone that deserves credit. To give further credit where it is due, the Soviet Union actually helped, by policing its allies during the Cold War to prevent them from developing independent nuclear weapons capabilities. Of course, one might have wished that Moscow had been less willing to support and encourage China’s nuclear weapons program in the 1950s – but at least Nikita Khrushchev eventually thought better of this before fulfilling his previous promise to give Beijing a prototype nuclear weapon just before Mao Zedong began starving millions of his subjects to death during the so-called “Great Leap Forward.” On the whole, however, the Soviets quite properly recognized their own interest – and a common global interest – in preventing the proliferation of nuclear weapons, and Moscow was for the most part willing to act on this understanding, not least in cooperating with the United States in jointly drafting the NPT. One might also wish that modern China and Russia took nonproliferation more seriously today. Beijing’s continued willingness to permit Chinese serial proliferators, such as Li Fangwei (also known as Karl Lee) to engage in transfers to Iran’s ballistic missile program – and Moscow’s current diplomatic assault upon global institutions for WMD control and accountability at the Organization for the Prohibition of Chemical Weapons, the United Nations, and the International Atomic Energy Agency – are nothing short of shameful. Whatever the reasons for this behavior – whether it is mere laxity in support of nonproliferation norms or deliberate efforts to appease their clients and counter U.S. influence – I think history will not treat them kindly for undermining the U.S.-led world order that has kept the peace and ensured prosperity since the Second World War. But Soviet power, at least, does deserve some credit for helping forestall the cascade of proliferation of which those early U.S. NIEs warned. </w:t>
      </w:r>
      <w:r w:rsidRPr="00FB5B21">
        <w:rPr>
          <w:rFonts w:eastAsia="Calibri"/>
          <w:u w:val="single"/>
        </w:rPr>
        <w:t xml:space="preserve">That said, however, it is worth stressing the great – and, ultimately, much more important – degree to which </w:t>
      </w:r>
      <w:r w:rsidRPr="00FB5B21">
        <w:rPr>
          <w:rFonts w:eastAsia="Calibri"/>
          <w:highlight w:val="green"/>
          <w:u w:val="single"/>
        </w:rPr>
        <w:t>United States alliances and military posture</w:t>
      </w:r>
      <w:r w:rsidRPr="00FB5B21">
        <w:rPr>
          <w:rFonts w:eastAsia="Calibri"/>
          <w:u w:val="single"/>
        </w:rPr>
        <w:t xml:space="preserve">, both conventional and nuclear, </w:t>
      </w:r>
      <w:r w:rsidRPr="00FB5B21">
        <w:rPr>
          <w:rFonts w:eastAsia="Calibri"/>
          <w:highlight w:val="green"/>
          <w:u w:val="single"/>
        </w:rPr>
        <w:t>played a pivotal role in preventing</w:t>
      </w:r>
      <w:r w:rsidRPr="00FB5B21">
        <w:rPr>
          <w:rFonts w:eastAsia="Calibri"/>
          <w:u w:val="single"/>
        </w:rPr>
        <w:t xml:space="preserve"> the worst of what the Central Intelligence Agency worried in a 1966 NIE could be </w:t>
      </w:r>
      <w:r w:rsidRPr="00FB5B21">
        <w:rPr>
          <w:rFonts w:eastAsia="Calibri"/>
          <w:highlight w:val="green"/>
          <w:u w:val="single"/>
        </w:rPr>
        <w:t>a cascade of</w:t>
      </w:r>
      <w:r w:rsidRPr="00FB5B21">
        <w:rPr>
          <w:rFonts w:eastAsia="Calibri"/>
          <w:u w:val="single"/>
        </w:rPr>
        <w:t xml:space="preserve"> “snowballing” of </w:t>
      </w:r>
      <w:r w:rsidRPr="00FB5B21">
        <w:rPr>
          <w:rFonts w:eastAsia="Calibri"/>
          <w:highlight w:val="green"/>
          <w:u w:val="single"/>
        </w:rPr>
        <w:t>proliferation</w:t>
      </w:r>
      <w:r w:rsidRPr="00FB5B21">
        <w:rPr>
          <w:rFonts w:eastAsia="Calibri"/>
          <w:u w:val="single"/>
        </w:rPr>
        <w:t xml:space="preserve">. Remembering the potency of U.S. global power as a nonproliferation tool is important not just so that we can really understand this history, but also because </w:t>
      </w:r>
      <w:r w:rsidRPr="00FB5B21">
        <w:rPr>
          <w:rFonts w:eastAsia="Calibri"/>
          <w:highlight w:val="green"/>
          <w:u w:val="single"/>
        </w:rPr>
        <w:t>U.S. power is still a potent</w:t>
      </w:r>
      <w:r w:rsidRPr="00FB5B21">
        <w:rPr>
          <w:rFonts w:eastAsia="Calibri"/>
          <w:u w:val="single"/>
        </w:rPr>
        <w:t xml:space="preserve"> </w:t>
      </w:r>
      <w:r w:rsidRPr="00FB5B21">
        <w:rPr>
          <w:rFonts w:eastAsia="Calibri"/>
          <w:highlight w:val="green"/>
          <w:u w:val="single"/>
        </w:rPr>
        <w:t>nonproliferation tool in ways that it would be unwise</w:t>
      </w:r>
      <w:r w:rsidRPr="00FB5B21">
        <w:rPr>
          <w:rFonts w:eastAsia="Calibri"/>
          <w:u w:val="single"/>
        </w:rPr>
        <w:t xml:space="preserve">, or perhaps tragic, </w:t>
      </w:r>
      <w:r w:rsidRPr="00FB5B21">
        <w:rPr>
          <w:rFonts w:eastAsia="Calibri"/>
          <w:highlight w:val="green"/>
          <w:u w:val="single"/>
        </w:rPr>
        <w:t>for</w:t>
      </w:r>
      <w:r w:rsidRPr="00FB5B21">
        <w:rPr>
          <w:rFonts w:eastAsia="Calibri"/>
          <w:u w:val="single"/>
        </w:rPr>
        <w:t xml:space="preserve"> present-day </w:t>
      </w:r>
      <w:r w:rsidRPr="00FB5B21">
        <w:rPr>
          <w:rFonts w:eastAsia="Calibri"/>
          <w:highlight w:val="green"/>
          <w:u w:val="single"/>
        </w:rPr>
        <w:t>policymakers</w:t>
      </w:r>
      <w:r w:rsidRPr="00FB5B21">
        <w:rPr>
          <w:rFonts w:eastAsia="Calibri"/>
          <w:u w:val="single"/>
        </w:rPr>
        <w:t xml:space="preserve"> and the public to forget or </w:t>
      </w:r>
      <w:r w:rsidRPr="00FB5B21">
        <w:rPr>
          <w:rFonts w:eastAsia="Calibri"/>
          <w:highlight w:val="green"/>
          <w:u w:val="single"/>
        </w:rPr>
        <w:t>to dismiss</w:t>
      </w:r>
      <w:r w:rsidRPr="00FB5B21">
        <w:rPr>
          <w:rFonts w:eastAsia="Calibri"/>
          <w:u w:val="single"/>
        </w:rPr>
        <w:t>.</w:t>
      </w:r>
      <w:r w:rsidRPr="00FB5B21">
        <w:rPr>
          <w:rFonts w:eastAsia="Calibri"/>
          <w:sz w:val="12"/>
        </w:rPr>
        <w:t xml:space="preserve"> If you think back over the list I just read of the governments the 1950s and 1960s NIEs identified as potential future proliferators, I think it will be hard not to be struck by the extent to which many of them ended up being covered in various formal or informal ways under the so-called “nuclear umbrella” of U.S. “extended deterrence” during the Cold War, and thereafter. </w:t>
      </w:r>
      <w:r w:rsidRPr="00FB5B21">
        <w:rPr>
          <w:rFonts w:eastAsia="Calibri"/>
          <w:highlight w:val="green"/>
          <w:u w:val="single"/>
        </w:rPr>
        <w:t>For quite a few countries, U.S.</w:t>
      </w:r>
      <w:r w:rsidRPr="00FB5B21">
        <w:rPr>
          <w:rFonts w:eastAsia="Calibri"/>
          <w:u w:val="single"/>
        </w:rPr>
        <w:t xml:space="preserve"> security </w:t>
      </w:r>
      <w:r w:rsidRPr="00FB5B21">
        <w:rPr>
          <w:rFonts w:eastAsia="Calibri"/>
          <w:highlight w:val="green"/>
          <w:u w:val="single"/>
        </w:rPr>
        <w:t>relationships</w:t>
      </w:r>
      <w:r w:rsidRPr="00FB5B21">
        <w:rPr>
          <w:rFonts w:eastAsia="Calibri"/>
          <w:u w:val="single"/>
        </w:rPr>
        <w:t xml:space="preserve"> </w:t>
      </w:r>
      <w:r w:rsidRPr="00FB5B21">
        <w:rPr>
          <w:rFonts w:eastAsia="Calibri"/>
          <w:highlight w:val="green"/>
          <w:u w:val="single"/>
        </w:rPr>
        <w:t>were critical factors in persuading them that</w:t>
      </w:r>
      <w:r w:rsidRPr="00FB5B21">
        <w:rPr>
          <w:rFonts w:eastAsia="Calibri"/>
          <w:u w:val="single"/>
        </w:rPr>
        <w:t xml:space="preserve">, notwithstanding their growing degree of technological sophistication and access to the requisite materials, </w:t>
      </w:r>
      <w:r w:rsidRPr="00FB5B21">
        <w:rPr>
          <w:rFonts w:eastAsia="Calibri"/>
          <w:highlight w:val="green"/>
          <w:u w:val="single"/>
        </w:rPr>
        <w:t>nuclear weaponization was unnecessary</w:t>
      </w:r>
      <w:r w:rsidRPr="00FB5B21">
        <w:rPr>
          <w:rFonts w:eastAsia="Calibri"/>
          <w:u w:val="single"/>
        </w:rPr>
        <w:t xml:space="preserve"> and needlessly risky. </w:t>
      </w:r>
      <w:r w:rsidRPr="00FB5B21">
        <w:rPr>
          <w:rFonts w:eastAsia="Calibri"/>
          <w:sz w:val="12"/>
        </w:rPr>
        <w:t xml:space="preserve">As a serving U.S. government official, I have to be careful about what I say in this regard, but these issues have been discussed and documented in the academic literature for some years – so I would encourage you to consult such works to fill in any gaps that I may have to leave here today. </w:t>
      </w:r>
      <w:r w:rsidRPr="00FB5B21">
        <w:rPr>
          <w:rFonts w:eastAsia="Calibri"/>
          <w:u w:val="single"/>
        </w:rPr>
        <w:t xml:space="preserve">But </w:t>
      </w:r>
      <w:r w:rsidRPr="00FB5B21">
        <w:rPr>
          <w:rFonts w:eastAsia="Calibri"/>
          <w:highlight w:val="green"/>
          <w:u w:val="single"/>
        </w:rPr>
        <w:t>it is notably clear</w:t>
      </w:r>
      <w:r w:rsidRPr="00FB5B21">
        <w:rPr>
          <w:rFonts w:eastAsia="Calibri"/>
          <w:u w:val="single"/>
        </w:rPr>
        <w:t xml:space="preserve"> now not only </w:t>
      </w:r>
      <w:r w:rsidRPr="00FB5B21">
        <w:rPr>
          <w:rFonts w:eastAsia="Calibri"/>
          <w:highlight w:val="green"/>
          <w:u w:val="single"/>
        </w:rPr>
        <w:t>that</w:t>
      </w:r>
      <w:r w:rsidRPr="00FB5B21">
        <w:rPr>
          <w:rFonts w:eastAsia="Calibri"/>
          <w:u w:val="single"/>
        </w:rPr>
        <w:t xml:space="preserve"> quite a few countries were forestalled from beginning to explore indigenous weaponization as a result of U.S. security guarantees, but also that a combination of </w:t>
      </w:r>
      <w:r w:rsidRPr="00FB5B21">
        <w:rPr>
          <w:rFonts w:eastAsia="Calibri"/>
          <w:highlight w:val="green"/>
          <w:u w:val="single"/>
        </w:rPr>
        <w:t>U.S. security</w:t>
      </w:r>
      <w:r w:rsidRPr="00FB5B21">
        <w:rPr>
          <w:rFonts w:eastAsia="Calibri"/>
          <w:u w:val="single"/>
        </w:rPr>
        <w:t xml:space="preserve"> assurances and diplomatic pressure not to weaponize </w:t>
      </w:r>
      <w:r w:rsidRPr="00FB5B21">
        <w:rPr>
          <w:rFonts w:eastAsia="Calibri"/>
          <w:highlight w:val="green"/>
          <w:u w:val="single"/>
        </w:rPr>
        <w:t>led a number of countries</w:t>
      </w:r>
      <w:r w:rsidRPr="00FB5B21">
        <w:rPr>
          <w:rFonts w:eastAsia="Calibri"/>
          <w:u w:val="single"/>
        </w:rPr>
        <w:t xml:space="preserve"> actually </w:t>
      </w:r>
      <w:r w:rsidRPr="00FB5B21">
        <w:rPr>
          <w:rFonts w:eastAsia="Calibri"/>
          <w:highlight w:val="green"/>
          <w:u w:val="single"/>
        </w:rPr>
        <w:t>to</w:t>
      </w:r>
      <w:r w:rsidRPr="00FB5B21">
        <w:rPr>
          <w:rFonts w:eastAsia="Calibri"/>
          <w:u w:val="single"/>
        </w:rPr>
        <w:t xml:space="preserve"> </w:t>
      </w:r>
      <w:r w:rsidRPr="00FB5B21">
        <w:rPr>
          <w:rFonts w:eastAsia="Calibri"/>
          <w:highlight w:val="green"/>
          <w:u w:val="single"/>
        </w:rPr>
        <w:t>abandon nuclear weapons programs that were</w:t>
      </w:r>
      <w:r w:rsidRPr="00FB5B21">
        <w:rPr>
          <w:rFonts w:eastAsia="Calibri"/>
          <w:u w:val="single"/>
        </w:rPr>
        <w:t xml:space="preserve"> already </w:t>
      </w:r>
      <w:r w:rsidRPr="00FB5B21">
        <w:rPr>
          <w:rFonts w:eastAsia="Calibri"/>
          <w:highlight w:val="green"/>
          <w:u w:val="single"/>
        </w:rPr>
        <w:t>underway</w:t>
      </w:r>
      <w:r w:rsidRPr="00FB5B21">
        <w:rPr>
          <w:rFonts w:eastAsia="Calibri"/>
          <w:u w:val="single"/>
        </w:rPr>
        <w:t>.</w:t>
      </w:r>
      <w:r w:rsidRPr="00FB5B21">
        <w:rPr>
          <w:rFonts w:eastAsia="Calibri"/>
          <w:sz w:val="12"/>
        </w:rPr>
        <w:t xml:space="preserve"> Nonproliferation norms do not enforce themselves, and it is important to remember the critical role that U.S. power and diplomacy played in preventing the number of nuclear weapons possessors in the world today from being considerably higher.</w:t>
      </w:r>
      <w:r w:rsidRPr="00FB5B21">
        <w:rPr>
          <w:rFonts w:eastAsia="Calibri"/>
          <w:u w:val="single"/>
        </w:rPr>
        <w:t xml:space="preserve"> </w:t>
      </w:r>
      <w:r w:rsidRPr="00FB5B21">
        <w:rPr>
          <w:rFonts w:eastAsia="Calibri"/>
          <w:sz w:val="12"/>
        </w:rPr>
        <w:t xml:space="preserve">U.S. military posture helped forestall certain countries’ weaponization choices in various ways. NATO’s so-called “nuclear burden sharing” that entails the forward deployment of U.S. non-strategic nuclear weapons to Europe as a component of NATO’s nuclear deterrent, for instance, was designed to enhance deterrence by confronting the Soviets with a higher likelihood of nuclear response to any territorial aggression against NATO, even if Moscow’s intercontinental assets were </w:t>
      </w:r>
      <w:r w:rsidRPr="00FB5B21">
        <w:rPr>
          <w:rFonts w:eastAsia="Calibri"/>
          <w:sz w:val="12"/>
        </w:rPr>
        <w:lastRenderedPageBreak/>
        <w:t xml:space="preserve">somehow to deter an American strategic response because this might lead to retaliation against U.S. cities. But this arrangement also had the clear purpose of promoting nonproliferation, inasmuch as it helped persuade NATO allies that their security needs could and would be met without the need for indigenous nuclear weaponization, despite persistent threats from Moscow. NATO’s ultimate choice of this nuclear policy, in other words, augmented both deterrence and nonproliferation – in both cases, thankfully, quite successfully. Tellingly, Moscow, itself recognized and accepted this enormous nonproliferation benefit from NATO’s nuclear policy, despite efforts by the current Russian regime to pretend otherwise. This can clearly be seen in now-declassified NATO and U.S. documents, such as the records from the U.S.-Soviet working group on negotiating the language that ultimately became Article I of the NPT. Specifically, a September 1966 memorandum from that working group memorializes the Soviet delegation’s abandonment of its previous insistence upon language that would not only have prohibited the transfer to any non-nuclear weapon state of nuclear weapons themselves or control over them (as the NPT currently does), but also would have prevented consultation and planning for contingencies. This is why the NPT’s Article I has never presented any legal bar to NATO’s nuclear policy. One can attribute the 1966 Soviet concession in large part to Moscow’s grudging appreciation that NATO’s approach was key to dissuading NATO countries such as West Germany from pursuing weaponization of their own – as well as of the fact that the alternative to having NATO nuclear sharing blessed by Article I was something Moscow liked even less, namely, the then proposed “Multilateral Nuclear Force.” </w:t>
      </w:r>
      <w:r w:rsidRPr="00FB5B21">
        <w:rPr>
          <w:rFonts w:eastAsia="Calibri"/>
          <w:u w:val="single"/>
        </w:rPr>
        <w:t xml:space="preserve">But the nonproliferation benefit of U.S. military power and security policy was not limited to NATO members alone. Elsewhere in Western Europe outside NATO, U.S. security assurances helped lead to the abandonment of exploratory nuclear weapons programs in multiple additional countries. </w:t>
      </w:r>
      <w:r w:rsidRPr="00FB5B21">
        <w:rPr>
          <w:rFonts w:eastAsia="Calibri"/>
          <w:highlight w:val="green"/>
          <w:u w:val="single"/>
        </w:rPr>
        <w:t>In East Asi</w:t>
      </w:r>
      <w:r w:rsidRPr="00FB5B21">
        <w:rPr>
          <w:rFonts w:eastAsia="Calibri"/>
          <w:u w:val="single"/>
        </w:rPr>
        <w:t xml:space="preserve">a, too, at least </w:t>
      </w:r>
      <w:r w:rsidRPr="00FB5B21">
        <w:rPr>
          <w:rFonts w:eastAsia="Calibri"/>
          <w:highlight w:val="green"/>
          <w:u w:val="single"/>
        </w:rPr>
        <w:t>two</w:t>
      </w:r>
      <w:r w:rsidRPr="00FB5B21">
        <w:rPr>
          <w:rFonts w:eastAsia="Calibri"/>
          <w:u w:val="single"/>
        </w:rPr>
        <w:t xml:space="preserve"> </w:t>
      </w:r>
      <w:r w:rsidRPr="00FB5B21">
        <w:rPr>
          <w:rFonts w:eastAsia="Calibri"/>
          <w:highlight w:val="green"/>
          <w:u w:val="single"/>
        </w:rPr>
        <w:t>governments abandoned</w:t>
      </w:r>
      <w:r w:rsidRPr="00FB5B21">
        <w:rPr>
          <w:rFonts w:eastAsia="Calibri"/>
          <w:u w:val="single"/>
        </w:rPr>
        <w:t xml:space="preserve"> their </w:t>
      </w:r>
      <w:r w:rsidRPr="00FB5B21">
        <w:rPr>
          <w:rFonts w:eastAsia="Calibri"/>
          <w:highlight w:val="green"/>
          <w:u w:val="single"/>
        </w:rPr>
        <w:t>nuclear weapons programs as a result of</w:t>
      </w:r>
      <w:r w:rsidRPr="00FB5B21">
        <w:rPr>
          <w:rFonts w:eastAsia="Calibri"/>
          <w:u w:val="single"/>
        </w:rPr>
        <w:t xml:space="preserve"> a combination of U.S. pressure and </w:t>
      </w:r>
      <w:r w:rsidRPr="00FB5B21">
        <w:rPr>
          <w:rFonts w:eastAsia="Calibri"/>
          <w:highlight w:val="green"/>
          <w:u w:val="single"/>
        </w:rPr>
        <w:t>U.S. military reassurances</w:t>
      </w:r>
      <w:r w:rsidRPr="00FB5B21">
        <w:rPr>
          <w:rFonts w:eastAsia="Calibri"/>
          <w:u w:val="single"/>
        </w:rPr>
        <w:t>.</w:t>
      </w:r>
      <w:r w:rsidRPr="00FB5B21">
        <w:rPr>
          <w:rFonts w:eastAsia="Calibri"/>
          <w:sz w:val="12"/>
        </w:rPr>
        <w:t xml:space="preserve"> </w:t>
      </w:r>
    </w:p>
    <w:p w:rsidR="00FB5B21" w:rsidRPr="00FB5B21" w:rsidRDefault="00FB5B21" w:rsidP="00FB5B21"/>
    <w:p w:rsidR="00FB5B21" w:rsidRDefault="00FB5B21" w:rsidP="00FB5B21"/>
    <w:p w:rsidR="00FB5B21" w:rsidRPr="00FB5B21" w:rsidRDefault="00FB5B21" w:rsidP="00FB5B21">
      <w:pPr>
        <w:keepNext/>
        <w:keepLines/>
        <w:contextualSpacing/>
        <w:outlineLvl w:val="3"/>
        <w:rPr>
          <w:rFonts w:eastAsia="MS Gothic"/>
          <w:b/>
          <w:iCs/>
          <w:sz w:val="24"/>
        </w:rPr>
      </w:pPr>
      <w:r w:rsidRPr="00FB5B21">
        <w:rPr>
          <w:rFonts w:eastAsia="MS Gothic"/>
          <w:b/>
          <w:iCs/>
          <w:sz w:val="24"/>
        </w:rPr>
        <w:t>U.S. Strength and Alliance Relationships Are The World’s Most Successful Nonproliferation Tools</w:t>
      </w:r>
    </w:p>
    <w:p w:rsidR="00FB5B21" w:rsidRPr="00FB5B21" w:rsidRDefault="00FB5B21" w:rsidP="00FB5B21">
      <w:pPr>
        <w:rPr>
          <w:rFonts w:eastAsia="Cambria"/>
        </w:rPr>
      </w:pPr>
      <w:r w:rsidRPr="00FB5B21">
        <w:rPr>
          <w:rFonts w:eastAsia="MS Gothic"/>
          <w:b/>
          <w:bCs/>
          <w:sz w:val="26"/>
          <w:szCs w:val="26"/>
        </w:rPr>
        <w:t>Ford</w:t>
      </w:r>
      <w:r w:rsidRPr="00FB5B21">
        <w:rPr>
          <w:rFonts w:eastAsia="Cambria"/>
        </w:rPr>
        <w:t xml:space="preserve"> </w:t>
      </w:r>
      <w:r w:rsidRPr="00FB5B21">
        <w:rPr>
          <w:rFonts w:eastAsia="MS Gothic"/>
          <w:b/>
          <w:bCs/>
          <w:sz w:val="26"/>
          <w:szCs w:val="26"/>
        </w:rPr>
        <w:t>4/18</w:t>
      </w:r>
      <w:r w:rsidRPr="00FB5B21">
        <w:rPr>
          <w:rFonts w:eastAsia="Cambria"/>
        </w:rPr>
        <w:t>/</w:t>
      </w:r>
      <w:r w:rsidRPr="00FB5B21">
        <w:rPr>
          <w:rFonts w:eastAsia="MS Gothic"/>
          <w:b/>
          <w:bCs/>
          <w:sz w:val="26"/>
          <w:szCs w:val="26"/>
        </w:rPr>
        <w:t xml:space="preserve">19 </w:t>
      </w:r>
      <w:r w:rsidRPr="00FB5B21">
        <w:rPr>
          <w:rFonts w:eastAsia="Cambria"/>
        </w:rPr>
        <w:t>(Dr. Christopher Ashley Ford – Assistant Security Bureau Of International Security And Nonproliferation, “U.S. Strength and Alliance Relationships: The World’s Most Successful Nonproliferation Tools?” – U.S. Department of State, https://www.state.gov/u-s-strength-and-alliance-relationships-the-worlds-most-successful-nonproliferation-tools/)</w:t>
      </w:r>
    </w:p>
    <w:p w:rsidR="00FB5B21" w:rsidRPr="00FB5B21" w:rsidRDefault="00FB5B21" w:rsidP="00FB5B21">
      <w:pPr>
        <w:rPr>
          <w:rFonts w:eastAsia="Cambria"/>
          <w:sz w:val="16"/>
        </w:rPr>
      </w:pPr>
      <w:r w:rsidRPr="00FB5B21">
        <w:rPr>
          <w:rFonts w:eastAsia="Cambria"/>
          <w:sz w:val="16"/>
        </w:rPr>
        <w:t xml:space="preserve">To be sure, U.S. officials frequently refer to </w:t>
      </w:r>
      <w:r w:rsidRPr="00FB5B21">
        <w:rPr>
          <w:rFonts w:eastAsia="Cambria"/>
          <w:u w:val="single"/>
        </w:rPr>
        <w:t xml:space="preserve">the impact our </w:t>
      </w:r>
      <w:r w:rsidRPr="00FB5B21">
        <w:rPr>
          <w:rFonts w:eastAsia="Cambria"/>
          <w:highlight w:val="cyan"/>
          <w:u w:val="single"/>
        </w:rPr>
        <w:t>global “extended deterrence” relationships</w:t>
      </w:r>
      <w:r w:rsidRPr="00FB5B21">
        <w:rPr>
          <w:rFonts w:eastAsia="Cambria"/>
          <w:u w:val="single"/>
        </w:rPr>
        <w:t xml:space="preserve"> have had </w:t>
      </w:r>
      <w:r w:rsidRPr="00FB5B21">
        <w:rPr>
          <w:rFonts w:eastAsia="Cambria"/>
          <w:highlight w:val="cyan"/>
          <w:u w:val="single"/>
        </w:rPr>
        <w:t>over the decades</w:t>
      </w:r>
      <w:r w:rsidRPr="00FB5B21">
        <w:rPr>
          <w:rFonts w:eastAsia="Cambria"/>
          <w:u w:val="single"/>
        </w:rPr>
        <w:t xml:space="preserve"> in </w:t>
      </w:r>
      <w:r w:rsidRPr="00FB5B21">
        <w:rPr>
          <w:rFonts w:eastAsia="Cambria"/>
          <w:highlight w:val="cyan"/>
          <w:u w:val="single"/>
        </w:rPr>
        <w:t>help</w:t>
      </w:r>
      <w:r w:rsidRPr="00FB5B21">
        <w:rPr>
          <w:rFonts w:eastAsia="Cambria"/>
          <w:u w:val="single"/>
        </w:rPr>
        <w:t xml:space="preserve">ing </w:t>
      </w:r>
      <w:r w:rsidRPr="00FB5B21">
        <w:rPr>
          <w:rFonts w:eastAsia="Cambria"/>
          <w:highlight w:val="cyan"/>
          <w:u w:val="single"/>
        </w:rPr>
        <w:t>prevent nuclear</w:t>
      </w:r>
      <w:r w:rsidRPr="00FB5B21">
        <w:rPr>
          <w:rFonts w:eastAsia="Cambria"/>
          <w:u w:val="single"/>
        </w:rPr>
        <w:t xml:space="preserve"> weapons </w:t>
      </w:r>
      <w:r w:rsidRPr="00FB5B21">
        <w:rPr>
          <w:rFonts w:eastAsia="Cambria"/>
          <w:highlight w:val="cyan"/>
          <w:u w:val="single"/>
        </w:rPr>
        <w:t>proliferation</w:t>
      </w:r>
      <w:r w:rsidRPr="00FB5B21">
        <w:rPr>
          <w:rFonts w:eastAsia="Cambria"/>
          <w:sz w:val="16"/>
        </w:rPr>
        <w:t xml:space="preserve">. One hears this less, though, from foreign officials, and people don’t usually talk of U.S. military power and alliance relationships as being part of the global nonproliferation regime itself. But I would submit that this aspect of the nonproliferation regime is exceedingly important, and should be discussed more widely. I’d like to dwell on this theme a little bit today, to you here at this breakfast, for I believe that </w:t>
      </w:r>
      <w:r w:rsidRPr="00FB5B21">
        <w:rPr>
          <w:rFonts w:eastAsia="Cambria"/>
          <w:u w:val="single"/>
        </w:rPr>
        <w:t xml:space="preserve">no serious understanding of the global nonproliferation regime can ignore the importance and the impact of U.S. power as a nonproliferation tool. In fact, </w:t>
      </w:r>
      <w:r w:rsidRPr="00FB5B21">
        <w:rPr>
          <w:rFonts w:eastAsia="Cambria"/>
          <w:highlight w:val="cyan"/>
          <w:u w:val="single"/>
        </w:rPr>
        <w:t>U.S. power is</w:t>
      </w:r>
      <w:r w:rsidRPr="00FB5B21">
        <w:rPr>
          <w:rFonts w:eastAsia="Cambria"/>
          <w:u w:val="single"/>
        </w:rPr>
        <w:t xml:space="preserve"> perhaps </w:t>
      </w:r>
      <w:r w:rsidRPr="00FB5B21">
        <w:rPr>
          <w:rFonts w:eastAsia="Cambria"/>
          <w:highlight w:val="cyan"/>
          <w:u w:val="single"/>
        </w:rPr>
        <w:t>the world’s most successful nonproliferation tool</w:t>
      </w:r>
      <w:r w:rsidRPr="00FB5B21">
        <w:rPr>
          <w:rFonts w:eastAsia="Cambria"/>
          <w:sz w:val="16"/>
        </w:rPr>
        <w:t xml:space="preserve"> – and we should not let ourselves forget this. </w:t>
      </w:r>
    </w:p>
    <w:p w:rsidR="00FB5B21" w:rsidRPr="00FB5B21" w:rsidRDefault="00FB5B21" w:rsidP="00FB5B21">
      <w:pPr>
        <w:rPr>
          <w:rFonts w:eastAsia="Cambria"/>
          <w:sz w:val="16"/>
        </w:rPr>
      </w:pPr>
      <w:r w:rsidRPr="00FB5B21">
        <w:rPr>
          <w:rFonts w:eastAsia="Cambria"/>
          <w:sz w:val="16"/>
        </w:rPr>
        <w:t xml:space="preserve">That said, however, it is worth stressing </w:t>
      </w:r>
      <w:r w:rsidRPr="00FB5B21">
        <w:rPr>
          <w:rFonts w:eastAsia="Cambria"/>
          <w:u w:val="single"/>
        </w:rPr>
        <w:t>the</w:t>
      </w:r>
      <w:r w:rsidRPr="00FB5B21">
        <w:rPr>
          <w:rFonts w:eastAsia="Cambria"/>
          <w:sz w:val="16"/>
        </w:rPr>
        <w:t xml:space="preserve"> great – and, ultimately, much more important – degree to which </w:t>
      </w:r>
      <w:r w:rsidRPr="00FB5B21">
        <w:rPr>
          <w:rFonts w:eastAsia="Cambria"/>
          <w:highlight w:val="cyan"/>
          <w:u w:val="single"/>
        </w:rPr>
        <w:t>U</w:t>
      </w:r>
      <w:r w:rsidRPr="00FB5B21">
        <w:rPr>
          <w:rFonts w:eastAsia="Cambria"/>
          <w:u w:val="single"/>
        </w:rPr>
        <w:t xml:space="preserve">nited </w:t>
      </w:r>
      <w:r w:rsidRPr="00FB5B21">
        <w:rPr>
          <w:rFonts w:eastAsia="Cambria"/>
          <w:highlight w:val="cyan"/>
          <w:u w:val="single"/>
        </w:rPr>
        <w:t>S</w:t>
      </w:r>
      <w:r w:rsidRPr="00FB5B21">
        <w:rPr>
          <w:rFonts w:eastAsia="Cambria"/>
          <w:u w:val="single"/>
        </w:rPr>
        <w:t xml:space="preserve">tates </w:t>
      </w:r>
      <w:r w:rsidRPr="00FB5B21">
        <w:rPr>
          <w:rFonts w:eastAsia="Cambria"/>
          <w:highlight w:val="cyan"/>
          <w:u w:val="single"/>
        </w:rPr>
        <w:t>alliances</w:t>
      </w:r>
      <w:r w:rsidRPr="00FB5B21">
        <w:rPr>
          <w:rFonts w:eastAsia="Cambria"/>
          <w:u w:val="single"/>
        </w:rPr>
        <w:t xml:space="preserve"> and military posture, both conventional and nuclear, played a pivotal role in </w:t>
      </w:r>
      <w:r w:rsidRPr="00FB5B21">
        <w:rPr>
          <w:rFonts w:eastAsia="Cambria"/>
          <w:highlight w:val="cyan"/>
          <w:u w:val="single"/>
        </w:rPr>
        <w:t>prevent</w:t>
      </w:r>
      <w:r w:rsidRPr="00FB5B21">
        <w:rPr>
          <w:rFonts w:eastAsia="Cambria"/>
          <w:u w:val="single"/>
        </w:rPr>
        <w:t xml:space="preserve">ing </w:t>
      </w:r>
      <w:r w:rsidRPr="00FB5B21">
        <w:rPr>
          <w:rFonts w:eastAsia="Cambria"/>
          <w:highlight w:val="cyan"/>
          <w:u w:val="single"/>
        </w:rPr>
        <w:t>the worst</w:t>
      </w:r>
      <w:r w:rsidRPr="00FB5B21">
        <w:rPr>
          <w:rFonts w:eastAsia="Cambria"/>
          <w:u w:val="single"/>
        </w:rPr>
        <w:t xml:space="preserve"> of what the Central Intelligence Agency worried in a 1966 NIE could be a cascade of “</w:t>
      </w:r>
      <w:r w:rsidRPr="00FB5B21">
        <w:rPr>
          <w:rFonts w:eastAsia="Cambria"/>
          <w:highlight w:val="cyan"/>
          <w:u w:val="single"/>
        </w:rPr>
        <w:t>snowballing</w:t>
      </w:r>
      <w:r w:rsidRPr="00FB5B21">
        <w:rPr>
          <w:rFonts w:eastAsia="Cambria"/>
          <w:u w:val="single"/>
        </w:rPr>
        <w:t xml:space="preserve">” of </w:t>
      </w:r>
      <w:r w:rsidRPr="00FB5B21">
        <w:rPr>
          <w:rFonts w:eastAsia="Cambria"/>
          <w:highlight w:val="cyan"/>
          <w:u w:val="single"/>
        </w:rPr>
        <w:t>proliferation</w:t>
      </w:r>
      <w:r w:rsidRPr="00FB5B21">
        <w:rPr>
          <w:rFonts w:eastAsia="Cambria"/>
          <w:u w:val="single"/>
        </w:rPr>
        <w:t xml:space="preserve">. </w:t>
      </w:r>
      <w:r w:rsidRPr="00FB5B21">
        <w:rPr>
          <w:rFonts w:eastAsia="Cambria"/>
          <w:sz w:val="16"/>
        </w:rPr>
        <w:t xml:space="preserve">Remembering the potency of U.S. global power as a nonproliferation tool is important not just so that we can really understand this history, but also because </w:t>
      </w:r>
      <w:r w:rsidRPr="00FB5B21">
        <w:rPr>
          <w:rFonts w:eastAsia="Cambria"/>
          <w:u w:val="single"/>
        </w:rPr>
        <w:t>U.S. power is</w:t>
      </w:r>
      <w:r w:rsidRPr="00FB5B21">
        <w:rPr>
          <w:rFonts w:eastAsia="Cambria"/>
          <w:sz w:val="16"/>
        </w:rPr>
        <w:t xml:space="preserve"> still </w:t>
      </w:r>
      <w:r w:rsidRPr="00FB5B21">
        <w:rPr>
          <w:rFonts w:eastAsia="Cambria"/>
          <w:u w:val="single"/>
        </w:rPr>
        <w:t xml:space="preserve">a potent nonproliferation tool in ways that </w:t>
      </w:r>
      <w:r w:rsidRPr="00FB5B21">
        <w:rPr>
          <w:rFonts w:eastAsia="Cambria"/>
          <w:highlight w:val="cyan"/>
          <w:u w:val="single"/>
        </w:rPr>
        <w:t>it would be unwise</w:t>
      </w:r>
      <w:r w:rsidRPr="00FB5B21">
        <w:rPr>
          <w:rFonts w:eastAsia="Cambria"/>
          <w:u w:val="single"/>
        </w:rPr>
        <w:t xml:space="preserve">, or perhaps tragic, </w:t>
      </w:r>
      <w:r w:rsidRPr="00FB5B21">
        <w:rPr>
          <w:rFonts w:eastAsia="Cambria"/>
          <w:highlight w:val="cyan"/>
          <w:u w:val="single"/>
        </w:rPr>
        <w:t>for</w:t>
      </w:r>
      <w:r w:rsidRPr="00FB5B21">
        <w:rPr>
          <w:rFonts w:eastAsia="Cambria"/>
          <w:u w:val="single"/>
        </w:rPr>
        <w:t xml:space="preserve"> present-day policymakers and the public</w:t>
      </w:r>
      <w:r w:rsidRPr="00FB5B21">
        <w:rPr>
          <w:rFonts w:eastAsia="Cambria"/>
          <w:sz w:val="16"/>
        </w:rPr>
        <w:t xml:space="preserve"> to forget or </w:t>
      </w:r>
      <w:r w:rsidRPr="00FB5B21">
        <w:rPr>
          <w:rFonts w:eastAsia="Cambria"/>
          <w:highlight w:val="cyan"/>
          <w:u w:val="single"/>
        </w:rPr>
        <w:t>to dismiss</w:t>
      </w:r>
      <w:r w:rsidRPr="00FB5B21">
        <w:rPr>
          <w:rFonts w:eastAsia="Cambria"/>
          <w:sz w:val="16"/>
        </w:rPr>
        <w:t xml:space="preserve">. United States Power as a Nonproliferation Instrument If you think back over the list I just read of the governments the 1950s and 1960s NIEs identified as potential future proliferators, I think it will be hard not to be struck by the extent to which many of them ended up being covered in various formal or informal ways under </w:t>
      </w:r>
      <w:r w:rsidRPr="00FB5B21">
        <w:rPr>
          <w:rFonts w:eastAsia="Cambria"/>
          <w:highlight w:val="cyan"/>
          <w:u w:val="single"/>
        </w:rPr>
        <w:t>the</w:t>
      </w:r>
      <w:r w:rsidRPr="00FB5B21">
        <w:rPr>
          <w:rFonts w:eastAsia="Cambria"/>
          <w:sz w:val="16"/>
        </w:rPr>
        <w:t xml:space="preserve"> so-called “</w:t>
      </w:r>
      <w:r w:rsidRPr="00FB5B21">
        <w:rPr>
          <w:rFonts w:eastAsia="Cambria"/>
          <w:highlight w:val="cyan"/>
          <w:u w:val="single"/>
        </w:rPr>
        <w:t>nuclear umbrella</w:t>
      </w:r>
      <w:r w:rsidRPr="00FB5B21">
        <w:rPr>
          <w:rFonts w:eastAsia="Cambria"/>
          <w:sz w:val="16"/>
          <w:highlight w:val="cyan"/>
        </w:rPr>
        <w:t xml:space="preserve">” </w:t>
      </w:r>
      <w:r w:rsidRPr="00FB5B21">
        <w:rPr>
          <w:rFonts w:eastAsia="Cambria"/>
          <w:highlight w:val="cyan"/>
          <w:u w:val="single"/>
        </w:rPr>
        <w:t>of U.S.</w:t>
      </w:r>
      <w:r w:rsidRPr="00FB5B21">
        <w:rPr>
          <w:rFonts w:eastAsia="Cambria"/>
          <w:sz w:val="16"/>
        </w:rPr>
        <w:t xml:space="preserve"> “</w:t>
      </w:r>
      <w:r w:rsidRPr="00FB5B21">
        <w:rPr>
          <w:rFonts w:eastAsia="Cambria"/>
          <w:u w:val="single"/>
        </w:rPr>
        <w:t>extended deterrence</w:t>
      </w:r>
      <w:r w:rsidRPr="00FB5B21">
        <w:rPr>
          <w:rFonts w:eastAsia="Cambria"/>
          <w:sz w:val="16"/>
        </w:rPr>
        <w:t xml:space="preserve">” </w:t>
      </w:r>
      <w:r w:rsidRPr="00FB5B21">
        <w:rPr>
          <w:rFonts w:eastAsia="Cambria"/>
          <w:u w:val="single"/>
        </w:rPr>
        <w:t>during the Cold War</w:t>
      </w:r>
      <w:r w:rsidRPr="00FB5B21">
        <w:rPr>
          <w:rFonts w:eastAsia="Cambria"/>
          <w:sz w:val="16"/>
        </w:rPr>
        <w:t xml:space="preserve">, and thereafter. For quite a few countries, </w:t>
      </w:r>
      <w:r w:rsidRPr="00FB5B21">
        <w:rPr>
          <w:rFonts w:eastAsia="Cambria"/>
          <w:b/>
          <w:iCs/>
          <w:sz w:val="22"/>
          <w:highlight w:val="cyan"/>
          <w:u w:val="single"/>
          <w:bdr w:val="single" w:sz="12" w:space="0" w:color="auto"/>
        </w:rPr>
        <w:t>U.S. security relationships were critical factors in persuading</w:t>
      </w:r>
      <w:r w:rsidRPr="00FB5B21">
        <w:rPr>
          <w:rFonts w:eastAsia="Cambria"/>
          <w:b/>
          <w:iCs/>
          <w:sz w:val="22"/>
          <w:u w:val="single"/>
          <w:bdr w:val="single" w:sz="12" w:space="0" w:color="auto"/>
        </w:rPr>
        <w:t xml:space="preserve"> them that, notwithstanding their growing degree of technological sophistication and access to the requisite materials, </w:t>
      </w:r>
      <w:r w:rsidRPr="00FB5B21">
        <w:rPr>
          <w:rFonts w:eastAsia="Cambria"/>
          <w:b/>
          <w:iCs/>
          <w:sz w:val="22"/>
          <w:highlight w:val="cyan"/>
          <w:u w:val="single"/>
          <w:bdr w:val="single" w:sz="12" w:space="0" w:color="auto"/>
        </w:rPr>
        <w:t>nuclear weaponization was unnecessary and needlessly risky</w:t>
      </w:r>
      <w:r w:rsidRPr="00FB5B21">
        <w:rPr>
          <w:rFonts w:eastAsia="Cambria"/>
          <w:b/>
          <w:iCs/>
          <w:sz w:val="22"/>
          <w:u w:val="single"/>
          <w:bdr w:val="single" w:sz="12" w:space="0" w:color="auto"/>
        </w:rPr>
        <w:t>.</w:t>
      </w:r>
      <w:r w:rsidRPr="00FB5B21">
        <w:rPr>
          <w:rFonts w:eastAsia="Cambria"/>
          <w:sz w:val="16"/>
        </w:rPr>
        <w:t xml:space="preserve"> As a serving U.S. government official, I have to be careful about what I say in this regard, but these issues have been discussed and documented in the academic literature for some years – so I would encourage you to consult such works to fill in any gaps that I may have to leave here today. But </w:t>
      </w:r>
      <w:r w:rsidRPr="00FB5B21">
        <w:rPr>
          <w:rFonts w:eastAsia="Cambria"/>
          <w:u w:val="single"/>
        </w:rPr>
        <w:t>it is notably clear</w:t>
      </w:r>
      <w:r w:rsidRPr="00FB5B21">
        <w:rPr>
          <w:rFonts w:eastAsia="Cambria"/>
          <w:sz w:val="16"/>
        </w:rPr>
        <w:t xml:space="preserve"> now not only </w:t>
      </w:r>
      <w:r w:rsidRPr="00FB5B21">
        <w:rPr>
          <w:rFonts w:eastAsia="Cambria"/>
          <w:b/>
          <w:iCs/>
          <w:sz w:val="22"/>
          <w:u w:val="single"/>
          <w:bdr w:val="single" w:sz="12" w:space="0" w:color="auto"/>
        </w:rPr>
        <w:t xml:space="preserve">that quite a few </w:t>
      </w:r>
      <w:r w:rsidRPr="00FB5B21">
        <w:rPr>
          <w:rFonts w:eastAsia="Cambria"/>
          <w:b/>
          <w:iCs/>
          <w:sz w:val="22"/>
          <w:highlight w:val="cyan"/>
          <w:u w:val="single"/>
          <w:bdr w:val="single" w:sz="12" w:space="0" w:color="auto"/>
        </w:rPr>
        <w:t>countries were forestalled from beginning to explore</w:t>
      </w:r>
      <w:r w:rsidRPr="00FB5B21">
        <w:rPr>
          <w:rFonts w:eastAsia="Cambria"/>
          <w:b/>
          <w:iCs/>
          <w:sz w:val="22"/>
          <w:u w:val="single"/>
          <w:bdr w:val="single" w:sz="12" w:space="0" w:color="auto"/>
        </w:rPr>
        <w:t xml:space="preserve"> indigenous </w:t>
      </w:r>
      <w:r w:rsidRPr="00FB5B21">
        <w:rPr>
          <w:rFonts w:eastAsia="Cambria"/>
          <w:b/>
          <w:iCs/>
          <w:sz w:val="22"/>
          <w:highlight w:val="cyan"/>
          <w:u w:val="single"/>
          <w:bdr w:val="single" w:sz="12" w:space="0" w:color="auto"/>
        </w:rPr>
        <w:t>weaponization as a result of U.S. security guarantees</w:t>
      </w:r>
      <w:r w:rsidRPr="00FB5B21">
        <w:rPr>
          <w:rFonts w:eastAsia="Cambria"/>
          <w:b/>
          <w:iCs/>
          <w:sz w:val="22"/>
          <w:u w:val="single"/>
          <w:bdr w:val="single" w:sz="12" w:space="0" w:color="auto"/>
        </w:rPr>
        <w:t xml:space="preserve">, but also that a combination of </w:t>
      </w:r>
      <w:r w:rsidRPr="00FB5B21">
        <w:rPr>
          <w:rFonts w:eastAsia="Cambria"/>
          <w:b/>
          <w:iCs/>
          <w:sz w:val="22"/>
          <w:highlight w:val="cyan"/>
          <w:u w:val="single"/>
          <w:bdr w:val="single" w:sz="12" w:space="0" w:color="auto"/>
        </w:rPr>
        <w:t>U.S. security assurances</w:t>
      </w:r>
      <w:r w:rsidRPr="00FB5B21">
        <w:rPr>
          <w:rFonts w:eastAsia="Cambria"/>
          <w:b/>
          <w:iCs/>
          <w:sz w:val="22"/>
          <w:u w:val="single"/>
          <w:bdr w:val="single" w:sz="12" w:space="0" w:color="auto"/>
        </w:rPr>
        <w:t xml:space="preserve"> and diplomatic pressure not to weaponize </w:t>
      </w:r>
      <w:r w:rsidRPr="00FB5B21">
        <w:rPr>
          <w:rFonts w:eastAsia="Cambria"/>
          <w:b/>
          <w:iCs/>
          <w:sz w:val="22"/>
          <w:highlight w:val="cyan"/>
          <w:u w:val="single"/>
          <w:bdr w:val="single" w:sz="12" w:space="0" w:color="auto"/>
        </w:rPr>
        <w:t>led</w:t>
      </w:r>
      <w:r w:rsidRPr="00FB5B21">
        <w:rPr>
          <w:rFonts w:eastAsia="Cambria"/>
          <w:b/>
          <w:iCs/>
          <w:sz w:val="22"/>
          <w:u w:val="single"/>
          <w:bdr w:val="single" w:sz="12" w:space="0" w:color="auto"/>
        </w:rPr>
        <w:t xml:space="preserve"> a number of </w:t>
      </w:r>
      <w:r w:rsidRPr="00FB5B21">
        <w:rPr>
          <w:rFonts w:eastAsia="Cambria"/>
          <w:b/>
          <w:iCs/>
          <w:sz w:val="22"/>
          <w:highlight w:val="cyan"/>
          <w:u w:val="single"/>
          <w:bdr w:val="single" w:sz="12" w:space="0" w:color="auto"/>
        </w:rPr>
        <w:t>countries</w:t>
      </w:r>
      <w:r w:rsidRPr="00FB5B21">
        <w:rPr>
          <w:rFonts w:eastAsia="Cambria"/>
          <w:b/>
          <w:iCs/>
          <w:sz w:val="22"/>
          <w:u w:val="single"/>
          <w:bdr w:val="single" w:sz="12" w:space="0" w:color="auto"/>
        </w:rPr>
        <w:t xml:space="preserve"> actually </w:t>
      </w:r>
      <w:r w:rsidRPr="00FB5B21">
        <w:rPr>
          <w:rFonts w:eastAsia="Cambria"/>
          <w:b/>
          <w:iCs/>
          <w:sz w:val="22"/>
          <w:highlight w:val="cyan"/>
          <w:u w:val="single"/>
          <w:bdr w:val="single" w:sz="12" w:space="0" w:color="auto"/>
        </w:rPr>
        <w:t xml:space="preserve">to abandon nuclear </w:t>
      </w:r>
      <w:r w:rsidRPr="00FB5B21">
        <w:rPr>
          <w:rFonts w:eastAsia="Cambria"/>
          <w:b/>
          <w:iCs/>
          <w:sz w:val="22"/>
          <w:u w:val="single"/>
          <w:bdr w:val="single" w:sz="12" w:space="0" w:color="auto"/>
        </w:rPr>
        <w:t>weapons</w:t>
      </w:r>
      <w:r w:rsidRPr="00FB5B21">
        <w:rPr>
          <w:rFonts w:eastAsia="Cambria"/>
          <w:b/>
          <w:iCs/>
          <w:sz w:val="22"/>
          <w:highlight w:val="cyan"/>
          <w:u w:val="single"/>
          <w:bdr w:val="single" w:sz="12" w:space="0" w:color="auto"/>
        </w:rPr>
        <w:t xml:space="preserve"> programs</w:t>
      </w:r>
      <w:r w:rsidRPr="00FB5B21">
        <w:rPr>
          <w:rFonts w:eastAsia="Cambria"/>
          <w:b/>
          <w:iCs/>
          <w:sz w:val="22"/>
          <w:u w:val="single"/>
          <w:bdr w:val="single" w:sz="12" w:space="0" w:color="auto"/>
        </w:rPr>
        <w:t xml:space="preserve"> that were already underway.</w:t>
      </w:r>
      <w:r w:rsidRPr="00FB5B21">
        <w:rPr>
          <w:rFonts w:eastAsia="Cambria"/>
          <w:sz w:val="16"/>
        </w:rPr>
        <w:t xml:space="preserve"> Nonproliferation norms do not enforce themselves, and it is important to remember the critical role that </w:t>
      </w:r>
      <w:r w:rsidRPr="00FB5B21">
        <w:rPr>
          <w:rFonts w:eastAsia="Cambria"/>
          <w:highlight w:val="cyan"/>
          <w:u w:val="single"/>
        </w:rPr>
        <w:t>U.S. power</w:t>
      </w:r>
      <w:r w:rsidRPr="00FB5B21">
        <w:rPr>
          <w:rFonts w:eastAsia="Cambria"/>
          <w:u w:val="single"/>
        </w:rPr>
        <w:t xml:space="preserve"> and diplomacy played in </w:t>
      </w:r>
      <w:r w:rsidRPr="00FB5B21">
        <w:rPr>
          <w:rFonts w:eastAsia="Cambria"/>
          <w:highlight w:val="cyan"/>
          <w:u w:val="single"/>
        </w:rPr>
        <w:t>prevent</w:t>
      </w:r>
      <w:r w:rsidRPr="00FB5B21">
        <w:rPr>
          <w:rFonts w:eastAsia="Cambria"/>
          <w:u w:val="single"/>
        </w:rPr>
        <w:t xml:space="preserve">ing the number of </w:t>
      </w:r>
      <w:r w:rsidRPr="00FB5B21">
        <w:rPr>
          <w:rFonts w:eastAsia="Cambria"/>
          <w:highlight w:val="cyan"/>
          <w:u w:val="single"/>
        </w:rPr>
        <w:t>nuclear weapons possessors</w:t>
      </w:r>
      <w:r w:rsidRPr="00FB5B21">
        <w:rPr>
          <w:rFonts w:eastAsia="Cambria"/>
          <w:u w:val="single"/>
        </w:rPr>
        <w:t xml:space="preserve"> in the world today </w:t>
      </w:r>
      <w:r w:rsidRPr="00FB5B21">
        <w:rPr>
          <w:rFonts w:eastAsia="Cambria"/>
          <w:highlight w:val="cyan"/>
          <w:u w:val="single"/>
        </w:rPr>
        <w:t>from being</w:t>
      </w:r>
      <w:r w:rsidRPr="00FB5B21">
        <w:rPr>
          <w:rFonts w:eastAsia="Cambria"/>
          <w:u w:val="single"/>
        </w:rPr>
        <w:t xml:space="preserve"> considerably </w:t>
      </w:r>
      <w:r w:rsidRPr="00FB5B21">
        <w:rPr>
          <w:rFonts w:eastAsia="Cambria"/>
          <w:highlight w:val="cyan"/>
          <w:u w:val="single"/>
        </w:rPr>
        <w:t>high</w:t>
      </w:r>
      <w:r w:rsidRPr="00FB5B21">
        <w:rPr>
          <w:rFonts w:eastAsia="Cambria"/>
          <w:u w:val="single"/>
        </w:rPr>
        <w:t>er.</w:t>
      </w:r>
      <w:r w:rsidRPr="00FB5B21">
        <w:rPr>
          <w:rFonts w:eastAsia="Cambria"/>
          <w:sz w:val="16"/>
        </w:rPr>
        <w:t xml:space="preserve"> </w:t>
      </w:r>
    </w:p>
    <w:p w:rsidR="00FB5B21" w:rsidRPr="00FB5B21" w:rsidRDefault="00FB5B21" w:rsidP="00FB5B21">
      <w:pPr>
        <w:rPr>
          <w:rFonts w:eastAsia="Cambria"/>
          <w:sz w:val="16"/>
        </w:rPr>
      </w:pPr>
    </w:p>
    <w:p w:rsidR="00FB5B21" w:rsidRPr="00FB5B21" w:rsidRDefault="00FB5B21" w:rsidP="00FB5B21">
      <w:pPr>
        <w:keepNext/>
        <w:keepLines/>
        <w:contextualSpacing/>
        <w:outlineLvl w:val="3"/>
        <w:rPr>
          <w:rFonts w:eastAsia="MS Gothic"/>
          <w:b/>
          <w:iCs/>
          <w:sz w:val="24"/>
        </w:rPr>
      </w:pPr>
      <w:r w:rsidRPr="00FB5B21">
        <w:rPr>
          <w:rFonts w:eastAsia="MS Gothic"/>
          <w:b/>
          <w:iCs/>
          <w:sz w:val="24"/>
        </w:rPr>
        <w:t>U.S. military posture helped forestall certain countries’ weaponization choices in various ways</w:t>
      </w:r>
    </w:p>
    <w:p w:rsidR="00FB5B21" w:rsidRPr="00FB5B21" w:rsidRDefault="00FB5B21" w:rsidP="00FB5B21">
      <w:pPr>
        <w:rPr>
          <w:rFonts w:eastAsia="Cambria"/>
        </w:rPr>
      </w:pPr>
      <w:r w:rsidRPr="00FB5B21">
        <w:rPr>
          <w:rFonts w:eastAsia="MS Gothic"/>
          <w:b/>
          <w:bCs/>
          <w:sz w:val="26"/>
          <w:szCs w:val="26"/>
        </w:rPr>
        <w:t>Ford</w:t>
      </w:r>
      <w:r w:rsidRPr="00FB5B21">
        <w:rPr>
          <w:rFonts w:eastAsia="Cambria"/>
        </w:rPr>
        <w:t xml:space="preserve"> </w:t>
      </w:r>
      <w:r w:rsidRPr="00FB5B21">
        <w:rPr>
          <w:rFonts w:eastAsia="MS Gothic"/>
          <w:b/>
          <w:bCs/>
          <w:sz w:val="26"/>
          <w:szCs w:val="26"/>
        </w:rPr>
        <w:t>4/18</w:t>
      </w:r>
      <w:r w:rsidRPr="00FB5B21">
        <w:rPr>
          <w:rFonts w:eastAsia="Cambria"/>
        </w:rPr>
        <w:t>/</w:t>
      </w:r>
      <w:r w:rsidRPr="00FB5B21">
        <w:rPr>
          <w:rFonts w:eastAsia="MS Gothic"/>
          <w:b/>
          <w:bCs/>
          <w:sz w:val="26"/>
          <w:szCs w:val="26"/>
        </w:rPr>
        <w:t xml:space="preserve">19 </w:t>
      </w:r>
      <w:r w:rsidRPr="00FB5B21">
        <w:rPr>
          <w:rFonts w:eastAsia="Cambria"/>
        </w:rPr>
        <w:t>(Dr. Christopher Ashley Ford – Assistant Security Bureau Of International Security And Nonproliferation, “U.S. Strength and Alliance Relationships: The World’s Most Successful Nonproliferation Tools?” – U.S. Department of State, https://www.state.gov/u-s-strength-and-alliance-relationships-the-worlds-most-successful-nonproliferation-tools/)</w:t>
      </w:r>
    </w:p>
    <w:p w:rsidR="00FB5B21" w:rsidRPr="00FB5B21" w:rsidRDefault="00FB5B21" w:rsidP="00FB5B21">
      <w:pPr>
        <w:rPr>
          <w:rFonts w:eastAsia="Cambria"/>
          <w:sz w:val="16"/>
        </w:rPr>
      </w:pPr>
      <w:r w:rsidRPr="00FB5B21">
        <w:rPr>
          <w:rFonts w:eastAsia="Cambria"/>
          <w:sz w:val="16"/>
        </w:rPr>
        <w:t xml:space="preserve"> NATO’s so-called “nuclear burden sharing” that entails the forward deployment of U.S. non-strategic nuclear weapons to Europe as a component of NATO’s nuclear deterrent, for instance, was designed to enhance deterrence by confronting the Soviets with a higher likelihood of </w:t>
      </w:r>
      <w:r w:rsidRPr="00FB5B21">
        <w:rPr>
          <w:rFonts w:eastAsia="Cambria"/>
          <w:sz w:val="16"/>
        </w:rPr>
        <w:lastRenderedPageBreak/>
        <w:t xml:space="preserve">nuclear response to any territorial aggression against NATO, even if Moscow’s intercontinental assets were somehow to deter an American strategic response because this might lead to retaliation against U.S. cities. But this arrangement also had the clear purpose of promoting nonproliferation, inasmuch as it helped persuade NATO allies that their security needs could and would be met without the need for indigenous nuclear weaponization, despite persistent threats from Moscow. NATO’s ultimate choice of this nuclear policy, in other words, augmented both deterrence and nonproliferation – in both cases, thankfully, quite successfully. Tellingly, Moscow, itself recognized and accepted this enormous nonproliferation benefit from NATO’s nuclear policy, despite efforts by the current Russian regime to pretend otherwise. This can clearly be seen in now-declassified NATO and U.S. documents, such as the records from the U.S.-Soviet working group on negotiating the language that ultimately became Article I of the NPT. But the nonproliferation benefit of U.S. military power and security policy was not limited to NATO members alone. Elsewhere </w:t>
      </w:r>
      <w:r w:rsidRPr="00FB5B21">
        <w:rPr>
          <w:rFonts w:eastAsia="Cambria"/>
          <w:u w:val="single"/>
        </w:rPr>
        <w:t>in Western Europe</w:t>
      </w:r>
      <w:r w:rsidRPr="00FB5B21">
        <w:rPr>
          <w:rFonts w:eastAsia="Cambria"/>
          <w:sz w:val="16"/>
        </w:rPr>
        <w:t xml:space="preserve"> outside NATO, </w:t>
      </w:r>
      <w:r w:rsidRPr="00FB5B21">
        <w:rPr>
          <w:rFonts w:eastAsia="Cambria"/>
          <w:highlight w:val="cyan"/>
          <w:u w:val="single"/>
        </w:rPr>
        <w:t>U.S. security assurances</w:t>
      </w:r>
      <w:r w:rsidRPr="00FB5B21">
        <w:rPr>
          <w:rFonts w:eastAsia="Cambria"/>
          <w:u w:val="single"/>
        </w:rPr>
        <w:t xml:space="preserve"> helped </w:t>
      </w:r>
      <w:r w:rsidRPr="00FB5B21">
        <w:rPr>
          <w:rFonts w:eastAsia="Cambria"/>
          <w:highlight w:val="cyan"/>
          <w:u w:val="single"/>
        </w:rPr>
        <w:t>lead to the abandonment of exploratory nuclear weapons programs</w:t>
      </w:r>
      <w:r w:rsidRPr="00FB5B21">
        <w:rPr>
          <w:rFonts w:eastAsia="Cambria"/>
          <w:u w:val="single"/>
        </w:rPr>
        <w:t xml:space="preserve"> in multiple additional countries. </w:t>
      </w:r>
      <w:r w:rsidRPr="00FB5B21">
        <w:rPr>
          <w:rFonts w:eastAsia="Cambria"/>
          <w:highlight w:val="cyan"/>
          <w:u w:val="single"/>
        </w:rPr>
        <w:t>In East Asia</w:t>
      </w:r>
      <w:r w:rsidRPr="00FB5B21">
        <w:rPr>
          <w:rFonts w:eastAsia="Cambria"/>
          <w:sz w:val="16"/>
          <w:szCs w:val="16"/>
        </w:rPr>
        <w:t>, too, at least two</w:t>
      </w:r>
      <w:r w:rsidRPr="00FB5B21">
        <w:rPr>
          <w:rFonts w:eastAsia="Cambria"/>
          <w:u w:val="single"/>
        </w:rPr>
        <w:t xml:space="preserve"> </w:t>
      </w:r>
      <w:r w:rsidRPr="00FB5B21">
        <w:rPr>
          <w:rFonts w:eastAsia="Cambria"/>
          <w:highlight w:val="cyan"/>
          <w:u w:val="single"/>
        </w:rPr>
        <w:t>governments abandoned their nuclear</w:t>
      </w:r>
      <w:r w:rsidRPr="00FB5B21">
        <w:rPr>
          <w:rFonts w:eastAsia="Cambria"/>
          <w:u w:val="single"/>
        </w:rPr>
        <w:t xml:space="preserve"> weapons </w:t>
      </w:r>
      <w:r w:rsidRPr="00FB5B21">
        <w:rPr>
          <w:rFonts w:eastAsia="Cambria"/>
          <w:highlight w:val="cyan"/>
          <w:u w:val="single"/>
        </w:rPr>
        <w:t>programs as a result of a combination of</w:t>
      </w:r>
      <w:r w:rsidRPr="00FB5B21">
        <w:rPr>
          <w:rFonts w:eastAsia="Cambria"/>
          <w:u w:val="single"/>
        </w:rPr>
        <w:t xml:space="preserve"> U.S. pressure and </w:t>
      </w:r>
      <w:r w:rsidRPr="00FB5B21">
        <w:rPr>
          <w:rFonts w:eastAsia="Cambria"/>
          <w:highlight w:val="cyan"/>
          <w:u w:val="single"/>
        </w:rPr>
        <w:t>U.S. military reassurances.</w:t>
      </w:r>
      <w:r w:rsidRPr="00FB5B21">
        <w:rPr>
          <w:rFonts w:eastAsia="Cambria"/>
          <w:sz w:val="16"/>
        </w:rPr>
        <w:t xml:space="preserve"> These various proliferation “dogs that didn’t bark” – if you’ll permit me to borrow from the Sherlock Holmes tale The Hound of the Baskervilles – are a critical aspect of our collective nonproliferation history. </w:t>
      </w:r>
      <w:r w:rsidRPr="00FB5B21">
        <w:rPr>
          <w:rFonts w:eastAsia="Cambria"/>
          <w:u w:val="single"/>
        </w:rPr>
        <w:t xml:space="preserve">The nuclear weapons programs that didn’t happen, or that stopped, as a result of </w:t>
      </w:r>
      <w:r w:rsidRPr="00FB5B21">
        <w:rPr>
          <w:rFonts w:eastAsia="Cambria"/>
          <w:highlight w:val="cyan"/>
          <w:u w:val="single"/>
        </w:rPr>
        <w:t>U.S. power</w:t>
      </w:r>
      <w:r w:rsidRPr="00FB5B21">
        <w:rPr>
          <w:rFonts w:eastAsia="Cambria"/>
          <w:u w:val="single"/>
        </w:rPr>
        <w:t xml:space="preserve"> and diplomatic engagement in </w:t>
      </w:r>
      <w:r w:rsidRPr="00FB5B21">
        <w:rPr>
          <w:rFonts w:eastAsia="Cambria"/>
          <w:highlight w:val="cyan"/>
          <w:u w:val="single"/>
        </w:rPr>
        <w:t>deter</w:t>
      </w:r>
      <w:r w:rsidRPr="00FB5B21">
        <w:rPr>
          <w:rFonts w:eastAsia="Cambria"/>
          <w:u w:val="single"/>
        </w:rPr>
        <w:t xml:space="preserve">ring </w:t>
      </w:r>
      <w:r w:rsidRPr="00FB5B21">
        <w:rPr>
          <w:rFonts w:eastAsia="Cambria"/>
          <w:highlight w:val="cyan"/>
          <w:u w:val="single"/>
        </w:rPr>
        <w:t>aggression and dissuad</w:t>
      </w:r>
      <w:r w:rsidRPr="00FB5B21">
        <w:rPr>
          <w:rFonts w:eastAsia="Cambria"/>
          <w:u w:val="single"/>
        </w:rPr>
        <w:t xml:space="preserve">ing </w:t>
      </w:r>
      <w:r w:rsidRPr="00FB5B21">
        <w:rPr>
          <w:rFonts w:eastAsia="Cambria"/>
          <w:highlight w:val="cyan"/>
          <w:u w:val="single"/>
        </w:rPr>
        <w:t>weaponization</w:t>
      </w:r>
      <w:r w:rsidRPr="00FB5B21">
        <w:rPr>
          <w:rFonts w:eastAsia="Cambria"/>
          <w:u w:val="single"/>
        </w:rPr>
        <w:t xml:space="preserve"> are today thankfully invisible. </w:t>
      </w:r>
      <w:r w:rsidRPr="00FB5B21">
        <w:rPr>
          <w:rFonts w:eastAsia="Cambria"/>
          <w:sz w:val="16"/>
        </w:rPr>
        <w:t xml:space="preserve">However, they are a huge part of the story of how the global nonproliferation regime managed to prevent the parade of proliferation problems about which so many U.S. NIEs worried so grimly in the 1950s and 1960s. </w:t>
      </w:r>
    </w:p>
    <w:p w:rsidR="00FB5B21" w:rsidRPr="00FB5B21" w:rsidRDefault="00FB5B21" w:rsidP="00FB5B21">
      <w:pPr>
        <w:rPr>
          <w:rFonts w:eastAsia="Cambria"/>
          <w:u w:val="single"/>
        </w:rPr>
      </w:pPr>
      <w:r w:rsidRPr="00FB5B21">
        <w:rPr>
          <w:rFonts w:eastAsia="Cambria"/>
          <w:sz w:val="16"/>
        </w:rPr>
        <w:t xml:space="preserve">But as we Americans work to cope with this novelty, and to re-learn how to devise and implement a sober and effective competitive strategy against aggressive Great Power rivals, we must also not forget the past. In particular, I would urge you to remember the ways in which our own </w:t>
      </w:r>
      <w:r w:rsidRPr="00FB5B21">
        <w:rPr>
          <w:rFonts w:eastAsia="Cambria"/>
          <w:u w:val="single"/>
        </w:rPr>
        <w:t xml:space="preserve">conventional and </w:t>
      </w:r>
      <w:r w:rsidRPr="00FB5B21">
        <w:rPr>
          <w:rFonts w:eastAsia="Cambria"/>
          <w:highlight w:val="cyan"/>
          <w:u w:val="single"/>
        </w:rPr>
        <w:t>nuclear military power</w:t>
      </w:r>
      <w:r w:rsidRPr="00FB5B21">
        <w:rPr>
          <w:rFonts w:eastAsia="Cambria"/>
          <w:u w:val="single"/>
        </w:rPr>
        <w:t xml:space="preserve"> has historically </w:t>
      </w:r>
      <w:r w:rsidRPr="00FB5B21">
        <w:rPr>
          <w:rFonts w:eastAsia="Cambria"/>
          <w:highlight w:val="cyan"/>
          <w:u w:val="single"/>
        </w:rPr>
        <w:t>served not merely our own security interests, but also the</w:t>
      </w:r>
      <w:r w:rsidRPr="00FB5B21">
        <w:rPr>
          <w:rFonts w:eastAsia="Cambria"/>
          <w:u w:val="single"/>
        </w:rPr>
        <w:t xml:space="preserve"> broader </w:t>
      </w:r>
      <w:r w:rsidRPr="00FB5B21">
        <w:rPr>
          <w:rFonts w:eastAsia="Cambria"/>
          <w:highlight w:val="cyan"/>
          <w:u w:val="single"/>
        </w:rPr>
        <w:t>interests of international peace and security by helping forestall the proliferation</w:t>
      </w:r>
      <w:r w:rsidRPr="00FB5B21">
        <w:rPr>
          <w:rFonts w:eastAsia="Cambria"/>
          <w:u w:val="single"/>
        </w:rPr>
        <w:t xml:space="preserve"> of mankind’s most dangerous weapons and </w:t>
      </w:r>
      <w:r w:rsidRPr="00FB5B21">
        <w:rPr>
          <w:rFonts w:eastAsia="Cambria"/>
          <w:highlight w:val="cyan"/>
          <w:u w:val="single"/>
        </w:rPr>
        <w:t>thus</w:t>
      </w:r>
      <w:r w:rsidRPr="00FB5B21">
        <w:rPr>
          <w:rFonts w:eastAsia="Cambria"/>
          <w:u w:val="single"/>
        </w:rPr>
        <w:t xml:space="preserve"> greatly </w:t>
      </w:r>
      <w:r w:rsidRPr="00FB5B21">
        <w:rPr>
          <w:rFonts w:eastAsia="Cambria"/>
          <w:highlight w:val="cyan"/>
          <w:u w:val="single"/>
        </w:rPr>
        <w:t>reducing the risk of nuclear conflict</w:t>
      </w:r>
      <w:r w:rsidRPr="00FB5B21">
        <w:rPr>
          <w:rFonts w:eastAsia="Cambria"/>
          <w:u w:val="single"/>
        </w:rPr>
        <w:t>.</w:t>
      </w:r>
      <w:r w:rsidRPr="00FB5B21">
        <w:rPr>
          <w:rFonts w:eastAsia="Cambria"/>
          <w:sz w:val="16"/>
        </w:rPr>
        <w:t xml:space="preserve"> Critically, this impact is not purely historical, for such dynamics continue to operate in today’s world. As we contemplate how best to meet our national security needs and keep the peace, therefore, I urge you to keep these lessons in mind. </w:t>
      </w:r>
      <w:r w:rsidRPr="00FB5B21">
        <w:rPr>
          <w:rFonts w:eastAsia="Cambria"/>
          <w:u w:val="single"/>
        </w:rPr>
        <w:t>The 2018 Nuclear Posture Review</w:t>
      </w:r>
      <w:r w:rsidRPr="00FB5B21">
        <w:rPr>
          <w:rFonts w:eastAsia="Cambria"/>
          <w:sz w:val="16"/>
        </w:rPr>
        <w:t xml:space="preserve"> was quite clear in this </w:t>
      </w:r>
      <w:r w:rsidRPr="00FB5B21">
        <w:rPr>
          <w:rFonts w:eastAsia="Cambria"/>
          <w:u w:val="single"/>
        </w:rPr>
        <w:t>regard</w:t>
      </w:r>
      <w:r w:rsidRPr="00FB5B21">
        <w:rPr>
          <w:rFonts w:eastAsia="Cambria"/>
          <w:sz w:val="16"/>
        </w:rPr>
        <w:t xml:space="preserve">. </w:t>
      </w:r>
      <w:r w:rsidRPr="00FB5B21">
        <w:rPr>
          <w:rFonts w:eastAsia="Cambria"/>
          <w:u w:val="single"/>
        </w:rPr>
        <w:t xml:space="preserve">A strong U.S. nuclear posture not only defends our allies against conventional and nuclear threats, but also helps allies forgo the need to develop their own nuclear arsenals. We are resolutely dedicated to ensuring that the </w:t>
      </w:r>
      <w:r w:rsidRPr="00FB5B21">
        <w:rPr>
          <w:rFonts w:eastAsia="Cambria"/>
          <w:highlight w:val="cyan"/>
          <w:u w:val="single"/>
        </w:rPr>
        <w:t>United States’ strength in the world</w:t>
      </w:r>
      <w:r w:rsidRPr="00FB5B21">
        <w:rPr>
          <w:rFonts w:eastAsia="Cambria"/>
          <w:u w:val="single"/>
        </w:rPr>
        <w:t xml:space="preserve"> remains unquestioned and that this might continues to be used both to </w:t>
      </w:r>
      <w:r w:rsidRPr="00FB5B21">
        <w:rPr>
          <w:rFonts w:eastAsia="Cambria"/>
          <w:highlight w:val="cyan"/>
          <w:u w:val="single"/>
        </w:rPr>
        <w:t>protect the lives and interests of the</w:t>
      </w:r>
      <w:r w:rsidRPr="00FB5B21">
        <w:rPr>
          <w:rFonts w:eastAsia="Cambria"/>
          <w:u w:val="single"/>
        </w:rPr>
        <w:t xml:space="preserve"> American </w:t>
      </w:r>
      <w:r w:rsidRPr="00FB5B21">
        <w:rPr>
          <w:rFonts w:eastAsia="Cambria"/>
          <w:highlight w:val="cyan"/>
          <w:u w:val="single"/>
        </w:rPr>
        <w:t>people and</w:t>
      </w:r>
      <w:r w:rsidRPr="00FB5B21">
        <w:rPr>
          <w:rFonts w:eastAsia="Cambria"/>
          <w:u w:val="single"/>
        </w:rPr>
        <w:t xml:space="preserve"> to </w:t>
      </w:r>
      <w:r w:rsidRPr="00FB5B21">
        <w:rPr>
          <w:rFonts w:eastAsia="Cambria"/>
          <w:highlight w:val="cyan"/>
          <w:u w:val="single"/>
        </w:rPr>
        <w:t>reduce proliferation dangers worldwide.</w:t>
      </w:r>
    </w:p>
    <w:p w:rsidR="00FB5B21" w:rsidRPr="00FB5B21" w:rsidRDefault="00FB5B21" w:rsidP="00FB5B21">
      <w:pPr>
        <w:rPr>
          <w:rFonts w:eastAsia="Cambria"/>
          <w:sz w:val="16"/>
        </w:rPr>
      </w:pPr>
    </w:p>
    <w:p w:rsidR="00FB5B21" w:rsidRPr="00FB5B21" w:rsidRDefault="00FB5B21" w:rsidP="00FB5B21">
      <w:pPr>
        <w:keepNext/>
        <w:keepLines/>
        <w:contextualSpacing/>
        <w:outlineLvl w:val="3"/>
        <w:rPr>
          <w:rFonts w:eastAsia="MS Gothic"/>
          <w:b/>
          <w:iCs/>
          <w:sz w:val="24"/>
        </w:rPr>
      </w:pPr>
      <w:r w:rsidRPr="00FB5B21">
        <w:rPr>
          <w:rFonts w:eastAsia="MS Gothic"/>
          <w:b/>
          <w:iCs/>
          <w:sz w:val="24"/>
        </w:rPr>
        <w:t>A State’s Security Is The Primary Driver Of Its Decisions About Nuclear Weapons</w:t>
      </w:r>
    </w:p>
    <w:p w:rsidR="00FB5B21" w:rsidRPr="00FB5B21" w:rsidRDefault="00FB5B21" w:rsidP="00FB5B21">
      <w:pPr>
        <w:rPr>
          <w:rFonts w:eastAsia="Cambria"/>
        </w:rPr>
      </w:pPr>
      <w:r w:rsidRPr="00FB5B21">
        <w:rPr>
          <w:rFonts w:eastAsia="MS Gothic"/>
          <w:b/>
          <w:bCs/>
          <w:sz w:val="26"/>
          <w:szCs w:val="26"/>
        </w:rPr>
        <w:t>Brown</w:t>
      </w:r>
      <w:r w:rsidRPr="00FB5B21">
        <w:rPr>
          <w:rFonts w:eastAsia="Cambria"/>
        </w:rPr>
        <w:t xml:space="preserve"> </w:t>
      </w:r>
      <w:r w:rsidRPr="00FB5B21">
        <w:rPr>
          <w:rFonts w:eastAsia="MS Gothic"/>
          <w:b/>
          <w:bCs/>
          <w:sz w:val="26"/>
          <w:szCs w:val="26"/>
        </w:rPr>
        <w:t xml:space="preserve">17 </w:t>
      </w:r>
      <w:r w:rsidRPr="00FB5B21">
        <w:rPr>
          <w:rFonts w:eastAsia="Cambria"/>
        </w:rPr>
        <w:t>(Maj. J. Wellington Brown -- an USAF intelligence officer with an operational background in counterterrorism and counterinsurgency. He has served in Iraq and Afghanistan and with several special operations commands and national intelligence agencies, “US Security Guarantees And Nuclear Proliferation” – file:///Users/jacquichu/Downloads/813351%20(3).pdf)</w:t>
      </w:r>
    </w:p>
    <w:p w:rsidR="00FB5B21" w:rsidRPr="00FB5B21" w:rsidRDefault="00FB5B21" w:rsidP="00FB5B21">
      <w:pPr>
        <w:rPr>
          <w:rFonts w:eastAsia="Cambria"/>
          <w:sz w:val="16"/>
        </w:rPr>
      </w:pPr>
      <w:r w:rsidRPr="00FB5B21">
        <w:rPr>
          <w:rFonts w:eastAsia="Cambria"/>
          <w:sz w:val="16"/>
        </w:rPr>
        <w:t xml:space="preserve">In addition to </w:t>
      </w:r>
      <w:r w:rsidRPr="00FB5B21">
        <w:rPr>
          <w:rFonts w:eastAsia="Cambria"/>
          <w:highlight w:val="cyan"/>
          <w:u w:val="single"/>
        </w:rPr>
        <w:t>security variables</w:t>
      </w:r>
      <w:r w:rsidRPr="00FB5B21">
        <w:rPr>
          <w:rFonts w:eastAsia="Cambria"/>
          <w:sz w:val="16"/>
        </w:rPr>
        <w:t xml:space="preserve">, the literature on the causes </w:t>
      </w:r>
      <w:r w:rsidRPr="00FB5B21">
        <w:rPr>
          <w:rFonts w:eastAsia="Cambria"/>
          <w:u w:val="single"/>
        </w:rPr>
        <w:t xml:space="preserve">of nuclear proliferation highlight normative, domestic/bureaucratic, and technological factors that </w:t>
      </w:r>
      <w:r w:rsidRPr="00FB5B21">
        <w:rPr>
          <w:rFonts w:eastAsia="Cambria"/>
          <w:highlight w:val="cyan"/>
          <w:u w:val="single"/>
        </w:rPr>
        <w:t>affect a state’s decisions regarding nuclear weapons.</w:t>
      </w:r>
      <w:r w:rsidRPr="00FB5B21">
        <w:rPr>
          <w:rFonts w:eastAsia="Cambria"/>
          <w:sz w:val="16"/>
        </w:rPr>
        <w:t xml:space="preserve"> While these factors are important, it is clear from the literature that a state’s security is the primary driver of its decisions about nuclear weapons. What is unclear is how a state operationalizes its security. At its most basic, a state’s level of security is a balance between the threats facing the state and its ability to counter those threats. A state’s threat perception includes both the general instability of its region as well as any acute threats it faces from conflictual dyads. </w:t>
      </w:r>
      <w:r w:rsidRPr="00FB5B21">
        <w:rPr>
          <w:rFonts w:eastAsia="Cambria"/>
          <w:highlight w:val="cyan"/>
          <w:u w:val="single"/>
        </w:rPr>
        <w:t>A state can counter security threats by</w:t>
      </w:r>
      <w:r w:rsidRPr="00FB5B21">
        <w:rPr>
          <w:rFonts w:eastAsia="Cambria"/>
          <w:u w:val="single"/>
        </w:rPr>
        <w:t xml:space="preserve"> two means: “external balancing”- </w:t>
      </w:r>
      <w:r w:rsidRPr="00FB5B21">
        <w:rPr>
          <w:rFonts w:eastAsia="Cambria"/>
          <w:highlight w:val="cyan"/>
          <w:u w:val="single"/>
        </w:rPr>
        <w:t>relying on a defensive alliance or</w:t>
      </w:r>
      <w:r w:rsidRPr="00FB5B21">
        <w:rPr>
          <w:rFonts w:eastAsia="Cambria"/>
          <w:u w:val="single"/>
        </w:rPr>
        <w:t xml:space="preserve"> “internal balancing”- </w:t>
      </w:r>
      <w:r w:rsidRPr="00FB5B21">
        <w:rPr>
          <w:rFonts w:eastAsia="Cambria"/>
          <w:highlight w:val="cyan"/>
          <w:u w:val="single"/>
        </w:rPr>
        <w:t>mobilizing and developing its own military capability</w:t>
      </w:r>
      <w:r w:rsidRPr="00FB5B21">
        <w:rPr>
          <w:rFonts w:eastAsia="Cambria"/>
          <w:sz w:val="16"/>
        </w:rPr>
        <w:t xml:space="preserve">. Nuclear weapons, through secure second strike retaliatory capability, represent the ultimate expression of internal balancing. The former approach is cheaper, but less certain while the latter allows greater autonomy, but at the cost of other state economic goals. This tradeoff is the eternal self-help dilemma of international security. Most states strike some equilibrium between internal and external balancing by both fielding organic militaries and participating in collective security. The most extreme form of internal balancing is the acquisition of nuclear weapons. </w:t>
      </w:r>
      <w:r w:rsidRPr="00FB5B21">
        <w:rPr>
          <w:rFonts w:eastAsia="Cambria"/>
          <w:u w:val="single"/>
        </w:rPr>
        <w:t>Most US allies exceed the technological and economic threshold to develop nuclear weapons, but of the 63 treaty or major non-NATO allies, only four possess nuclear weapons.</w:t>
      </w:r>
      <w:r w:rsidRPr="00FB5B21">
        <w:rPr>
          <w:rFonts w:eastAsia="Cambria"/>
          <w:sz w:val="16"/>
        </w:rPr>
        <w:t xml:space="preserve"> What explains this general restraint as well as the few exceptions? </w:t>
      </w:r>
      <w:r w:rsidRPr="00FB5B21">
        <w:rPr>
          <w:rFonts w:eastAsia="Cambria"/>
          <w:u w:val="single"/>
        </w:rPr>
        <w:t xml:space="preserve">28 propose that </w:t>
      </w:r>
      <w:r w:rsidRPr="00FB5B21">
        <w:rPr>
          <w:rFonts w:eastAsia="Cambria"/>
          <w:highlight w:val="cyan"/>
          <w:u w:val="single"/>
        </w:rPr>
        <w:t>a US ally’s movement toward nuclear weapons is a function of the threat it faces and the United States’ commitment to it.</w:t>
      </w:r>
      <w:r w:rsidRPr="00FB5B21">
        <w:rPr>
          <w:rFonts w:eastAsia="Cambria"/>
          <w:u w:val="single"/>
        </w:rPr>
        <w:t xml:space="preserve"> If the threat outweighs the level of US commitment, then the ally will be motivated to explore or pursue nuclear weapons.</w:t>
      </w:r>
      <w:r w:rsidRPr="00FB5B21">
        <w:rPr>
          <w:rFonts w:eastAsia="Cambria"/>
          <w:sz w:val="16"/>
        </w:rPr>
        <w:t xml:space="preserve"> The relationship would be expressed as: f(P) = T – C or Proliferation = Threat – Commitment. Unfortunately, such a simple formula does not fully capture the complexity of the situation. The expression above is based on objective conditions, but since what is at issue is state motivation what matters is the ally’s perception of those conditions. Thus, a more fulsome hypothesis is that a </w:t>
      </w:r>
      <w:r w:rsidRPr="00FB5B21">
        <w:rPr>
          <w:rFonts w:eastAsia="Cambria"/>
          <w:highlight w:val="cyan"/>
          <w:u w:val="single"/>
        </w:rPr>
        <w:t>US ally’s movement toward nuclear weapons is</w:t>
      </w:r>
      <w:r w:rsidRPr="00FB5B21">
        <w:rPr>
          <w:rFonts w:eastAsia="Cambria"/>
          <w:u w:val="single"/>
        </w:rPr>
        <w:t xml:space="preserve"> a function of the ally’s threat perception </w:t>
      </w:r>
      <w:r w:rsidRPr="00FB5B21">
        <w:rPr>
          <w:rFonts w:eastAsia="Cambria"/>
          <w:highlight w:val="cyan"/>
          <w:u w:val="single"/>
        </w:rPr>
        <w:t>counterbalanced by its perception of US commitment to its defense</w:t>
      </w:r>
      <w:r w:rsidRPr="00FB5B21">
        <w:rPr>
          <w:rFonts w:eastAsia="Cambria"/>
          <w:u w:val="single"/>
        </w:rPr>
        <w:t>.</w:t>
      </w:r>
      <w:r w:rsidRPr="00FB5B21">
        <w:rPr>
          <w:rFonts w:eastAsia="Cambria"/>
          <w:sz w:val="16"/>
        </w:rPr>
        <w:t xml:space="preserve"> This relationship can be expressed in what I call the Allied Proliferation Vector model: f(P) = Tp – Cp or Proliferation = perceived Threat – perceived Commitment where P is a forward proliferation vector along a spectrum of nuclear weapons activities. Tp and Cp are discrete values between 1 and 3 based on objective criteria for the ally’s threat environment and the United States’ enacted level of commitment. The P subscript represents the ally’s perception of the United States’ commitment to its defense. I hypothesize that </w:t>
      </w:r>
      <w:r w:rsidRPr="00FB5B21">
        <w:rPr>
          <w:rFonts w:eastAsia="Cambria"/>
          <w:highlight w:val="cyan"/>
          <w:u w:val="single"/>
        </w:rPr>
        <w:t>when an ally perceives</w:t>
      </w:r>
      <w:r w:rsidRPr="00FB5B21">
        <w:rPr>
          <w:rFonts w:eastAsia="Cambria"/>
          <w:u w:val="single"/>
        </w:rPr>
        <w:t xml:space="preserve"> its </w:t>
      </w:r>
      <w:r w:rsidRPr="00FB5B21">
        <w:rPr>
          <w:rFonts w:eastAsia="Cambria"/>
          <w:highlight w:val="cyan"/>
          <w:u w:val="single"/>
        </w:rPr>
        <w:t>threat</w:t>
      </w:r>
      <w:r w:rsidRPr="00FB5B21">
        <w:rPr>
          <w:rFonts w:eastAsia="Cambria"/>
          <w:u w:val="single"/>
        </w:rPr>
        <w:t xml:space="preserve"> environment </w:t>
      </w:r>
      <w:r w:rsidRPr="00FB5B21">
        <w:rPr>
          <w:rFonts w:eastAsia="Cambria"/>
          <w:highlight w:val="cyan"/>
          <w:u w:val="single"/>
        </w:rPr>
        <w:t>to be higher than</w:t>
      </w:r>
      <w:r w:rsidRPr="00FB5B21">
        <w:rPr>
          <w:rFonts w:eastAsia="Cambria"/>
          <w:u w:val="single"/>
        </w:rPr>
        <w:t xml:space="preserve"> the level of </w:t>
      </w:r>
      <w:r w:rsidRPr="00FB5B21">
        <w:rPr>
          <w:rFonts w:eastAsia="Cambria"/>
          <w:highlight w:val="cyan"/>
          <w:u w:val="single"/>
        </w:rPr>
        <w:t>US commitment then it is likely to move forward</w:t>
      </w:r>
      <w:r w:rsidRPr="00FB5B21">
        <w:rPr>
          <w:rFonts w:eastAsia="Cambria"/>
          <w:u w:val="single"/>
        </w:rPr>
        <w:t xml:space="preserve"> down a pathway </w:t>
      </w:r>
      <w:r w:rsidRPr="00FB5B21">
        <w:rPr>
          <w:rFonts w:eastAsia="Cambria"/>
          <w:highlight w:val="cyan"/>
          <w:u w:val="single"/>
        </w:rPr>
        <w:t>toward nuclear weapons</w:t>
      </w:r>
      <w:r w:rsidRPr="00FB5B21">
        <w:rPr>
          <w:rFonts w:eastAsia="Cambria"/>
          <w:u w:val="single"/>
        </w:rPr>
        <w:t xml:space="preserve">. This is true whether the state faces a severe conventional or nuclear threat. When the perceived US commitment level exceeds the threat level, the ally will cease forward movement toward nuclear </w:t>
      </w:r>
      <w:r w:rsidRPr="00FB5B21">
        <w:rPr>
          <w:rFonts w:eastAsia="Cambria"/>
          <w:u w:val="single"/>
        </w:rPr>
        <w:lastRenderedPageBreak/>
        <w:t>weapons and may, with sufficient counterpressure, even roll back its program. To illustrate how these threat and commitment influence proliferation, I will explain each element beginning with the proliferation pathway.</w:t>
      </w:r>
    </w:p>
    <w:p w:rsidR="00FB5B21" w:rsidRPr="00FB5B21" w:rsidRDefault="00FB5B21" w:rsidP="00FB5B21">
      <w:pPr>
        <w:rPr>
          <w:rFonts w:eastAsia="Cambria"/>
          <w:sz w:val="16"/>
        </w:rPr>
      </w:pPr>
    </w:p>
    <w:p w:rsidR="00FB5B21" w:rsidRPr="00FB5B21" w:rsidRDefault="00FB5B21" w:rsidP="00FB5B21">
      <w:pPr>
        <w:keepNext/>
        <w:keepLines/>
        <w:contextualSpacing/>
        <w:outlineLvl w:val="3"/>
        <w:rPr>
          <w:rFonts w:eastAsia="MS Gothic"/>
          <w:b/>
          <w:iCs/>
          <w:sz w:val="24"/>
        </w:rPr>
      </w:pPr>
      <w:r w:rsidRPr="00FB5B21">
        <w:rPr>
          <w:rFonts w:eastAsia="MS Gothic"/>
          <w:b/>
          <w:iCs/>
          <w:sz w:val="24"/>
        </w:rPr>
        <w:t>Security Guarantees Are Critical Non-proliferation Tools</w:t>
      </w:r>
    </w:p>
    <w:p w:rsidR="00FB5B21" w:rsidRPr="00FB5B21" w:rsidRDefault="00FB5B21" w:rsidP="00FB5B21">
      <w:pPr>
        <w:rPr>
          <w:rFonts w:eastAsia="Cambria"/>
        </w:rPr>
      </w:pPr>
      <w:r w:rsidRPr="00FB5B21">
        <w:rPr>
          <w:rFonts w:eastAsia="MS Gothic"/>
          <w:b/>
          <w:bCs/>
          <w:sz w:val="26"/>
          <w:szCs w:val="26"/>
        </w:rPr>
        <w:t>Tertrais</w:t>
      </w:r>
      <w:r w:rsidRPr="00FB5B21">
        <w:rPr>
          <w:rFonts w:eastAsia="Cambria"/>
        </w:rPr>
        <w:t xml:space="preserve"> </w:t>
      </w:r>
      <w:r w:rsidRPr="00FB5B21">
        <w:rPr>
          <w:rFonts w:eastAsia="MS Gothic"/>
          <w:b/>
          <w:bCs/>
          <w:sz w:val="26"/>
          <w:szCs w:val="26"/>
        </w:rPr>
        <w:t xml:space="preserve">17 </w:t>
      </w:r>
      <w:r w:rsidRPr="00FB5B21">
        <w:rPr>
          <w:rFonts w:eastAsia="Cambria"/>
        </w:rPr>
        <w:t xml:space="preserve">(Bruno Tertrais -- Senior Research Fellow, FRS (2001-2016) ; Assistant to the Director of Strategic Affairs, Defense ministry (1993-2001) ; Visiting Fellow, RAND Corporation (1995-1996) ; Director of the Civilian Affairs Committee, NATO Parliamentary Assembly (1990-1992) ; Research assistant, NATO Parliamentary Assembly (1989), “Security Guarantees and Nuclear Non-Proliferation” – </w:t>
      </w:r>
      <w:hyperlink r:id="rId48" w:history="1">
        <w:r w:rsidRPr="00FB5B21">
          <w:rPr>
            <w:rFonts w:eastAsia="Cambria"/>
          </w:rPr>
          <w:t>https://www.files.ethz.ch/isn/133021</w:t>
        </w:r>
      </w:hyperlink>
    </w:p>
    <w:p w:rsidR="00FB5B21" w:rsidRPr="00FB5B21" w:rsidRDefault="00FB5B21" w:rsidP="00FB5B21">
      <w:pPr>
        <w:rPr>
          <w:rFonts w:eastAsia="Cambria"/>
        </w:rPr>
      </w:pPr>
    </w:p>
    <w:p w:rsidR="00FB5B21" w:rsidRPr="00FB5B21" w:rsidRDefault="00FB5B21" w:rsidP="00FB5B21">
      <w:pPr>
        <w:rPr>
          <w:rFonts w:eastAsia="Cambria"/>
        </w:rPr>
      </w:pPr>
      <w:r w:rsidRPr="00FB5B21">
        <w:rPr>
          <w:rFonts w:eastAsia="Cambria"/>
        </w:rPr>
        <w:t>/201114.pdf)</w:t>
      </w:r>
    </w:p>
    <w:p w:rsidR="00FB5B21" w:rsidRPr="00FB5B21" w:rsidRDefault="00FB5B21" w:rsidP="00FB5B21">
      <w:pPr>
        <w:rPr>
          <w:rFonts w:eastAsia="Cambria"/>
          <w:sz w:val="16"/>
        </w:rPr>
      </w:pPr>
      <w:r w:rsidRPr="00FB5B21">
        <w:rPr>
          <w:rFonts w:eastAsia="Cambria"/>
          <w:highlight w:val="cyan"/>
          <w:u w:val="single"/>
        </w:rPr>
        <w:t>Security guarantees</w:t>
      </w:r>
      <w:r w:rsidRPr="00FB5B21">
        <w:rPr>
          <w:rFonts w:eastAsia="Cambria"/>
          <w:sz w:val="16"/>
        </w:rPr>
        <w:t xml:space="preserve"> by a nuclear-armed State, potentially involving the use of nuclear weapons </w:t>
      </w:r>
      <w:r w:rsidRPr="00FB5B21">
        <w:rPr>
          <w:rFonts w:eastAsia="Cambria"/>
          <w:u w:val="single"/>
        </w:rPr>
        <w:t xml:space="preserve">to protect an ally, have </w:t>
      </w:r>
      <w:r w:rsidRPr="00FB5B21">
        <w:rPr>
          <w:rFonts w:eastAsia="Cambria"/>
          <w:highlight w:val="cyan"/>
          <w:u w:val="single"/>
        </w:rPr>
        <w:t>play</w:t>
      </w:r>
      <w:r w:rsidRPr="00FB5B21">
        <w:rPr>
          <w:rFonts w:eastAsia="Cambria"/>
          <w:u w:val="single"/>
        </w:rPr>
        <w:t xml:space="preserve">ed </w:t>
      </w:r>
      <w:r w:rsidRPr="00FB5B21">
        <w:rPr>
          <w:rFonts w:eastAsia="Cambria"/>
          <w:highlight w:val="cyan"/>
          <w:u w:val="single"/>
        </w:rPr>
        <w:t>a very important role in preventing proliferation</w:t>
      </w:r>
      <w:r w:rsidRPr="00FB5B21">
        <w:rPr>
          <w:rFonts w:eastAsia="Cambria"/>
          <w:sz w:val="16"/>
        </w:rPr>
        <w:t xml:space="preserve">. They exist in various forms, from unilateral statements to formal alliances backed by permanent military deployments. In many cases, during the Cold war, security guarantees were made manifest and tangible by the presence of nuclear weapons. This was the case in NATO, but also for some time in Japan and Taiwan. The North Atlantic Organization Treaty (NATO) has played the role of a non-proliferation instrument. Article 5 of the Washington Treaty (1949) creates an obligation to assist any member State victim of an armed attack. This article has been widely interpreted as implying the possible use of nuclear weapons by the United States, the United Kingdom and France in defense of their allies. NATO’s non-proliferation role is not limited to Article 5. Over years, the organization has developed a web of collective defense cooperation and consultation mechanisms, resulting in the existence of what could be called a “security blanket” making member States feel secure. Most importantly, it has developed a unique collective system of nuclear planning. Starting in the mid-1960s, through the Nuclear Planning Group (NPG), NATO developed a common mechanism of consultations, planning and employment doctrine, which has given all members a nuclear culture and a say in the process of possible weapons use – including through a widespread presence of US nuclear weapons in Europe, and the availability of large number of these weapons in wartime to allied forces. The creation of the NPG was largely a quid pro quo for the abandonment of the Multi-Lateral Force, an ambitious scheme which would have given, at least in some early versions of the proposals, non -nuclear countries such as Germany a finger on the button. Soviet opposition to the MLF played a significant part in the debate of the mid-1960s leading to the signing of the Nuclear NonProliferation Treaty (NPT)2. The shadow of US nuclear weapons extended even beyond NATO’s borders. One of the reasons Sweden ended up renouncing to build nuclear weapons was that it believed that there was a de facto nuclear umbrella covering its territory, because of its geographical situation (see below). In the Asia-Pacific region too, </w:t>
      </w:r>
      <w:r w:rsidRPr="00FB5B21">
        <w:rPr>
          <w:rFonts w:eastAsia="Cambria"/>
          <w:highlight w:val="cyan"/>
          <w:u w:val="single"/>
        </w:rPr>
        <w:t xml:space="preserve">continued US protection of several key allies </w:t>
      </w:r>
      <w:r w:rsidRPr="00FB5B21">
        <w:rPr>
          <w:rFonts w:eastAsia="Cambria"/>
          <w:u w:val="single"/>
        </w:rPr>
        <w:t xml:space="preserve">has almost </w:t>
      </w:r>
      <w:r w:rsidRPr="00FB5B21">
        <w:rPr>
          <w:rFonts w:eastAsia="Cambria"/>
          <w:highlight w:val="cyan"/>
          <w:u w:val="single"/>
        </w:rPr>
        <w:t>certainly prevented them from going nuclear.</w:t>
      </w:r>
      <w:r w:rsidRPr="00FB5B21">
        <w:rPr>
          <w:rFonts w:eastAsia="Cambria"/>
          <w:u w:val="single"/>
        </w:rPr>
        <w:t xml:space="preserve"> Japan is protected by the Security Treaty between the United States and Japan (1951). South Korea is covered by the Mutual Defense Treaty between the United States and the Republic of Korea (1953)3. Taiwan, though not benefitting from the same security guarantee that it enjoyed until the recognition of Beijing, was and is still indirectly protected by the Taiwan Relations Act (1979)4. Australia, for its part, is covered by the ANZUS treaty (1951). Some US reports have referred to “about 30 countries” being covered by the American nuclear umbrella. This number suggests adding Japan, South Korea and Australia to the 27 nonUS NATO members, and perhaps Taiwan and/or Israel. The importance of positive security assurances in preventing proliferation can be demonstrated a contrario. </w:t>
      </w:r>
      <w:r w:rsidRPr="00FB5B21">
        <w:rPr>
          <w:rFonts w:eastAsia="Cambria"/>
          <w:highlight w:val="cyan"/>
          <w:u w:val="single"/>
        </w:rPr>
        <w:t>The lack of a strong security guarantee, or doubts about the scope and value of an existing one, have been key drivers of nuclear proliferation since 1945.</w:t>
      </w:r>
    </w:p>
    <w:p w:rsidR="00FB5B21" w:rsidRPr="00FB5B21" w:rsidRDefault="00FB5B21" w:rsidP="00FB5B21">
      <w:pPr>
        <w:rPr>
          <w:rFonts w:eastAsia="Cambria"/>
        </w:rPr>
      </w:pPr>
    </w:p>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Nuclear-armed states act as a “security-blanket” that prevents allies from going nuclear</w:t>
      </w:r>
    </w:p>
    <w:p w:rsidR="00FB5B21" w:rsidRPr="00FB5B21" w:rsidRDefault="00FB5B21" w:rsidP="00FB5B21">
      <w:pPr>
        <w:rPr>
          <w:sz w:val="16"/>
        </w:rPr>
      </w:pPr>
      <w:r w:rsidRPr="00FB5B21">
        <w:rPr>
          <w:b/>
          <w:bCs/>
        </w:rPr>
        <w:t xml:space="preserve">Tertrais 11 </w:t>
      </w:r>
      <w:hyperlink r:id="rId49" w:history="1">
        <w:r w:rsidRPr="00FB5B21">
          <w:rPr>
            <w:sz w:val="16"/>
          </w:rPr>
          <w:t xml:space="preserve">[Bruno Tertrais specializes in international relations and geopolitics, conflicts, US strategy, transatlantic relations, nuclear proliferation, military strategy, and more. He is a member of the IISS. “Security Guarantees and Nuclear Non-Proliferation.” </w:t>
        </w:r>
        <w:r w:rsidRPr="00FB5B21">
          <w:rPr>
            <w:i/>
            <w:sz w:val="16"/>
          </w:rPr>
          <w:t>Fondation pour la Recherche Strategique</w:t>
        </w:r>
        <w:r w:rsidRPr="00FB5B21">
          <w:rPr>
            <w:sz w:val="16"/>
          </w:rPr>
          <w:t>, 10 August 2011, files.ethz.ch/isn/133021/201114.pdf</w:t>
        </w:r>
      </w:hyperlink>
      <w:r w:rsidRPr="00FB5B21">
        <w:rPr>
          <w:sz w:val="16"/>
        </w:rPr>
        <w:t>]</w:t>
      </w:r>
    </w:p>
    <w:p w:rsidR="00FB5B21" w:rsidRPr="00FB5B21" w:rsidRDefault="00FB5B21" w:rsidP="00FB5B21">
      <w:pPr>
        <w:rPr>
          <w:sz w:val="16"/>
        </w:rPr>
      </w:pPr>
      <w:r w:rsidRPr="00FB5B21">
        <w:rPr>
          <w:b/>
          <w:iCs/>
          <w:sz w:val="22"/>
          <w:highlight w:val="cyan"/>
          <w:u w:val="single"/>
          <w:bdr w:val="single" w:sz="12" w:space="0" w:color="auto"/>
        </w:rPr>
        <w:t>Security guarantees by a nuclear-armed State</w:t>
      </w:r>
      <w:r w:rsidRPr="00FB5B21">
        <w:rPr>
          <w:u w:val="single"/>
        </w:rPr>
        <w:t xml:space="preserve">, potentially involving the use of nuclear weapons to protect an ally, </w:t>
      </w:r>
      <w:r w:rsidRPr="00FB5B21">
        <w:rPr>
          <w:b/>
          <w:iCs/>
          <w:sz w:val="22"/>
          <w:highlight w:val="cyan"/>
          <w:u w:val="single"/>
          <w:bdr w:val="single" w:sz="12" w:space="0" w:color="auto"/>
        </w:rPr>
        <w:t>have played a very important role in preventing prolif</w:t>
      </w:r>
      <w:r w:rsidRPr="00FB5B21">
        <w:rPr>
          <w:b/>
          <w:iCs/>
          <w:sz w:val="22"/>
          <w:u w:val="single"/>
          <w:bdr w:val="single" w:sz="12" w:space="0" w:color="auto"/>
        </w:rPr>
        <w:t>eration</w:t>
      </w:r>
      <w:r w:rsidRPr="00FB5B21">
        <w:rPr>
          <w:sz w:val="16"/>
        </w:rPr>
        <w:t xml:space="preserve">. They exist in various forms, from unilateral statements to formal alliances backed by permanent military deployments 1. In many cases, during the Cold war, </w:t>
      </w:r>
      <w:r w:rsidRPr="00FB5B21">
        <w:rPr>
          <w:u w:val="single"/>
        </w:rPr>
        <w:t>security guarantees were made manifest and tangible by the presence of nuclear weapons</w:t>
      </w:r>
      <w:r w:rsidRPr="00FB5B21">
        <w:rPr>
          <w:sz w:val="16"/>
        </w:rPr>
        <w:t xml:space="preserve">. This was the case in NATO, but also for some time in Japan and Taiwan. The North Atlantic Organization Treaty (NATO) has played the role of a non-proliferation instrument. Article 5 of the Washington Treaty (1949) creates an obligation to assist any member State victim of an armed attack. This article has been widely interpreted as implying the possible use of nuclear weapons by the United States, the United Kingdom and France in defense of their allies. NATO’s non-proliferation role is not limited to Article 5. </w:t>
      </w:r>
      <w:r w:rsidRPr="00FB5B21">
        <w:rPr>
          <w:u w:val="single"/>
        </w:rPr>
        <w:t xml:space="preserve">Over years, </w:t>
      </w:r>
      <w:r w:rsidRPr="00FB5B21">
        <w:rPr>
          <w:highlight w:val="cyan"/>
          <w:u w:val="single"/>
        </w:rPr>
        <w:t>the organization has developed a web of collective defense coop</w:t>
      </w:r>
      <w:r w:rsidRPr="00FB5B21">
        <w:rPr>
          <w:u w:val="single"/>
        </w:rPr>
        <w:t xml:space="preserve">eration </w:t>
      </w:r>
      <w:r w:rsidRPr="00FB5B21">
        <w:rPr>
          <w:highlight w:val="cyan"/>
          <w:u w:val="single"/>
        </w:rPr>
        <w:t>and consultation mechanisms, resulting in</w:t>
      </w:r>
      <w:r w:rsidRPr="00FB5B21">
        <w:rPr>
          <w:u w:val="single"/>
        </w:rPr>
        <w:t xml:space="preserve"> the </w:t>
      </w:r>
      <w:r w:rsidRPr="00FB5B21">
        <w:rPr>
          <w:b/>
          <w:iCs/>
          <w:sz w:val="22"/>
          <w:u w:val="single"/>
          <w:bdr w:val="single" w:sz="12" w:space="0" w:color="auto"/>
        </w:rPr>
        <w:t xml:space="preserve">existence of what could be called </w:t>
      </w:r>
      <w:r w:rsidRPr="00FB5B21">
        <w:rPr>
          <w:b/>
          <w:iCs/>
          <w:sz w:val="22"/>
          <w:highlight w:val="cyan"/>
          <w:u w:val="single"/>
          <w:bdr w:val="single" w:sz="12" w:space="0" w:color="auto"/>
        </w:rPr>
        <w:t>a “security blanket” making member States feel secure</w:t>
      </w:r>
      <w:r w:rsidRPr="00FB5B21">
        <w:rPr>
          <w:u w:val="single"/>
        </w:rPr>
        <w:t>.</w:t>
      </w:r>
      <w:r w:rsidRPr="00FB5B21">
        <w:rPr>
          <w:sz w:val="16"/>
        </w:rPr>
        <w:t xml:space="preserve"> Most importantly, it has developed a unique collective system of nuclear planning. Starting in the mid-1960s, through the Nuclear Planning Group (NPG), NATO developed a common mechanism of consultations, planning and employment doctrine, which has given all members a nuclear culture and a say in the process of possible weapons use – including through a widespread presence of US nuclear weapons in Europe, and the availability of large number of these weapons in wartime to allied forces. The creation of the NPG was largely a quid pro quo for the abandonment of the Multi-Lateral Force, an ambitious scheme which would have given, at least in some early versions of the proposals, non -nuclear countries such as Germany a finger on the button. Soviet opposition to the MLF played a significant part in the debate of the mid-1960s leading to the signing of the Nuclear Non-Proliferation Treaty (NPT)2. The shadow of US nuclear weapons extended even beyond NATO’s borders. </w:t>
      </w:r>
      <w:r w:rsidRPr="00FB5B21">
        <w:rPr>
          <w:u w:val="single"/>
        </w:rPr>
        <w:t xml:space="preserve">One of the reasons </w:t>
      </w:r>
      <w:r w:rsidRPr="00FB5B21">
        <w:rPr>
          <w:highlight w:val="cyan"/>
          <w:u w:val="single"/>
        </w:rPr>
        <w:t xml:space="preserve">Sweden ended up renouncing to build nuclear weapons was that </w:t>
      </w:r>
      <w:r w:rsidRPr="00FB5B21">
        <w:rPr>
          <w:highlight w:val="cyan"/>
          <w:u w:val="single"/>
        </w:rPr>
        <w:lastRenderedPageBreak/>
        <w:t>it believed that there was a de facto nuclear umbrella covering its territory</w:t>
      </w:r>
      <w:r w:rsidRPr="00FB5B21">
        <w:rPr>
          <w:u w:val="single"/>
        </w:rPr>
        <w:t xml:space="preserve">, because of its geographical situation </w:t>
      </w:r>
      <w:r w:rsidRPr="00FB5B21">
        <w:rPr>
          <w:sz w:val="16"/>
        </w:rPr>
        <w:t xml:space="preserve">(see below). </w:t>
      </w:r>
      <w:r w:rsidRPr="00FB5B21">
        <w:rPr>
          <w:highlight w:val="cyan"/>
          <w:u w:val="single"/>
        </w:rPr>
        <w:t xml:space="preserve">In the Asia-Pacific region </w:t>
      </w:r>
      <w:r w:rsidRPr="00FB5B21">
        <w:rPr>
          <w:u w:val="single"/>
        </w:rPr>
        <w:t xml:space="preserve">too, </w:t>
      </w:r>
      <w:r w:rsidRPr="00FB5B21">
        <w:rPr>
          <w:highlight w:val="cyan"/>
          <w:u w:val="single"/>
        </w:rPr>
        <w:t xml:space="preserve">continued US protection of several key allies has almost certainly prevented them from going nuclear. Japan </w:t>
      </w:r>
      <w:r w:rsidRPr="00FB5B21">
        <w:rPr>
          <w:sz w:val="16"/>
        </w:rPr>
        <w:t xml:space="preserve">is protected by the Security Treaty between the United States and Japan (1951). </w:t>
      </w:r>
      <w:r w:rsidRPr="00FB5B21">
        <w:rPr>
          <w:highlight w:val="cyan"/>
          <w:u w:val="single"/>
        </w:rPr>
        <w:t>So</w:t>
      </w:r>
      <w:r w:rsidRPr="00FB5B21">
        <w:rPr>
          <w:u w:val="single"/>
        </w:rPr>
        <w:t xml:space="preserve">uth </w:t>
      </w:r>
      <w:r w:rsidRPr="00FB5B21">
        <w:rPr>
          <w:highlight w:val="cyan"/>
          <w:u w:val="single"/>
        </w:rPr>
        <w:t>Ko</w:t>
      </w:r>
      <w:r w:rsidRPr="00FB5B21">
        <w:rPr>
          <w:u w:val="single"/>
        </w:rPr>
        <w:t xml:space="preserve">rea </w:t>
      </w:r>
      <w:r w:rsidRPr="00FB5B21">
        <w:rPr>
          <w:sz w:val="16"/>
        </w:rPr>
        <w:t xml:space="preserve">is covered by the Mutual Defense Treaty between the United States and the Republic of Korea (1953)3. </w:t>
      </w:r>
      <w:r w:rsidRPr="00FB5B21">
        <w:rPr>
          <w:highlight w:val="cyan"/>
          <w:u w:val="single"/>
        </w:rPr>
        <w:t>Taiwan</w:t>
      </w:r>
      <w:r w:rsidRPr="00FB5B21">
        <w:rPr>
          <w:sz w:val="16"/>
        </w:rPr>
        <w:t xml:space="preserve">, though not benefitting from the same security guarantee that it enjoyed until the recognition of Beijing, was and is still indirectly protected by the Taiwan Relations Act (1979)4. </w:t>
      </w:r>
      <w:r w:rsidRPr="00FB5B21">
        <w:rPr>
          <w:highlight w:val="cyan"/>
          <w:u w:val="single"/>
        </w:rPr>
        <w:t>Australia</w:t>
      </w:r>
      <w:r w:rsidRPr="00FB5B21">
        <w:rPr>
          <w:sz w:val="16"/>
        </w:rPr>
        <w:t xml:space="preserve">, for its part, is covered by the ANZUS treaty (1951). Some US reports have referred to </w:t>
      </w:r>
      <w:r w:rsidRPr="00FB5B21">
        <w:rPr>
          <w:b/>
          <w:iCs/>
          <w:sz w:val="22"/>
          <w:highlight w:val="cyan"/>
          <w:u w:val="single"/>
          <w:bdr w:val="single" w:sz="12" w:space="0" w:color="auto"/>
        </w:rPr>
        <w:t>“about 30 countries” being covered by the American nuclear umbrella</w:t>
      </w:r>
      <w:r w:rsidRPr="00FB5B21">
        <w:rPr>
          <w:u w:val="single"/>
        </w:rPr>
        <w:t>. This number suggests adding Japan, South Korea and Australia to the 27 non-US NATO members, and perhaps Taiwan and/or Israel (total: 32)</w:t>
      </w:r>
      <w:r w:rsidRPr="00FB5B21">
        <w:rPr>
          <w:sz w:val="16"/>
        </w:rPr>
        <w:t xml:space="preserve">. The importance of positive security assurances in preventing proliferation can be demonstrated a contrario. </w:t>
      </w:r>
      <w:r w:rsidRPr="00FB5B21">
        <w:rPr>
          <w:b/>
          <w:iCs/>
          <w:sz w:val="22"/>
          <w:highlight w:val="cyan"/>
          <w:u w:val="single"/>
          <w:bdr w:val="single" w:sz="12" w:space="0" w:color="auto"/>
        </w:rPr>
        <w:t xml:space="preserve">The lack of a strong security guarantee, or doubts about </w:t>
      </w:r>
      <w:r w:rsidRPr="00FB5B21">
        <w:rPr>
          <w:b/>
          <w:iCs/>
          <w:sz w:val="22"/>
          <w:u w:val="single"/>
          <w:bdr w:val="single" w:sz="12" w:space="0" w:color="auto"/>
        </w:rPr>
        <w:t xml:space="preserve">the scope and </w:t>
      </w:r>
      <w:r w:rsidRPr="00FB5B21">
        <w:rPr>
          <w:b/>
          <w:iCs/>
          <w:sz w:val="22"/>
          <w:highlight w:val="cyan"/>
          <w:u w:val="single"/>
          <w:bdr w:val="single" w:sz="12" w:space="0" w:color="auto"/>
        </w:rPr>
        <w:t>value of an existing one, have been key drivers of nuclear prolif</w:t>
      </w:r>
      <w:r w:rsidRPr="00FB5B21">
        <w:rPr>
          <w:b/>
          <w:iCs/>
          <w:sz w:val="22"/>
          <w:u w:val="single"/>
          <w:bdr w:val="single" w:sz="12" w:space="0" w:color="auto"/>
        </w:rPr>
        <w:t xml:space="preserve">eration </w:t>
      </w:r>
      <w:r w:rsidRPr="00FB5B21">
        <w:rPr>
          <w:b/>
          <w:iCs/>
          <w:sz w:val="22"/>
          <w:highlight w:val="cyan"/>
          <w:u w:val="single"/>
          <w:bdr w:val="single" w:sz="12" w:space="0" w:color="auto"/>
        </w:rPr>
        <w:t>since 1945</w:t>
      </w:r>
      <w:r w:rsidRPr="00FB5B21">
        <w:rPr>
          <w:sz w:val="16"/>
        </w:rPr>
        <w:t>.</w:t>
      </w:r>
    </w:p>
    <w:p w:rsidR="00FB5B21" w:rsidRDefault="00FB5B21" w:rsidP="00FB5B21">
      <w:pPr>
        <w:rPr>
          <w:rFonts w:eastAsia="Cambria"/>
        </w:rPr>
      </w:pPr>
    </w:p>
    <w:p w:rsidR="00BB75CD" w:rsidRDefault="00BB75CD" w:rsidP="00BB75CD">
      <w:pPr>
        <w:pStyle w:val="Heading3"/>
      </w:pPr>
    </w:p>
    <w:p w:rsidR="00BB75CD" w:rsidRDefault="00BB75CD" w:rsidP="00FB5B21">
      <w:pPr>
        <w:rPr>
          <w:rFonts w:eastAsia="Cambria"/>
        </w:rPr>
      </w:pPr>
    </w:p>
    <w:p w:rsidR="00BB75CD" w:rsidRDefault="00BB75CD" w:rsidP="00BB75CD">
      <w:pPr>
        <w:pStyle w:val="Heading2"/>
      </w:pPr>
      <w:r>
        <w:lastRenderedPageBreak/>
        <w:t>!: ASIA</w:t>
      </w:r>
    </w:p>
    <w:p w:rsidR="00BB75CD" w:rsidRDefault="00BB75CD" w:rsidP="00BB75CD"/>
    <w:p w:rsidR="00BB75CD" w:rsidRDefault="00BB75CD" w:rsidP="00BB75CD">
      <w:pPr>
        <w:pStyle w:val="Heading3"/>
      </w:pPr>
      <w:r>
        <w:lastRenderedPageBreak/>
        <w:t>UQ</w:t>
      </w:r>
    </w:p>
    <w:p w:rsidR="00BB75CD" w:rsidRDefault="00BB75CD" w:rsidP="00BB75CD"/>
    <w:p w:rsidR="00BB75CD" w:rsidRPr="00BB75CD" w:rsidRDefault="00BB75CD" w:rsidP="00BB75CD">
      <w:pPr>
        <w:keepNext/>
        <w:keepLines/>
        <w:contextualSpacing/>
        <w:outlineLvl w:val="3"/>
        <w:rPr>
          <w:rFonts w:eastAsiaTheme="majorEastAsia" w:cstheme="majorBidi"/>
          <w:b/>
          <w:iCs/>
          <w:sz w:val="24"/>
        </w:rPr>
      </w:pPr>
      <w:r w:rsidRPr="00BB75CD">
        <w:rPr>
          <w:rFonts w:eastAsiaTheme="majorEastAsia" w:cstheme="majorBidi"/>
          <w:b/>
          <w:iCs/>
          <w:sz w:val="24"/>
        </w:rPr>
        <w:t xml:space="preserve">East Asian allies are </w:t>
      </w:r>
      <w:r w:rsidRPr="00BB75CD">
        <w:rPr>
          <w:rFonts w:eastAsiaTheme="majorEastAsia" w:cstheme="majorBidi"/>
          <w:b/>
          <w:iCs/>
          <w:sz w:val="24"/>
          <w:u w:val="single"/>
        </w:rPr>
        <w:t>especially worried</w:t>
      </w:r>
      <w:r w:rsidRPr="00BB75CD">
        <w:rPr>
          <w:rFonts w:eastAsiaTheme="majorEastAsia" w:cstheme="majorBidi"/>
          <w:b/>
          <w:iCs/>
          <w:sz w:val="24"/>
        </w:rPr>
        <w:t xml:space="preserve"> after Trump comments about </w:t>
      </w:r>
      <w:r w:rsidRPr="00BB75CD">
        <w:rPr>
          <w:rFonts w:eastAsiaTheme="majorEastAsia" w:cstheme="majorBidi"/>
          <w:b/>
          <w:iCs/>
          <w:sz w:val="24"/>
          <w:u w:val="single"/>
        </w:rPr>
        <w:t>not paying</w:t>
      </w:r>
      <w:r w:rsidRPr="00BB75CD">
        <w:rPr>
          <w:rFonts w:eastAsiaTheme="majorEastAsia" w:cstheme="majorBidi"/>
          <w:b/>
          <w:iCs/>
          <w:sz w:val="24"/>
        </w:rPr>
        <w:t xml:space="preserve"> for </w:t>
      </w:r>
      <w:r w:rsidRPr="00BB75CD">
        <w:rPr>
          <w:rFonts w:eastAsiaTheme="majorEastAsia" w:cstheme="majorBidi"/>
          <w:b/>
          <w:iCs/>
          <w:sz w:val="24"/>
          <w:u w:val="single"/>
        </w:rPr>
        <w:t>US military aid</w:t>
      </w:r>
      <w:r w:rsidRPr="00BB75CD">
        <w:rPr>
          <w:rFonts w:eastAsiaTheme="majorEastAsia" w:cstheme="majorBidi"/>
          <w:b/>
          <w:iCs/>
          <w:sz w:val="24"/>
        </w:rPr>
        <w:t xml:space="preserve"> – the admin </w:t>
      </w:r>
      <w:r w:rsidRPr="00BB75CD">
        <w:rPr>
          <w:rFonts w:eastAsiaTheme="majorEastAsia" w:cstheme="majorBidi"/>
          <w:b/>
          <w:iCs/>
          <w:sz w:val="24"/>
          <w:u w:val="single"/>
        </w:rPr>
        <w:t>walked those comments back</w:t>
      </w:r>
      <w:r w:rsidRPr="00BB75CD">
        <w:rPr>
          <w:rFonts w:eastAsiaTheme="majorEastAsia" w:cstheme="majorBidi"/>
          <w:b/>
          <w:iCs/>
          <w:sz w:val="24"/>
        </w:rPr>
        <w:t xml:space="preserve">, but the aff would </w:t>
      </w:r>
      <w:r w:rsidRPr="00BB75CD">
        <w:rPr>
          <w:rFonts w:eastAsiaTheme="majorEastAsia" w:cstheme="majorBidi"/>
          <w:b/>
          <w:iCs/>
          <w:sz w:val="24"/>
          <w:u w:val="single"/>
        </w:rPr>
        <w:t>reverse the trend</w:t>
      </w:r>
      <w:r w:rsidRPr="00BB75CD">
        <w:rPr>
          <w:rFonts w:eastAsiaTheme="majorEastAsia" w:cstheme="majorBidi"/>
          <w:b/>
          <w:iCs/>
          <w:sz w:val="24"/>
        </w:rPr>
        <w:t xml:space="preserve"> – causes </w:t>
      </w:r>
      <w:r w:rsidRPr="00BB75CD">
        <w:rPr>
          <w:rFonts w:eastAsiaTheme="majorEastAsia" w:cstheme="majorBidi"/>
          <w:b/>
          <w:iCs/>
          <w:sz w:val="24"/>
          <w:u w:val="single"/>
        </w:rPr>
        <w:t>flashpoint escalation</w:t>
      </w:r>
      <w:r w:rsidRPr="00BB75CD">
        <w:rPr>
          <w:rFonts w:eastAsiaTheme="majorEastAsia" w:cstheme="majorBidi"/>
          <w:b/>
          <w:iCs/>
          <w:sz w:val="24"/>
        </w:rPr>
        <w:t xml:space="preserve"> from </w:t>
      </w:r>
      <w:r w:rsidRPr="00BB75CD">
        <w:rPr>
          <w:rFonts w:eastAsiaTheme="majorEastAsia" w:cstheme="majorBidi"/>
          <w:b/>
          <w:iCs/>
          <w:sz w:val="24"/>
          <w:u w:val="single"/>
        </w:rPr>
        <w:t>North Korea</w:t>
      </w:r>
      <w:r w:rsidRPr="00BB75CD">
        <w:rPr>
          <w:rFonts w:eastAsiaTheme="majorEastAsia" w:cstheme="majorBidi"/>
          <w:b/>
          <w:iCs/>
          <w:sz w:val="24"/>
        </w:rPr>
        <w:t xml:space="preserve"> and </w:t>
      </w:r>
      <w:r w:rsidRPr="00BB75CD">
        <w:rPr>
          <w:rFonts w:eastAsiaTheme="majorEastAsia" w:cstheme="majorBidi"/>
          <w:b/>
          <w:iCs/>
          <w:sz w:val="24"/>
          <w:u w:val="single"/>
        </w:rPr>
        <w:t>SCS</w:t>
      </w:r>
    </w:p>
    <w:p w:rsidR="00BB75CD" w:rsidRPr="00BB75CD" w:rsidRDefault="00BB75CD" w:rsidP="00BB75CD">
      <w:r w:rsidRPr="00BB75CD">
        <w:rPr>
          <w:b/>
          <w:bCs/>
        </w:rPr>
        <w:t>Miller 17</w:t>
      </w:r>
      <w:r w:rsidRPr="00BB75CD">
        <w:t xml:space="preserve"> [J. Berkshire Miller is an International Affairs Fellow at the Council on Foreign Relations, based in Tokyo, and a Senior Fellow on East Asia at the EastWest Institute. How Trump Can Reassure Asian Allies. February 8, 2017. https://www.foreignaffairs.com/articles/asia/2017-02-08/how-trump-can-reassure-asian-allies]</w:t>
      </w:r>
    </w:p>
    <w:p w:rsidR="00BB75CD" w:rsidRPr="00BB75CD" w:rsidRDefault="00BB75CD" w:rsidP="00BB75CD">
      <w:pPr>
        <w:rPr>
          <w:sz w:val="16"/>
        </w:rPr>
      </w:pPr>
      <w:r w:rsidRPr="00BB75CD">
        <w:rPr>
          <w:sz w:val="16"/>
        </w:rPr>
        <w:t xml:space="preserve">Last week, James Mattis made his first international trip as U.S. defense secretary. Over four days </w:t>
      </w:r>
      <w:r w:rsidRPr="00BB75CD">
        <w:rPr>
          <w:highlight w:val="yellow"/>
          <w:u w:val="single"/>
        </w:rPr>
        <w:t xml:space="preserve">in </w:t>
      </w:r>
      <w:r w:rsidRPr="00BB75CD">
        <w:rPr>
          <w:b/>
          <w:iCs/>
          <w:sz w:val="22"/>
          <w:highlight w:val="yellow"/>
          <w:u w:val="single"/>
          <w:bdr w:val="single" w:sz="12" w:space="0" w:color="auto"/>
        </w:rPr>
        <w:t>Japan</w:t>
      </w:r>
      <w:r w:rsidRPr="00BB75CD">
        <w:rPr>
          <w:highlight w:val="yellow"/>
          <w:u w:val="single"/>
        </w:rPr>
        <w:t xml:space="preserve"> and </w:t>
      </w:r>
      <w:r w:rsidRPr="00BB75CD">
        <w:rPr>
          <w:b/>
          <w:iCs/>
          <w:sz w:val="22"/>
          <w:highlight w:val="yellow"/>
          <w:u w:val="single"/>
          <w:bdr w:val="single" w:sz="12" w:space="0" w:color="auto"/>
        </w:rPr>
        <w:t>So</w:t>
      </w:r>
      <w:r w:rsidRPr="00BB75CD">
        <w:rPr>
          <w:u w:val="single"/>
        </w:rPr>
        <w:t xml:space="preserve">uth </w:t>
      </w:r>
      <w:r w:rsidRPr="00BB75CD">
        <w:rPr>
          <w:b/>
          <w:iCs/>
          <w:sz w:val="22"/>
          <w:highlight w:val="yellow"/>
          <w:u w:val="single"/>
          <w:bdr w:val="single" w:sz="12" w:space="0" w:color="auto"/>
        </w:rPr>
        <w:t>Ko</w:t>
      </w:r>
      <w:r w:rsidRPr="00BB75CD">
        <w:rPr>
          <w:u w:val="single"/>
        </w:rPr>
        <w:t>rea</w:t>
      </w:r>
      <w:r w:rsidRPr="00BB75CD">
        <w:rPr>
          <w:sz w:val="16"/>
        </w:rPr>
        <w:t xml:space="preserve">, </w:t>
      </w:r>
      <w:r w:rsidRPr="00BB75CD">
        <w:rPr>
          <w:highlight w:val="yellow"/>
          <w:u w:val="single"/>
        </w:rPr>
        <w:t xml:space="preserve">Mattis sought to </w:t>
      </w:r>
      <w:r w:rsidRPr="00BB75CD">
        <w:rPr>
          <w:b/>
          <w:iCs/>
          <w:sz w:val="22"/>
          <w:highlight w:val="yellow"/>
          <w:u w:val="single"/>
          <w:bdr w:val="single" w:sz="12" w:space="0" w:color="auto"/>
        </w:rPr>
        <w:t>reassure</w:t>
      </w:r>
      <w:r w:rsidRPr="00BB75CD">
        <w:rPr>
          <w:highlight w:val="yellow"/>
          <w:u w:val="single"/>
        </w:rPr>
        <w:t xml:space="preserve"> officials</w:t>
      </w:r>
      <w:r w:rsidRPr="00BB75CD">
        <w:rPr>
          <w:u w:val="single"/>
        </w:rPr>
        <w:t xml:space="preserve"> in both countries </w:t>
      </w:r>
      <w:r w:rsidRPr="00BB75CD">
        <w:rPr>
          <w:highlight w:val="yellow"/>
          <w:u w:val="single"/>
        </w:rPr>
        <w:t>of</w:t>
      </w:r>
      <w:r w:rsidRPr="00BB75CD">
        <w:rPr>
          <w:u w:val="single"/>
        </w:rPr>
        <w:t xml:space="preserve"> </w:t>
      </w:r>
      <w:r w:rsidRPr="00BB75CD">
        <w:rPr>
          <w:b/>
          <w:iCs/>
          <w:sz w:val="22"/>
          <w:highlight w:val="yellow"/>
          <w:u w:val="single"/>
          <w:bdr w:val="single" w:sz="12" w:space="0" w:color="auto"/>
        </w:rPr>
        <w:t>Washington’s commitments</w:t>
      </w:r>
      <w:r w:rsidRPr="00BB75CD">
        <w:rPr>
          <w:u w:val="single"/>
        </w:rPr>
        <w:t xml:space="preserve"> to them</w:t>
      </w:r>
      <w:r w:rsidRPr="00BB75CD">
        <w:rPr>
          <w:sz w:val="16"/>
        </w:rPr>
        <w:t xml:space="preserve">. </w:t>
      </w:r>
      <w:r w:rsidRPr="00BB75CD">
        <w:rPr>
          <w:b/>
          <w:iCs/>
          <w:sz w:val="22"/>
          <w:highlight w:val="yellow"/>
          <w:u w:val="single"/>
          <w:bdr w:val="single" w:sz="12" w:space="0" w:color="auto"/>
        </w:rPr>
        <w:t>Many in East Asia</w:t>
      </w:r>
      <w:r w:rsidRPr="00BB75CD">
        <w:rPr>
          <w:highlight w:val="yellow"/>
          <w:u w:val="single"/>
        </w:rPr>
        <w:t xml:space="preserve"> are </w:t>
      </w:r>
      <w:r w:rsidRPr="00BB75CD">
        <w:rPr>
          <w:b/>
          <w:iCs/>
          <w:sz w:val="22"/>
          <w:highlight w:val="yellow"/>
          <w:u w:val="single"/>
          <w:bdr w:val="single" w:sz="12" w:space="0" w:color="auto"/>
        </w:rPr>
        <w:t>worried</w:t>
      </w:r>
      <w:r w:rsidRPr="00BB75CD">
        <w:rPr>
          <w:highlight w:val="yellow"/>
          <w:u w:val="single"/>
        </w:rPr>
        <w:t xml:space="preserve"> about the </w:t>
      </w:r>
      <w:r w:rsidRPr="00BB75CD">
        <w:rPr>
          <w:b/>
          <w:iCs/>
          <w:sz w:val="22"/>
          <w:highlight w:val="yellow"/>
          <w:u w:val="single"/>
          <w:bdr w:val="single" w:sz="12" w:space="0" w:color="auto"/>
        </w:rPr>
        <w:t>direction</w:t>
      </w:r>
      <w:r w:rsidRPr="00BB75CD">
        <w:rPr>
          <w:highlight w:val="yellow"/>
          <w:u w:val="single"/>
        </w:rPr>
        <w:t xml:space="preserve"> of </w:t>
      </w:r>
      <w:r w:rsidRPr="00BB75CD">
        <w:rPr>
          <w:b/>
          <w:iCs/>
          <w:sz w:val="22"/>
          <w:highlight w:val="yellow"/>
          <w:u w:val="single"/>
          <w:bdr w:val="single" w:sz="12" w:space="0" w:color="auto"/>
        </w:rPr>
        <w:t>U.S. foreign policy</w:t>
      </w:r>
      <w:r w:rsidRPr="00BB75CD">
        <w:rPr>
          <w:u w:val="single"/>
        </w:rPr>
        <w:t xml:space="preserve"> under</w:t>
      </w:r>
      <w:r w:rsidRPr="00BB75CD">
        <w:rPr>
          <w:sz w:val="16"/>
        </w:rPr>
        <w:t xml:space="preserve"> the new administration of President Donald </w:t>
      </w:r>
      <w:r w:rsidRPr="00BB75CD">
        <w:rPr>
          <w:highlight w:val="yellow"/>
          <w:u w:val="single"/>
        </w:rPr>
        <w:t>Trump</w:t>
      </w:r>
      <w:r w:rsidRPr="00BB75CD">
        <w:rPr>
          <w:sz w:val="16"/>
        </w:rPr>
        <w:t xml:space="preserve">, </w:t>
      </w:r>
      <w:r w:rsidRPr="00BB75CD">
        <w:rPr>
          <w:u w:val="single"/>
        </w:rPr>
        <w:t>who</w:t>
      </w:r>
      <w:r w:rsidRPr="00BB75CD">
        <w:rPr>
          <w:sz w:val="16"/>
        </w:rPr>
        <w:t xml:space="preserve"> during his campaign </w:t>
      </w:r>
      <w:r w:rsidRPr="00BB75CD">
        <w:rPr>
          <w:highlight w:val="yellow"/>
          <w:u w:val="single"/>
        </w:rPr>
        <w:t xml:space="preserve">chastised Japan and </w:t>
      </w:r>
      <w:r w:rsidRPr="00BB75CD">
        <w:rPr>
          <w:b/>
          <w:iCs/>
          <w:sz w:val="22"/>
          <w:highlight w:val="yellow"/>
          <w:u w:val="single"/>
          <w:bdr w:val="single" w:sz="12" w:space="0" w:color="auto"/>
        </w:rPr>
        <w:t>So</w:t>
      </w:r>
      <w:r w:rsidRPr="00BB75CD">
        <w:rPr>
          <w:u w:val="single"/>
        </w:rPr>
        <w:t xml:space="preserve">uth </w:t>
      </w:r>
      <w:r w:rsidRPr="00BB75CD">
        <w:rPr>
          <w:b/>
          <w:iCs/>
          <w:sz w:val="22"/>
          <w:highlight w:val="yellow"/>
          <w:u w:val="single"/>
          <w:bdr w:val="single" w:sz="12" w:space="0" w:color="auto"/>
        </w:rPr>
        <w:t>Ko</w:t>
      </w:r>
      <w:r w:rsidRPr="00BB75CD">
        <w:rPr>
          <w:u w:val="single"/>
        </w:rPr>
        <w:t xml:space="preserve">rea </w:t>
      </w:r>
      <w:r w:rsidRPr="00BB75CD">
        <w:rPr>
          <w:highlight w:val="yellow"/>
          <w:u w:val="single"/>
        </w:rPr>
        <w:t xml:space="preserve">for not </w:t>
      </w:r>
      <w:r w:rsidRPr="00BB75CD">
        <w:rPr>
          <w:b/>
          <w:iCs/>
          <w:sz w:val="22"/>
          <w:highlight w:val="yellow"/>
          <w:u w:val="single"/>
          <w:bdr w:val="single" w:sz="12" w:space="0" w:color="auto"/>
        </w:rPr>
        <w:t>paying enough</w:t>
      </w:r>
      <w:r w:rsidRPr="00BB75CD">
        <w:rPr>
          <w:highlight w:val="yellow"/>
          <w:u w:val="single"/>
        </w:rPr>
        <w:t xml:space="preserve"> for </w:t>
      </w:r>
      <w:r w:rsidRPr="00BB75CD">
        <w:rPr>
          <w:b/>
          <w:iCs/>
          <w:sz w:val="22"/>
          <w:highlight w:val="yellow"/>
          <w:u w:val="single"/>
          <w:bdr w:val="single" w:sz="12" w:space="0" w:color="auto"/>
        </w:rPr>
        <w:t>U.S. military support</w:t>
      </w:r>
      <w:r w:rsidRPr="00BB75CD">
        <w:rPr>
          <w:sz w:val="16"/>
          <w:highlight w:val="yellow"/>
        </w:rPr>
        <w:t xml:space="preserve"> </w:t>
      </w:r>
      <w:r w:rsidRPr="00BB75CD">
        <w:rPr>
          <w:highlight w:val="yellow"/>
          <w:u w:val="single"/>
        </w:rPr>
        <w:t>and</w:t>
      </w:r>
      <w:r w:rsidRPr="00BB75CD">
        <w:rPr>
          <w:u w:val="single"/>
        </w:rPr>
        <w:t xml:space="preserve"> even </w:t>
      </w:r>
      <w:r w:rsidRPr="00BB75CD">
        <w:rPr>
          <w:highlight w:val="yellow"/>
          <w:u w:val="single"/>
        </w:rPr>
        <w:t>suggested</w:t>
      </w:r>
      <w:r w:rsidRPr="00BB75CD">
        <w:rPr>
          <w:u w:val="single"/>
        </w:rPr>
        <w:t xml:space="preserve"> that </w:t>
      </w:r>
      <w:r w:rsidRPr="00BB75CD">
        <w:rPr>
          <w:highlight w:val="yellow"/>
          <w:u w:val="single"/>
        </w:rPr>
        <w:t>Tokyo and Seoul</w:t>
      </w:r>
      <w:r w:rsidRPr="00BB75CD">
        <w:rPr>
          <w:u w:val="single"/>
        </w:rPr>
        <w:t xml:space="preserve"> should consider </w:t>
      </w:r>
      <w:r w:rsidRPr="00BB75CD">
        <w:rPr>
          <w:highlight w:val="yellow"/>
          <w:u w:val="single"/>
        </w:rPr>
        <w:t>develop</w:t>
      </w:r>
      <w:r w:rsidRPr="00BB75CD">
        <w:rPr>
          <w:u w:val="single"/>
        </w:rPr>
        <w:t xml:space="preserve">ing </w:t>
      </w:r>
      <w:r w:rsidRPr="00BB75CD">
        <w:rPr>
          <w:b/>
          <w:iCs/>
          <w:sz w:val="22"/>
          <w:highlight w:val="yellow"/>
          <w:u w:val="single"/>
          <w:bdr w:val="single" w:sz="12" w:space="0" w:color="auto"/>
        </w:rPr>
        <w:t>nuclear weapons</w:t>
      </w:r>
      <w:r w:rsidRPr="00BB75CD">
        <w:rPr>
          <w:sz w:val="16"/>
        </w:rPr>
        <w:t>—signs, it seemed, that the superpower on which Japan and South Korea have long depended was considering abandoning them.</w:t>
      </w:r>
    </w:p>
    <w:p w:rsidR="00BB75CD" w:rsidRPr="00BB75CD" w:rsidRDefault="00BB75CD" w:rsidP="00BB75CD">
      <w:pPr>
        <w:rPr>
          <w:sz w:val="16"/>
        </w:rPr>
      </w:pPr>
      <w:r w:rsidRPr="00BB75CD">
        <w:rPr>
          <w:sz w:val="16"/>
        </w:rPr>
        <w:t xml:space="preserve">Like Trump’s November meeting with Japanese Prime Minister Shinzo Abe and Trump’s phone calls with South Korean officials, </w:t>
      </w:r>
      <w:r w:rsidRPr="00BB75CD">
        <w:rPr>
          <w:highlight w:val="yellow"/>
          <w:u w:val="single"/>
        </w:rPr>
        <w:t>Mattis’ visit suggested</w:t>
      </w:r>
      <w:r w:rsidRPr="00BB75CD">
        <w:rPr>
          <w:u w:val="single"/>
        </w:rPr>
        <w:t xml:space="preserve"> that </w:t>
      </w:r>
      <w:r w:rsidRPr="00BB75CD">
        <w:rPr>
          <w:highlight w:val="yellow"/>
          <w:u w:val="single"/>
        </w:rPr>
        <w:t>the</w:t>
      </w:r>
      <w:r w:rsidRPr="00BB75CD">
        <w:rPr>
          <w:u w:val="single"/>
        </w:rPr>
        <w:t xml:space="preserve"> new </w:t>
      </w:r>
      <w:r w:rsidRPr="00BB75CD">
        <w:rPr>
          <w:highlight w:val="yellow"/>
          <w:u w:val="single"/>
        </w:rPr>
        <w:t>admin</w:t>
      </w:r>
      <w:r w:rsidRPr="00BB75CD">
        <w:rPr>
          <w:u w:val="single"/>
        </w:rPr>
        <w:t xml:space="preserve">istration </w:t>
      </w:r>
      <w:r w:rsidRPr="00BB75CD">
        <w:rPr>
          <w:highlight w:val="yellow"/>
          <w:u w:val="single"/>
        </w:rPr>
        <w:t xml:space="preserve">is attempting to </w:t>
      </w:r>
      <w:r w:rsidRPr="00BB75CD">
        <w:rPr>
          <w:b/>
          <w:iCs/>
          <w:sz w:val="22"/>
          <w:highlight w:val="yellow"/>
          <w:u w:val="single"/>
          <w:bdr w:val="single" w:sz="12" w:space="0" w:color="auto"/>
        </w:rPr>
        <w:t>walk back</w:t>
      </w:r>
      <w:r w:rsidRPr="00BB75CD">
        <w:rPr>
          <w:u w:val="single"/>
        </w:rPr>
        <w:t xml:space="preserve"> the </w:t>
      </w:r>
      <w:r w:rsidRPr="00BB75CD">
        <w:rPr>
          <w:b/>
          <w:iCs/>
          <w:sz w:val="22"/>
          <w:highlight w:val="yellow"/>
          <w:u w:val="single"/>
          <w:bdr w:val="single" w:sz="12" w:space="0" w:color="auto"/>
        </w:rPr>
        <w:t>effects</w:t>
      </w:r>
      <w:r w:rsidRPr="00BB75CD">
        <w:rPr>
          <w:highlight w:val="yellow"/>
          <w:u w:val="single"/>
        </w:rPr>
        <w:t xml:space="preserve"> of</w:t>
      </w:r>
      <w:r w:rsidRPr="00BB75CD">
        <w:rPr>
          <w:u w:val="single"/>
        </w:rPr>
        <w:t xml:space="preserve"> some of </w:t>
      </w:r>
      <w:r w:rsidRPr="00BB75CD">
        <w:rPr>
          <w:b/>
          <w:iCs/>
          <w:sz w:val="22"/>
          <w:highlight w:val="yellow"/>
          <w:u w:val="single"/>
          <w:bdr w:val="single" w:sz="12" w:space="0" w:color="auto"/>
        </w:rPr>
        <w:t>Trump’s</w:t>
      </w:r>
      <w:r w:rsidRPr="00BB75CD">
        <w:rPr>
          <w:u w:val="single"/>
        </w:rPr>
        <w:t xml:space="preserve"> earlier </w:t>
      </w:r>
      <w:r w:rsidRPr="00BB75CD">
        <w:rPr>
          <w:b/>
          <w:iCs/>
          <w:sz w:val="22"/>
          <w:highlight w:val="yellow"/>
          <w:u w:val="single"/>
          <w:bdr w:val="single" w:sz="12" w:space="0" w:color="auto"/>
        </w:rPr>
        <w:t>rhetoric</w:t>
      </w:r>
      <w:r w:rsidRPr="00BB75CD">
        <w:rPr>
          <w:sz w:val="16"/>
        </w:rPr>
        <w:t xml:space="preserve">. </w:t>
      </w:r>
      <w:r w:rsidRPr="00BB75CD">
        <w:rPr>
          <w:u w:val="single"/>
        </w:rPr>
        <w:t>The timing of Mattis’ visit was critical</w:t>
      </w:r>
      <w:r w:rsidRPr="00BB75CD">
        <w:rPr>
          <w:sz w:val="16"/>
        </w:rPr>
        <w:t xml:space="preserve">, coming as it did amid growing criticism from regional observers that the Trump administration was set to cast aside the United States’ pivot to Asia and focus more on threats from the Middle East. But perhaps more important was Mattis’ tone: </w:t>
      </w:r>
      <w:r w:rsidRPr="00BB75CD">
        <w:rPr>
          <w:highlight w:val="yellow"/>
          <w:u w:val="single"/>
        </w:rPr>
        <w:t>The</w:t>
      </w:r>
      <w:r w:rsidRPr="00BB75CD">
        <w:rPr>
          <w:u w:val="single"/>
        </w:rPr>
        <w:t xml:space="preserve"> defense </w:t>
      </w:r>
      <w:r w:rsidRPr="00BB75CD">
        <w:rPr>
          <w:highlight w:val="yellow"/>
          <w:u w:val="single"/>
        </w:rPr>
        <w:t xml:space="preserve">secretary </w:t>
      </w:r>
      <w:r w:rsidRPr="00BB75CD">
        <w:rPr>
          <w:b/>
          <w:iCs/>
          <w:sz w:val="22"/>
          <w:highlight w:val="yellow"/>
          <w:u w:val="single"/>
          <w:bdr w:val="single" w:sz="12" w:space="0" w:color="auto"/>
        </w:rPr>
        <w:t>did not press allies</w:t>
      </w:r>
      <w:r w:rsidRPr="00BB75CD">
        <w:rPr>
          <w:highlight w:val="yellow"/>
          <w:u w:val="single"/>
        </w:rPr>
        <w:t xml:space="preserve"> on </w:t>
      </w:r>
      <w:r w:rsidRPr="00BB75CD">
        <w:rPr>
          <w:b/>
          <w:iCs/>
          <w:sz w:val="22"/>
          <w:highlight w:val="yellow"/>
          <w:u w:val="single"/>
          <w:bdr w:val="single" w:sz="12" w:space="0" w:color="auto"/>
        </w:rPr>
        <w:t>burden-sharing</w:t>
      </w:r>
      <w:r w:rsidRPr="00BB75CD">
        <w:rPr>
          <w:sz w:val="16"/>
        </w:rPr>
        <w:t xml:space="preserve"> but sought instead to reassure and listen to them. </w:t>
      </w:r>
      <w:r w:rsidRPr="00BB75CD">
        <w:rPr>
          <w:b/>
          <w:iCs/>
          <w:sz w:val="22"/>
          <w:highlight w:val="yellow"/>
          <w:u w:val="single"/>
          <w:bdr w:val="single" w:sz="12" w:space="0" w:color="auto"/>
        </w:rPr>
        <w:t>That was the right move</w:t>
      </w:r>
      <w:r w:rsidRPr="00BB75CD">
        <w:rPr>
          <w:sz w:val="16"/>
        </w:rPr>
        <w:t xml:space="preserve">. </w:t>
      </w:r>
      <w:r w:rsidRPr="00BB75CD">
        <w:rPr>
          <w:highlight w:val="yellow"/>
          <w:u w:val="single"/>
        </w:rPr>
        <w:t>Washington will need</w:t>
      </w:r>
      <w:r w:rsidRPr="00BB75CD">
        <w:rPr>
          <w:u w:val="single"/>
        </w:rPr>
        <w:t xml:space="preserve"> its </w:t>
      </w:r>
      <w:r w:rsidRPr="00BB75CD">
        <w:rPr>
          <w:highlight w:val="yellow"/>
          <w:u w:val="single"/>
        </w:rPr>
        <w:t>East Asian allies</w:t>
      </w:r>
      <w:r w:rsidRPr="00BB75CD">
        <w:rPr>
          <w:u w:val="single"/>
        </w:rPr>
        <w:t xml:space="preserve"> in the coming months, </w:t>
      </w:r>
      <w:r w:rsidRPr="00BB75CD">
        <w:rPr>
          <w:highlight w:val="yellow"/>
          <w:u w:val="single"/>
        </w:rPr>
        <w:t>as tensions</w:t>
      </w:r>
      <w:r w:rsidRPr="00BB75CD">
        <w:rPr>
          <w:u w:val="single"/>
        </w:rPr>
        <w:t xml:space="preserve"> will undoubtedly </w:t>
      </w:r>
      <w:r w:rsidRPr="00BB75CD">
        <w:rPr>
          <w:highlight w:val="yellow"/>
          <w:u w:val="single"/>
        </w:rPr>
        <w:t>resurface around</w:t>
      </w:r>
      <w:r w:rsidRPr="00BB75CD">
        <w:rPr>
          <w:u w:val="single"/>
        </w:rPr>
        <w:t xml:space="preserve"> the region’s many </w:t>
      </w:r>
      <w:r w:rsidRPr="00BB75CD">
        <w:rPr>
          <w:b/>
          <w:iCs/>
          <w:sz w:val="22"/>
          <w:highlight w:val="yellow"/>
          <w:u w:val="single"/>
          <w:bdr w:val="single" w:sz="12" w:space="0" w:color="auto"/>
        </w:rPr>
        <w:t>flashpoints</w:t>
      </w:r>
      <w:r w:rsidRPr="00BB75CD">
        <w:rPr>
          <w:u w:val="single"/>
        </w:rPr>
        <w:t xml:space="preserve">, </w:t>
      </w:r>
      <w:r w:rsidRPr="00BB75CD">
        <w:rPr>
          <w:highlight w:val="yellow"/>
          <w:u w:val="single"/>
        </w:rPr>
        <w:t xml:space="preserve">such as the </w:t>
      </w:r>
      <w:r w:rsidRPr="00BB75CD">
        <w:rPr>
          <w:b/>
          <w:iCs/>
          <w:sz w:val="22"/>
          <w:highlight w:val="yellow"/>
          <w:u w:val="single"/>
          <w:bdr w:val="single" w:sz="12" w:space="0" w:color="auto"/>
        </w:rPr>
        <w:t>Korean peninsula</w:t>
      </w:r>
      <w:r w:rsidRPr="00BB75CD">
        <w:rPr>
          <w:highlight w:val="yellow"/>
          <w:u w:val="single"/>
        </w:rPr>
        <w:t xml:space="preserve"> and</w:t>
      </w:r>
      <w:r w:rsidRPr="00BB75CD">
        <w:rPr>
          <w:u w:val="single"/>
        </w:rPr>
        <w:t xml:space="preserve"> the </w:t>
      </w:r>
      <w:r w:rsidRPr="00BB75CD">
        <w:rPr>
          <w:b/>
          <w:iCs/>
          <w:sz w:val="22"/>
          <w:highlight w:val="yellow"/>
          <w:u w:val="single"/>
          <w:bdr w:val="single" w:sz="12" w:space="0" w:color="auto"/>
        </w:rPr>
        <w:t>East China</w:t>
      </w:r>
      <w:r w:rsidRPr="00BB75CD">
        <w:rPr>
          <w:highlight w:val="yellow"/>
          <w:u w:val="single"/>
        </w:rPr>
        <w:t xml:space="preserve"> and </w:t>
      </w:r>
      <w:r w:rsidRPr="00BB75CD">
        <w:rPr>
          <w:b/>
          <w:iCs/>
          <w:sz w:val="22"/>
          <w:highlight w:val="yellow"/>
          <w:u w:val="single"/>
          <w:bdr w:val="single" w:sz="12" w:space="0" w:color="auto"/>
        </w:rPr>
        <w:t>South China seas</w:t>
      </w:r>
      <w:r w:rsidRPr="00BB75CD">
        <w:rPr>
          <w:sz w:val="16"/>
        </w:rPr>
        <w:t>. Later this week, Abe and Trump will meet in Washington and Florida. Like Mattis, Trump should use those meetings to reassure Abe of Washington’s commitment to its alliance with Japan.</w:t>
      </w:r>
    </w:p>
    <w:p w:rsidR="00BB75CD" w:rsidRPr="00BB75CD" w:rsidRDefault="00BB75CD" w:rsidP="00BB75CD">
      <w:pPr>
        <w:rPr>
          <w:sz w:val="16"/>
        </w:rPr>
      </w:pPr>
    </w:p>
    <w:p w:rsidR="00BB75CD" w:rsidRDefault="006E59C4" w:rsidP="006E59C4">
      <w:pPr>
        <w:pStyle w:val="Heading3"/>
      </w:pPr>
      <w:r>
        <w:lastRenderedPageBreak/>
        <w:t>!: Prolif</w:t>
      </w:r>
    </w:p>
    <w:p w:rsidR="006E59C4" w:rsidRDefault="006E59C4" w:rsidP="006E59C4"/>
    <w:p w:rsidR="006E59C4" w:rsidRPr="006E59C4" w:rsidRDefault="006E59C4" w:rsidP="006E59C4">
      <w:pPr>
        <w:keepNext/>
        <w:keepLines/>
        <w:contextualSpacing/>
        <w:outlineLvl w:val="3"/>
        <w:rPr>
          <w:rFonts w:eastAsiaTheme="majorEastAsia" w:cs="Arial"/>
          <w:b/>
          <w:iCs/>
          <w:sz w:val="24"/>
          <w:u w:val="single"/>
        </w:rPr>
      </w:pPr>
      <w:r w:rsidRPr="006E59C4">
        <w:rPr>
          <w:rFonts w:eastAsiaTheme="majorEastAsia" w:cs="Arial"/>
          <w:b/>
          <w:iCs/>
          <w:sz w:val="24"/>
        </w:rPr>
        <w:t>East Asian prolif uniquely causes nuke war</w:t>
      </w:r>
    </w:p>
    <w:p w:rsidR="006E59C4" w:rsidRPr="006E59C4" w:rsidRDefault="006E59C4" w:rsidP="006E59C4">
      <w:r w:rsidRPr="006E59C4">
        <w:rPr>
          <w:b/>
          <w:bCs/>
        </w:rPr>
        <w:t>Terry 16</w:t>
      </w:r>
      <w:r w:rsidRPr="006E59C4">
        <w:t xml:space="preserve"> [Sue Mi Terry, a managing director for Bower Group Asia, is a former senior North Korea analyst at the Central Intelligence Agency. An American Nuclear Umbrella Means a Lot to Northeast Asia. 2016. https://www.nytimes.com/roomfordebate/2016/10/26/a-nuclear-arsenal-upgrade/an-american-nuclear-umbrella-means-a-lot-to-northeast-asia]</w:t>
      </w:r>
    </w:p>
    <w:p w:rsidR="006E59C4" w:rsidRPr="006E59C4" w:rsidRDefault="006E59C4" w:rsidP="006E59C4">
      <w:pPr>
        <w:rPr>
          <w:sz w:val="16"/>
          <w:szCs w:val="16"/>
        </w:rPr>
      </w:pPr>
      <w:r w:rsidRPr="006E59C4">
        <w:rPr>
          <w:b/>
          <w:iCs/>
          <w:sz w:val="22"/>
          <w:highlight w:val="yellow"/>
          <w:u w:val="single"/>
          <w:bdr w:val="single" w:sz="12" w:space="0" w:color="auto"/>
        </w:rPr>
        <w:t>No</w:t>
      </w:r>
      <w:r w:rsidRPr="006E59C4">
        <w:rPr>
          <w:sz w:val="16"/>
          <w:szCs w:val="16"/>
        </w:rPr>
        <w:t xml:space="preserve">rth </w:t>
      </w:r>
      <w:r w:rsidRPr="006E59C4">
        <w:rPr>
          <w:b/>
          <w:iCs/>
          <w:sz w:val="22"/>
          <w:highlight w:val="yellow"/>
          <w:u w:val="single"/>
          <w:bdr w:val="single" w:sz="12" w:space="0" w:color="auto"/>
        </w:rPr>
        <w:t>Ko</w:t>
      </w:r>
      <w:r w:rsidRPr="006E59C4">
        <w:rPr>
          <w:sz w:val="16"/>
          <w:szCs w:val="16"/>
        </w:rPr>
        <w:t xml:space="preserve">rea </w:t>
      </w:r>
      <w:r w:rsidRPr="006E59C4">
        <w:rPr>
          <w:u w:val="single"/>
        </w:rPr>
        <w:t>is racing ahead with its nuclear</w:t>
      </w:r>
      <w:r w:rsidRPr="006E59C4">
        <w:rPr>
          <w:sz w:val="16"/>
          <w:szCs w:val="16"/>
        </w:rPr>
        <w:t xml:space="preserve"> and ballistic missile </w:t>
      </w:r>
      <w:r w:rsidRPr="006E59C4">
        <w:rPr>
          <w:u w:val="single"/>
        </w:rPr>
        <w:t>programs</w:t>
      </w:r>
      <w:r w:rsidRPr="006E59C4">
        <w:rPr>
          <w:sz w:val="16"/>
          <w:szCs w:val="16"/>
        </w:rPr>
        <w:t xml:space="preserve">. Publicly available estimates suggest </w:t>
      </w:r>
      <w:r w:rsidRPr="006E59C4">
        <w:rPr>
          <w:u w:val="single"/>
        </w:rPr>
        <w:t xml:space="preserve">that </w:t>
      </w:r>
      <w:r w:rsidRPr="006E59C4">
        <w:rPr>
          <w:highlight w:val="yellow"/>
          <w:u w:val="single"/>
        </w:rPr>
        <w:t>by 2020</w:t>
      </w:r>
      <w:r w:rsidRPr="006E59C4">
        <w:rPr>
          <w:u w:val="single"/>
        </w:rPr>
        <w:t xml:space="preserve"> it </w:t>
      </w:r>
      <w:r w:rsidRPr="006E59C4">
        <w:rPr>
          <w:highlight w:val="yellow"/>
          <w:u w:val="single"/>
        </w:rPr>
        <w:t>will have</w:t>
      </w:r>
      <w:r w:rsidRPr="006E59C4">
        <w:rPr>
          <w:u w:val="single"/>
        </w:rPr>
        <w:t xml:space="preserve"> the </w:t>
      </w:r>
      <w:r w:rsidRPr="006E59C4">
        <w:rPr>
          <w:highlight w:val="yellow"/>
          <w:u w:val="single"/>
        </w:rPr>
        <w:t>ability to hit</w:t>
      </w:r>
      <w:r w:rsidRPr="006E59C4">
        <w:rPr>
          <w:u w:val="single"/>
        </w:rPr>
        <w:t xml:space="preserve"> </w:t>
      </w:r>
      <w:r w:rsidRPr="006E59C4">
        <w:rPr>
          <w:highlight w:val="yellow"/>
          <w:u w:val="single"/>
        </w:rPr>
        <w:t>the</w:t>
      </w:r>
      <w:r w:rsidRPr="006E59C4">
        <w:rPr>
          <w:u w:val="single"/>
        </w:rPr>
        <w:t xml:space="preserve"> continental </w:t>
      </w:r>
      <w:r w:rsidRPr="006E59C4">
        <w:rPr>
          <w:b/>
          <w:iCs/>
          <w:sz w:val="22"/>
          <w:highlight w:val="yellow"/>
          <w:u w:val="single"/>
          <w:bdr w:val="single" w:sz="12" w:space="0" w:color="auto"/>
        </w:rPr>
        <w:t>U</w:t>
      </w:r>
      <w:r w:rsidRPr="006E59C4">
        <w:rPr>
          <w:sz w:val="16"/>
          <w:szCs w:val="16"/>
        </w:rPr>
        <w:t xml:space="preserve">nited </w:t>
      </w:r>
      <w:r w:rsidRPr="006E59C4">
        <w:rPr>
          <w:b/>
          <w:iCs/>
          <w:sz w:val="22"/>
          <w:highlight w:val="yellow"/>
          <w:u w:val="single"/>
          <w:bdr w:val="single" w:sz="12" w:space="0" w:color="auto"/>
        </w:rPr>
        <w:t>S</w:t>
      </w:r>
      <w:r w:rsidRPr="006E59C4">
        <w:rPr>
          <w:sz w:val="16"/>
          <w:szCs w:val="16"/>
        </w:rPr>
        <w:t xml:space="preserve">tates </w:t>
      </w:r>
      <w:r w:rsidRPr="006E59C4">
        <w:rPr>
          <w:highlight w:val="yellow"/>
          <w:u w:val="single"/>
        </w:rPr>
        <w:t>with a nuclear-missile</w:t>
      </w:r>
      <w:r w:rsidRPr="006E59C4">
        <w:rPr>
          <w:sz w:val="16"/>
          <w:szCs w:val="16"/>
        </w:rPr>
        <w:t xml:space="preserve">; by that point </w:t>
      </w:r>
      <w:r w:rsidRPr="006E59C4">
        <w:rPr>
          <w:highlight w:val="yellow"/>
          <w:u w:val="single"/>
        </w:rPr>
        <w:t>it may have</w:t>
      </w:r>
      <w:r w:rsidRPr="006E59C4">
        <w:rPr>
          <w:sz w:val="16"/>
          <w:szCs w:val="16"/>
        </w:rPr>
        <w:t xml:space="preserve"> as many as </w:t>
      </w:r>
      <w:r w:rsidRPr="006E59C4">
        <w:rPr>
          <w:b/>
          <w:iCs/>
          <w:sz w:val="22"/>
          <w:highlight w:val="yellow"/>
          <w:u w:val="single"/>
          <w:bdr w:val="single" w:sz="12" w:space="0" w:color="auto"/>
        </w:rPr>
        <w:t>100</w:t>
      </w:r>
      <w:r w:rsidRPr="006E59C4">
        <w:rPr>
          <w:sz w:val="16"/>
          <w:szCs w:val="16"/>
        </w:rPr>
        <w:t xml:space="preserve"> nuclear </w:t>
      </w:r>
      <w:r w:rsidRPr="006E59C4">
        <w:rPr>
          <w:highlight w:val="yellow"/>
          <w:u w:val="single"/>
        </w:rPr>
        <w:t>warheads</w:t>
      </w:r>
      <w:r w:rsidRPr="006E59C4">
        <w:rPr>
          <w:sz w:val="16"/>
          <w:szCs w:val="16"/>
        </w:rPr>
        <w:t xml:space="preserve">. Even before then North Korea poses a growing danger to its neighbors, </w:t>
      </w:r>
      <w:r w:rsidRPr="006E59C4">
        <w:rPr>
          <w:b/>
          <w:iCs/>
          <w:sz w:val="22"/>
          <w:highlight w:val="yellow"/>
          <w:u w:val="single"/>
          <w:bdr w:val="single" w:sz="12" w:space="0" w:color="auto"/>
        </w:rPr>
        <w:t>So</w:t>
      </w:r>
      <w:r w:rsidRPr="006E59C4">
        <w:rPr>
          <w:sz w:val="16"/>
          <w:szCs w:val="16"/>
        </w:rPr>
        <w:t xml:space="preserve">uth </w:t>
      </w:r>
      <w:r w:rsidRPr="006E59C4">
        <w:rPr>
          <w:b/>
          <w:iCs/>
          <w:sz w:val="22"/>
          <w:highlight w:val="yellow"/>
          <w:u w:val="single"/>
          <w:bdr w:val="single" w:sz="12" w:space="0" w:color="auto"/>
        </w:rPr>
        <w:t>Ko</w:t>
      </w:r>
      <w:r w:rsidRPr="006E59C4">
        <w:rPr>
          <w:sz w:val="16"/>
          <w:szCs w:val="16"/>
        </w:rPr>
        <w:t xml:space="preserve">rea </w:t>
      </w:r>
      <w:r w:rsidRPr="006E59C4">
        <w:rPr>
          <w:highlight w:val="yellow"/>
          <w:u w:val="single"/>
        </w:rPr>
        <w:t xml:space="preserve">and </w:t>
      </w:r>
      <w:r w:rsidRPr="006E59C4">
        <w:rPr>
          <w:b/>
          <w:iCs/>
          <w:sz w:val="22"/>
          <w:highlight w:val="yellow"/>
          <w:u w:val="single"/>
          <w:bdr w:val="single" w:sz="12" w:space="0" w:color="auto"/>
        </w:rPr>
        <w:t>Japan</w:t>
      </w:r>
      <w:r w:rsidRPr="006E59C4">
        <w:rPr>
          <w:sz w:val="16"/>
          <w:szCs w:val="16"/>
        </w:rPr>
        <w:t xml:space="preserve">, which </w:t>
      </w:r>
      <w:r w:rsidRPr="006E59C4">
        <w:rPr>
          <w:highlight w:val="yellow"/>
          <w:u w:val="single"/>
        </w:rPr>
        <w:t>both have</w:t>
      </w:r>
      <w:r w:rsidRPr="006E59C4">
        <w:rPr>
          <w:u w:val="single"/>
        </w:rPr>
        <w:t xml:space="preserve"> the </w:t>
      </w:r>
      <w:r w:rsidRPr="006E59C4">
        <w:rPr>
          <w:highlight w:val="yellow"/>
          <w:u w:val="single"/>
        </w:rPr>
        <w:t>tech</w:t>
      </w:r>
      <w:r w:rsidRPr="006E59C4">
        <w:rPr>
          <w:sz w:val="16"/>
          <w:szCs w:val="16"/>
        </w:rPr>
        <w:t xml:space="preserve">nology </w:t>
      </w:r>
      <w:r w:rsidRPr="006E59C4">
        <w:rPr>
          <w:highlight w:val="yellow"/>
          <w:u w:val="single"/>
        </w:rPr>
        <w:t>to field their own</w:t>
      </w:r>
      <w:r w:rsidRPr="006E59C4">
        <w:rPr>
          <w:u w:val="single"/>
        </w:rPr>
        <w:t xml:space="preserve"> nuclear </w:t>
      </w:r>
      <w:r w:rsidRPr="006E59C4">
        <w:rPr>
          <w:highlight w:val="yellow"/>
          <w:u w:val="single"/>
        </w:rPr>
        <w:t>weapons in</w:t>
      </w:r>
      <w:r w:rsidRPr="006E59C4">
        <w:rPr>
          <w:u w:val="single"/>
        </w:rPr>
        <w:t xml:space="preserve"> relatively </w:t>
      </w:r>
      <w:r w:rsidRPr="006E59C4">
        <w:rPr>
          <w:b/>
          <w:iCs/>
          <w:sz w:val="22"/>
          <w:highlight w:val="yellow"/>
          <w:u w:val="single"/>
          <w:bdr w:val="single" w:sz="12" w:space="0" w:color="auto"/>
        </w:rPr>
        <w:t>short order</w:t>
      </w:r>
      <w:r w:rsidRPr="006E59C4">
        <w:rPr>
          <w:sz w:val="16"/>
          <w:szCs w:val="16"/>
        </w:rPr>
        <w:t>.</w:t>
      </w:r>
    </w:p>
    <w:p w:rsidR="006E59C4" w:rsidRPr="006E59C4" w:rsidRDefault="006E59C4" w:rsidP="006E59C4">
      <w:pPr>
        <w:rPr>
          <w:sz w:val="16"/>
          <w:szCs w:val="16"/>
        </w:rPr>
      </w:pPr>
      <w:r w:rsidRPr="006E59C4">
        <w:rPr>
          <w:highlight w:val="yellow"/>
          <w:u w:val="single"/>
        </w:rPr>
        <w:t xml:space="preserve">Why haven’t </w:t>
      </w:r>
      <w:r w:rsidRPr="006E59C4">
        <w:rPr>
          <w:b/>
          <w:iCs/>
          <w:sz w:val="22"/>
          <w:highlight w:val="yellow"/>
          <w:u w:val="single"/>
          <w:bdr w:val="single" w:sz="12" w:space="0" w:color="auto"/>
        </w:rPr>
        <w:t>So</w:t>
      </w:r>
      <w:r w:rsidRPr="006E59C4">
        <w:rPr>
          <w:u w:val="single"/>
        </w:rPr>
        <w:t xml:space="preserve">uth </w:t>
      </w:r>
      <w:r w:rsidRPr="006E59C4">
        <w:rPr>
          <w:b/>
          <w:iCs/>
          <w:sz w:val="22"/>
          <w:highlight w:val="yellow"/>
          <w:u w:val="single"/>
          <w:bdr w:val="single" w:sz="12" w:space="0" w:color="auto"/>
        </w:rPr>
        <w:t>Ko</w:t>
      </w:r>
      <w:r w:rsidRPr="006E59C4">
        <w:rPr>
          <w:u w:val="single"/>
        </w:rPr>
        <w:t xml:space="preserve">rea </w:t>
      </w:r>
      <w:r w:rsidRPr="006E59C4">
        <w:rPr>
          <w:highlight w:val="yellow"/>
          <w:u w:val="single"/>
        </w:rPr>
        <w:t xml:space="preserve">and </w:t>
      </w:r>
      <w:r w:rsidRPr="006E59C4">
        <w:rPr>
          <w:b/>
          <w:iCs/>
          <w:sz w:val="22"/>
          <w:highlight w:val="yellow"/>
          <w:u w:val="single"/>
          <w:bdr w:val="single" w:sz="12" w:space="0" w:color="auto"/>
        </w:rPr>
        <w:t>Japan</w:t>
      </w:r>
      <w:r w:rsidRPr="006E59C4">
        <w:rPr>
          <w:u w:val="single"/>
        </w:rPr>
        <w:t xml:space="preserve"> gone ahead and </w:t>
      </w:r>
      <w:r w:rsidRPr="006E59C4">
        <w:rPr>
          <w:highlight w:val="yellow"/>
          <w:u w:val="single"/>
        </w:rPr>
        <w:t>nuclearized already</w:t>
      </w:r>
      <w:r w:rsidRPr="006E59C4">
        <w:rPr>
          <w:u w:val="single"/>
        </w:rPr>
        <w:t>?</w:t>
      </w:r>
      <w:r w:rsidRPr="006E59C4">
        <w:rPr>
          <w:sz w:val="16"/>
          <w:szCs w:val="16"/>
        </w:rPr>
        <w:t xml:space="preserve"> A big part of the explanation is </w:t>
      </w:r>
      <w:r w:rsidRPr="006E59C4">
        <w:rPr>
          <w:u w:val="single"/>
        </w:rPr>
        <w:t xml:space="preserve">the faith they have placed in </w:t>
      </w:r>
      <w:r w:rsidRPr="006E59C4">
        <w:rPr>
          <w:highlight w:val="yellow"/>
          <w:u w:val="single"/>
        </w:rPr>
        <w:t>the</w:t>
      </w:r>
      <w:r w:rsidRPr="006E59C4">
        <w:rPr>
          <w:u w:val="single"/>
        </w:rPr>
        <w:t xml:space="preserve"> </w:t>
      </w:r>
      <w:r w:rsidRPr="006E59C4">
        <w:rPr>
          <w:b/>
          <w:iCs/>
          <w:sz w:val="22"/>
          <w:highlight w:val="yellow"/>
          <w:u w:val="single"/>
          <w:bdr w:val="single" w:sz="12" w:space="0" w:color="auto"/>
        </w:rPr>
        <w:t>American nuclear umbrella</w:t>
      </w:r>
      <w:r w:rsidRPr="006E59C4">
        <w:rPr>
          <w:sz w:val="16"/>
          <w:szCs w:val="16"/>
        </w:rPr>
        <w:t>. But that faith is starting to erode.</w:t>
      </w:r>
    </w:p>
    <w:p w:rsidR="006E59C4" w:rsidRPr="006E59C4" w:rsidRDefault="006E59C4" w:rsidP="006E59C4">
      <w:pPr>
        <w:rPr>
          <w:sz w:val="16"/>
          <w:szCs w:val="16"/>
        </w:rPr>
      </w:pPr>
      <w:r w:rsidRPr="006E59C4">
        <w:rPr>
          <w:highlight w:val="yellow"/>
          <w:u w:val="single"/>
        </w:rPr>
        <w:t xml:space="preserve">There are growing calls from </w:t>
      </w:r>
      <w:r w:rsidRPr="006E59C4">
        <w:rPr>
          <w:b/>
          <w:iCs/>
          <w:sz w:val="22"/>
          <w:highlight w:val="yellow"/>
          <w:u w:val="single"/>
          <w:bdr w:val="single" w:sz="12" w:space="0" w:color="auto"/>
        </w:rPr>
        <w:t>So</w:t>
      </w:r>
      <w:r w:rsidRPr="006E59C4">
        <w:rPr>
          <w:sz w:val="16"/>
          <w:szCs w:val="16"/>
        </w:rPr>
        <w:t xml:space="preserve">uth </w:t>
      </w:r>
      <w:r w:rsidRPr="006E59C4">
        <w:rPr>
          <w:b/>
          <w:iCs/>
          <w:sz w:val="22"/>
          <w:highlight w:val="yellow"/>
          <w:u w:val="single"/>
          <w:bdr w:val="single" w:sz="12" w:space="0" w:color="auto"/>
        </w:rPr>
        <w:t>Ko</w:t>
      </w:r>
      <w:r w:rsidRPr="006E59C4">
        <w:rPr>
          <w:sz w:val="16"/>
          <w:szCs w:val="16"/>
        </w:rPr>
        <w:t xml:space="preserve">rean </w:t>
      </w:r>
      <w:r w:rsidRPr="006E59C4">
        <w:rPr>
          <w:u w:val="single"/>
        </w:rPr>
        <w:t xml:space="preserve">lawmakers in the conservative, </w:t>
      </w:r>
      <w:r w:rsidRPr="006E59C4">
        <w:rPr>
          <w:highlight w:val="yellow"/>
          <w:u w:val="single"/>
        </w:rPr>
        <w:t>ruling</w:t>
      </w:r>
      <w:r w:rsidRPr="006E59C4">
        <w:rPr>
          <w:u w:val="single"/>
        </w:rPr>
        <w:t xml:space="preserve"> Saenuri </w:t>
      </w:r>
      <w:r w:rsidRPr="006E59C4">
        <w:rPr>
          <w:highlight w:val="yellow"/>
          <w:u w:val="single"/>
        </w:rPr>
        <w:t>Party to develop nuclear weapons</w:t>
      </w:r>
      <w:r w:rsidRPr="006E59C4">
        <w:rPr>
          <w:sz w:val="16"/>
          <w:szCs w:val="16"/>
        </w:rPr>
        <w:t xml:space="preserve"> — an option that was endorsed by 54 percent of those surveyed by Gallup Korea in January 2016. </w:t>
      </w:r>
      <w:r w:rsidRPr="006E59C4">
        <w:rPr>
          <w:u w:val="single"/>
        </w:rPr>
        <w:t xml:space="preserve">What would happen if South Korea were to go nuclear? </w:t>
      </w:r>
      <w:r w:rsidRPr="006E59C4">
        <w:rPr>
          <w:highlight w:val="yellow"/>
          <w:u w:val="single"/>
        </w:rPr>
        <w:t>Japan would</w:t>
      </w:r>
      <w:r w:rsidRPr="006E59C4">
        <w:rPr>
          <w:u w:val="single"/>
        </w:rPr>
        <w:t xml:space="preserve"> </w:t>
      </w:r>
      <w:r w:rsidRPr="006E59C4">
        <w:rPr>
          <w:highlight w:val="yellow"/>
          <w:u w:val="single"/>
        </w:rPr>
        <w:t>follow</w:t>
      </w:r>
      <w:r w:rsidRPr="006E59C4">
        <w:rPr>
          <w:u w:val="single"/>
        </w:rPr>
        <w:t xml:space="preserve"> suit</w:t>
      </w:r>
      <w:r w:rsidRPr="006E59C4">
        <w:rPr>
          <w:sz w:val="16"/>
          <w:szCs w:val="16"/>
        </w:rPr>
        <w:t xml:space="preserve">. And </w:t>
      </w:r>
      <w:r w:rsidRPr="006E59C4">
        <w:rPr>
          <w:u w:val="single"/>
        </w:rPr>
        <w:t xml:space="preserve">then </w:t>
      </w:r>
      <w:r w:rsidRPr="006E59C4">
        <w:rPr>
          <w:highlight w:val="yellow"/>
          <w:u w:val="single"/>
        </w:rPr>
        <w:t>we would be in</w:t>
      </w:r>
      <w:r w:rsidRPr="006E59C4">
        <w:rPr>
          <w:u w:val="single"/>
        </w:rPr>
        <w:t xml:space="preserve"> the midst of </w:t>
      </w:r>
      <w:r w:rsidRPr="006E59C4">
        <w:rPr>
          <w:highlight w:val="yellow"/>
          <w:u w:val="single"/>
        </w:rPr>
        <w:t xml:space="preserve">a </w:t>
      </w:r>
      <w:r w:rsidRPr="006E59C4">
        <w:rPr>
          <w:b/>
          <w:iCs/>
          <w:sz w:val="22"/>
          <w:highlight w:val="yellow"/>
          <w:u w:val="single"/>
          <w:bdr w:val="single" w:sz="12" w:space="0" w:color="auto"/>
        </w:rPr>
        <w:t>dangerous</w:t>
      </w:r>
      <w:r w:rsidRPr="006E59C4">
        <w:rPr>
          <w:u w:val="single"/>
        </w:rPr>
        <w:t xml:space="preserve"> and </w:t>
      </w:r>
      <w:r w:rsidRPr="006E59C4">
        <w:rPr>
          <w:b/>
          <w:iCs/>
          <w:sz w:val="22"/>
          <w:highlight w:val="yellow"/>
          <w:u w:val="single"/>
          <w:bdr w:val="single" w:sz="12" w:space="0" w:color="auto"/>
        </w:rPr>
        <w:t>destabilizing nuclear-arms race</w:t>
      </w:r>
      <w:r w:rsidRPr="006E59C4">
        <w:rPr>
          <w:highlight w:val="yellow"/>
          <w:u w:val="single"/>
        </w:rPr>
        <w:t xml:space="preserve"> involving </w:t>
      </w:r>
      <w:r w:rsidRPr="006E59C4">
        <w:rPr>
          <w:b/>
          <w:iCs/>
          <w:sz w:val="22"/>
          <w:highlight w:val="yellow"/>
          <w:u w:val="single"/>
          <w:bdr w:val="single" w:sz="12" w:space="0" w:color="auto"/>
        </w:rPr>
        <w:t>Japan</w:t>
      </w:r>
      <w:r w:rsidRPr="006E59C4">
        <w:rPr>
          <w:u w:val="single"/>
        </w:rPr>
        <w:t xml:space="preserve">, </w:t>
      </w:r>
      <w:r w:rsidRPr="006E59C4">
        <w:rPr>
          <w:b/>
          <w:iCs/>
          <w:sz w:val="22"/>
          <w:highlight w:val="yellow"/>
          <w:u w:val="single"/>
          <w:bdr w:val="single" w:sz="12" w:space="0" w:color="auto"/>
        </w:rPr>
        <w:t>So</w:t>
      </w:r>
      <w:r w:rsidRPr="006E59C4">
        <w:rPr>
          <w:u w:val="single"/>
        </w:rPr>
        <w:t xml:space="preserve">uth </w:t>
      </w:r>
      <w:r w:rsidRPr="006E59C4">
        <w:rPr>
          <w:b/>
          <w:iCs/>
          <w:sz w:val="22"/>
          <w:highlight w:val="yellow"/>
          <w:u w:val="single"/>
          <w:bdr w:val="single" w:sz="12" w:space="0" w:color="auto"/>
        </w:rPr>
        <w:t>Ko</w:t>
      </w:r>
      <w:r w:rsidRPr="006E59C4">
        <w:rPr>
          <w:u w:val="single"/>
        </w:rPr>
        <w:t xml:space="preserve">rea, </w:t>
      </w:r>
      <w:r w:rsidRPr="006E59C4">
        <w:rPr>
          <w:b/>
          <w:iCs/>
          <w:sz w:val="22"/>
          <w:highlight w:val="yellow"/>
          <w:u w:val="single"/>
          <w:bdr w:val="single" w:sz="12" w:space="0" w:color="auto"/>
        </w:rPr>
        <w:t>No</w:t>
      </w:r>
      <w:r w:rsidRPr="006E59C4">
        <w:rPr>
          <w:u w:val="single"/>
        </w:rPr>
        <w:t xml:space="preserve">rth </w:t>
      </w:r>
      <w:r w:rsidRPr="006E59C4">
        <w:rPr>
          <w:b/>
          <w:iCs/>
          <w:sz w:val="22"/>
          <w:highlight w:val="yellow"/>
          <w:u w:val="single"/>
          <w:bdr w:val="single" w:sz="12" w:space="0" w:color="auto"/>
        </w:rPr>
        <w:t>Ko</w:t>
      </w:r>
      <w:r w:rsidRPr="006E59C4">
        <w:rPr>
          <w:u w:val="single"/>
        </w:rPr>
        <w:t xml:space="preserve">rea </w:t>
      </w:r>
      <w:r w:rsidRPr="006E59C4">
        <w:rPr>
          <w:highlight w:val="yellow"/>
          <w:u w:val="single"/>
        </w:rPr>
        <w:t xml:space="preserve">and </w:t>
      </w:r>
      <w:r w:rsidRPr="006E59C4">
        <w:rPr>
          <w:b/>
          <w:iCs/>
          <w:sz w:val="22"/>
          <w:highlight w:val="yellow"/>
          <w:u w:val="single"/>
          <w:bdr w:val="single" w:sz="12" w:space="0" w:color="auto"/>
        </w:rPr>
        <w:t>China</w:t>
      </w:r>
      <w:r w:rsidRPr="006E59C4">
        <w:rPr>
          <w:highlight w:val="yellow"/>
          <w:u w:val="single"/>
        </w:rPr>
        <w:t xml:space="preserve">, </w:t>
      </w:r>
      <w:r w:rsidRPr="006E59C4">
        <w:rPr>
          <w:b/>
          <w:iCs/>
          <w:sz w:val="22"/>
          <w:highlight w:val="yellow"/>
          <w:u w:val="single"/>
          <w:bdr w:val="single" w:sz="12" w:space="0" w:color="auto"/>
        </w:rPr>
        <w:t>similar to</w:t>
      </w:r>
      <w:r w:rsidRPr="006E59C4">
        <w:rPr>
          <w:u w:val="single"/>
        </w:rPr>
        <w:t xml:space="preserve"> the nuclear competition that already exists between </w:t>
      </w:r>
      <w:r w:rsidRPr="006E59C4">
        <w:rPr>
          <w:b/>
          <w:iCs/>
          <w:sz w:val="22"/>
          <w:highlight w:val="yellow"/>
          <w:u w:val="single"/>
          <w:bdr w:val="single" w:sz="12" w:space="0" w:color="auto"/>
        </w:rPr>
        <w:t>India and Pakistan</w:t>
      </w:r>
      <w:r w:rsidRPr="006E59C4">
        <w:rPr>
          <w:sz w:val="16"/>
          <w:szCs w:val="16"/>
        </w:rPr>
        <w:t xml:space="preserve">. </w:t>
      </w:r>
      <w:r w:rsidRPr="006E59C4">
        <w:rPr>
          <w:u w:val="single"/>
        </w:rPr>
        <w:t xml:space="preserve">The </w:t>
      </w:r>
      <w:r w:rsidRPr="006E59C4">
        <w:rPr>
          <w:highlight w:val="yellow"/>
          <w:u w:val="single"/>
        </w:rPr>
        <w:t>chances of</w:t>
      </w:r>
      <w:r w:rsidRPr="006E59C4">
        <w:rPr>
          <w:u w:val="single"/>
        </w:rPr>
        <w:t xml:space="preserve"> a </w:t>
      </w:r>
      <w:r w:rsidRPr="006E59C4">
        <w:rPr>
          <w:b/>
          <w:iCs/>
          <w:sz w:val="22"/>
          <w:highlight w:val="yellow"/>
          <w:u w:val="single"/>
          <w:bdr w:val="single" w:sz="12" w:space="0" w:color="auto"/>
        </w:rPr>
        <w:t>catastrophic conflict</w:t>
      </w:r>
      <w:r w:rsidRPr="006E59C4">
        <w:rPr>
          <w:highlight w:val="yellow"/>
          <w:u w:val="single"/>
        </w:rPr>
        <w:t xml:space="preserve"> would</w:t>
      </w:r>
      <w:r w:rsidRPr="006E59C4">
        <w:rPr>
          <w:u w:val="single"/>
        </w:rPr>
        <w:t xml:space="preserve"> </w:t>
      </w:r>
      <w:r w:rsidRPr="006E59C4">
        <w:rPr>
          <w:b/>
          <w:iCs/>
          <w:sz w:val="22"/>
          <w:highlight w:val="yellow"/>
          <w:u w:val="single"/>
          <w:bdr w:val="single" w:sz="12" w:space="0" w:color="auto"/>
        </w:rPr>
        <w:t>greatly increase</w:t>
      </w:r>
      <w:r w:rsidRPr="006E59C4">
        <w:rPr>
          <w:sz w:val="16"/>
          <w:szCs w:val="16"/>
        </w:rPr>
        <w:t>. That would not be in the interests of Northeast Asia or in the interests of America.</w:t>
      </w:r>
    </w:p>
    <w:p w:rsidR="006E59C4" w:rsidRPr="006E59C4" w:rsidRDefault="006E59C4" w:rsidP="006E59C4"/>
    <w:p w:rsidR="00FB5B21" w:rsidRDefault="00FB5B21" w:rsidP="00BB75CD">
      <w:pPr>
        <w:pStyle w:val="Heading3"/>
      </w:pPr>
    </w:p>
    <w:p w:rsidR="00BB75CD" w:rsidRDefault="00BB75CD" w:rsidP="00BB75CD">
      <w:pPr>
        <w:pStyle w:val="Heading2"/>
      </w:pPr>
      <w:r>
        <w:lastRenderedPageBreak/>
        <w:t>!: NATO</w:t>
      </w:r>
    </w:p>
    <w:p w:rsidR="00BB75CD" w:rsidRDefault="00BB75CD" w:rsidP="00BB75CD"/>
    <w:p w:rsidR="00BB75CD" w:rsidRDefault="00BB75CD" w:rsidP="00BB75CD">
      <w:pPr>
        <w:pStyle w:val="Heading3"/>
      </w:pPr>
      <w:r>
        <w:lastRenderedPageBreak/>
        <w:t>1NC</w:t>
      </w:r>
    </w:p>
    <w:p w:rsidR="00BB75CD" w:rsidRDefault="00BB75CD" w:rsidP="00BB75CD"/>
    <w:p w:rsidR="00BB75CD" w:rsidRPr="00BB75CD" w:rsidRDefault="00BB75CD" w:rsidP="00BB75CD">
      <w:pPr>
        <w:keepNext/>
        <w:keepLines/>
        <w:contextualSpacing/>
        <w:outlineLvl w:val="3"/>
        <w:rPr>
          <w:rFonts w:eastAsiaTheme="majorEastAsia" w:cstheme="majorBidi"/>
          <w:b/>
          <w:iCs/>
          <w:sz w:val="24"/>
          <w:u w:val="single"/>
        </w:rPr>
      </w:pPr>
      <w:r w:rsidRPr="00BB75CD">
        <w:rPr>
          <w:rFonts w:eastAsiaTheme="majorEastAsia" w:cstheme="majorBidi"/>
          <w:b/>
          <w:iCs/>
          <w:sz w:val="24"/>
          <w:u w:val="single"/>
        </w:rPr>
        <w:t>NATO</w:t>
      </w:r>
      <w:r w:rsidRPr="00BB75CD">
        <w:rPr>
          <w:rFonts w:eastAsiaTheme="majorEastAsia" w:cstheme="majorBidi"/>
          <w:b/>
          <w:iCs/>
          <w:sz w:val="24"/>
        </w:rPr>
        <w:t xml:space="preserve"> solves </w:t>
      </w:r>
      <w:r w:rsidRPr="00BB75CD">
        <w:rPr>
          <w:rFonts w:eastAsiaTheme="majorEastAsia" w:cstheme="majorBidi"/>
          <w:b/>
          <w:iCs/>
          <w:sz w:val="24"/>
          <w:u w:val="single"/>
        </w:rPr>
        <w:t>global war</w:t>
      </w:r>
      <w:r w:rsidRPr="00BB75CD">
        <w:rPr>
          <w:rFonts w:eastAsiaTheme="majorEastAsia" w:cstheme="majorBidi"/>
          <w:b/>
          <w:iCs/>
          <w:sz w:val="24"/>
        </w:rPr>
        <w:t xml:space="preserve">, but allies are </w:t>
      </w:r>
      <w:r w:rsidRPr="00BB75CD">
        <w:rPr>
          <w:rFonts w:eastAsiaTheme="majorEastAsia" w:cstheme="majorBidi"/>
          <w:b/>
          <w:iCs/>
          <w:sz w:val="24"/>
          <w:u w:val="single"/>
        </w:rPr>
        <w:t>increasingly worried</w:t>
      </w:r>
      <w:r w:rsidRPr="00BB75CD">
        <w:rPr>
          <w:rFonts w:eastAsiaTheme="majorEastAsia" w:cstheme="majorBidi"/>
          <w:b/>
          <w:iCs/>
          <w:sz w:val="24"/>
        </w:rPr>
        <w:t xml:space="preserve"> – they </w:t>
      </w:r>
      <w:r w:rsidRPr="00BB75CD">
        <w:rPr>
          <w:rFonts w:eastAsiaTheme="majorEastAsia" w:cstheme="majorBidi"/>
          <w:b/>
          <w:iCs/>
          <w:sz w:val="24"/>
          <w:u w:val="single"/>
        </w:rPr>
        <w:t>look to other places</w:t>
      </w:r>
      <w:r w:rsidRPr="00BB75CD">
        <w:rPr>
          <w:rFonts w:eastAsiaTheme="majorEastAsia" w:cstheme="majorBidi"/>
          <w:b/>
          <w:iCs/>
          <w:sz w:val="24"/>
        </w:rPr>
        <w:t xml:space="preserve"> where the US gives military aid and fear </w:t>
      </w:r>
      <w:r w:rsidRPr="00BB75CD">
        <w:rPr>
          <w:rFonts w:eastAsiaTheme="majorEastAsia" w:cstheme="majorBidi"/>
          <w:b/>
          <w:iCs/>
          <w:sz w:val="24"/>
          <w:u w:val="single"/>
        </w:rPr>
        <w:t>they could be next</w:t>
      </w:r>
    </w:p>
    <w:p w:rsidR="00BB75CD" w:rsidRPr="00BB75CD" w:rsidRDefault="00BB75CD" w:rsidP="00BB75CD">
      <w:r w:rsidRPr="00BB75CD">
        <w:rPr>
          <w:b/>
          <w:bCs/>
        </w:rPr>
        <w:t>McDonald-Gibson 18</w:t>
      </w:r>
      <w:r w:rsidRPr="00BB75CD">
        <w:t xml:space="preserve"> [Charlotte McDonald Gibson, TIME Magazine. Trump Is Trying to Dismantle the World Order. Is NATO Next on His List? June 22, 2018. time.com/5319626/trump-nato-summit-military-spending-germany/]</w:t>
      </w:r>
    </w:p>
    <w:p w:rsidR="00BB75CD" w:rsidRPr="00BB75CD" w:rsidRDefault="00BB75CD" w:rsidP="00BB75CD">
      <w:pPr>
        <w:rPr>
          <w:sz w:val="16"/>
        </w:rPr>
      </w:pPr>
      <w:r w:rsidRPr="00BB75CD">
        <w:rPr>
          <w:sz w:val="16"/>
        </w:rPr>
        <w:t xml:space="preserve">The 29 </w:t>
      </w:r>
      <w:r w:rsidRPr="00BB75CD">
        <w:rPr>
          <w:highlight w:val="yellow"/>
          <w:u w:val="single"/>
        </w:rPr>
        <w:t>countries in</w:t>
      </w:r>
      <w:r w:rsidRPr="00BB75CD">
        <w:rPr>
          <w:sz w:val="16"/>
        </w:rPr>
        <w:t xml:space="preserve"> the </w:t>
      </w:r>
      <w:r w:rsidRPr="00BB75CD">
        <w:rPr>
          <w:b/>
          <w:iCs/>
          <w:sz w:val="22"/>
          <w:highlight w:val="yellow"/>
          <w:u w:val="single"/>
          <w:bdr w:val="single" w:sz="12" w:space="0" w:color="auto"/>
        </w:rPr>
        <w:t>N</w:t>
      </w:r>
      <w:r w:rsidRPr="00BB75CD">
        <w:rPr>
          <w:u w:val="single"/>
        </w:rPr>
        <w:t xml:space="preserve">orth </w:t>
      </w:r>
      <w:r w:rsidRPr="00BB75CD">
        <w:rPr>
          <w:b/>
          <w:iCs/>
          <w:sz w:val="22"/>
          <w:highlight w:val="yellow"/>
          <w:u w:val="single"/>
          <w:bdr w:val="single" w:sz="12" w:space="0" w:color="auto"/>
        </w:rPr>
        <w:t>A</w:t>
      </w:r>
      <w:r w:rsidRPr="00BB75CD">
        <w:rPr>
          <w:u w:val="single"/>
        </w:rPr>
        <w:t xml:space="preserve">tlantic </w:t>
      </w:r>
      <w:r w:rsidRPr="00BB75CD">
        <w:rPr>
          <w:b/>
          <w:iCs/>
          <w:sz w:val="22"/>
          <w:highlight w:val="yellow"/>
          <w:u w:val="single"/>
          <w:bdr w:val="single" w:sz="12" w:space="0" w:color="auto"/>
        </w:rPr>
        <w:t>T</w:t>
      </w:r>
      <w:r w:rsidRPr="00BB75CD">
        <w:rPr>
          <w:u w:val="single"/>
        </w:rPr>
        <w:t xml:space="preserve">reaty </w:t>
      </w:r>
      <w:r w:rsidRPr="00BB75CD">
        <w:rPr>
          <w:b/>
          <w:iCs/>
          <w:sz w:val="22"/>
          <w:highlight w:val="yellow"/>
          <w:u w:val="single"/>
          <w:bdr w:val="single" w:sz="12" w:space="0" w:color="auto"/>
        </w:rPr>
        <w:t>O</w:t>
      </w:r>
      <w:r w:rsidRPr="00BB75CD">
        <w:rPr>
          <w:u w:val="single"/>
        </w:rPr>
        <w:t xml:space="preserve">rganization </w:t>
      </w:r>
      <w:r w:rsidRPr="00BB75CD">
        <w:rPr>
          <w:b/>
          <w:iCs/>
          <w:sz w:val="22"/>
          <w:highlight w:val="yellow"/>
          <w:u w:val="single"/>
          <w:bdr w:val="single" w:sz="12" w:space="0" w:color="auto"/>
        </w:rPr>
        <w:t>are</w:t>
      </w:r>
      <w:r w:rsidRPr="00BB75CD">
        <w:rPr>
          <w:u w:val="single"/>
        </w:rPr>
        <w:t xml:space="preserve"> not </w:t>
      </w:r>
      <w:r w:rsidRPr="00BB75CD">
        <w:rPr>
          <w:b/>
          <w:iCs/>
          <w:sz w:val="22"/>
          <w:highlight w:val="yellow"/>
          <w:u w:val="single"/>
          <w:bdr w:val="single" w:sz="12" w:space="0" w:color="auto"/>
        </w:rPr>
        <w:t>referred to</w:t>
      </w:r>
      <w:r w:rsidRPr="00BB75CD">
        <w:rPr>
          <w:u w:val="single"/>
        </w:rPr>
        <w:t xml:space="preserve"> in its statutes as members or signatories but </w:t>
      </w:r>
      <w:r w:rsidRPr="00BB75CD">
        <w:rPr>
          <w:highlight w:val="yellow"/>
          <w:u w:val="single"/>
        </w:rPr>
        <w:t xml:space="preserve">as </w:t>
      </w:r>
      <w:r w:rsidRPr="00BB75CD">
        <w:rPr>
          <w:b/>
          <w:iCs/>
          <w:sz w:val="22"/>
          <w:highlight w:val="yellow"/>
          <w:u w:val="single"/>
          <w:bdr w:val="single" w:sz="12" w:space="0" w:color="auto"/>
        </w:rPr>
        <w:t>allies</w:t>
      </w:r>
      <w:r w:rsidRPr="00BB75CD">
        <w:rPr>
          <w:sz w:val="16"/>
        </w:rPr>
        <w:t>. As the military grouping nervously prepares for a July 11/12 summit, 28 of those nations’ leaders may be forgiven for wondering whether that word still describes the country led by the 29th.</w:t>
      </w:r>
    </w:p>
    <w:p w:rsidR="00BB75CD" w:rsidRPr="00BB75CD" w:rsidRDefault="00BB75CD" w:rsidP="00BB75CD">
      <w:pPr>
        <w:rPr>
          <w:sz w:val="16"/>
        </w:rPr>
      </w:pPr>
      <w:r w:rsidRPr="00BB75CD">
        <w:rPr>
          <w:sz w:val="16"/>
        </w:rPr>
        <w:t>In the space of two weeks in June, U.S. President Donald Trump first baited his supposed friends into a trade war by slapping tariffs on steel and aluminum from the European Union, Canada and other nations. He argued that Russian President Vladimir Putin – still under E.U. and U.S. sanctions for the annexation of Crimea – should be invited back into the G7, before rejecting the summit’s communique and personally insulting Canadian Prime Minister Justin Trudeau. All that before he met North Korean dictator Kim Jong Un and called him a “very talented” leader.</w:t>
      </w:r>
    </w:p>
    <w:p w:rsidR="00BB75CD" w:rsidRPr="00BB75CD" w:rsidRDefault="00BB75CD" w:rsidP="00BB75CD">
      <w:pPr>
        <w:rPr>
          <w:sz w:val="16"/>
        </w:rPr>
      </w:pPr>
      <w:r w:rsidRPr="00BB75CD">
        <w:rPr>
          <w:sz w:val="16"/>
        </w:rPr>
        <w:t xml:space="preserve">This dismantling of long-established norms of global diplomacy has many wondering whether </w:t>
      </w:r>
      <w:r w:rsidRPr="00BB75CD">
        <w:rPr>
          <w:b/>
          <w:iCs/>
          <w:sz w:val="22"/>
          <w:highlight w:val="yellow"/>
          <w:u w:val="single"/>
          <w:bdr w:val="single" w:sz="12" w:space="0" w:color="auto"/>
        </w:rPr>
        <w:t>NATO</w:t>
      </w:r>
      <w:r w:rsidRPr="00BB75CD">
        <w:rPr>
          <w:sz w:val="16"/>
        </w:rPr>
        <w:t xml:space="preserve">, the alliance that </w:t>
      </w:r>
      <w:r w:rsidRPr="00BB75CD">
        <w:rPr>
          <w:highlight w:val="yellow"/>
          <w:u w:val="single"/>
        </w:rPr>
        <w:t xml:space="preserve">has </w:t>
      </w:r>
      <w:r w:rsidRPr="00BB75CD">
        <w:rPr>
          <w:b/>
          <w:iCs/>
          <w:sz w:val="22"/>
          <w:highlight w:val="yellow"/>
          <w:u w:val="single"/>
          <w:bdr w:val="single" w:sz="12" w:space="0" w:color="auto"/>
        </w:rPr>
        <w:t>preserved global stability</w:t>
      </w:r>
      <w:r w:rsidRPr="00BB75CD">
        <w:rPr>
          <w:highlight w:val="yellow"/>
          <w:u w:val="single"/>
        </w:rPr>
        <w:t xml:space="preserve"> since the</w:t>
      </w:r>
      <w:r w:rsidRPr="00BB75CD">
        <w:rPr>
          <w:u w:val="single"/>
        </w:rPr>
        <w:t xml:space="preserve"> darkest days of the </w:t>
      </w:r>
      <w:r w:rsidRPr="00BB75CD">
        <w:rPr>
          <w:highlight w:val="yellow"/>
          <w:u w:val="single"/>
        </w:rPr>
        <w:t>Cold War</w:t>
      </w:r>
      <w:r w:rsidRPr="00BB75CD">
        <w:rPr>
          <w:sz w:val="16"/>
        </w:rPr>
        <w:t xml:space="preserve">, </w:t>
      </w:r>
      <w:r w:rsidRPr="00BB75CD">
        <w:rPr>
          <w:u w:val="single"/>
        </w:rPr>
        <w:t xml:space="preserve">is </w:t>
      </w:r>
      <w:r w:rsidRPr="00BB75CD">
        <w:rPr>
          <w:highlight w:val="yellow"/>
          <w:u w:val="single"/>
        </w:rPr>
        <w:t>the</w:t>
      </w:r>
      <w:r w:rsidRPr="00BB75CD">
        <w:rPr>
          <w:sz w:val="16"/>
        </w:rPr>
        <w:t xml:space="preserve"> next </w:t>
      </w:r>
      <w:r w:rsidRPr="00BB75CD">
        <w:rPr>
          <w:b/>
          <w:iCs/>
          <w:sz w:val="22"/>
          <w:highlight w:val="yellow"/>
          <w:u w:val="single"/>
          <w:bdr w:val="single" w:sz="12" w:space="0" w:color="auto"/>
        </w:rPr>
        <w:t>foundation</w:t>
      </w:r>
      <w:r w:rsidRPr="00BB75CD">
        <w:rPr>
          <w:sz w:val="16"/>
        </w:rPr>
        <w:t xml:space="preserve"> block </w:t>
      </w:r>
      <w:r w:rsidRPr="00BB75CD">
        <w:rPr>
          <w:highlight w:val="yellow"/>
          <w:u w:val="single"/>
        </w:rPr>
        <w:t>of the</w:t>
      </w:r>
      <w:r w:rsidRPr="00BB75CD">
        <w:rPr>
          <w:u w:val="single"/>
        </w:rPr>
        <w:t xml:space="preserve"> current </w:t>
      </w:r>
      <w:r w:rsidRPr="00BB75CD">
        <w:rPr>
          <w:b/>
          <w:iCs/>
          <w:sz w:val="22"/>
          <w:highlight w:val="yellow"/>
          <w:u w:val="single"/>
          <w:bdr w:val="single" w:sz="12" w:space="0" w:color="auto"/>
        </w:rPr>
        <w:t>world order</w:t>
      </w:r>
      <w:r w:rsidRPr="00BB75CD">
        <w:rPr>
          <w:sz w:val="16"/>
        </w:rPr>
        <w:t xml:space="preserve"> that the President plans to uproot.</w:t>
      </w:r>
    </w:p>
    <w:p w:rsidR="00BB75CD" w:rsidRPr="00BB75CD" w:rsidRDefault="00BB75CD" w:rsidP="00BB75CD">
      <w:pPr>
        <w:rPr>
          <w:sz w:val="16"/>
        </w:rPr>
      </w:pPr>
      <w:r w:rsidRPr="00BB75CD">
        <w:rPr>
          <w:sz w:val="16"/>
        </w:rPr>
        <w:t>“All of that left the friends and allies of the United States wondering, who is the leader of the democratic world?” Anders Fogh Rasmussen, the previous secretary general of NATO, tells TIME. “And if that is repeated in Brussels in July it would be no less than a disaster, not only for the Western democratic world but for the democratic world globally.”</w:t>
      </w:r>
    </w:p>
    <w:p w:rsidR="00BB75CD" w:rsidRPr="00BB75CD" w:rsidRDefault="00BB75CD" w:rsidP="00BB75CD">
      <w:pPr>
        <w:rPr>
          <w:sz w:val="16"/>
        </w:rPr>
      </w:pPr>
      <w:r w:rsidRPr="00BB75CD">
        <w:rPr>
          <w:sz w:val="16"/>
        </w:rPr>
        <w:t xml:space="preserve">There are many targets of Donald </w:t>
      </w:r>
      <w:r w:rsidRPr="00BB75CD">
        <w:rPr>
          <w:highlight w:val="yellow"/>
          <w:u w:val="single"/>
        </w:rPr>
        <w:t>Trump</w:t>
      </w:r>
      <w:r w:rsidRPr="00BB75CD">
        <w:rPr>
          <w:sz w:val="16"/>
        </w:rPr>
        <w:t xml:space="preserve">’s ire, but </w:t>
      </w:r>
      <w:r w:rsidRPr="00BB75CD">
        <w:rPr>
          <w:highlight w:val="yellow"/>
          <w:u w:val="single"/>
        </w:rPr>
        <w:t>NATO has</w:t>
      </w:r>
      <w:r w:rsidRPr="00BB75CD">
        <w:rPr>
          <w:u w:val="single"/>
        </w:rPr>
        <w:t xml:space="preserve"> long </w:t>
      </w:r>
      <w:r w:rsidRPr="00BB75CD">
        <w:rPr>
          <w:highlight w:val="yellow"/>
          <w:u w:val="single"/>
        </w:rPr>
        <w:t xml:space="preserve">played a </w:t>
      </w:r>
      <w:r w:rsidRPr="00BB75CD">
        <w:rPr>
          <w:b/>
          <w:iCs/>
          <w:sz w:val="22"/>
          <w:highlight w:val="yellow"/>
          <w:u w:val="single"/>
          <w:bdr w:val="single" w:sz="12" w:space="0" w:color="auto"/>
        </w:rPr>
        <w:t>key role</w:t>
      </w:r>
      <w:r w:rsidRPr="00BB75CD">
        <w:rPr>
          <w:highlight w:val="yellow"/>
          <w:u w:val="single"/>
        </w:rPr>
        <w:t xml:space="preserve"> in his </w:t>
      </w:r>
      <w:r w:rsidRPr="00BB75CD">
        <w:rPr>
          <w:b/>
          <w:iCs/>
          <w:sz w:val="22"/>
          <w:highlight w:val="yellow"/>
          <w:u w:val="single"/>
          <w:bdr w:val="single" w:sz="12" w:space="0" w:color="auto"/>
        </w:rPr>
        <w:t>narrative</w:t>
      </w:r>
      <w:r w:rsidRPr="00BB75CD">
        <w:rPr>
          <w:highlight w:val="yellow"/>
          <w:u w:val="single"/>
        </w:rPr>
        <w:t xml:space="preserve"> of the </w:t>
      </w:r>
      <w:r w:rsidRPr="00BB75CD">
        <w:rPr>
          <w:b/>
          <w:iCs/>
          <w:sz w:val="22"/>
          <w:highlight w:val="yellow"/>
          <w:u w:val="single"/>
          <w:bdr w:val="single" w:sz="12" w:space="0" w:color="auto"/>
        </w:rPr>
        <w:t>U.S. footing the bill</w:t>
      </w:r>
      <w:r w:rsidRPr="00BB75CD">
        <w:rPr>
          <w:highlight w:val="yellow"/>
          <w:u w:val="single"/>
        </w:rPr>
        <w:t xml:space="preserve"> for the </w:t>
      </w:r>
      <w:r w:rsidRPr="00BB75CD">
        <w:rPr>
          <w:b/>
          <w:iCs/>
          <w:sz w:val="22"/>
          <w:highlight w:val="yellow"/>
          <w:u w:val="single"/>
          <w:bdr w:val="single" w:sz="12" w:space="0" w:color="auto"/>
        </w:rPr>
        <w:t>rest of the world</w:t>
      </w:r>
      <w:r w:rsidRPr="00BB75CD">
        <w:rPr>
          <w:highlight w:val="yellow"/>
          <w:u w:val="single"/>
        </w:rPr>
        <w:t xml:space="preserve"> at the </w:t>
      </w:r>
      <w:r w:rsidRPr="00BB75CD">
        <w:rPr>
          <w:b/>
          <w:iCs/>
          <w:sz w:val="22"/>
          <w:highlight w:val="yellow"/>
          <w:u w:val="single"/>
          <w:bdr w:val="single" w:sz="12" w:space="0" w:color="auto"/>
        </w:rPr>
        <w:t>expense</w:t>
      </w:r>
      <w:r w:rsidRPr="00BB75CD">
        <w:rPr>
          <w:highlight w:val="yellow"/>
          <w:u w:val="single"/>
        </w:rPr>
        <w:t xml:space="preserve"> of </w:t>
      </w:r>
      <w:r w:rsidRPr="00BB75CD">
        <w:rPr>
          <w:b/>
          <w:iCs/>
          <w:sz w:val="22"/>
          <w:highlight w:val="yellow"/>
          <w:u w:val="single"/>
          <w:bdr w:val="single" w:sz="12" w:space="0" w:color="auto"/>
        </w:rPr>
        <w:t>its own citizens</w:t>
      </w:r>
      <w:r w:rsidRPr="00BB75CD">
        <w:rPr>
          <w:sz w:val="16"/>
        </w:rPr>
        <w:t xml:space="preserve">. </w:t>
      </w:r>
      <w:r w:rsidRPr="00BB75CD">
        <w:rPr>
          <w:highlight w:val="yellow"/>
          <w:u w:val="single"/>
        </w:rPr>
        <w:t>He has</w:t>
      </w:r>
      <w:r w:rsidRPr="00BB75CD">
        <w:rPr>
          <w:sz w:val="16"/>
        </w:rPr>
        <w:t xml:space="preserve"> repeatedly </w:t>
      </w:r>
      <w:r w:rsidRPr="00BB75CD">
        <w:rPr>
          <w:highlight w:val="yellow"/>
          <w:u w:val="single"/>
        </w:rPr>
        <w:t>railed against the U.S. putting up</w:t>
      </w:r>
      <w:r w:rsidRPr="00BB75CD">
        <w:rPr>
          <w:u w:val="single"/>
        </w:rPr>
        <w:t xml:space="preserve"> a </w:t>
      </w:r>
      <w:r w:rsidRPr="00BB75CD">
        <w:rPr>
          <w:highlight w:val="yellow"/>
          <w:u w:val="single"/>
        </w:rPr>
        <w:t>disproportionate</w:t>
      </w:r>
      <w:r w:rsidRPr="00BB75CD">
        <w:rPr>
          <w:u w:val="single"/>
        </w:rPr>
        <w:t xml:space="preserve"> amount of </w:t>
      </w:r>
      <w:r w:rsidRPr="00BB75CD">
        <w:rPr>
          <w:b/>
          <w:iCs/>
          <w:sz w:val="22"/>
          <w:highlight w:val="yellow"/>
          <w:u w:val="single"/>
          <w:bdr w:val="single" w:sz="12" w:space="0" w:color="auto"/>
        </w:rPr>
        <w:t>funding</w:t>
      </w:r>
      <w:r w:rsidRPr="00BB75CD">
        <w:rPr>
          <w:u w:val="single"/>
        </w:rPr>
        <w:t xml:space="preserve"> for NATO</w:t>
      </w:r>
      <w:r w:rsidRPr="00BB75CD">
        <w:rPr>
          <w:sz w:val="16"/>
        </w:rPr>
        <w:t>.</w:t>
      </w:r>
    </w:p>
    <w:p w:rsidR="00BB75CD" w:rsidRPr="00BB75CD" w:rsidRDefault="00BB75CD" w:rsidP="00BB75CD">
      <w:pPr>
        <w:rPr>
          <w:sz w:val="16"/>
        </w:rPr>
      </w:pPr>
      <w:r w:rsidRPr="00BB75CD">
        <w:rPr>
          <w:highlight w:val="yellow"/>
          <w:u w:val="single"/>
        </w:rPr>
        <w:t>The U.S. accounts for 22%</w:t>
      </w:r>
      <w:r w:rsidRPr="00BB75CD">
        <w:rPr>
          <w:u w:val="single"/>
        </w:rPr>
        <w:t xml:space="preserve"> of the </w:t>
      </w:r>
      <w:r w:rsidRPr="00BB75CD">
        <w:rPr>
          <w:highlight w:val="yellow"/>
          <w:u w:val="single"/>
        </w:rPr>
        <w:t>NATO</w:t>
      </w:r>
      <w:r w:rsidRPr="00BB75CD">
        <w:rPr>
          <w:u w:val="single"/>
        </w:rPr>
        <w:t xml:space="preserve"> alliance’s </w:t>
      </w:r>
      <w:r w:rsidRPr="00BB75CD">
        <w:rPr>
          <w:highlight w:val="yellow"/>
          <w:u w:val="single"/>
        </w:rPr>
        <w:t>common funding</w:t>
      </w:r>
      <w:r w:rsidRPr="00BB75CD">
        <w:rPr>
          <w:u w:val="single"/>
        </w:rPr>
        <w:t xml:space="preserve">, which is </w:t>
      </w:r>
      <w:r w:rsidRPr="00BB75CD">
        <w:rPr>
          <w:highlight w:val="yellow"/>
          <w:u w:val="single"/>
        </w:rPr>
        <w:t>spent on</w:t>
      </w:r>
      <w:r w:rsidRPr="00BB75CD">
        <w:rPr>
          <w:u w:val="single"/>
        </w:rPr>
        <w:t xml:space="preserve"> projects like </w:t>
      </w:r>
      <w:r w:rsidRPr="00BB75CD">
        <w:rPr>
          <w:b/>
          <w:iCs/>
          <w:sz w:val="22"/>
          <w:highlight w:val="yellow"/>
          <w:u w:val="single"/>
          <w:bdr w:val="single" w:sz="12" w:space="0" w:color="auto"/>
        </w:rPr>
        <w:t>military readiness</w:t>
      </w:r>
      <w:r w:rsidRPr="00BB75CD">
        <w:rPr>
          <w:highlight w:val="yellow"/>
          <w:u w:val="single"/>
        </w:rPr>
        <w:t xml:space="preserve">, </w:t>
      </w:r>
      <w:r w:rsidRPr="00BB75CD">
        <w:rPr>
          <w:b/>
          <w:iCs/>
          <w:sz w:val="22"/>
          <w:highlight w:val="yellow"/>
          <w:u w:val="single"/>
          <w:bdr w:val="single" w:sz="12" w:space="0" w:color="auto"/>
        </w:rPr>
        <w:t>joint exercises</w:t>
      </w:r>
      <w:r w:rsidRPr="00BB75CD">
        <w:rPr>
          <w:highlight w:val="yellow"/>
          <w:u w:val="single"/>
        </w:rPr>
        <w:t>, and</w:t>
      </w:r>
      <w:r w:rsidRPr="00BB75CD">
        <w:rPr>
          <w:u w:val="single"/>
        </w:rPr>
        <w:t xml:space="preserve"> initiatives </w:t>
      </w:r>
      <w:r w:rsidRPr="00BB75CD">
        <w:rPr>
          <w:highlight w:val="yellow"/>
          <w:u w:val="single"/>
        </w:rPr>
        <w:t>to counter cyber-war</w:t>
      </w:r>
      <w:r w:rsidRPr="00BB75CD">
        <w:rPr>
          <w:u w:val="single"/>
        </w:rPr>
        <w:t>fare</w:t>
      </w:r>
      <w:r w:rsidRPr="00BB75CD">
        <w:rPr>
          <w:sz w:val="16"/>
        </w:rPr>
        <w:t>, and is responsible for 70% of total defense spending among alliance members. Under pressure from Washington — and reacting to Russian aggression — NATO members agreed in 2014 to each increase defense spending to 2% of GDP by 2024. But progress has been slow; so far only eight NATO countries meet that target.</w:t>
      </w:r>
    </w:p>
    <w:p w:rsidR="00BB75CD" w:rsidRPr="00BB75CD" w:rsidRDefault="00BB75CD" w:rsidP="00BB75CD">
      <w:pPr>
        <w:rPr>
          <w:sz w:val="16"/>
        </w:rPr>
      </w:pPr>
      <w:r w:rsidRPr="00BB75CD">
        <w:rPr>
          <w:sz w:val="16"/>
        </w:rPr>
        <w:t xml:space="preserve">While many Europeans, including Rasmussen, agree with Trump’s general point about defense spending, </w:t>
      </w:r>
      <w:r w:rsidRPr="00BB75CD">
        <w:rPr>
          <w:u w:val="single"/>
        </w:rPr>
        <w:t xml:space="preserve">his method of expressing it is </w:t>
      </w:r>
      <w:r w:rsidRPr="00BB75CD">
        <w:rPr>
          <w:b/>
          <w:iCs/>
          <w:sz w:val="22"/>
          <w:u w:val="single"/>
          <w:bdr w:val="single" w:sz="12" w:space="0" w:color="auto"/>
        </w:rPr>
        <w:t>exasperating allies</w:t>
      </w:r>
      <w:r w:rsidRPr="00BB75CD">
        <w:rPr>
          <w:sz w:val="16"/>
        </w:rPr>
        <w:t>. On June 10, a day after the G7 summit, Trump launched a Twitter tirade clearly aimed at Europe, lamenting that the U.S. spends money “protecting many of these same countries that rip us off on trade”, and warning that “change is coming”.</w:t>
      </w:r>
    </w:p>
    <w:p w:rsidR="00BB75CD" w:rsidRPr="00BB75CD" w:rsidRDefault="00BB75CD" w:rsidP="00BB75CD">
      <w:pPr>
        <w:rPr>
          <w:sz w:val="16"/>
        </w:rPr>
      </w:pPr>
      <w:r w:rsidRPr="00BB75CD">
        <w:rPr>
          <w:sz w:val="16"/>
        </w:rPr>
        <w:t>On trade and the G7, European leaders are feeling empowered to punch back at the U.S. French President Emmanuel Macron said recently that the G7 could do without Trump, while on trade the E.U. this week retaliated with their own tariffs on US goods. “The initial idea of playing nice with Donald Trump, which several European leaders have tried, has been demonstrably proven to yield no benefits,” says Anthony Gardner, who acted as U.S. Ambassador to the E.U. from 2014 to 2017.</w:t>
      </w:r>
    </w:p>
    <w:p w:rsidR="00BB75CD" w:rsidRPr="00BB75CD" w:rsidRDefault="00BB75CD" w:rsidP="00BB75CD">
      <w:pPr>
        <w:rPr>
          <w:sz w:val="16"/>
        </w:rPr>
      </w:pPr>
      <w:r w:rsidRPr="00BB75CD">
        <w:rPr>
          <w:sz w:val="16"/>
        </w:rPr>
        <w:t>But there is far more at stake when it comes to NATO, especially on the front line of the new antagonistic relationship with Russia. Since Putin annexed Crimea in 2014, nations along NATO’s eastern flank have been increasingly concerned by Russian aggression along their own borders, and still see the U.S. as the most important backer of their security.</w:t>
      </w:r>
    </w:p>
    <w:p w:rsidR="00BB75CD" w:rsidRPr="00BB75CD" w:rsidRDefault="00BB75CD" w:rsidP="00BB75CD">
      <w:pPr>
        <w:rPr>
          <w:sz w:val="16"/>
        </w:rPr>
      </w:pPr>
      <w:r w:rsidRPr="00BB75CD">
        <w:rPr>
          <w:sz w:val="16"/>
        </w:rPr>
        <w:t>“Without the United States, European security would be in great danger,” Latvian Foreign Minister Edgars Rinkevics tells TIME. “We can’t simply build something that would exclude the United States – this is simply impossible: look at the resources, look at capabilities.” While he predicts “long, very difficult, very heated meetings” at the July summit, Rinkevics believes a consensus is still within reach.</w:t>
      </w:r>
    </w:p>
    <w:p w:rsidR="00BB75CD" w:rsidRPr="00BB75CD" w:rsidRDefault="00BB75CD" w:rsidP="00BB75CD">
      <w:pPr>
        <w:rPr>
          <w:sz w:val="16"/>
        </w:rPr>
      </w:pPr>
      <w:r w:rsidRPr="00BB75CD">
        <w:rPr>
          <w:b/>
          <w:iCs/>
          <w:sz w:val="22"/>
          <w:highlight w:val="yellow"/>
          <w:u w:val="single"/>
          <w:bdr w:val="single" w:sz="12" w:space="0" w:color="auto"/>
        </w:rPr>
        <w:t>Trump’s</w:t>
      </w:r>
      <w:r w:rsidRPr="00BB75CD">
        <w:rPr>
          <w:u w:val="single"/>
        </w:rPr>
        <w:t xml:space="preserve"> abrupt </w:t>
      </w:r>
      <w:r w:rsidRPr="00BB75CD">
        <w:rPr>
          <w:b/>
          <w:iCs/>
          <w:sz w:val="22"/>
          <w:highlight w:val="yellow"/>
          <w:u w:val="single"/>
          <w:bdr w:val="single" w:sz="12" w:space="0" w:color="auto"/>
        </w:rPr>
        <w:t>cancelling</w:t>
      </w:r>
      <w:r w:rsidRPr="00BB75CD">
        <w:rPr>
          <w:highlight w:val="yellow"/>
          <w:u w:val="single"/>
        </w:rPr>
        <w:t xml:space="preserve"> of </w:t>
      </w:r>
      <w:r w:rsidRPr="00BB75CD">
        <w:rPr>
          <w:b/>
          <w:iCs/>
          <w:sz w:val="22"/>
          <w:highlight w:val="yellow"/>
          <w:u w:val="single"/>
          <w:bdr w:val="single" w:sz="12" w:space="0" w:color="auto"/>
        </w:rPr>
        <w:t>joint</w:t>
      </w:r>
      <w:r w:rsidRPr="00BB75CD">
        <w:rPr>
          <w:b/>
          <w:iCs/>
          <w:sz w:val="22"/>
          <w:u w:val="single"/>
          <w:bdr w:val="single" w:sz="12" w:space="0" w:color="auto"/>
        </w:rPr>
        <w:t xml:space="preserve"> military </w:t>
      </w:r>
      <w:r w:rsidRPr="00BB75CD">
        <w:rPr>
          <w:b/>
          <w:iCs/>
          <w:sz w:val="22"/>
          <w:highlight w:val="yellow"/>
          <w:u w:val="single"/>
          <w:bdr w:val="single" w:sz="12" w:space="0" w:color="auto"/>
        </w:rPr>
        <w:t>exercises</w:t>
      </w:r>
      <w:r w:rsidRPr="00BB75CD">
        <w:rPr>
          <w:highlight w:val="yellow"/>
          <w:u w:val="single"/>
        </w:rPr>
        <w:t xml:space="preserve"> on the </w:t>
      </w:r>
      <w:r w:rsidRPr="00BB75CD">
        <w:rPr>
          <w:b/>
          <w:iCs/>
          <w:sz w:val="22"/>
          <w:highlight w:val="yellow"/>
          <w:u w:val="single"/>
          <w:bdr w:val="single" w:sz="12" w:space="0" w:color="auto"/>
        </w:rPr>
        <w:t>Korean peninsula</w:t>
      </w:r>
      <w:r w:rsidRPr="00BB75CD">
        <w:rPr>
          <w:u w:val="single"/>
        </w:rPr>
        <w:t xml:space="preserve"> after his meeting with Kim has </w:t>
      </w:r>
      <w:r w:rsidRPr="00BB75CD">
        <w:rPr>
          <w:highlight w:val="yellow"/>
          <w:u w:val="single"/>
        </w:rPr>
        <w:t xml:space="preserve">also </w:t>
      </w:r>
      <w:r w:rsidRPr="00BB75CD">
        <w:rPr>
          <w:b/>
          <w:iCs/>
          <w:sz w:val="22"/>
          <w:highlight w:val="yellow"/>
          <w:u w:val="single"/>
          <w:bdr w:val="single" w:sz="12" w:space="0" w:color="auto"/>
        </w:rPr>
        <w:t>raised questions</w:t>
      </w:r>
      <w:r w:rsidRPr="00BB75CD">
        <w:rPr>
          <w:highlight w:val="yellow"/>
          <w:u w:val="single"/>
        </w:rPr>
        <w:t xml:space="preserve"> about whether</w:t>
      </w:r>
      <w:r w:rsidRPr="00BB75CD">
        <w:rPr>
          <w:u w:val="single"/>
        </w:rPr>
        <w:t xml:space="preserve"> war games in </w:t>
      </w:r>
      <w:r w:rsidRPr="00BB75CD">
        <w:rPr>
          <w:b/>
          <w:iCs/>
          <w:sz w:val="22"/>
          <w:highlight w:val="yellow"/>
          <w:u w:val="single"/>
          <w:bdr w:val="single" w:sz="12" w:space="0" w:color="auto"/>
        </w:rPr>
        <w:t>Europe</w:t>
      </w:r>
      <w:r w:rsidRPr="00BB75CD">
        <w:rPr>
          <w:highlight w:val="yellow"/>
          <w:u w:val="single"/>
        </w:rPr>
        <w:t xml:space="preserve"> </w:t>
      </w:r>
      <w:r w:rsidRPr="00BB75CD">
        <w:rPr>
          <w:b/>
          <w:iCs/>
          <w:sz w:val="22"/>
          <w:highlight w:val="yellow"/>
          <w:u w:val="single"/>
          <w:bdr w:val="single" w:sz="12" w:space="0" w:color="auto"/>
        </w:rPr>
        <w:t>could suffer a similar fate</w:t>
      </w:r>
      <w:r w:rsidRPr="00BB75CD">
        <w:rPr>
          <w:sz w:val="16"/>
        </w:rPr>
        <w:t xml:space="preserve">. </w:t>
      </w:r>
      <w:r w:rsidRPr="00BB75CD">
        <w:rPr>
          <w:u w:val="single"/>
        </w:rPr>
        <w:t>Just this month, the U.S. led joint exercises in the Baltics and in Poland with 18 other nations</w:t>
      </w:r>
      <w:r w:rsidRPr="00BB75CD">
        <w:rPr>
          <w:sz w:val="16"/>
        </w:rPr>
        <w:t>. Rinkevics, whose country helped host these exercises, is confident the war games will continue. “I don’t believe that there is going to be such kind of development,” he says, even if Trump does make good on suggestions of a U.S.-Russia summit.</w:t>
      </w:r>
    </w:p>
    <w:p w:rsidR="00BB75CD" w:rsidRPr="00BB75CD" w:rsidRDefault="00BB75CD" w:rsidP="00BB75CD">
      <w:pPr>
        <w:rPr>
          <w:sz w:val="16"/>
        </w:rPr>
      </w:pPr>
      <w:r w:rsidRPr="00BB75CD">
        <w:rPr>
          <w:sz w:val="16"/>
        </w:rPr>
        <w:t>Yet the tensions between the U.S. and Germany may again come to the fore. Not only does Germany spend comparatively less on defense than other major powers, but Trump has recently taken Chancellor Angela Merkel to task over her refugee policy that is currently the subject of a bitter domestic political feud.</w:t>
      </w:r>
    </w:p>
    <w:p w:rsidR="00BB75CD" w:rsidRPr="00BB75CD" w:rsidRDefault="00BB75CD" w:rsidP="00BB75CD">
      <w:pPr>
        <w:rPr>
          <w:sz w:val="16"/>
        </w:rPr>
      </w:pPr>
      <w:r w:rsidRPr="00BB75CD">
        <w:rPr>
          <w:sz w:val="16"/>
        </w:rPr>
        <w:t>“He is picking on Germany more than anyone else for a simple reason: he wants Merkel to fail and he wants the migration issue to demonstrate the failure of her policies,” says Gardner. “It is a remarkable situation of the President of the United States attacking one of our closest and dearest allies, basically for domestic purposes.”</w:t>
      </w:r>
    </w:p>
    <w:p w:rsidR="00BB75CD" w:rsidRPr="00BB75CD" w:rsidRDefault="00BB75CD" w:rsidP="00BB75CD">
      <w:pPr>
        <w:rPr>
          <w:sz w:val="16"/>
        </w:rPr>
      </w:pPr>
      <w:r w:rsidRPr="00BB75CD">
        <w:rPr>
          <w:sz w:val="16"/>
        </w:rPr>
        <w:t>The embattled Merkel will be keen to avoid a further spat with Trump, says Christian Mölling, deputy director of the German Council on Foreign Relations. With that in mind, German defense officials travelled to Washington for meetings ahead of the summit to try and sell to their U.S. counterparts a plan to increase defense spending to 1.5% by 2024. “She will definitely want to prevent a public fight with Trump, if that is possible, because he holds the cards given the fact that he can always choose to come up with the 2% discussion and Merkel would be on the defensive side,” says Mölling.</w:t>
      </w:r>
    </w:p>
    <w:p w:rsidR="00BB75CD" w:rsidRPr="00BB75CD" w:rsidRDefault="00BB75CD" w:rsidP="00BB75CD">
      <w:r w:rsidRPr="00BB75CD">
        <w:rPr>
          <w:sz w:val="16"/>
        </w:rPr>
        <w:lastRenderedPageBreak/>
        <w:t xml:space="preserve">Rasmussen urged NATO members to keep discussions about defense spending behind closed doors, cautioning that </w:t>
      </w:r>
      <w:r w:rsidRPr="00BB75CD">
        <w:rPr>
          <w:u w:val="single"/>
        </w:rPr>
        <w:t xml:space="preserve">a </w:t>
      </w:r>
      <w:r w:rsidRPr="00BB75CD">
        <w:rPr>
          <w:highlight w:val="yellow"/>
          <w:u w:val="single"/>
        </w:rPr>
        <w:t xml:space="preserve">public disagreement may raise public </w:t>
      </w:r>
      <w:r w:rsidRPr="00BB75CD">
        <w:rPr>
          <w:b/>
          <w:iCs/>
          <w:sz w:val="22"/>
          <w:highlight w:val="yellow"/>
          <w:u w:val="single"/>
          <w:bdr w:val="single" w:sz="12" w:space="0" w:color="auto"/>
        </w:rPr>
        <w:t>doubt</w:t>
      </w:r>
      <w:r w:rsidRPr="00BB75CD">
        <w:rPr>
          <w:highlight w:val="yellow"/>
          <w:u w:val="single"/>
        </w:rPr>
        <w:t xml:space="preserve"> over America’s commitment to </w:t>
      </w:r>
      <w:r w:rsidRPr="00BB75CD">
        <w:rPr>
          <w:b/>
          <w:iCs/>
          <w:sz w:val="22"/>
          <w:highlight w:val="yellow"/>
          <w:u w:val="single"/>
          <w:bdr w:val="single" w:sz="12" w:space="0" w:color="auto"/>
        </w:rPr>
        <w:t>Article 5</w:t>
      </w:r>
      <w:r w:rsidRPr="00BB75CD">
        <w:rPr>
          <w:u w:val="single"/>
        </w:rPr>
        <w:t>, the clause which says that all NATO members will respond if one of their number is threatened</w:t>
      </w:r>
      <w:r w:rsidRPr="00BB75CD">
        <w:rPr>
          <w:sz w:val="16"/>
        </w:rPr>
        <w:t>. “</w:t>
      </w:r>
      <w:r w:rsidRPr="00BB75CD">
        <w:rPr>
          <w:b/>
          <w:iCs/>
          <w:sz w:val="22"/>
          <w:highlight w:val="yellow"/>
          <w:u w:val="single"/>
          <w:bdr w:val="single" w:sz="12" w:space="0" w:color="auto"/>
        </w:rPr>
        <w:t>Putin</w:t>
      </w:r>
      <w:r w:rsidRPr="00BB75CD">
        <w:rPr>
          <w:highlight w:val="yellow"/>
          <w:u w:val="single"/>
        </w:rPr>
        <w:t xml:space="preserve"> might </w:t>
      </w:r>
      <w:r w:rsidRPr="00BB75CD">
        <w:rPr>
          <w:b/>
          <w:iCs/>
          <w:sz w:val="22"/>
          <w:highlight w:val="yellow"/>
          <w:u w:val="single"/>
          <w:bdr w:val="single" w:sz="12" w:space="0" w:color="auto"/>
        </w:rPr>
        <w:t>take it as a signal</w:t>
      </w:r>
      <w:r w:rsidRPr="00BB75CD">
        <w:rPr>
          <w:u w:val="single"/>
        </w:rPr>
        <w:t xml:space="preserve"> that when push comes to shove, the </w:t>
      </w:r>
      <w:r w:rsidRPr="00BB75CD">
        <w:rPr>
          <w:highlight w:val="yellow"/>
          <w:u w:val="single"/>
        </w:rPr>
        <w:t>Americans will not be ready to</w:t>
      </w:r>
      <w:r w:rsidRPr="00BB75CD">
        <w:rPr>
          <w:u w:val="single"/>
        </w:rPr>
        <w:t xml:space="preserve"> really </w:t>
      </w:r>
      <w:r w:rsidRPr="00BB75CD">
        <w:rPr>
          <w:highlight w:val="yellow"/>
          <w:u w:val="single"/>
        </w:rPr>
        <w:t>defend</w:t>
      </w:r>
      <w:r w:rsidRPr="00BB75CD">
        <w:rPr>
          <w:u w:val="single"/>
        </w:rPr>
        <w:t xml:space="preserve"> its </w:t>
      </w:r>
      <w:r w:rsidRPr="00BB75CD">
        <w:rPr>
          <w:highlight w:val="yellow"/>
          <w:u w:val="single"/>
        </w:rPr>
        <w:t>allies</w:t>
      </w:r>
      <w:r w:rsidRPr="00BB75CD">
        <w:rPr>
          <w:sz w:val="16"/>
        </w:rPr>
        <w:t>, so it sends a very dangerous signal to autocrats,” he says.</w:t>
      </w:r>
    </w:p>
    <w:p w:rsidR="00BB75CD" w:rsidRDefault="00BB75CD" w:rsidP="00BB75CD"/>
    <w:p w:rsidR="00BB75CD" w:rsidRDefault="00BB75CD" w:rsidP="00BB75CD">
      <w:pPr>
        <w:pStyle w:val="Heading3"/>
      </w:pPr>
      <w:r>
        <w:lastRenderedPageBreak/>
        <w:t>UQ: NATO</w:t>
      </w:r>
    </w:p>
    <w:p w:rsidR="00BB75CD" w:rsidRDefault="00BB75CD" w:rsidP="00BB75CD"/>
    <w:p w:rsidR="00BB75CD" w:rsidRPr="00FB5B21" w:rsidRDefault="00BB75CD" w:rsidP="00BB75CD">
      <w:pPr>
        <w:keepNext/>
        <w:keepLines/>
        <w:contextualSpacing/>
        <w:outlineLvl w:val="3"/>
        <w:rPr>
          <w:rFonts w:eastAsiaTheme="majorEastAsia" w:cstheme="majorBidi"/>
          <w:b/>
          <w:iCs/>
          <w:sz w:val="24"/>
        </w:rPr>
      </w:pPr>
      <w:r w:rsidRPr="00FB5B21">
        <w:rPr>
          <w:rFonts w:eastAsiaTheme="majorEastAsia" w:cstheme="majorBidi"/>
          <w:b/>
          <w:iCs/>
          <w:sz w:val="24"/>
        </w:rPr>
        <w:t>Nato Unity higher than ever and projected to increase</w:t>
      </w:r>
    </w:p>
    <w:p w:rsidR="00BB75CD" w:rsidRPr="00FB5B21" w:rsidRDefault="00BB75CD" w:rsidP="00BB75CD">
      <w:pPr>
        <w:rPr>
          <w:szCs w:val="20"/>
        </w:rPr>
      </w:pPr>
      <w:r w:rsidRPr="00FB5B21">
        <w:rPr>
          <w:b/>
        </w:rPr>
        <w:t>Wemer 19</w:t>
      </w:r>
      <w:r w:rsidRPr="00FB5B21">
        <w:rPr>
          <w:szCs w:val="20"/>
        </w:rPr>
        <w:t xml:space="preserve">(David A, the Director &amp; Managing Editor of the Fellowship Program at Young Professionals in Foreign Policy (YPFP). He served as an Assistant Director, Editorial at Atlantic Council in international affairs. Published: JANUARY 29, 2019 DOA: 7-2-19 wall-e </w:t>
      </w:r>
      <w:hyperlink r:id="rId50" w:history="1">
        <w:r w:rsidRPr="00FB5B21">
          <w:rPr>
            <w:szCs w:val="20"/>
          </w:rPr>
          <w:t>https://www.atlanticcouncil.org/blogs/new-atlanticist/the-united-states-is-stronger-with-allies-says-atlantic-council-s-damon-wilson</w:t>
        </w:r>
      </w:hyperlink>
    </w:p>
    <w:p w:rsidR="00BB75CD" w:rsidRDefault="00BB75CD" w:rsidP="00BB75CD">
      <w:pPr>
        <w:rPr>
          <w:sz w:val="16"/>
        </w:rPr>
      </w:pPr>
      <w:r w:rsidRPr="00FB5B21">
        <w:rPr>
          <w:sz w:val="16"/>
        </w:rPr>
        <w:t>As growing aggression from Russia and China becomes “the main geopolitical challenge of the 21st century,” Wilson said, “</w:t>
      </w:r>
      <w:r w:rsidRPr="00FB5B21">
        <w:rPr>
          <w:highlight w:val="green"/>
          <w:u w:val="single"/>
        </w:rPr>
        <w:t>the U</w:t>
      </w:r>
      <w:r w:rsidRPr="00FB5B21">
        <w:rPr>
          <w:u w:val="single"/>
        </w:rPr>
        <w:t xml:space="preserve">nited </w:t>
      </w:r>
      <w:r w:rsidRPr="00FB5B21">
        <w:rPr>
          <w:highlight w:val="green"/>
          <w:u w:val="single"/>
        </w:rPr>
        <w:t>S</w:t>
      </w:r>
      <w:r w:rsidRPr="00FB5B21">
        <w:rPr>
          <w:u w:val="single"/>
        </w:rPr>
        <w:t xml:space="preserve">tates </w:t>
      </w:r>
      <w:r w:rsidRPr="00FB5B21">
        <w:rPr>
          <w:highlight w:val="green"/>
          <w:u w:val="single"/>
        </w:rPr>
        <w:t>is</w:t>
      </w:r>
      <w:r w:rsidRPr="00FB5B21">
        <w:rPr>
          <w:u w:val="single"/>
        </w:rPr>
        <w:t xml:space="preserve"> much better positioned </w:t>
      </w:r>
      <w:r w:rsidRPr="00FB5B21">
        <w:rPr>
          <w:highlight w:val="green"/>
          <w:u w:val="single"/>
        </w:rPr>
        <w:t>if</w:t>
      </w:r>
      <w:r w:rsidRPr="00FB5B21">
        <w:rPr>
          <w:u w:val="single"/>
        </w:rPr>
        <w:t xml:space="preserve"> it does </w:t>
      </w:r>
      <w:r w:rsidRPr="00FB5B21">
        <w:rPr>
          <w:highlight w:val="green"/>
          <w:u w:val="single"/>
        </w:rPr>
        <w:t>not</w:t>
      </w:r>
      <w:r w:rsidRPr="00FB5B21">
        <w:rPr>
          <w:u w:val="single"/>
        </w:rPr>
        <w:t xml:space="preserve"> assume the burden of </w:t>
      </w:r>
      <w:r w:rsidRPr="00FB5B21">
        <w:rPr>
          <w:highlight w:val="green"/>
          <w:u w:val="single"/>
        </w:rPr>
        <w:t>countering Beijing and Moscow alone</w:t>
      </w:r>
      <w:r w:rsidRPr="00FB5B21">
        <w:rPr>
          <w:sz w:val="16"/>
        </w:rPr>
        <w:t>.” While differences between Washington and its allies on issues such as trade and the Iran nuclear deal make the United States “look vulnerable to our adversaries,” Wilson said, “</w:t>
      </w:r>
      <w:r w:rsidRPr="00FB5B21">
        <w:rPr>
          <w:highlight w:val="green"/>
          <w:u w:val="single"/>
        </w:rPr>
        <w:t>the U</w:t>
      </w:r>
      <w:r w:rsidRPr="00FB5B21">
        <w:rPr>
          <w:u w:val="single"/>
        </w:rPr>
        <w:t xml:space="preserve">nited </w:t>
      </w:r>
      <w:r w:rsidRPr="00FB5B21">
        <w:rPr>
          <w:highlight w:val="green"/>
          <w:u w:val="single"/>
        </w:rPr>
        <w:t>S</w:t>
      </w:r>
      <w:r w:rsidRPr="00FB5B21">
        <w:rPr>
          <w:u w:val="single"/>
        </w:rPr>
        <w:t xml:space="preserve">tates </w:t>
      </w:r>
      <w:r w:rsidRPr="00FB5B21">
        <w:rPr>
          <w:highlight w:val="green"/>
          <w:u w:val="single"/>
        </w:rPr>
        <w:t>and</w:t>
      </w:r>
      <w:r w:rsidRPr="00FB5B21">
        <w:rPr>
          <w:u w:val="single"/>
        </w:rPr>
        <w:t xml:space="preserve"> its </w:t>
      </w:r>
      <w:r w:rsidRPr="00FB5B21">
        <w:rPr>
          <w:highlight w:val="green"/>
          <w:u w:val="single"/>
        </w:rPr>
        <w:t>allies are</w:t>
      </w:r>
      <w:r w:rsidRPr="00FB5B21">
        <w:rPr>
          <w:u w:val="single"/>
        </w:rPr>
        <w:t xml:space="preserve"> more </w:t>
      </w:r>
      <w:r w:rsidRPr="00FB5B21">
        <w:rPr>
          <w:highlight w:val="green"/>
          <w:u w:val="single"/>
        </w:rPr>
        <w:t>strategically aligned in grand strategy—enjoying the support of Republicans and Democrats</w:t>
      </w:r>
      <w:r w:rsidRPr="00FB5B21">
        <w:rPr>
          <w:u w:val="single"/>
        </w:rPr>
        <w:t xml:space="preserve">—than </w:t>
      </w:r>
      <w:r w:rsidRPr="00FB5B21">
        <w:rPr>
          <w:highlight w:val="green"/>
          <w:u w:val="single"/>
        </w:rPr>
        <w:t xml:space="preserve">they have been since </w:t>
      </w:r>
      <w:r w:rsidRPr="00FB5B21">
        <w:rPr>
          <w:u w:val="single"/>
        </w:rPr>
        <w:t xml:space="preserve">9/11, if not </w:t>
      </w:r>
      <w:r w:rsidRPr="00FB5B21">
        <w:rPr>
          <w:highlight w:val="green"/>
          <w:u w:val="single"/>
        </w:rPr>
        <w:t>1989</w:t>
      </w:r>
      <w:r w:rsidRPr="00FB5B21">
        <w:rPr>
          <w:sz w:val="16"/>
        </w:rPr>
        <w:t xml:space="preserve">.” Washington and its allies now uniformly agree that “the great challenge of the 21st century will be the competition between the free world and authoritarian corrupt state-led capitalism, chief among them China and Russia,” according to Wilson. This view, enshrined in </w:t>
      </w:r>
      <w:r w:rsidRPr="00FB5B21">
        <w:rPr>
          <w:u w:val="single"/>
        </w:rPr>
        <w:t>the Trump administration’s latest National Defense Strategy and largely accepted by both political parties, necessitates that the United States leverage its network of alliances “as a strategic comparative advantage over our adversaries.</w:t>
      </w:r>
      <w:r w:rsidRPr="00FB5B21">
        <w:rPr>
          <w:sz w:val="16"/>
        </w:rPr>
        <w:t xml:space="preserve">” For Russia specifically, “there is no possible successful strategy to confront [Russian President Vladimir] Putin’s aggression without a strong NATO,” Wilson said. At a time in which much attention has been paid to whether or not NATO allies are adequately paying the costs for the Alliance’s defense, </w:t>
      </w:r>
      <w:r w:rsidRPr="00FB5B21">
        <w:rPr>
          <w:highlight w:val="green"/>
          <w:u w:val="single"/>
        </w:rPr>
        <w:t>the U</w:t>
      </w:r>
      <w:r w:rsidRPr="00FB5B21">
        <w:rPr>
          <w:u w:val="single"/>
        </w:rPr>
        <w:t xml:space="preserve">nited </w:t>
      </w:r>
      <w:r w:rsidRPr="00FB5B21">
        <w:rPr>
          <w:highlight w:val="green"/>
          <w:u w:val="single"/>
        </w:rPr>
        <w:t>S</w:t>
      </w:r>
      <w:r w:rsidRPr="00FB5B21">
        <w:rPr>
          <w:u w:val="single"/>
        </w:rPr>
        <w:t xml:space="preserve">tates </w:t>
      </w:r>
      <w:r w:rsidRPr="00FB5B21">
        <w:rPr>
          <w:highlight w:val="green"/>
          <w:u w:val="single"/>
        </w:rPr>
        <w:t>must avoid</w:t>
      </w:r>
      <w:r w:rsidRPr="00FB5B21">
        <w:rPr>
          <w:u w:val="single"/>
        </w:rPr>
        <w:t xml:space="preserve"> openly </w:t>
      </w:r>
      <w:r w:rsidRPr="00FB5B21">
        <w:rPr>
          <w:highlight w:val="green"/>
          <w:u w:val="single"/>
        </w:rPr>
        <w:t>questioning</w:t>
      </w:r>
      <w:r w:rsidRPr="00FB5B21">
        <w:rPr>
          <w:u w:val="single"/>
        </w:rPr>
        <w:t xml:space="preserve"> the value of </w:t>
      </w:r>
      <w:r w:rsidRPr="00FB5B21">
        <w:rPr>
          <w:highlight w:val="green"/>
          <w:u w:val="single"/>
        </w:rPr>
        <w:t>the Alliance</w:t>
      </w:r>
      <w:r w:rsidRPr="00FB5B21">
        <w:rPr>
          <w:u w:val="single"/>
        </w:rPr>
        <w:t>, he argued. “The public questioning of our commitment to the Alliance is dangerous and only weakens our position</w:t>
      </w:r>
      <w:r w:rsidRPr="00FB5B21">
        <w:rPr>
          <w:sz w:val="16"/>
        </w:rPr>
        <w:t xml:space="preserve">.” Asked by Sen. Jack Reed (D-RI) about the growing military threat from Russia, Wilson explained that the biggest contribution to continued Russian military aggression has been Moscow’s “calculation about what they can get away with.” In order to adequately deter Russia from taking further steps against its neighbors, including NATO allies in Europe, the United States must have “absolute clarity that there is firm resolve about Article V” commitments to common defense. Wilson also noted that </w:t>
      </w:r>
      <w:r w:rsidRPr="00FB5B21">
        <w:rPr>
          <w:highlight w:val="green"/>
          <w:u w:val="single"/>
        </w:rPr>
        <w:t>the Alliance has achieved</w:t>
      </w:r>
      <w:r w:rsidRPr="00FB5B21">
        <w:rPr>
          <w:u w:val="single"/>
        </w:rPr>
        <w:t xml:space="preserve"> significant </w:t>
      </w:r>
      <w:r w:rsidRPr="00FB5B21">
        <w:rPr>
          <w:highlight w:val="green"/>
          <w:u w:val="single"/>
        </w:rPr>
        <w:t>progress</w:t>
      </w:r>
      <w:r w:rsidRPr="00FB5B21">
        <w:rPr>
          <w:u w:val="single"/>
        </w:rPr>
        <w:t xml:space="preserve"> in the last year</w:t>
      </w:r>
      <w:r w:rsidRPr="00FB5B21">
        <w:rPr>
          <w:sz w:val="16"/>
        </w:rPr>
        <w:t xml:space="preserve"> “</w:t>
      </w:r>
      <w:r w:rsidRPr="00FB5B21">
        <w:rPr>
          <w:highlight w:val="green"/>
          <w:u w:val="single"/>
        </w:rPr>
        <w:t>bolstering the</w:t>
      </w:r>
      <w:r w:rsidRPr="00FB5B21">
        <w:rPr>
          <w:u w:val="single"/>
        </w:rPr>
        <w:t xml:space="preserve"> Alliance’s </w:t>
      </w:r>
      <w:r w:rsidRPr="00FB5B21">
        <w:rPr>
          <w:highlight w:val="green"/>
          <w:u w:val="single"/>
        </w:rPr>
        <w:t>rapid reaction capabilities</w:t>
      </w:r>
      <w:r w:rsidRPr="00FB5B21">
        <w:rPr>
          <w:u w:val="single"/>
        </w:rPr>
        <w:t xml:space="preserve"> and hybrid warfare defense and promising to extend the Alliance’s reach into the southern Balkans through further enlargement</w:t>
      </w:r>
      <w:r w:rsidRPr="00FB5B21">
        <w:rPr>
          <w:sz w:val="16"/>
        </w:rPr>
        <w:t xml:space="preserve">.” He explained that </w:t>
      </w:r>
      <w:r w:rsidRPr="00FB5B21">
        <w:rPr>
          <w:highlight w:val="green"/>
          <w:u w:val="single"/>
        </w:rPr>
        <w:t>allies have</w:t>
      </w:r>
      <w:r w:rsidRPr="00FB5B21">
        <w:rPr>
          <w:u w:val="single"/>
        </w:rPr>
        <w:t xml:space="preserve"> heard US complaints about burden sharing, </w:t>
      </w:r>
      <w:r w:rsidRPr="00FB5B21">
        <w:rPr>
          <w:highlight w:val="green"/>
          <w:u w:val="single"/>
        </w:rPr>
        <w:t>spend</w:t>
      </w:r>
      <w:r w:rsidRPr="00FB5B21">
        <w:rPr>
          <w:u w:val="single"/>
        </w:rPr>
        <w:t xml:space="preserve">ing </w:t>
      </w:r>
      <w:r w:rsidRPr="00FB5B21">
        <w:rPr>
          <w:highlight w:val="green"/>
          <w:u w:val="single"/>
        </w:rPr>
        <w:t>an additional $41 billion</w:t>
      </w:r>
      <w:r w:rsidRPr="00FB5B21">
        <w:rPr>
          <w:u w:val="single"/>
        </w:rPr>
        <w:t xml:space="preserve"> on defense since 2016 and promising to spend $100 billion more by 2020 and $350 billion additionally by 2024</w:t>
      </w:r>
      <w:r w:rsidRPr="00FB5B21">
        <w:rPr>
          <w:sz w:val="16"/>
        </w:rPr>
        <w:t xml:space="preserve">. This week, NATO Secretary General Jens Stoltenberg gave credit to US President Donald J. Trump for allies increasing their defense spending. “We agreed to do more to step up—and now we see the results. By the end of next year, NATO allies will add $100 billion extra toward defense,” Stoltenberg said in an interview on Fox News Sunday. “So we see some real money and some real results. And we see that the clear message from President Donald Trump is having an impact.” Trump acknowledged Stoltenberg’s comments in a tweet, declaring: “Jens Stoltenberg, NATO Secretary General, just stated that because of me NATO has been able to raise far more money than ever before from its members after many years of decline. It’s called burden sharing. Also, more united.” But </w:t>
      </w:r>
      <w:r w:rsidRPr="00FB5B21">
        <w:rPr>
          <w:highlight w:val="green"/>
          <w:u w:val="single"/>
        </w:rPr>
        <w:t>the U</w:t>
      </w:r>
      <w:r w:rsidRPr="00FB5B21">
        <w:rPr>
          <w:u w:val="single"/>
        </w:rPr>
        <w:t xml:space="preserve">nited </w:t>
      </w:r>
      <w:r w:rsidRPr="00FB5B21">
        <w:rPr>
          <w:highlight w:val="green"/>
          <w:u w:val="single"/>
        </w:rPr>
        <w:t>S</w:t>
      </w:r>
      <w:r w:rsidRPr="00FB5B21">
        <w:rPr>
          <w:u w:val="single"/>
        </w:rPr>
        <w:t xml:space="preserve">tates </w:t>
      </w:r>
      <w:r w:rsidRPr="00FB5B21">
        <w:rPr>
          <w:highlight w:val="green"/>
          <w:u w:val="single"/>
        </w:rPr>
        <w:t>needs to remember that “NATO is for our interest</w:t>
      </w:r>
      <w:r w:rsidRPr="00FB5B21">
        <w:rPr>
          <w:u w:val="single"/>
        </w:rPr>
        <w:t xml:space="preserve">,” Wilson argued, noting that the only time NATO’s mutual defense clause was activated was in the aftermath of the 9/11 terrorist attacks. On the threat posed by China, </w:t>
      </w:r>
      <w:r w:rsidRPr="00FB5B21">
        <w:rPr>
          <w:highlight w:val="green"/>
          <w:u w:val="single"/>
        </w:rPr>
        <w:t>Wilson said this must</w:t>
      </w:r>
      <w:r w:rsidRPr="00FB5B21">
        <w:rPr>
          <w:u w:val="single"/>
        </w:rPr>
        <w:t xml:space="preserve"> also </w:t>
      </w:r>
      <w:r w:rsidRPr="00FB5B21">
        <w:rPr>
          <w:highlight w:val="green"/>
          <w:u w:val="single"/>
        </w:rPr>
        <w:t>be met with a united front with US allies</w:t>
      </w:r>
      <w:r w:rsidRPr="00FB5B21">
        <w:rPr>
          <w:u w:val="single"/>
        </w:rPr>
        <w:t>, not just in Asia</w:t>
      </w:r>
      <w:r w:rsidRPr="00FB5B21">
        <w:rPr>
          <w:sz w:val="16"/>
        </w:rPr>
        <w:t xml:space="preserve">, but also in Europe where “China is becoming a greater geopolitical reality as it comes closer via cyberspace, trade and investment, and now military presence close to Europe’s shores. The United States should confront any Chinese challenge with Europe as well as our Asian allies by our side.” </w:t>
      </w:r>
      <w:r w:rsidRPr="00FB5B21">
        <w:rPr>
          <w:u w:val="single"/>
        </w:rPr>
        <w:t xml:space="preserve">Wilson conceded that while the </w:t>
      </w:r>
      <w:r w:rsidRPr="00FB5B21">
        <w:rPr>
          <w:highlight w:val="green"/>
          <w:u w:val="single"/>
        </w:rPr>
        <w:t>disagreements</w:t>
      </w:r>
      <w:r w:rsidRPr="00FB5B21">
        <w:rPr>
          <w:u w:val="single"/>
        </w:rPr>
        <w:t xml:space="preserve"> between the United States and its allies, such as trade disputes and differences on policy toward Iran, “are real,” the need to confront Russia and China “</w:t>
      </w:r>
      <w:r w:rsidRPr="00FB5B21">
        <w:rPr>
          <w:highlight w:val="green"/>
          <w:u w:val="single"/>
        </w:rPr>
        <w:t>should</w:t>
      </w:r>
      <w:r w:rsidRPr="00FB5B21">
        <w:rPr>
          <w:u w:val="single"/>
        </w:rPr>
        <w:t xml:space="preserve"> inevitably </w:t>
      </w:r>
      <w:r w:rsidRPr="00FB5B21">
        <w:rPr>
          <w:highlight w:val="green"/>
          <w:u w:val="single"/>
        </w:rPr>
        <w:t>drive Washington to bolster and expand</w:t>
      </w:r>
      <w:r w:rsidRPr="00FB5B21">
        <w:rPr>
          <w:u w:val="single"/>
        </w:rPr>
        <w:t xml:space="preserve"> its </w:t>
      </w:r>
      <w:r w:rsidRPr="00FB5B21">
        <w:rPr>
          <w:highlight w:val="green"/>
          <w:u w:val="single"/>
        </w:rPr>
        <w:t>alliances</w:t>
      </w:r>
      <w:r w:rsidRPr="00FB5B21">
        <w:rPr>
          <w:u w:val="single"/>
        </w:rPr>
        <w:t xml:space="preserve"> in the coming years</w:t>
      </w:r>
      <w:r w:rsidRPr="00FB5B21">
        <w:rPr>
          <w:sz w:val="16"/>
        </w:rPr>
        <w:t>.” The United States, Wilson argued, should avoid “unnecessary division [that] plays into the hands of Washington’s geopolitical competitors.” Rather than putting economic or other diplomatic issues before the strength of its network of friends, the United States, Wilson maintained, should “put our alliances at the core, not the periphery, of our strategy.”</w:t>
      </w:r>
    </w:p>
    <w:p w:rsidR="00BB75CD" w:rsidRDefault="00BB75CD" w:rsidP="00BB75CD">
      <w:pPr>
        <w:rPr>
          <w:sz w:val="16"/>
        </w:rPr>
      </w:pPr>
    </w:p>
    <w:p w:rsidR="00BB75CD" w:rsidRPr="00FB5B21" w:rsidRDefault="00BB75CD" w:rsidP="00BB75CD">
      <w:pPr>
        <w:pStyle w:val="Heading4"/>
      </w:pPr>
      <w:r w:rsidRPr="00FB5B21">
        <w:t xml:space="preserve">Trump rhetoric has strengthened alliances – shields from thumpers </w:t>
      </w:r>
    </w:p>
    <w:p w:rsidR="00BB75CD" w:rsidRDefault="00BB75CD" w:rsidP="00BB75CD">
      <w:pPr>
        <w:rPr>
          <w:szCs w:val="20"/>
        </w:rPr>
      </w:pPr>
      <w:r w:rsidRPr="00FB5B21">
        <w:rPr>
          <w:rStyle w:val="Style13ptBold"/>
        </w:rPr>
        <w:t>Kupchan 19</w:t>
      </w:r>
      <w:r w:rsidRPr="00FB5B21">
        <w:t>(</w:t>
      </w:r>
      <w:r w:rsidRPr="00FB5B21">
        <w:rPr>
          <w:szCs w:val="20"/>
        </w:rPr>
        <w:t xml:space="preserve">Charles, Professor of International Affairs at Georgetown University and a Senior Fellow at the Council on Foreign Relations. Published: march 20 2019 DOA: 7-2-19 "NATO Is Thriving in Spite of Trump” wall-e </w:t>
      </w:r>
      <w:hyperlink r:id="rId51" w:history="1">
        <w:r w:rsidRPr="00FB5B21">
          <w:rPr>
            <w:szCs w:val="20"/>
          </w:rPr>
          <w:t>https://www.foreignaffairs.com/articles/2019-03-20/nato-thriving-spite-trump</w:t>
        </w:r>
      </w:hyperlink>
    </w:p>
    <w:p w:rsidR="00BB75CD" w:rsidRPr="00FB5B21" w:rsidRDefault="00BB75CD" w:rsidP="00BB75CD">
      <w:pPr>
        <w:rPr>
          <w:szCs w:val="20"/>
        </w:rPr>
      </w:pPr>
    </w:p>
    <w:p w:rsidR="00BB75CD" w:rsidRPr="00FB5B21" w:rsidRDefault="00BB75CD" w:rsidP="00BB75CD">
      <w:pPr>
        <w:contextualSpacing/>
        <w:rPr>
          <w:rFonts w:eastAsia="Times New Roman"/>
          <w:color w:val="000000"/>
          <w:szCs w:val="20"/>
        </w:rPr>
      </w:pPr>
      <w:r w:rsidRPr="00FB5B21">
        <w:rPr>
          <w:rFonts w:eastAsia="Times New Roman"/>
          <w:color w:val="000000"/>
          <w:szCs w:val="20"/>
        </w:rPr>
        <w:t xml:space="preserve">Trump’s diatribes are not the only cause of the unease. A broadening chorus of </w:t>
      </w:r>
      <w:hyperlink r:id="rId52" w:tgtFrame="_blank" w:history="1">
        <w:r w:rsidRPr="00FB5B21">
          <w:rPr>
            <w:rFonts w:eastAsiaTheme="majorEastAsia"/>
            <w:color w:val="437FA9"/>
            <w:szCs w:val="20"/>
          </w:rPr>
          <w:t>realist strategists</w:t>
        </w:r>
      </w:hyperlink>
      <w:r w:rsidRPr="00FB5B21">
        <w:rPr>
          <w:rFonts w:eastAsia="Times New Roman"/>
          <w:color w:val="000000"/>
          <w:szCs w:val="20"/>
        </w:rPr>
        <w:t xml:space="preserve"> claims that the United States is overdue for a major strategic retrenchment and that it is past time for Europe to tend its own garden. Even </w:t>
      </w:r>
      <w:r w:rsidRPr="00FB5B21">
        <w:rPr>
          <w:rFonts w:eastAsia="Times New Roman"/>
          <w:color w:val="000000"/>
          <w:szCs w:val="20"/>
          <w:u w:val="single"/>
        </w:rPr>
        <w:t xml:space="preserve">staunch </w:t>
      </w:r>
      <w:r w:rsidRPr="00FB5B21">
        <w:rPr>
          <w:rFonts w:eastAsia="Times New Roman"/>
          <w:color w:val="000000"/>
          <w:szCs w:val="20"/>
          <w:highlight w:val="green"/>
          <w:u w:val="single"/>
        </w:rPr>
        <w:t>defenders of NATO express doubts</w:t>
      </w:r>
      <w:r w:rsidRPr="00FB5B21">
        <w:rPr>
          <w:rFonts w:eastAsia="Times New Roman"/>
          <w:color w:val="000000"/>
          <w:szCs w:val="20"/>
          <w:u w:val="single"/>
        </w:rPr>
        <w:t xml:space="preserve"> about its future. </w:t>
      </w:r>
      <w:hyperlink r:id="rId53" w:tgtFrame="_blank" w:history="1">
        <w:r w:rsidRPr="00FB5B21">
          <w:rPr>
            <w:rFonts w:eastAsiaTheme="majorEastAsia"/>
            <w:color w:val="437FA9"/>
            <w:szCs w:val="20"/>
            <w:u w:val="single"/>
          </w:rPr>
          <w:t>Some</w:t>
        </w:r>
      </w:hyperlink>
      <w:r w:rsidRPr="00FB5B21">
        <w:rPr>
          <w:rFonts w:eastAsia="Times New Roman"/>
          <w:color w:val="000000"/>
          <w:szCs w:val="20"/>
          <w:u w:val="single"/>
        </w:rPr>
        <w:t xml:space="preserve"> worry that the growing U.S. preoccupation with East Asia will lure the United States away from its Atlantic calling and generate transatlantic tensions over how to deal with the rise of China</w:t>
      </w:r>
      <w:r w:rsidRPr="00FB5B21">
        <w:rPr>
          <w:rFonts w:eastAsia="Times New Roman"/>
          <w:color w:val="000000"/>
          <w:szCs w:val="20"/>
        </w:rPr>
        <w:t xml:space="preserve">. </w:t>
      </w:r>
      <w:hyperlink r:id="rId54" w:tgtFrame="_blank" w:history="1">
        <w:r w:rsidRPr="00FB5B21">
          <w:rPr>
            <w:rFonts w:eastAsiaTheme="majorEastAsia"/>
            <w:color w:val="437FA9"/>
            <w:szCs w:val="20"/>
          </w:rPr>
          <w:t>Others</w:t>
        </w:r>
      </w:hyperlink>
      <w:r w:rsidRPr="00FB5B21">
        <w:rPr>
          <w:rFonts w:eastAsia="Times New Roman"/>
          <w:color w:val="000000"/>
          <w:szCs w:val="20"/>
        </w:rPr>
        <w:t xml:space="preserve"> fear that </w:t>
      </w:r>
      <w:hyperlink r:id="rId55" w:tgtFrame="_blank" w:history="1">
        <w:r w:rsidRPr="00FB5B21">
          <w:rPr>
            <w:rFonts w:eastAsiaTheme="majorEastAsia"/>
            <w:color w:val="437FA9"/>
            <w:szCs w:val="20"/>
          </w:rPr>
          <w:t>democratic backsliding among members</w:t>
        </w:r>
      </w:hyperlink>
      <w:r w:rsidRPr="00FB5B21">
        <w:rPr>
          <w:rFonts w:eastAsia="Times New Roman"/>
          <w:color w:val="000000"/>
          <w:szCs w:val="20"/>
        </w:rPr>
        <w:t xml:space="preserve"> is compromising the alliance’s values-based solidarity. </w:t>
      </w:r>
      <w:hyperlink r:id="rId56" w:history="1">
        <w:r w:rsidRPr="00FB5B21">
          <w:rPr>
            <w:rFonts w:eastAsiaTheme="majorEastAsia"/>
            <w:color w:val="437FA9"/>
            <w:szCs w:val="20"/>
          </w:rPr>
          <w:t>Close NATO watchers</w:t>
        </w:r>
      </w:hyperlink>
      <w:r w:rsidRPr="00FB5B21">
        <w:rPr>
          <w:rFonts w:eastAsia="Times New Roman"/>
          <w:color w:val="000000"/>
          <w:szCs w:val="20"/>
        </w:rPr>
        <w:t xml:space="preserve"> are concerned that EU efforts to more deeply integrate European foreign and defense policy could ultimately </w:t>
      </w:r>
      <w:hyperlink r:id="rId57" w:tgtFrame="_blank" w:history="1">
        <w:r w:rsidRPr="00FB5B21">
          <w:rPr>
            <w:rFonts w:eastAsiaTheme="majorEastAsia"/>
            <w:color w:val="437FA9"/>
            <w:szCs w:val="20"/>
          </w:rPr>
          <w:t>weaken</w:t>
        </w:r>
      </w:hyperlink>
      <w:r w:rsidRPr="00FB5B21">
        <w:rPr>
          <w:rFonts w:eastAsia="Times New Roman"/>
          <w:color w:val="000000"/>
          <w:szCs w:val="20"/>
        </w:rPr>
        <w:t xml:space="preserve"> the Atlantic link. And </w:t>
      </w:r>
      <w:r w:rsidRPr="00FB5B21">
        <w:rPr>
          <w:rFonts w:eastAsia="Times New Roman"/>
          <w:color w:val="000000"/>
          <w:szCs w:val="20"/>
          <w:highlight w:val="green"/>
          <w:u w:val="single"/>
        </w:rPr>
        <w:t>debate rages</w:t>
      </w:r>
      <w:r w:rsidRPr="00FB5B21">
        <w:rPr>
          <w:rFonts w:eastAsia="Times New Roman"/>
          <w:color w:val="000000"/>
          <w:szCs w:val="20"/>
          <w:u w:val="single"/>
        </w:rPr>
        <w:t xml:space="preserve"> on both sides of the Atlantic </w:t>
      </w:r>
      <w:r w:rsidRPr="00FB5B21">
        <w:rPr>
          <w:rFonts w:eastAsia="Times New Roman"/>
          <w:color w:val="000000"/>
          <w:szCs w:val="20"/>
          <w:highlight w:val="green"/>
          <w:u w:val="single"/>
        </w:rPr>
        <w:t>as to whether NATO enlargement has enhanced or eroded</w:t>
      </w:r>
      <w:r w:rsidRPr="00FB5B21">
        <w:rPr>
          <w:rFonts w:eastAsia="Times New Roman"/>
          <w:color w:val="000000"/>
          <w:szCs w:val="20"/>
          <w:u w:val="single"/>
        </w:rPr>
        <w:t xml:space="preserve"> European </w:t>
      </w:r>
      <w:r w:rsidRPr="00FB5B21">
        <w:rPr>
          <w:rFonts w:eastAsia="Times New Roman"/>
          <w:color w:val="000000"/>
          <w:szCs w:val="20"/>
          <w:highlight w:val="green"/>
          <w:u w:val="single"/>
        </w:rPr>
        <w:t>stability</w:t>
      </w:r>
      <w:r w:rsidRPr="00FB5B21">
        <w:rPr>
          <w:rFonts w:eastAsia="Times New Roman"/>
          <w:color w:val="000000"/>
          <w:szCs w:val="20"/>
          <w:u w:val="single"/>
        </w:rPr>
        <w:t xml:space="preserve"> and whether to continue expansion despite the costs to the West’s relationship with Russia. </w:t>
      </w:r>
      <w:r w:rsidRPr="00FB5B21">
        <w:rPr>
          <w:rFonts w:eastAsia="Times New Roman"/>
          <w:b/>
          <w:color w:val="000000"/>
          <w:szCs w:val="20"/>
          <w:u w:val="single"/>
        </w:rPr>
        <w:t>These worries are unwarranted</w:t>
      </w:r>
      <w:r w:rsidRPr="00FB5B21">
        <w:rPr>
          <w:rFonts w:eastAsia="Times New Roman"/>
          <w:color w:val="000000"/>
          <w:szCs w:val="20"/>
          <w:u w:val="single"/>
        </w:rPr>
        <w:t xml:space="preserve">: </w:t>
      </w:r>
      <w:r w:rsidRPr="00FB5B21">
        <w:rPr>
          <w:rFonts w:eastAsia="Times New Roman"/>
          <w:color w:val="000000"/>
          <w:szCs w:val="20"/>
          <w:highlight w:val="green"/>
          <w:u w:val="single"/>
        </w:rPr>
        <w:t>NATO</w:t>
      </w:r>
      <w:r w:rsidRPr="00FB5B21">
        <w:rPr>
          <w:rFonts w:eastAsia="Times New Roman"/>
          <w:color w:val="000000"/>
          <w:szCs w:val="20"/>
          <w:u w:val="single"/>
        </w:rPr>
        <w:t xml:space="preserve"> at 70 </w:t>
      </w:r>
      <w:r w:rsidRPr="00FB5B21">
        <w:rPr>
          <w:rFonts w:eastAsia="Times New Roman"/>
          <w:color w:val="000000"/>
          <w:szCs w:val="20"/>
          <w:highlight w:val="green"/>
          <w:u w:val="single"/>
        </w:rPr>
        <w:t>is</w:t>
      </w:r>
      <w:r w:rsidRPr="00FB5B21">
        <w:rPr>
          <w:rFonts w:eastAsia="Times New Roman"/>
          <w:color w:val="000000"/>
          <w:szCs w:val="20"/>
          <w:u w:val="single"/>
        </w:rPr>
        <w:t xml:space="preserve"> </w:t>
      </w:r>
      <w:r w:rsidRPr="00FB5B21">
        <w:rPr>
          <w:rFonts w:eastAsia="Times New Roman"/>
          <w:color w:val="000000"/>
          <w:szCs w:val="20"/>
          <w:u w:val="single"/>
        </w:rPr>
        <w:lastRenderedPageBreak/>
        <w:t xml:space="preserve">actually </w:t>
      </w:r>
      <w:r w:rsidRPr="00FB5B21">
        <w:rPr>
          <w:rFonts w:eastAsia="Times New Roman"/>
          <w:color w:val="000000"/>
          <w:szCs w:val="20"/>
          <w:highlight w:val="green"/>
          <w:u w:val="single"/>
        </w:rPr>
        <w:t>in</w:t>
      </w:r>
      <w:r w:rsidRPr="00FB5B21">
        <w:rPr>
          <w:rFonts w:eastAsia="Times New Roman"/>
          <w:color w:val="000000"/>
          <w:szCs w:val="20"/>
          <w:u w:val="single"/>
        </w:rPr>
        <w:t xml:space="preserve"> remarkably </w:t>
      </w:r>
      <w:r w:rsidRPr="00FB5B21">
        <w:rPr>
          <w:rFonts w:eastAsia="Times New Roman"/>
          <w:color w:val="000000"/>
          <w:szCs w:val="20"/>
          <w:highlight w:val="green"/>
          <w:u w:val="single"/>
        </w:rPr>
        <w:t>good shape</w:t>
      </w:r>
      <w:r w:rsidRPr="00FB5B21">
        <w:rPr>
          <w:rFonts w:eastAsia="Times New Roman"/>
          <w:color w:val="000000"/>
          <w:szCs w:val="20"/>
        </w:rPr>
        <w:t xml:space="preserve">. Yes, European allies have been laggards on defense spending, and some members—Hungary, Poland, and Turkey in particular—have tarnished democratic credentials. </w:t>
      </w:r>
      <w:r w:rsidRPr="00FB5B21">
        <w:rPr>
          <w:rFonts w:eastAsia="Times New Roman"/>
          <w:color w:val="000000"/>
          <w:szCs w:val="20"/>
          <w:u w:val="single"/>
        </w:rPr>
        <w:t xml:space="preserve">But </w:t>
      </w:r>
      <w:r w:rsidRPr="00FB5B21">
        <w:rPr>
          <w:rFonts w:eastAsia="Times New Roman"/>
          <w:color w:val="000000"/>
          <w:szCs w:val="20"/>
          <w:highlight w:val="green"/>
          <w:u w:val="single"/>
        </w:rPr>
        <w:t>NATO has</w:t>
      </w:r>
      <w:r w:rsidRPr="00FB5B21">
        <w:rPr>
          <w:rFonts w:eastAsia="Times New Roman"/>
          <w:color w:val="000000"/>
          <w:szCs w:val="20"/>
          <w:u w:val="single"/>
        </w:rPr>
        <w:t xml:space="preserve"> demonstrated </w:t>
      </w:r>
      <w:r w:rsidRPr="00FB5B21">
        <w:rPr>
          <w:rFonts w:eastAsia="Times New Roman"/>
          <w:color w:val="000000"/>
          <w:szCs w:val="20"/>
          <w:highlight w:val="green"/>
          <w:u w:val="single"/>
        </w:rPr>
        <w:t>an</w:t>
      </w:r>
      <w:r w:rsidRPr="00FB5B21">
        <w:rPr>
          <w:rFonts w:eastAsia="Times New Roman"/>
          <w:color w:val="000000"/>
          <w:szCs w:val="20"/>
          <w:u w:val="single"/>
        </w:rPr>
        <w:t xml:space="preserve"> impressive </w:t>
      </w:r>
      <w:r w:rsidRPr="00FB5B21">
        <w:rPr>
          <w:rFonts w:eastAsia="Times New Roman"/>
          <w:color w:val="000000"/>
          <w:szCs w:val="20"/>
          <w:highlight w:val="green"/>
          <w:u w:val="single"/>
        </w:rPr>
        <w:t>ability to adapt to</w:t>
      </w:r>
      <w:r w:rsidRPr="00FB5B21">
        <w:rPr>
          <w:rFonts w:eastAsia="Times New Roman"/>
          <w:color w:val="000000"/>
          <w:szCs w:val="20"/>
          <w:u w:val="single"/>
        </w:rPr>
        <w:t xml:space="preserve"> the </w:t>
      </w:r>
      <w:r w:rsidRPr="00FB5B21">
        <w:rPr>
          <w:rFonts w:eastAsia="Times New Roman"/>
          <w:color w:val="000000"/>
          <w:szCs w:val="20"/>
          <w:highlight w:val="green"/>
          <w:u w:val="single"/>
        </w:rPr>
        <w:t>changing geopolitical</w:t>
      </w:r>
      <w:r w:rsidRPr="00FB5B21">
        <w:rPr>
          <w:rFonts w:eastAsia="Times New Roman"/>
          <w:color w:val="000000"/>
          <w:szCs w:val="20"/>
          <w:u w:val="single"/>
        </w:rPr>
        <w:t xml:space="preserve"> </w:t>
      </w:r>
      <w:r w:rsidRPr="00FB5B21">
        <w:rPr>
          <w:rFonts w:eastAsia="Times New Roman"/>
          <w:color w:val="000000"/>
          <w:szCs w:val="20"/>
          <w:highlight w:val="green"/>
          <w:u w:val="single"/>
        </w:rPr>
        <w:t>environment</w:t>
      </w:r>
      <w:r w:rsidRPr="00FB5B21">
        <w:rPr>
          <w:rFonts w:eastAsia="Times New Roman"/>
          <w:color w:val="000000"/>
          <w:szCs w:val="20"/>
          <w:u w:val="single"/>
        </w:rPr>
        <w:t xml:space="preserve"> since the Cold War’s end, ensuring that the United States and Europe remain each other’s go-to partners. </w:t>
      </w:r>
      <w:r w:rsidRPr="00FB5B21">
        <w:rPr>
          <w:rFonts w:eastAsia="Times New Roman"/>
          <w:color w:val="000000"/>
          <w:szCs w:val="20"/>
          <w:highlight w:val="green"/>
          <w:u w:val="single"/>
        </w:rPr>
        <w:t>The alliance</w:t>
      </w:r>
      <w:r w:rsidRPr="00FB5B21">
        <w:rPr>
          <w:rFonts w:eastAsia="Times New Roman"/>
          <w:color w:val="000000"/>
          <w:szCs w:val="20"/>
          <w:u w:val="single"/>
        </w:rPr>
        <w:t xml:space="preserve"> </w:t>
      </w:r>
      <w:r w:rsidRPr="00FB5B21">
        <w:rPr>
          <w:rFonts w:eastAsia="Times New Roman"/>
          <w:color w:val="000000"/>
          <w:szCs w:val="20"/>
          <w:highlight w:val="green"/>
          <w:u w:val="single"/>
        </w:rPr>
        <w:t xml:space="preserve">opened its doors to </w:t>
      </w:r>
      <w:r w:rsidRPr="00FB5B21">
        <w:rPr>
          <w:rFonts w:eastAsia="Times New Roman"/>
          <w:color w:val="000000"/>
          <w:szCs w:val="20"/>
          <w:u w:val="single"/>
        </w:rPr>
        <w:t xml:space="preserve">the </w:t>
      </w:r>
      <w:r w:rsidRPr="00FB5B21">
        <w:rPr>
          <w:rFonts w:eastAsia="Times New Roman"/>
          <w:color w:val="000000"/>
          <w:szCs w:val="20"/>
          <w:highlight w:val="green"/>
          <w:u w:val="single"/>
        </w:rPr>
        <w:t>new democracies</w:t>
      </w:r>
      <w:r w:rsidRPr="00FB5B21">
        <w:rPr>
          <w:rFonts w:eastAsia="Times New Roman"/>
          <w:color w:val="000000"/>
          <w:szCs w:val="20"/>
          <w:u w:val="single"/>
        </w:rPr>
        <w:t xml:space="preserve"> that emerged from the former Soviet bloc, </w:t>
      </w:r>
      <w:r w:rsidRPr="00FB5B21">
        <w:rPr>
          <w:rFonts w:eastAsia="Times New Roman"/>
          <w:color w:val="000000"/>
          <w:szCs w:val="20"/>
          <w:highlight w:val="green"/>
          <w:u w:val="single"/>
        </w:rPr>
        <w:t>helping to anchor</w:t>
      </w:r>
      <w:r w:rsidRPr="00FB5B21">
        <w:rPr>
          <w:rFonts w:eastAsia="Times New Roman"/>
          <w:color w:val="000000"/>
          <w:szCs w:val="20"/>
          <w:u w:val="single"/>
        </w:rPr>
        <w:t xml:space="preserve"> security and </w:t>
      </w:r>
      <w:r w:rsidRPr="00FB5B21">
        <w:rPr>
          <w:rFonts w:eastAsia="Times New Roman"/>
          <w:color w:val="000000"/>
          <w:szCs w:val="20"/>
          <w:highlight w:val="green"/>
          <w:u w:val="single"/>
        </w:rPr>
        <w:t>democracy</w:t>
      </w:r>
      <w:r w:rsidRPr="00FB5B21">
        <w:rPr>
          <w:rFonts w:eastAsia="Times New Roman"/>
          <w:color w:val="000000"/>
          <w:szCs w:val="20"/>
          <w:u w:val="single"/>
        </w:rPr>
        <w:t xml:space="preserve"> in a wider Europe. Since Russia’s invasion of Ukraine in 2014, </w:t>
      </w:r>
      <w:r w:rsidRPr="00FB5B21">
        <w:rPr>
          <w:rFonts w:eastAsia="Times New Roman"/>
          <w:color w:val="000000"/>
          <w:szCs w:val="20"/>
          <w:highlight w:val="green"/>
          <w:u w:val="single"/>
        </w:rPr>
        <w:t>members have taken important steps to strengthen deterrence</w:t>
      </w:r>
      <w:r w:rsidRPr="00FB5B21">
        <w:rPr>
          <w:rFonts w:eastAsia="Times New Roman"/>
          <w:color w:val="000000"/>
          <w:szCs w:val="20"/>
          <w:u w:val="single"/>
        </w:rPr>
        <w:t xml:space="preserve"> against the Kremlin’s adventurism</w:t>
      </w:r>
      <w:r w:rsidRPr="00FB5B21">
        <w:rPr>
          <w:rFonts w:eastAsia="Times New Roman"/>
          <w:color w:val="000000"/>
          <w:szCs w:val="20"/>
        </w:rPr>
        <w:t xml:space="preserve">. NATO has struck partnerships across the globe and carried out ambitious missions well beyond the territory of member states—most notably in the Balkans, Afghanistan, and Libya. All the while, </w:t>
      </w:r>
      <w:r w:rsidRPr="00FB5B21">
        <w:rPr>
          <w:rFonts w:eastAsia="Times New Roman"/>
          <w:color w:val="000000"/>
          <w:szCs w:val="20"/>
          <w:highlight w:val="green"/>
          <w:u w:val="single"/>
        </w:rPr>
        <w:t>the alliance has retooled to address new hazards</w:t>
      </w:r>
      <w:r w:rsidRPr="00FB5B21">
        <w:rPr>
          <w:rFonts w:eastAsia="Times New Roman"/>
          <w:color w:val="000000"/>
          <w:szCs w:val="20"/>
          <w:u w:val="single"/>
        </w:rPr>
        <w:t xml:space="preserve"> such as cyberthreats, terrorism, hybrid warfare, and migration. Precisely </w:t>
      </w:r>
      <w:r w:rsidRPr="00FB5B21">
        <w:rPr>
          <w:rFonts w:eastAsia="Times New Roman"/>
          <w:color w:val="000000"/>
          <w:szCs w:val="20"/>
          <w:highlight w:val="green"/>
          <w:u w:val="single"/>
        </w:rPr>
        <w:t>because NATO has been so nimble</w:t>
      </w:r>
      <w:r w:rsidRPr="00FB5B21">
        <w:rPr>
          <w:rFonts w:eastAsia="Times New Roman"/>
          <w:color w:val="000000"/>
          <w:szCs w:val="20"/>
          <w:u w:val="single"/>
        </w:rPr>
        <w:t xml:space="preserve"> and effective</w:t>
      </w:r>
      <w:r w:rsidRPr="00FB5B21">
        <w:rPr>
          <w:rFonts w:eastAsia="Times New Roman"/>
          <w:color w:val="000000"/>
          <w:szCs w:val="20"/>
          <w:highlight w:val="green"/>
          <w:u w:val="single"/>
        </w:rPr>
        <w:t>, it enjoys strong political support</w:t>
      </w:r>
      <w:r w:rsidRPr="00FB5B21">
        <w:rPr>
          <w:rFonts w:eastAsia="Times New Roman"/>
          <w:color w:val="000000"/>
          <w:szCs w:val="20"/>
          <w:u w:val="single"/>
        </w:rPr>
        <w:t xml:space="preserve"> on both sides of the Atlantic, leaving Trump virtually alone as a vociferous critic. Moreover—and paradoxically—</w:t>
      </w:r>
      <w:r w:rsidRPr="00FB5B21">
        <w:rPr>
          <w:rFonts w:eastAsia="Times New Roman"/>
          <w:color w:val="000000"/>
          <w:szCs w:val="20"/>
          <w:highlight w:val="green"/>
          <w:u w:val="single"/>
        </w:rPr>
        <w:t>Trump’s withering attacks on the alliance</w:t>
      </w:r>
      <w:r w:rsidRPr="00FB5B21">
        <w:rPr>
          <w:rFonts w:eastAsia="Times New Roman"/>
          <w:color w:val="000000"/>
          <w:szCs w:val="20"/>
          <w:u w:val="single"/>
        </w:rPr>
        <w:t xml:space="preserve"> are actually </w:t>
      </w:r>
      <w:r w:rsidRPr="00FB5B21">
        <w:rPr>
          <w:rFonts w:eastAsia="Times New Roman"/>
          <w:color w:val="000000"/>
          <w:szCs w:val="20"/>
          <w:highlight w:val="green"/>
          <w:u w:val="single"/>
        </w:rPr>
        <w:t>strengthen</w:t>
      </w:r>
      <w:r w:rsidRPr="00FB5B21">
        <w:rPr>
          <w:rFonts w:eastAsia="Times New Roman"/>
          <w:color w:val="000000"/>
          <w:szCs w:val="20"/>
          <w:u w:val="single"/>
        </w:rPr>
        <w:t xml:space="preserve">ing </w:t>
      </w:r>
      <w:r w:rsidRPr="00FB5B21">
        <w:rPr>
          <w:rFonts w:eastAsia="Times New Roman"/>
          <w:color w:val="000000"/>
          <w:szCs w:val="20"/>
          <w:highlight w:val="green"/>
          <w:u w:val="single"/>
        </w:rPr>
        <w:t>NATO</w:t>
      </w:r>
      <w:r w:rsidRPr="00FB5B21">
        <w:rPr>
          <w:rFonts w:eastAsia="Times New Roman"/>
          <w:color w:val="000000"/>
          <w:szCs w:val="20"/>
        </w:rPr>
        <w:t xml:space="preserve">. </w:t>
      </w:r>
      <w:r w:rsidRPr="00FB5B21">
        <w:rPr>
          <w:rFonts w:eastAsia="Times New Roman"/>
          <w:color w:val="000000"/>
          <w:szCs w:val="20"/>
          <w:u w:val="single"/>
        </w:rPr>
        <w:t xml:space="preserve">Defenders of the alliance are coming out of the woodwork, especially in the U.S. Congress. </w:t>
      </w:r>
      <w:r w:rsidRPr="00FB5B21">
        <w:rPr>
          <w:rFonts w:eastAsia="Times New Roman"/>
          <w:color w:val="000000"/>
          <w:szCs w:val="20"/>
          <w:highlight w:val="green"/>
          <w:u w:val="single"/>
        </w:rPr>
        <w:t>Trump’s regular haranguing of allies for insufficient defense spending is paying off: Europeans are finally investing more in their militaries</w:t>
      </w:r>
      <w:r w:rsidRPr="00FB5B21">
        <w:rPr>
          <w:rFonts w:eastAsia="Times New Roman"/>
          <w:color w:val="000000"/>
          <w:szCs w:val="20"/>
          <w:u w:val="single"/>
        </w:rPr>
        <w:t>, making it only more likely that the United States will cleave to Europe as its partner of choice. And Trump’s skepticism toward NATO expansion could help resolve continuing controversy over enlargement, guiding allies to the sensible conclusion that it is time for the alliance to begin closing its open door.</w:t>
      </w:r>
    </w:p>
    <w:p w:rsidR="00BB75CD" w:rsidRPr="00FB5B21" w:rsidRDefault="00BB75CD" w:rsidP="00BB75CD">
      <w:pPr>
        <w:contextualSpacing/>
        <w:rPr>
          <w:szCs w:val="20"/>
        </w:rPr>
      </w:pPr>
    </w:p>
    <w:p w:rsidR="00BB75CD" w:rsidRPr="00FB5B21" w:rsidRDefault="00BB75CD" w:rsidP="00BB75CD"/>
    <w:p w:rsidR="00BB75CD" w:rsidRPr="00FB5B21" w:rsidRDefault="00BB75CD" w:rsidP="00BB75CD"/>
    <w:p w:rsidR="00BB75CD" w:rsidRDefault="00BB75CD" w:rsidP="00BB75CD">
      <w:pPr>
        <w:pStyle w:val="Heading3"/>
      </w:pPr>
      <w:r>
        <w:t>IL</w:t>
      </w:r>
    </w:p>
    <w:p w:rsidR="00BB75CD" w:rsidRDefault="00BB75CD" w:rsidP="00BB75CD"/>
    <w:p w:rsidR="00BB75CD" w:rsidRPr="00BB75CD" w:rsidRDefault="00BB75CD" w:rsidP="00BB75CD">
      <w:pPr>
        <w:keepNext/>
        <w:keepLines/>
        <w:contextualSpacing/>
        <w:outlineLvl w:val="3"/>
        <w:rPr>
          <w:rFonts w:eastAsiaTheme="majorEastAsia" w:cstheme="majorBidi"/>
          <w:b/>
          <w:iCs/>
          <w:sz w:val="24"/>
          <w:u w:val="single"/>
        </w:rPr>
      </w:pPr>
      <w:r w:rsidRPr="00BB75CD">
        <w:rPr>
          <w:rFonts w:eastAsiaTheme="majorEastAsia" w:cstheme="majorBidi"/>
          <w:b/>
          <w:iCs/>
          <w:sz w:val="24"/>
          <w:u w:val="single"/>
        </w:rPr>
        <w:t>Even if</w:t>
      </w:r>
      <w:r w:rsidRPr="00BB75CD">
        <w:rPr>
          <w:rFonts w:eastAsiaTheme="majorEastAsia" w:cstheme="majorBidi"/>
          <w:b/>
          <w:iCs/>
          <w:sz w:val="24"/>
        </w:rPr>
        <w:t xml:space="preserve"> the aff doesn’t </w:t>
      </w:r>
      <w:r w:rsidRPr="00BB75CD">
        <w:rPr>
          <w:rFonts w:eastAsiaTheme="majorEastAsia" w:cstheme="majorBidi"/>
          <w:b/>
          <w:iCs/>
          <w:sz w:val="24"/>
          <w:u w:val="single"/>
        </w:rPr>
        <w:t>break NATO</w:t>
      </w:r>
      <w:r w:rsidRPr="00BB75CD">
        <w:rPr>
          <w:rFonts w:eastAsiaTheme="majorEastAsia" w:cstheme="majorBidi"/>
          <w:b/>
          <w:iCs/>
          <w:sz w:val="24"/>
        </w:rPr>
        <w:t xml:space="preserve">, </w:t>
      </w:r>
      <w:r w:rsidRPr="00BB75CD">
        <w:rPr>
          <w:rFonts w:eastAsiaTheme="majorEastAsia" w:cstheme="majorBidi"/>
          <w:b/>
          <w:iCs/>
          <w:sz w:val="24"/>
          <w:u w:val="single"/>
        </w:rPr>
        <w:t>ambiguous</w:t>
      </w:r>
      <w:r w:rsidRPr="00BB75CD">
        <w:rPr>
          <w:rFonts w:eastAsiaTheme="majorEastAsia" w:cstheme="majorBidi"/>
          <w:b/>
          <w:iCs/>
          <w:sz w:val="24"/>
        </w:rPr>
        <w:t xml:space="preserve"> commitments are enough to cause </w:t>
      </w:r>
      <w:r w:rsidRPr="00BB75CD">
        <w:rPr>
          <w:rFonts w:eastAsiaTheme="majorEastAsia" w:cstheme="majorBidi"/>
          <w:b/>
          <w:iCs/>
          <w:sz w:val="24"/>
          <w:u w:val="single"/>
        </w:rPr>
        <w:t>nuke war</w:t>
      </w:r>
    </w:p>
    <w:p w:rsidR="00BB75CD" w:rsidRPr="00BB75CD" w:rsidRDefault="00BB75CD" w:rsidP="00BB75CD">
      <w:r w:rsidRPr="00BB75CD">
        <w:rPr>
          <w:b/>
          <w:bCs/>
        </w:rPr>
        <w:t>Beauchamp 16</w:t>
      </w:r>
      <w:r w:rsidRPr="00BB75CD">
        <w:t xml:space="preserve"> [Zach Beauchamp, Senior reporter at Vox, where he covers global politics and ideology. “Donald Trump needs to clarify his position on NATO before something scary happens”. https://www.vox.com/2016/7/21/12247074/donald-trump-nato-war.</w:t>
      </w:r>
    </w:p>
    <w:p w:rsidR="00BB75CD" w:rsidRPr="00BB75CD" w:rsidRDefault="00BB75CD" w:rsidP="00BB75CD">
      <w:pPr>
        <w:rPr>
          <w:sz w:val="16"/>
        </w:rPr>
      </w:pPr>
      <w:r w:rsidRPr="00BB75CD">
        <w:rPr>
          <w:u w:val="single"/>
        </w:rPr>
        <w:t>Trump’s comments are</w:t>
      </w:r>
      <w:r w:rsidRPr="00BB75CD">
        <w:rPr>
          <w:sz w:val="16"/>
        </w:rPr>
        <w:t xml:space="preserve"> worse than just </w:t>
      </w:r>
      <w:r w:rsidRPr="00BB75CD">
        <w:rPr>
          <w:u w:val="single"/>
        </w:rPr>
        <w:t xml:space="preserve">undermining NATO: By </w:t>
      </w:r>
      <w:r w:rsidRPr="00BB75CD">
        <w:rPr>
          <w:highlight w:val="yellow"/>
          <w:u w:val="single"/>
        </w:rPr>
        <w:t>refusing to commit</w:t>
      </w:r>
      <w:r w:rsidRPr="00BB75CD">
        <w:rPr>
          <w:u w:val="single"/>
        </w:rPr>
        <w:t xml:space="preserve"> to the Baltics </w:t>
      </w:r>
      <w:r w:rsidRPr="00BB75CD">
        <w:rPr>
          <w:b/>
          <w:iCs/>
          <w:sz w:val="22"/>
          <w:highlight w:val="yellow"/>
          <w:u w:val="single"/>
          <w:bdr w:val="single" w:sz="12" w:space="0" w:color="auto"/>
        </w:rPr>
        <w:t>categorically</w:t>
      </w:r>
      <w:r w:rsidRPr="00BB75CD">
        <w:rPr>
          <w:sz w:val="16"/>
        </w:rPr>
        <w:t xml:space="preserve">, </w:t>
      </w:r>
      <w:r w:rsidRPr="00BB75CD">
        <w:rPr>
          <w:highlight w:val="yellow"/>
          <w:u w:val="single"/>
        </w:rPr>
        <w:t>he encourages Russia to test</w:t>
      </w:r>
      <w:r w:rsidRPr="00BB75CD">
        <w:rPr>
          <w:u w:val="single"/>
        </w:rPr>
        <w:t xml:space="preserve"> American </w:t>
      </w:r>
      <w:r w:rsidRPr="00BB75CD">
        <w:rPr>
          <w:highlight w:val="yellow"/>
          <w:u w:val="single"/>
        </w:rPr>
        <w:t>resolve</w:t>
      </w:r>
      <w:r w:rsidRPr="00BB75CD">
        <w:rPr>
          <w:u w:val="single"/>
        </w:rPr>
        <w:t xml:space="preserve"> in dangerous ways</w:t>
      </w:r>
      <w:r w:rsidRPr="00BB75CD">
        <w:rPr>
          <w:sz w:val="16"/>
        </w:rPr>
        <w:t xml:space="preserve">. </w:t>
      </w:r>
      <w:r w:rsidRPr="00BB75CD">
        <w:rPr>
          <w:u w:val="single"/>
        </w:rPr>
        <w:t>According to</w:t>
      </w:r>
      <w:r w:rsidRPr="00BB75CD">
        <w:rPr>
          <w:sz w:val="16"/>
        </w:rPr>
        <w:t xml:space="preserve"> some </w:t>
      </w:r>
      <w:r w:rsidRPr="00BB75CD">
        <w:rPr>
          <w:u w:val="single"/>
        </w:rPr>
        <w:t>Russia experts</w:t>
      </w:r>
      <w:r w:rsidRPr="00BB75CD">
        <w:rPr>
          <w:sz w:val="16"/>
        </w:rPr>
        <w:t xml:space="preserve">, Vladimir </w:t>
      </w:r>
      <w:r w:rsidRPr="00BB75CD">
        <w:rPr>
          <w:highlight w:val="yellow"/>
          <w:u w:val="single"/>
        </w:rPr>
        <w:t>Putin’s</w:t>
      </w:r>
      <w:r w:rsidRPr="00BB75CD">
        <w:rPr>
          <w:u w:val="single"/>
        </w:rPr>
        <w:t xml:space="preserve"> ultimate </w:t>
      </w:r>
      <w:r w:rsidRPr="00BB75CD">
        <w:rPr>
          <w:highlight w:val="yellow"/>
          <w:u w:val="single"/>
        </w:rPr>
        <w:t>wish</w:t>
      </w:r>
      <w:r w:rsidRPr="00BB75CD">
        <w:rPr>
          <w:u w:val="single"/>
        </w:rPr>
        <w:t xml:space="preserve"> in Europe </w:t>
      </w:r>
      <w:r w:rsidRPr="00BB75CD">
        <w:rPr>
          <w:highlight w:val="yellow"/>
          <w:u w:val="single"/>
        </w:rPr>
        <w:t>is to break NATO</w:t>
      </w:r>
      <w:r w:rsidRPr="00BB75CD">
        <w:rPr>
          <w:u w:val="single"/>
        </w:rPr>
        <w:t xml:space="preserve">. </w:t>
      </w:r>
      <w:r w:rsidRPr="00BB75CD">
        <w:rPr>
          <w:highlight w:val="yellow"/>
          <w:u w:val="single"/>
        </w:rPr>
        <w:t>The way</w:t>
      </w:r>
      <w:r w:rsidRPr="00BB75CD">
        <w:rPr>
          <w:u w:val="single"/>
        </w:rPr>
        <w:t xml:space="preserve"> to do that, according to these scholars, is to </w:t>
      </w:r>
      <w:r w:rsidRPr="00BB75CD">
        <w:rPr>
          <w:highlight w:val="yellow"/>
          <w:u w:val="single"/>
        </w:rPr>
        <w:t>expose</w:t>
      </w:r>
      <w:r w:rsidRPr="00BB75CD">
        <w:rPr>
          <w:u w:val="single"/>
        </w:rPr>
        <w:t xml:space="preserve"> the </w:t>
      </w:r>
      <w:r w:rsidRPr="00BB75CD">
        <w:rPr>
          <w:highlight w:val="yellow"/>
          <w:u w:val="single"/>
        </w:rPr>
        <w:t>Article 5</w:t>
      </w:r>
      <w:r w:rsidRPr="00BB75CD">
        <w:rPr>
          <w:u w:val="single"/>
        </w:rPr>
        <w:t xml:space="preserve"> guarantee </w:t>
      </w:r>
      <w:r w:rsidRPr="00BB75CD">
        <w:rPr>
          <w:highlight w:val="yellow"/>
          <w:u w:val="single"/>
        </w:rPr>
        <w:t>as hollow</w:t>
      </w:r>
      <w:r w:rsidRPr="00BB75CD">
        <w:rPr>
          <w:u w:val="single"/>
        </w:rPr>
        <w:t>: to show that when push comes to shove, the United States</w:t>
      </w:r>
      <w:r w:rsidRPr="00BB75CD">
        <w:rPr>
          <w:sz w:val="16"/>
        </w:rPr>
        <w:t xml:space="preserve"> or other large NATO powers </w:t>
      </w:r>
      <w:r w:rsidRPr="00BB75CD">
        <w:rPr>
          <w:u w:val="single"/>
        </w:rPr>
        <w:t>wouldn’t actually defend the weaker states</w:t>
      </w:r>
      <w:r w:rsidRPr="00BB75CD">
        <w:rPr>
          <w:sz w:val="16"/>
        </w:rPr>
        <w:t xml:space="preserve">. </w:t>
      </w:r>
      <w:r w:rsidRPr="00BB75CD">
        <w:rPr>
          <w:u w:val="single"/>
        </w:rPr>
        <w:t>The Baltic states would be the most likely scenario for this to happen</w:t>
      </w:r>
      <w:r w:rsidRPr="00BB75CD">
        <w:rPr>
          <w:sz w:val="16"/>
        </w:rPr>
        <w:t xml:space="preserve">. They are very small, they’re right on Russia’s borders, and they aren't really all that important to Western countries' own security. By threatening these states, Russia would force a question: Are the United States, Britain, and France really willing to sacrifice their own soldiers in defense of a tiny state? In 2014, the Danish intelligence agency — note that Denmark is a NATO ally — publicly warned that this was a serious possibility: </w:t>
      </w:r>
      <w:r w:rsidRPr="00BB75CD">
        <w:rPr>
          <w:highlight w:val="yellow"/>
          <w:u w:val="single"/>
        </w:rPr>
        <w:t>Russia may</w:t>
      </w:r>
      <w:r w:rsidRPr="00BB75CD">
        <w:rPr>
          <w:u w:val="single"/>
        </w:rPr>
        <w:t xml:space="preserve"> attempt to </w:t>
      </w:r>
      <w:r w:rsidRPr="00BB75CD">
        <w:rPr>
          <w:highlight w:val="yellow"/>
          <w:u w:val="single"/>
        </w:rPr>
        <w:t>test NATO</w:t>
      </w:r>
      <w:r w:rsidRPr="00BB75CD">
        <w:rPr>
          <w:u w:val="single"/>
        </w:rPr>
        <w:t>’s cohesion</w:t>
      </w:r>
      <w:r w:rsidRPr="00BB75CD">
        <w:rPr>
          <w:sz w:val="16"/>
        </w:rPr>
        <w:t xml:space="preserve"> by engaging in military intimidation of the Baltic countries, for instance </w:t>
      </w:r>
      <w:r w:rsidRPr="00BB75CD">
        <w:rPr>
          <w:highlight w:val="yellow"/>
          <w:u w:val="single"/>
        </w:rPr>
        <w:t xml:space="preserve">with a </w:t>
      </w:r>
      <w:r w:rsidRPr="00BB75CD">
        <w:rPr>
          <w:b/>
          <w:iCs/>
          <w:sz w:val="22"/>
          <w:highlight w:val="yellow"/>
          <w:u w:val="single"/>
          <w:bdr w:val="single" w:sz="12" w:space="0" w:color="auto"/>
        </w:rPr>
        <w:t>threatening</w:t>
      </w:r>
      <w:r w:rsidRPr="00BB75CD">
        <w:rPr>
          <w:b/>
          <w:iCs/>
          <w:sz w:val="22"/>
          <w:u w:val="single"/>
          <w:bdr w:val="single" w:sz="12" w:space="0" w:color="auto"/>
        </w:rPr>
        <w:t xml:space="preserve"> military </w:t>
      </w:r>
      <w:r w:rsidRPr="00BB75CD">
        <w:rPr>
          <w:b/>
          <w:iCs/>
          <w:sz w:val="22"/>
          <w:highlight w:val="yellow"/>
          <w:u w:val="single"/>
          <w:bdr w:val="single" w:sz="12" w:space="0" w:color="auto"/>
        </w:rPr>
        <w:t>build-up</w:t>
      </w:r>
      <w:r w:rsidRPr="00BB75CD">
        <w:rPr>
          <w:u w:val="single"/>
        </w:rPr>
        <w:t xml:space="preserve"> close to the borders of these countries </w:t>
      </w:r>
      <w:r w:rsidRPr="00BB75CD">
        <w:rPr>
          <w:highlight w:val="yellow"/>
          <w:u w:val="single"/>
        </w:rPr>
        <w:t>and</w:t>
      </w:r>
      <w:r w:rsidRPr="00BB75CD">
        <w:rPr>
          <w:u w:val="single"/>
        </w:rPr>
        <w:t xml:space="preserve"> simultaneous attempts of </w:t>
      </w:r>
      <w:r w:rsidRPr="00BB75CD">
        <w:rPr>
          <w:b/>
          <w:iCs/>
          <w:sz w:val="22"/>
          <w:highlight w:val="yellow"/>
          <w:u w:val="single"/>
          <w:bdr w:val="single" w:sz="12" w:space="0" w:color="auto"/>
        </w:rPr>
        <w:t>political pressure</w:t>
      </w:r>
      <w:r w:rsidRPr="00BB75CD">
        <w:rPr>
          <w:u w:val="single"/>
        </w:rPr>
        <w:t xml:space="preserve">, </w:t>
      </w:r>
      <w:r w:rsidRPr="00BB75CD">
        <w:rPr>
          <w:highlight w:val="yellow"/>
          <w:u w:val="single"/>
        </w:rPr>
        <w:t>destabilization</w:t>
      </w:r>
      <w:r w:rsidRPr="00BB75CD">
        <w:rPr>
          <w:u w:val="single"/>
        </w:rPr>
        <w:t xml:space="preserve"> </w:t>
      </w:r>
      <w:r w:rsidRPr="00BB75CD">
        <w:rPr>
          <w:highlight w:val="yellow"/>
          <w:u w:val="single"/>
        </w:rPr>
        <w:t>and</w:t>
      </w:r>
      <w:r w:rsidRPr="00BB75CD">
        <w:rPr>
          <w:u w:val="single"/>
        </w:rPr>
        <w:t xml:space="preserve"> possibly </w:t>
      </w:r>
      <w:r w:rsidRPr="00BB75CD">
        <w:rPr>
          <w:b/>
          <w:iCs/>
          <w:sz w:val="22"/>
          <w:highlight w:val="yellow"/>
          <w:u w:val="single"/>
          <w:bdr w:val="single" w:sz="12" w:space="0" w:color="auto"/>
        </w:rPr>
        <w:t>infiltration</w:t>
      </w:r>
      <w:r w:rsidRPr="00BB75CD">
        <w:rPr>
          <w:sz w:val="16"/>
        </w:rPr>
        <w:t xml:space="preserve">. </w:t>
      </w:r>
      <w:r w:rsidRPr="00BB75CD">
        <w:rPr>
          <w:u w:val="single"/>
        </w:rPr>
        <w:t>Russia could launch such an intimidation campaign</w:t>
      </w:r>
      <w:r w:rsidRPr="00BB75CD">
        <w:rPr>
          <w:sz w:val="16"/>
        </w:rPr>
        <w:t xml:space="preserve"> in connection with a serious crisis in the post-Soviet space or another international crisis in which Russia confronts the United States and NATO. </w:t>
      </w:r>
      <w:r w:rsidRPr="00BB75CD">
        <w:rPr>
          <w:highlight w:val="yellow"/>
          <w:u w:val="single"/>
        </w:rPr>
        <w:t>The critical issue</w:t>
      </w:r>
      <w:r w:rsidRPr="00BB75CD">
        <w:rPr>
          <w:u w:val="single"/>
        </w:rPr>
        <w:t xml:space="preserve"> in preventing this scenario, again, </w:t>
      </w:r>
      <w:r w:rsidRPr="00BB75CD">
        <w:rPr>
          <w:highlight w:val="yellow"/>
          <w:u w:val="single"/>
        </w:rPr>
        <w:t>is</w:t>
      </w:r>
      <w:r w:rsidRPr="00BB75CD">
        <w:rPr>
          <w:u w:val="single"/>
        </w:rPr>
        <w:t xml:space="preserve"> the </w:t>
      </w:r>
      <w:r w:rsidRPr="00BB75CD">
        <w:rPr>
          <w:b/>
          <w:iCs/>
          <w:sz w:val="22"/>
          <w:highlight w:val="yellow"/>
          <w:u w:val="single"/>
          <w:bdr w:val="single" w:sz="12" w:space="0" w:color="auto"/>
        </w:rPr>
        <w:t>perception of NATO commitment</w:t>
      </w:r>
      <w:r w:rsidRPr="00BB75CD">
        <w:rPr>
          <w:sz w:val="16"/>
        </w:rPr>
        <w:t xml:space="preserve">. </w:t>
      </w:r>
      <w:r w:rsidRPr="00BB75CD">
        <w:rPr>
          <w:highlight w:val="yellow"/>
          <w:u w:val="single"/>
        </w:rPr>
        <w:t>So long as Putin believes</w:t>
      </w:r>
      <w:r w:rsidRPr="00BB75CD">
        <w:rPr>
          <w:u w:val="single"/>
        </w:rPr>
        <w:t xml:space="preserve"> that the US and other major </w:t>
      </w:r>
      <w:r w:rsidRPr="00BB75CD">
        <w:rPr>
          <w:highlight w:val="yellow"/>
          <w:u w:val="single"/>
        </w:rPr>
        <w:t>powers are firmly committed</w:t>
      </w:r>
      <w:r w:rsidRPr="00BB75CD">
        <w:rPr>
          <w:u w:val="single"/>
        </w:rPr>
        <w:t xml:space="preserve"> to the defense of their treaty allies, </w:t>
      </w:r>
      <w:r w:rsidRPr="00BB75CD">
        <w:rPr>
          <w:highlight w:val="yellow"/>
          <w:u w:val="single"/>
        </w:rPr>
        <w:t xml:space="preserve">he’s </w:t>
      </w:r>
      <w:r w:rsidRPr="00BB75CD">
        <w:rPr>
          <w:b/>
          <w:iCs/>
          <w:sz w:val="22"/>
          <w:highlight w:val="yellow"/>
          <w:u w:val="single"/>
          <w:bdr w:val="single" w:sz="12" w:space="0" w:color="auto"/>
        </w:rPr>
        <w:t>unlikely to risk</w:t>
      </w:r>
      <w:r w:rsidRPr="00BB75CD">
        <w:rPr>
          <w:b/>
          <w:iCs/>
          <w:sz w:val="22"/>
          <w:u w:val="single"/>
          <w:bdr w:val="single" w:sz="12" w:space="0" w:color="auto"/>
        </w:rPr>
        <w:t xml:space="preserve"> starting a </w:t>
      </w:r>
      <w:r w:rsidRPr="00BB75CD">
        <w:rPr>
          <w:b/>
          <w:iCs/>
          <w:sz w:val="22"/>
          <w:highlight w:val="yellow"/>
          <w:u w:val="single"/>
          <w:bdr w:val="single" w:sz="12" w:space="0" w:color="auto"/>
        </w:rPr>
        <w:t>war</w:t>
      </w:r>
      <w:r w:rsidRPr="00BB75CD">
        <w:rPr>
          <w:u w:val="single"/>
        </w:rPr>
        <w:t xml:space="preserve"> that he would almost certainly lose</w:t>
      </w:r>
      <w:r w:rsidRPr="00BB75CD">
        <w:rPr>
          <w:sz w:val="16"/>
        </w:rPr>
        <w:t xml:space="preserve">. </w:t>
      </w:r>
      <w:r w:rsidRPr="00BB75CD">
        <w:rPr>
          <w:u w:val="single"/>
        </w:rPr>
        <w:t xml:space="preserve">This is why </w:t>
      </w:r>
      <w:r w:rsidRPr="00BB75CD">
        <w:rPr>
          <w:highlight w:val="yellow"/>
          <w:u w:val="single"/>
        </w:rPr>
        <w:t>Trump’s comments</w:t>
      </w:r>
      <w:r w:rsidRPr="00BB75CD">
        <w:rPr>
          <w:u w:val="single"/>
        </w:rPr>
        <w:t xml:space="preserve"> are so damaging: They </w:t>
      </w:r>
      <w:r w:rsidRPr="00BB75CD">
        <w:rPr>
          <w:highlight w:val="yellow"/>
          <w:u w:val="single"/>
        </w:rPr>
        <w:t>send a direct signal</w:t>
      </w:r>
      <w:r w:rsidRPr="00BB75CD">
        <w:rPr>
          <w:u w:val="single"/>
        </w:rPr>
        <w:t xml:space="preserve"> to the Kremlin </w:t>
      </w:r>
      <w:r w:rsidRPr="00BB75CD">
        <w:rPr>
          <w:highlight w:val="yellow"/>
          <w:u w:val="single"/>
        </w:rPr>
        <w:t>that</w:t>
      </w:r>
      <w:r w:rsidRPr="00BB75CD">
        <w:rPr>
          <w:u w:val="single"/>
        </w:rPr>
        <w:t xml:space="preserve"> a Trump-led </w:t>
      </w:r>
      <w:r w:rsidRPr="00BB75CD">
        <w:rPr>
          <w:highlight w:val="yellow"/>
          <w:u w:val="single"/>
        </w:rPr>
        <w:t>America will be less</w:t>
      </w:r>
      <w:r w:rsidRPr="00BB75CD">
        <w:rPr>
          <w:u w:val="single"/>
        </w:rPr>
        <w:t xml:space="preserve"> than </w:t>
      </w:r>
      <w:r w:rsidRPr="00BB75CD">
        <w:rPr>
          <w:highlight w:val="yellow"/>
          <w:u w:val="single"/>
        </w:rPr>
        <w:t>serious</w:t>
      </w:r>
      <w:r w:rsidRPr="00BB75CD">
        <w:rPr>
          <w:u w:val="single"/>
        </w:rPr>
        <w:t xml:space="preserve"> about the defense of NATO allies. This suggests that a ploy to break NATO might have a bigger risk</w:t>
      </w:r>
      <w:r w:rsidRPr="00BB75CD">
        <w:rPr>
          <w:sz w:val="16"/>
        </w:rPr>
        <w:t xml:space="preserve"> of succeeding than previously thought. But note that </w:t>
      </w:r>
      <w:r w:rsidRPr="00BB75CD">
        <w:rPr>
          <w:u w:val="single"/>
        </w:rPr>
        <w:t>Trump</w:t>
      </w:r>
      <w:r w:rsidRPr="00BB75CD">
        <w:rPr>
          <w:sz w:val="16"/>
        </w:rPr>
        <w:t xml:space="preserve"> also </w:t>
      </w:r>
      <w:r w:rsidRPr="00BB75CD">
        <w:rPr>
          <w:u w:val="single"/>
        </w:rPr>
        <w:t>refused to say unequivocally that he wouldn’t abide by the NATO treaty</w:t>
      </w:r>
      <w:r w:rsidRPr="00BB75CD">
        <w:rPr>
          <w:sz w:val="16"/>
        </w:rPr>
        <w:t xml:space="preserve">. “I don’t want to tell you what I’d do because I don’t want Putin to know what I’d do,” he said. </w:t>
      </w:r>
      <w:r w:rsidRPr="00BB75CD">
        <w:rPr>
          <w:u w:val="single"/>
        </w:rPr>
        <w:t xml:space="preserve">But the entire point of NATO is that </w:t>
      </w:r>
      <w:r w:rsidRPr="00BB75CD">
        <w:rPr>
          <w:highlight w:val="yellow"/>
          <w:u w:val="single"/>
        </w:rPr>
        <w:t xml:space="preserve">Putin </w:t>
      </w:r>
      <w:r w:rsidRPr="00BB75CD">
        <w:rPr>
          <w:b/>
          <w:iCs/>
          <w:sz w:val="22"/>
          <w:highlight w:val="yellow"/>
          <w:u w:val="single"/>
          <w:bdr w:val="single" w:sz="12" w:space="0" w:color="auto"/>
        </w:rPr>
        <w:t>needs to know what America will do</w:t>
      </w:r>
      <w:r w:rsidRPr="00BB75CD">
        <w:rPr>
          <w:sz w:val="16"/>
        </w:rPr>
        <w:t xml:space="preserve">. </w:t>
      </w:r>
      <w:r w:rsidRPr="00BB75CD">
        <w:rPr>
          <w:highlight w:val="yellow"/>
          <w:u w:val="single"/>
        </w:rPr>
        <w:t>If</w:t>
      </w:r>
      <w:r w:rsidRPr="00BB75CD">
        <w:rPr>
          <w:u w:val="single"/>
        </w:rPr>
        <w:t xml:space="preserve"> he knows </w:t>
      </w:r>
      <w:r w:rsidRPr="00BB75CD">
        <w:rPr>
          <w:highlight w:val="yellow"/>
          <w:u w:val="single"/>
        </w:rPr>
        <w:t>the US will defend</w:t>
      </w:r>
      <w:r w:rsidRPr="00BB75CD">
        <w:rPr>
          <w:u w:val="single"/>
        </w:rPr>
        <w:t xml:space="preserve"> the Baltics, then </w:t>
      </w:r>
      <w:r w:rsidRPr="00BB75CD">
        <w:rPr>
          <w:highlight w:val="yellow"/>
          <w:u w:val="single"/>
        </w:rPr>
        <w:t>he will</w:t>
      </w:r>
      <w:r w:rsidRPr="00BB75CD">
        <w:rPr>
          <w:u w:val="single"/>
        </w:rPr>
        <w:t xml:space="preserve"> likely </w:t>
      </w:r>
      <w:r w:rsidRPr="00BB75CD">
        <w:rPr>
          <w:b/>
          <w:iCs/>
          <w:sz w:val="22"/>
          <w:highlight w:val="yellow"/>
          <w:u w:val="single"/>
          <w:bdr w:val="single" w:sz="12" w:space="0" w:color="auto"/>
        </w:rPr>
        <w:t>back off</w:t>
      </w:r>
      <w:r w:rsidRPr="00BB75CD">
        <w:rPr>
          <w:u w:val="single"/>
        </w:rPr>
        <w:t>.</w:t>
      </w:r>
      <w:r w:rsidRPr="00BB75CD">
        <w:rPr>
          <w:sz w:val="16"/>
        </w:rPr>
        <w:t xml:space="preserve"> </w:t>
      </w:r>
      <w:r w:rsidRPr="00BB75CD">
        <w:rPr>
          <w:u w:val="single"/>
        </w:rPr>
        <w:t>If he knows the US won’t defend the Baltics, then we could have the breakup of NATO</w:t>
      </w:r>
      <w:r w:rsidRPr="00BB75CD">
        <w:rPr>
          <w:sz w:val="16"/>
        </w:rPr>
        <w:t xml:space="preserve"> — which would be quite bad but wouldn’t immediately risk World War III. </w:t>
      </w:r>
      <w:r w:rsidRPr="00BB75CD">
        <w:rPr>
          <w:highlight w:val="yellow"/>
          <w:u w:val="single"/>
        </w:rPr>
        <w:t>The nightmare</w:t>
      </w:r>
      <w:r w:rsidRPr="00BB75CD">
        <w:rPr>
          <w:u w:val="single"/>
        </w:rPr>
        <w:t xml:space="preserve"> scenario</w:t>
      </w:r>
      <w:r w:rsidRPr="00BB75CD">
        <w:rPr>
          <w:sz w:val="16"/>
        </w:rPr>
        <w:t xml:space="preserve">, though, </w:t>
      </w:r>
      <w:r w:rsidRPr="00BB75CD">
        <w:rPr>
          <w:highlight w:val="yellow"/>
          <w:u w:val="single"/>
        </w:rPr>
        <w:t xml:space="preserve">is that Putin’s </w:t>
      </w:r>
      <w:r w:rsidRPr="00BB75CD">
        <w:rPr>
          <w:b/>
          <w:iCs/>
          <w:sz w:val="22"/>
          <w:highlight w:val="yellow"/>
          <w:u w:val="single"/>
          <w:bdr w:val="single" w:sz="12" w:space="0" w:color="auto"/>
        </w:rPr>
        <w:t>confidence</w:t>
      </w:r>
      <w:r w:rsidRPr="00BB75CD">
        <w:rPr>
          <w:b/>
          <w:iCs/>
          <w:sz w:val="22"/>
          <w:u w:val="single"/>
          <w:bdr w:val="single" w:sz="12" w:space="0" w:color="auto"/>
        </w:rPr>
        <w:t xml:space="preserve"> in NATO</w:t>
      </w:r>
      <w:r w:rsidRPr="00BB75CD">
        <w:rPr>
          <w:u w:val="single"/>
        </w:rPr>
        <w:t xml:space="preserve"> </w:t>
      </w:r>
      <w:r w:rsidRPr="00BB75CD">
        <w:rPr>
          <w:highlight w:val="yellow"/>
          <w:u w:val="single"/>
        </w:rPr>
        <w:t xml:space="preserve">is undermined even though the </w:t>
      </w:r>
      <w:r w:rsidRPr="00BB75CD">
        <w:rPr>
          <w:b/>
          <w:iCs/>
          <w:sz w:val="22"/>
          <w:highlight w:val="yellow"/>
          <w:u w:val="single"/>
          <w:bdr w:val="single" w:sz="12" w:space="0" w:color="auto"/>
        </w:rPr>
        <w:t>U</w:t>
      </w:r>
      <w:r w:rsidRPr="00BB75CD">
        <w:rPr>
          <w:u w:val="single"/>
        </w:rPr>
        <w:t xml:space="preserve">nited </w:t>
      </w:r>
      <w:r w:rsidRPr="00BB75CD">
        <w:rPr>
          <w:b/>
          <w:iCs/>
          <w:sz w:val="22"/>
          <w:highlight w:val="yellow"/>
          <w:u w:val="single"/>
          <w:bdr w:val="single" w:sz="12" w:space="0" w:color="auto"/>
        </w:rPr>
        <w:t>S</w:t>
      </w:r>
      <w:r w:rsidRPr="00BB75CD">
        <w:rPr>
          <w:u w:val="single"/>
        </w:rPr>
        <w:t xml:space="preserve">tates under Trump </w:t>
      </w:r>
      <w:r w:rsidRPr="00BB75CD">
        <w:rPr>
          <w:highlight w:val="yellow"/>
          <w:u w:val="single"/>
        </w:rPr>
        <w:t>remains committed</w:t>
      </w:r>
      <w:r w:rsidRPr="00BB75CD">
        <w:rPr>
          <w:u w:val="single"/>
        </w:rPr>
        <w:t xml:space="preserve"> to defending its treaty allies</w:t>
      </w:r>
      <w:r w:rsidRPr="00BB75CD">
        <w:rPr>
          <w:sz w:val="16"/>
        </w:rPr>
        <w:t xml:space="preserve">. </w:t>
      </w:r>
      <w:r w:rsidRPr="00BB75CD">
        <w:rPr>
          <w:u w:val="single"/>
        </w:rPr>
        <w:t xml:space="preserve">That’s the scenario under which </w:t>
      </w:r>
      <w:r w:rsidRPr="00BB75CD">
        <w:rPr>
          <w:highlight w:val="yellow"/>
          <w:u w:val="single"/>
        </w:rPr>
        <w:t>misperceptions</w:t>
      </w:r>
      <w:r w:rsidRPr="00BB75CD">
        <w:rPr>
          <w:sz w:val="16"/>
        </w:rPr>
        <w:t xml:space="preserve"> potentially </w:t>
      </w:r>
      <w:r w:rsidRPr="00BB75CD">
        <w:rPr>
          <w:b/>
          <w:iCs/>
          <w:sz w:val="22"/>
          <w:highlight w:val="yellow"/>
          <w:u w:val="single"/>
          <w:bdr w:val="single" w:sz="12" w:space="0" w:color="auto"/>
        </w:rPr>
        <w:t>escalate into</w:t>
      </w:r>
      <w:r w:rsidRPr="00BB75CD">
        <w:rPr>
          <w:b/>
          <w:iCs/>
          <w:sz w:val="22"/>
          <w:u w:val="single"/>
          <w:bdr w:val="single" w:sz="12" w:space="0" w:color="auto"/>
        </w:rPr>
        <w:t xml:space="preserve"> an </w:t>
      </w:r>
      <w:r w:rsidRPr="00BB75CD">
        <w:rPr>
          <w:b/>
          <w:iCs/>
          <w:sz w:val="22"/>
          <w:highlight w:val="yellow"/>
          <w:u w:val="single"/>
          <w:bdr w:val="single" w:sz="12" w:space="0" w:color="auto"/>
        </w:rPr>
        <w:t>actual war</w:t>
      </w:r>
      <w:r w:rsidRPr="00BB75CD">
        <w:rPr>
          <w:b/>
          <w:iCs/>
          <w:sz w:val="22"/>
          <w:u w:val="single"/>
          <w:bdr w:val="single" w:sz="12" w:space="0" w:color="auto"/>
        </w:rPr>
        <w:t xml:space="preserve"> </w:t>
      </w:r>
      <w:r w:rsidRPr="00BB75CD">
        <w:rPr>
          <w:b/>
          <w:iCs/>
          <w:sz w:val="22"/>
          <w:highlight w:val="yellow"/>
          <w:u w:val="single"/>
          <w:bdr w:val="single" w:sz="12" w:space="0" w:color="auto"/>
        </w:rPr>
        <w:t>between</w:t>
      </w:r>
      <w:r w:rsidRPr="00BB75CD">
        <w:rPr>
          <w:b/>
          <w:iCs/>
          <w:sz w:val="22"/>
          <w:u w:val="single"/>
          <w:bdr w:val="single" w:sz="12" w:space="0" w:color="auto"/>
        </w:rPr>
        <w:t xml:space="preserve"> the world’s two largest </w:t>
      </w:r>
      <w:r w:rsidRPr="00BB75CD">
        <w:rPr>
          <w:b/>
          <w:iCs/>
          <w:sz w:val="22"/>
          <w:highlight w:val="yellow"/>
          <w:u w:val="single"/>
          <w:bdr w:val="single" w:sz="12" w:space="0" w:color="auto"/>
        </w:rPr>
        <w:t>nuclear powers</w:t>
      </w:r>
      <w:r w:rsidRPr="00BB75CD">
        <w:rPr>
          <w:sz w:val="16"/>
        </w:rPr>
        <w:t xml:space="preserve">. Max Fisher wrote an extended piece on how this uncertainty could plausibly escalate to war for Vox last year; I encourage you to read it. But the point, according the experts Fisher spoke to, is that </w:t>
      </w:r>
      <w:r w:rsidRPr="00BB75CD">
        <w:rPr>
          <w:b/>
          <w:iCs/>
          <w:sz w:val="22"/>
          <w:u w:val="single"/>
          <w:bdr w:val="single" w:sz="12" w:space="0" w:color="auto"/>
        </w:rPr>
        <w:t>a firm understanding that the US will defend its NATO allies is crucial</w:t>
      </w:r>
      <w:r w:rsidRPr="00BB75CD">
        <w:rPr>
          <w:sz w:val="16"/>
        </w:rPr>
        <w:t xml:space="preserve">. "That kind of </w:t>
      </w:r>
      <w:r w:rsidRPr="00BB75CD">
        <w:rPr>
          <w:b/>
          <w:iCs/>
          <w:sz w:val="22"/>
          <w:highlight w:val="yellow"/>
          <w:u w:val="single"/>
          <w:bdr w:val="single" w:sz="12" w:space="0" w:color="auto"/>
        </w:rPr>
        <w:t>misperception</w:t>
      </w:r>
      <w:r w:rsidRPr="00BB75CD">
        <w:rPr>
          <w:sz w:val="16"/>
        </w:rPr>
        <w:t xml:space="preserve"> situation </w:t>
      </w:r>
      <w:r w:rsidRPr="00BB75CD">
        <w:rPr>
          <w:b/>
          <w:iCs/>
          <w:sz w:val="22"/>
          <w:highlight w:val="yellow"/>
          <w:u w:val="single"/>
          <w:bdr w:val="single" w:sz="12" w:space="0" w:color="auto"/>
        </w:rPr>
        <w:t>is</w:t>
      </w:r>
      <w:r w:rsidRPr="00BB75CD">
        <w:rPr>
          <w:sz w:val="16"/>
        </w:rPr>
        <w:t xml:space="preserve"> definitely possible, and that’s </w:t>
      </w:r>
      <w:r w:rsidRPr="00BB75CD">
        <w:rPr>
          <w:b/>
          <w:iCs/>
          <w:sz w:val="22"/>
          <w:highlight w:val="yellow"/>
          <w:u w:val="single"/>
          <w:bdr w:val="single" w:sz="12" w:space="0" w:color="auto"/>
        </w:rPr>
        <w:t>how wars start</w:t>
      </w:r>
      <w:r w:rsidRPr="00BB75CD">
        <w:rPr>
          <w:sz w:val="16"/>
        </w:rPr>
        <w:t>," Steve Saideman, a professor who studies NATO at Carleton University, told Fisher. He then scarily compared modern Europe with pre–World War I Europe: "</w:t>
      </w:r>
      <w:r w:rsidRPr="00BB75CD">
        <w:rPr>
          <w:b/>
          <w:iCs/>
          <w:sz w:val="22"/>
          <w:u w:val="single"/>
          <w:bdr w:val="single" w:sz="12" w:space="0" w:color="auto"/>
        </w:rPr>
        <w:t>The thing that makes war most thinkable is when other people don’t think it’s thinkable</w:t>
      </w:r>
      <w:r w:rsidRPr="00BB75CD">
        <w:rPr>
          <w:sz w:val="16"/>
        </w:rPr>
        <w:t>."</w:t>
      </w:r>
    </w:p>
    <w:p w:rsidR="00BB75CD" w:rsidRPr="00BB75CD" w:rsidRDefault="00BB75CD" w:rsidP="00BB75CD"/>
    <w:p w:rsidR="00BB75CD" w:rsidRDefault="00BB75CD" w:rsidP="00BB75CD">
      <w:pPr>
        <w:pStyle w:val="Heading3"/>
      </w:pPr>
      <w:r>
        <w:t>!: NATO Good</w:t>
      </w:r>
    </w:p>
    <w:p w:rsidR="00BB75CD" w:rsidRDefault="00BB75CD" w:rsidP="00BB75CD"/>
    <w:p w:rsidR="00BB75CD" w:rsidRPr="00BB75CD" w:rsidRDefault="00BB75CD" w:rsidP="00BB75CD">
      <w:pPr>
        <w:keepNext/>
        <w:keepLines/>
        <w:contextualSpacing/>
        <w:outlineLvl w:val="3"/>
        <w:rPr>
          <w:rFonts w:eastAsiaTheme="majorEastAsia" w:cstheme="majorBidi"/>
          <w:b/>
          <w:iCs/>
          <w:sz w:val="24"/>
          <w:u w:val="single"/>
        </w:rPr>
      </w:pPr>
      <w:r w:rsidRPr="00BB75CD">
        <w:rPr>
          <w:rFonts w:eastAsiaTheme="majorEastAsia" w:cstheme="majorBidi"/>
          <w:b/>
          <w:iCs/>
          <w:sz w:val="24"/>
        </w:rPr>
        <w:t xml:space="preserve">NATO solves a bunch of existential risks </w:t>
      </w:r>
      <w:r w:rsidRPr="00BB75CD">
        <w:rPr>
          <w:rFonts w:eastAsiaTheme="majorEastAsia" w:cstheme="majorBidi"/>
          <w:b/>
          <w:iCs/>
          <w:sz w:val="24"/>
          <w:u w:val="single"/>
        </w:rPr>
        <w:t>and the aff</w:t>
      </w:r>
      <w:r w:rsidRPr="00BB75CD">
        <w:rPr>
          <w:rFonts w:eastAsiaTheme="majorEastAsia" w:cstheme="majorBidi"/>
          <w:b/>
          <w:iCs/>
          <w:sz w:val="24"/>
        </w:rPr>
        <w:t xml:space="preserve"> through </w:t>
      </w:r>
      <w:r w:rsidRPr="00BB75CD">
        <w:rPr>
          <w:rFonts w:eastAsiaTheme="majorEastAsia" w:cstheme="majorBidi"/>
          <w:b/>
          <w:iCs/>
          <w:sz w:val="24"/>
          <w:u w:val="single"/>
        </w:rPr>
        <w:t>conflict mitigation</w:t>
      </w:r>
    </w:p>
    <w:p w:rsidR="00BB75CD" w:rsidRPr="00BB75CD" w:rsidRDefault="00BB75CD" w:rsidP="00BB75CD">
      <w:r w:rsidRPr="00BB75CD">
        <w:rPr>
          <w:b/>
          <w:bCs/>
        </w:rPr>
        <w:t>Gallagher</w:t>
      </w:r>
      <w:r w:rsidRPr="00BB75CD">
        <w:t xml:space="preserve"> and Dueck </w:t>
      </w:r>
      <w:r w:rsidRPr="00BB75CD">
        <w:rPr>
          <w:b/>
          <w:bCs/>
        </w:rPr>
        <w:t>19</w:t>
      </w:r>
      <w:r w:rsidRPr="00BB75CD">
        <w:t xml:space="preserve"> [Mike Gallagher and Colin Dueck Represents Wisconsin’s eighth district in the U.S. House of Representatives. Professor in the Schar School of Policy and Government at George Mason University, and a Kirkpatrick visiting fellow at the American Enterprise Institute. “The Conservative Case for NATO”. </w:t>
      </w:r>
      <w:hyperlink r:id="rId58" w:history="1">
        <w:r w:rsidRPr="00BB75CD">
          <w:t>https://www.nationalreview.com/2019/01/nato-western-military-alliance-bolsters-american-interests/</w:t>
        </w:r>
      </w:hyperlink>
      <w:r w:rsidRPr="00BB75CD">
        <w:t xml:space="preserve">. </w:t>
      </w:r>
    </w:p>
    <w:p w:rsidR="00BB75CD" w:rsidRPr="00BB75CD" w:rsidRDefault="00BB75CD" w:rsidP="00BB75CD">
      <w:pPr>
        <w:rPr>
          <w:b/>
          <w:iCs/>
          <w:sz w:val="22"/>
          <w:u w:val="single"/>
          <w:bdr w:val="single" w:sz="12" w:space="0" w:color="auto"/>
        </w:rPr>
      </w:pPr>
      <w:r w:rsidRPr="00BB75CD">
        <w:rPr>
          <w:sz w:val="16"/>
        </w:rPr>
        <w:t xml:space="preserve">The conservative case for NATO is not that it strengthens liberal world order. Rather, the conservative case for </w:t>
      </w:r>
      <w:r w:rsidRPr="00BB75CD">
        <w:rPr>
          <w:u w:val="single"/>
        </w:rPr>
        <w:t>NATO</w:t>
      </w:r>
      <w:r w:rsidRPr="00BB75CD">
        <w:rPr>
          <w:sz w:val="16"/>
        </w:rPr>
        <w:t xml:space="preserve"> is that it </w:t>
      </w:r>
      <w:r w:rsidRPr="00BB75CD">
        <w:rPr>
          <w:u w:val="single"/>
        </w:rPr>
        <w:t xml:space="preserve">bolsters American national interests. </w:t>
      </w:r>
      <w:r w:rsidRPr="00BB75CD">
        <w:rPr>
          <w:highlight w:val="yellow"/>
          <w:u w:val="single"/>
        </w:rPr>
        <w:t xml:space="preserve">In an </w:t>
      </w:r>
      <w:r w:rsidRPr="00BB75CD">
        <w:rPr>
          <w:b/>
          <w:iCs/>
          <w:sz w:val="22"/>
          <w:highlight w:val="yellow"/>
          <w:u w:val="single"/>
          <w:bdr w:val="single" w:sz="12" w:space="0" w:color="auto"/>
        </w:rPr>
        <w:t>age of great-power competition</w:t>
      </w:r>
      <w:r w:rsidRPr="00BB75CD">
        <w:rPr>
          <w:sz w:val="16"/>
        </w:rPr>
        <w:t xml:space="preserve">, as identified by the Trump administration, </w:t>
      </w:r>
      <w:r w:rsidRPr="00BB75CD">
        <w:rPr>
          <w:highlight w:val="yellow"/>
          <w:u w:val="single"/>
        </w:rPr>
        <w:t>America’s</w:t>
      </w:r>
      <w:r w:rsidRPr="00BB75CD">
        <w:rPr>
          <w:u w:val="single"/>
        </w:rPr>
        <w:t xml:space="preserve"> Western </w:t>
      </w:r>
      <w:r w:rsidRPr="00BB75CD">
        <w:rPr>
          <w:highlight w:val="yellow"/>
          <w:u w:val="single"/>
        </w:rPr>
        <w:t>alliance provides</w:t>
      </w:r>
      <w:r w:rsidRPr="00BB75CD">
        <w:rPr>
          <w:u w:val="single"/>
        </w:rPr>
        <w:t xml:space="preserve"> the U.S. with some dramatic </w:t>
      </w:r>
      <w:r w:rsidRPr="00BB75CD">
        <w:rPr>
          <w:b/>
          <w:iCs/>
          <w:sz w:val="22"/>
          <w:highlight w:val="yellow"/>
          <w:u w:val="single"/>
          <w:bdr w:val="single" w:sz="12" w:space="0" w:color="auto"/>
        </w:rPr>
        <w:t>comparative advantages</w:t>
      </w:r>
      <w:r w:rsidRPr="00BB75CD">
        <w:rPr>
          <w:sz w:val="16"/>
        </w:rPr>
        <w:t xml:space="preserve">. The United States, Canada, and their European </w:t>
      </w:r>
      <w:r w:rsidRPr="00BB75CD">
        <w:rPr>
          <w:highlight w:val="yellow"/>
          <w:u w:val="single"/>
        </w:rPr>
        <w:t>allies have</w:t>
      </w:r>
      <w:r w:rsidRPr="00BB75CD">
        <w:rPr>
          <w:u w:val="single"/>
        </w:rPr>
        <w:t xml:space="preserve"> a number of </w:t>
      </w:r>
      <w:r w:rsidRPr="00BB75CD">
        <w:rPr>
          <w:b/>
          <w:iCs/>
          <w:sz w:val="22"/>
          <w:highlight w:val="yellow"/>
          <w:u w:val="single"/>
          <w:bdr w:val="single" w:sz="12" w:space="0" w:color="auto"/>
        </w:rPr>
        <w:t>common interests</w:t>
      </w:r>
      <w:r w:rsidRPr="00BB75CD">
        <w:rPr>
          <w:sz w:val="16"/>
        </w:rPr>
        <w:t xml:space="preserve"> and common challenges </w:t>
      </w:r>
      <w:r w:rsidRPr="00BB75CD">
        <w:rPr>
          <w:b/>
          <w:iCs/>
          <w:sz w:val="22"/>
          <w:highlight w:val="yellow"/>
          <w:u w:val="single"/>
          <w:bdr w:val="single" w:sz="12" w:space="0" w:color="auto"/>
        </w:rPr>
        <w:t>with</w:t>
      </w:r>
      <w:r w:rsidRPr="00BB75CD">
        <w:rPr>
          <w:b/>
          <w:iCs/>
          <w:sz w:val="22"/>
          <w:u w:val="single"/>
          <w:bdr w:val="single" w:sz="12" w:space="0" w:color="auto"/>
        </w:rPr>
        <w:t xml:space="preserve"> regard to </w:t>
      </w:r>
      <w:r w:rsidRPr="00BB75CD">
        <w:rPr>
          <w:b/>
          <w:iCs/>
          <w:sz w:val="22"/>
          <w:highlight w:val="yellow"/>
          <w:u w:val="single"/>
          <w:bdr w:val="single" w:sz="12" w:space="0" w:color="auto"/>
        </w:rPr>
        <w:t>Beijing, Moscow, terrorism, cyberattacks</w:t>
      </w:r>
      <w:r w:rsidRPr="00BB75CD">
        <w:rPr>
          <w:b/>
          <w:iCs/>
          <w:sz w:val="22"/>
          <w:u w:val="single"/>
          <w:bdr w:val="single" w:sz="12" w:space="0" w:color="auto"/>
        </w:rPr>
        <w:t xml:space="preserve">, migration, </w:t>
      </w:r>
      <w:r w:rsidRPr="00BB75CD">
        <w:rPr>
          <w:b/>
          <w:iCs/>
          <w:sz w:val="22"/>
          <w:highlight w:val="yellow"/>
          <w:u w:val="single"/>
          <w:bdr w:val="single" w:sz="12" w:space="0" w:color="auto"/>
        </w:rPr>
        <w:t>nuc</w:t>
      </w:r>
      <w:r w:rsidRPr="00BB75CD">
        <w:rPr>
          <w:b/>
          <w:iCs/>
          <w:sz w:val="22"/>
          <w:u w:val="single"/>
          <w:bdr w:val="single" w:sz="12" w:space="0" w:color="auto"/>
        </w:rPr>
        <w:t>lear weapon</w:t>
      </w:r>
      <w:r w:rsidRPr="00BB75CD">
        <w:rPr>
          <w:b/>
          <w:iCs/>
          <w:sz w:val="22"/>
          <w:highlight w:val="yellow"/>
          <w:u w:val="single"/>
          <w:bdr w:val="single" w:sz="12" w:space="0" w:color="auto"/>
        </w:rPr>
        <w:t>s, and</w:t>
      </w:r>
      <w:r w:rsidRPr="00BB75CD">
        <w:rPr>
          <w:b/>
          <w:iCs/>
          <w:sz w:val="22"/>
          <w:u w:val="single"/>
          <w:bdr w:val="single" w:sz="12" w:space="0" w:color="auto"/>
        </w:rPr>
        <w:t xml:space="preserve"> military </w:t>
      </w:r>
      <w:r w:rsidRPr="00BB75CD">
        <w:rPr>
          <w:b/>
          <w:iCs/>
          <w:sz w:val="22"/>
          <w:highlight w:val="yellow"/>
          <w:u w:val="single"/>
          <w:bdr w:val="single" w:sz="12" w:space="0" w:color="auto"/>
        </w:rPr>
        <w:t>readiness. NATO is the one</w:t>
      </w:r>
      <w:r w:rsidRPr="00BB75CD">
        <w:rPr>
          <w:b/>
          <w:iCs/>
          <w:sz w:val="22"/>
          <w:u w:val="single"/>
          <w:bdr w:val="single" w:sz="12" w:space="0" w:color="auto"/>
        </w:rPr>
        <w:t xml:space="preserve"> formal </w:t>
      </w:r>
      <w:r w:rsidRPr="00BB75CD">
        <w:rPr>
          <w:b/>
          <w:iCs/>
          <w:sz w:val="22"/>
          <w:highlight w:val="yellow"/>
          <w:u w:val="single"/>
          <w:bdr w:val="single" w:sz="12" w:space="0" w:color="auto"/>
        </w:rPr>
        <w:t>alliance that allows</w:t>
      </w:r>
      <w:r w:rsidRPr="00BB75CD">
        <w:rPr>
          <w:b/>
          <w:iCs/>
          <w:sz w:val="22"/>
          <w:u w:val="single"/>
          <w:bdr w:val="single" w:sz="12" w:space="0" w:color="auto"/>
        </w:rPr>
        <w:t xml:space="preserve"> for </w:t>
      </w:r>
      <w:r w:rsidRPr="00BB75CD">
        <w:rPr>
          <w:b/>
          <w:iCs/>
          <w:sz w:val="22"/>
          <w:highlight w:val="yellow"/>
          <w:u w:val="single"/>
          <w:bdr w:val="single" w:sz="12" w:space="0" w:color="auto"/>
        </w:rPr>
        <w:t>cooperation on these matters.</w:t>
      </w:r>
      <w:r w:rsidRPr="00BB75CD">
        <w:rPr>
          <w:sz w:val="16"/>
        </w:rPr>
        <w:t xml:space="preserve"> It is also the only alliance that embodies America’s civilizational ties with Europe — a point forcefully made by President Trump when he visited Poland in 2017. Properly understood, </w:t>
      </w:r>
      <w:r w:rsidRPr="00BB75CD">
        <w:rPr>
          <w:highlight w:val="yellow"/>
          <w:u w:val="single"/>
        </w:rPr>
        <w:t>NATO</w:t>
      </w:r>
      <w:r w:rsidRPr="00BB75CD">
        <w:rPr>
          <w:u w:val="single"/>
        </w:rPr>
        <w:t xml:space="preserve"> helps </w:t>
      </w:r>
      <w:r w:rsidRPr="00BB75CD">
        <w:rPr>
          <w:highlight w:val="yellow"/>
          <w:u w:val="single"/>
        </w:rPr>
        <w:t>keeps</w:t>
      </w:r>
      <w:r w:rsidRPr="00BB75CD">
        <w:rPr>
          <w:u w:val="single"/>
        </w:rPr>
        <w:t xml:space="preserve"> America’s strategic </w:t>
      </w:r>
      <w:r w:rsidRPr="00BB75CD">
        <w:rPr>
          <w:highlight w:val="yellow"/>
          <w:u w:val="single"/>
        </w:rPr>
        <w:t>competitors at bay</w:t>
      </w:r>
      <w:r w:rsidRPr="00BB75CD">
        <w:rPr>
          <w:sz w:val="16"/>
          <w:highlight w:val="yellow"/>
        </w:rPr>
        <w:t xml:space="preserve">, </w:t>
      </w:r>
      <w:r w:rsidRPr="00BB75CD">
        <w:rPr>
          <w:b/>
          <w:iCs/>
          <w:sz w:val="22"/>
          <w:highlight w:val="yellow"/>
          <w:u w:val="single"/>
          <w:bdr w:val="single" w:sz="12" w:space="0" w:color="auto"/>
        </w:rPr>
        <w:t>pushing back on Russian and Chinese influence</w:t>
      </w:r>
      <w:r w:rsidRPr="00BB75CD">
        <w:rPr>
          <w:sz w:val="16"/>
        </w:rPr>
        <w:t xml:space="preserve">. In all of these ways, </w:t>
      </w:r>
      <w:r w:rsidRPr="00BB75CD">
        <w:rPr>
          <w:highlight w:val="yellow"/>
          <w:u w:val="single"/>
        </w:rPr>
        <w:t>the</w:t>
      </w:r>
      <w:r w:rsidRPr="00BB75CD">
        <w:rPr>
          <w:u w:val="single"/>
        </w:rPr>
        <w:t xml:space="preserve"> U.S. alliance </w:t>
      </w:r>
      <w:r w:rsidRPr="00BB75CD">
        <w:rPr>
          <w:highlight w:val="yellow"/>
          <w:u w:val="single"/>
        </w:rPr>
        <w:t>system</w:t>
      </w:r>
      <w:r w:rsidRPr="00BB75CD">
        <w:rPr>
          <w:u w:val="single"/>
        </w:rPr>
        <w:t xml:space="preserve"> in Europe </w:t>
      </w:r>
      <w:r w:rsidRPr="00BB75CD">
        <w:rPr>
          <w:highlight w:val="yellow"/>
          <w:u w:val="single"/>
        </w:rPr>
        <w:t>is</w:t>
      </w:r>
      <w:r w:rsidRPr="00BB75CD">
        <w:rPr>
          <w:u w:val="single"/>
        </w:rPr>
        <w:t xml:space="preserve"> a bit like </w:t>
      </w:r>
      <w:r w:rsidRPr="00BB75CD">
        <w:rPr>
          <w:b/>
          <w:iCs/>
          <w:sz w:val="22"/>
          <w:highlight w:val="yellow"/>
          <w:u w:val="single"/>
          <w:bdr w:val="single" w:sz="12" w:space="0" w:color="auto"/>
        </w:rPr>
        <w:t>oxygen</w:t>
      </w:r>
      <w:r w:rsidRPr="00BB75CD">
        <w:rPr>
          <w:sz w:val="16"/>
        </w:rPr>
        <w:t xml:space="preserve">. </w:t>
      </w:r>
      <w:r w:rsidRPr="00BB75CD">
        <w:rPr>
          <w:b/>
          <w:iCs/>
          <w:sz w:val="22"/>
          <w:u w:val="single"/>
          <w:bdr w:val="single" w:sz="12" w:space="0" w:color="auto"/>
        </w:rPr>
        <w:t xml:space="preserve">You may take it for granted, but </w:t>
      </w:r>
      <w:r w:rsidRPr="00BB75CD">
        <w:rPr>
          <w:b/>
          <w:iCs/>
          <w:sz w:val="22"/>
          <w:highlight w:val="yellow"/>
          <w:u w:val="single"/>
          <w:bdr w:val="single" w:sz="12" w:space="0" w:color="auto"/>
        </w:rPr>
        <w:t>you’ll miss it when it’s gone.</w:t>
      </w:r>
    </w:p>
    <w:p w:rsidR="00BB75CD" w:rsidRDefault="00BB75CD" w:rsidP="00BB75CD">
      <w:pPr>
        <w:rPr>
          <w:u w:val="single"/>
        </w:rPr>
      </w:pPr>
      <w:r w:rsidRPr="00BB75CD">
        <w:rPr>
          <w:sz w:val="16"/>
        </w:rPr>
        <w:t xml:space="preserve">Now consider the alternative. </w:t>
      </w:r>
      <w:r w:rsidRPr="00BB75CD">
        <w:rPr>
          <w:b/>
          <w:iCs/>
          <w:sz w:val="22"/>
          <w:u w:val="single"/>
          <w:bdr w:val="single" w:sz="12" w:space="0" w:color="auto"/>
        </w:rPr>
        <w:t xml:space="preserve">American </w:t>
      </w:r>
      <w:r w:rsidRPr="00BB75CD">
        <w:rPr>
          <w:b/>
          <w:iCs/>
          <w:sz w:val="22"/>
          <w:highlight w:val="yellow"/>
          <w:u w:val="single"/>
          <w:bdr w:val="single" w:sz="12" w:space="0" w:color="auto"/>
        </w:rPr>
        <w:t>withdrawal</w:t>
      </w:r>
      <w:r w:rsidRPr="00BB75CD">
        <w:rPr>
          <w:u w:val="single"/>
        </w:rPr>
        <w:t xml:space="preserve"> from NATO </w:t>
      </w:r>
      <w:r w:rsidRPr="00BB75CD">
        <w:rPr>
          <w:highlight w:val="yellow"/>
          <w:u w:val="single"/>
        </w:rPr>
        <w:t>would</w:t>
      </w:r>
      <w:r w:rsidRPr="00BB75CD">
        <w:rPr>
          <w:u w:val="single"/>
        </w:rPr>
        <w:t xml:space="preserve"> be a grave error</w:t>
      </w:r>
      <w:r w:rsidRPr="00BB75CD">
        <w:rPr>
          <w:sz w:val="16"/>
        </w:rPr>
        <w:t xml:space="preserve">. Not only would </w:t>
      </w:r>
      <w:r w:rsidRPr="00BB75CD">
        <w:rPr>
          <w:u w:val="single"/>
        </w:rPr>
        <w:t xml:space="preserve">it </w:t>
      </w:r>
      <w:r w:rsidRPr="00BB75CD">
        <w:rPr>
          <w:highlight w:val="yellow"/>
          <w:u w:val="single"/>
        </w:rPr>
        <w:t>surrender</w:t>
      </w:r>
      <w:r w:rsidRPr="00BB75CD">
        <w:rPr>
          <w:u w:val="single"/>
        </w:rPr>
        <w:t xml:space="preserve"> the above </w:t>
      </w:r>
      <w:r w:rsidRPr="00BB75CD">
        <w:rPr>
          <w:highlight w:val="yellow"/>
          <w:u w:val="single"/>
        </w:rPr>
        <w:t xml:space="preserve">advantages and </w:t>
      </w:r>
      <w:r w:rsidRPr="00BB75CD">
        <w:rPr>
          <w:b/>
          <w:iCs/>
          <w:sz w:val="22"/>
          <w:highlight w:val="yellow"/>
          <w:u w:val="single"/>
          <w:bdr w:val="single" w:sz="12" w:space="0" w:color="auto"/>
        </w:rPr>
        <w:t>undo</w:t>
      </w:r>
      <w:r w:rsidRPr="00BB75CD">
        <w:rPr>
          <w:b/>
          <w:iCs/>
          <w:sz w:val="22"/>
          <w:u w:val="single"/>
          <w:bdr w:val="single" w:sz="12" w:space="0" w:color="auto"/>
        </w:rPr>
        <w:t xml:space="preserve"> existing </w:t>
      </w:r>
      <w:r w:rsidRPr="00BB75CD">
        <w:rPr>
          <w:b/>
          <w:iCs/>
          <w:sz w:val="22"/>
          <w:highlight w:val="yellow"/>
          <w:u w:val="single"/>
          <w:bdr w:val="single" w:sz="12" w:space="0" w:color="auto"/>
        </w:rPr>
        <w:t>progress</w:t>
      </w:r>
      <w:r w:rsidRPr="00BB75CD">
        <w:rPr>
          <w:b/>
          <w:iCs/>
          <w:sz w:val="22"/>
          <w:u w:val="single"/>
          <w:bdr w:val="single" w:sz="12" w:space="0" w:color="auto"/>
        </w:rPr>
        <w:t xml:space="preserve"> in Europe</w:t>
      </w:r>
      <w:r w:rsidRPr="00BB75CD">
        <w:rPr>
          <w:u w:val="single"/>
        </w:rPr>
        <w:t>.</w:t>
      </w:r>
      <w:r w:rsidRPr="00BB75CD">
        <w:rPr>
          <w:sz w:val="16"/>
        </w:rPr>
        <w:t xml:space="preserve"> </w:t>
      </w:r>
      <w:r w:rsidRPr="00BB75CD">
        <w:rPr>
          <w:u w:val="single"/>
        </w:rPr>
        <w:t xml:space="preserve">It would also have </w:t>
      </w:r>
      <w:r w:rsidRPr="00BB75CD">
        <w:rPr>
          <w:highlight w:val="yellow"/>
          <w:u w:val="single"/>
        </w:rPr>
        <w:t>negative</w:t>
      </w:r>
      <w:r w:rsidRPr="00BB75CD">
        <w:rPr>
          <w:u w:val="single"/>
        </w:rPr>
        <w:t xml:space="preserve"> long-term </w:t>
      </w:r>
      <w:r w:rsidRPr="00BB75CD">
        <w:rPr>
          <w:highlight w:val="yellow"/>
          <w:u w:val="single"/>
        </w:rPr>
        <w:t>implications</w:t>
      </w:r>
      <w:r w:rsidRPr="00BB75CD">
        <w:rPr>
          <w:u w:val="single"/>
        </w:rPr>
        <w:t xml:space="preserve"> globally pertaining </w:t>
      </w:r>
      <w:r w:rsidRPr="00BB75CD">
        <w:rPr>
          <w:highlight w:val="yellow"/>
          <w:u w:val="single"/>
        </w:rPr>
        <w:t>to</w:t>
      </w:r>
      <w:r w:rsidRPr="00BB75CD">
        <w:rPr>
          <w:u w:val="single"/>
        </w:rPr>
        <w:t xml:space="preserve"> America’s foremost </w:t>
      </w:r>
      <w:r w:rsidRPr="00BB75CD">
        <w:rPr>
          <w:b/>
          <w:iCs/>
          <w:sz w:val="22"/>
          <w:u w:val="single"/>
          <w:bdr w:val="single" w:sz="12" w:space="0" w:color="auto"/>
        </w:rPr>
        <w:t>long-term strategic challenge</w:t>
      </w:r>
      <w:r w:rsidRPr="00BB75CD">
        <w:rPr>
          <w:u w:val="single"/>
        </w:rPr>
        <w:t>: namely</w:t>
      </w:r>
      <w:r w:rsidRPr="00BB75CD">
        <w:rPr>
          <w:sz w:val="16"/>
        </w:rPr>
        <w:t xml:space="preserve">, the People’s Republic of </w:t>
      </w:r>
      <w:r w:rsidRPr="00BB75CD">
        <w:rPr>
          <w:b/>
          <w:iCs/>
          <w:sz w:val="22"/>
          <w:highlight w:val="yellow"/>
          <w:u w:val="single"/>
          <w:bdr w:val="single" w:sz="12" w:space="0" w:color="auto"/>
        </w:rPr>
        <w:t>China</w:t>
      </w:r>
      <w:r w:rsidRPr="00BB75CD">
        <w:rPr>
          <w:sz w:val="16"/>
        </w:rPr>
        <w:t xml:space="preserve">. As Beijing extends its influence worldwide, </w:t>
      </w:r>
      <w:r w:rsidRPr="00BB75CD">
        <w:rPr>
          <w:u w:val="single"/>
        </w:rPr>
        <w:t xml:space="preserve">U.S. </w:t>
      </w:r>
      <w:r w:rsidRPr="00BB75CD">
        <w:rPr>
          <w:highlight w:val="yellow"/>
          <w:u w:val="single"/>
        </w:rPr>
        <w:t>disengagement</w:t>
      </w:r>
      <w:r w:rsidRPr="00BB75CD">
        <w:rPr>
          <w:u w:val="single"/>
        </w:rPr>
        <w:t xml:space="preserve"> from NATO would send the </w:t>
      </w:r>
      <w:r w:rsidRPr="00BB75CD">
        <w:rPr>
          <w:highlight w:val="yellow"/>
          <w:u w:val="single"/>
        </w:rPr>
        <w:t>signal</w:t>
      </w:r>
      <w:r w:rsidRPr="00BB75CD">
        <w:rPr>
          <w:u w:val="single"/>
        </w:rPr>
        <w:t xml:space="preserve"> that </w:t>
      </w:r>
      <w:r w:rsidRPr="00BB75CD">
        <w:rPr>
          <w:highlight w:val="yellow"/>
          <w:u w:val="single"/>
        </w:rPr>
        <w:t xml:space="preserve">the </w:t>
      </w:r>
      <w:r w:rsidRPr="00BB75CD">
        <w:rPr>
          <w:b/>
          <w:iCs/>
          <w:sz w:val="22"/>
          <w:highlight w:val="yellow"/>
          <w:u w:val="single"/>
          <w:bdr w:val="single" w:sz="12" w:space="0" w:color="auto"/>
        </w:rPr>
        <w:t>U</w:t>
      </w:r>
      <w:r w:rsidRPr="00BB75CD">
        <w:rPr>
          <w:u w:val="single"/>
        </w:rPr>
        <w:t xml:space="preserve">nited </w:t>
      </w:r>
      <w:r w:rsidRPr="00BB75CD">
        <w:rPr>
          <w:b/>
          <w:iCs/>
          <w:sz w:val="22"/>
          <w:highlight w:val="yellow"/>
          <w:u w:val="single"/>
          <w:bdr w:val="single" w:sz="12" w:space="0" w:color="auto"/>
        </w:rPr>
        <w:t>S</w:t>
      </w:r>
      <w:r w:rsidRPr="00BB75CD">
        <w:rPr>
          <w:u w:val="single"/>
        </w:rPr>
        <w:t xml:space="preserve">tates </w:t>
      </w:r>
      <w:r w:rsidRPr="00BB75CD">
        <w:rPr>
          <w:highlight w:val="yellow"/>
          <w:u w:val="single"/>
        </w:rPr>
        <w:t>is</w:t>
      </w:r>
      <w:r w:rsidRPr="00BB75CD">
        <w:rPr>
          <w:u w:val="single"/>
        </w:rPr>
        <w:t xml:space="preserve"> an </w:t>
      </w:r>
      <w:r w:rsidRPr="00BB75CD">
        <w:rPr>
          <w:highlight w:val="yellow"/>
          <w:u w:val="single"/>
        </w:rPr>
        <w:t>unreliable</w:t>
      </w:r>
      <w:r w:rsidRPr="00BB75CD">
        <w:rPr>
          <w:u w:val="single"/>
        </w:rPr>
        <w:t xml:space="preserve"> friend.</w:t>
      </w:r>
      <w:r w:rsidRPr="00BB75CD">
        <w:rPr>
          <w:sz w:val="16"/>
        </w:rPr>
        <w:t xml:space="preserve"> America’s </w:t>
      </w:r>
      <w:r w:rsidRPr="00BB75CD">
        <w:rPr>
          <w:highlight w:val="yellow"/>
          <w:u w:val="single"/>
        </w:rPr>
        <w:t>allies</w:t>
      </w:r>
      <w:r w:rsidRPr="00BB75CD">
        <w:rPr>
          <w:u w:val="single"/>
        </w:rPr>
        <w:t xml:space="preserve"> and partners </w:t>
      </w:r>
      <w:r w:rsidRPr="00BB75CD">
        <w:rPr>
          <w:highlight w:val="yellow"/>
          <w:u w:val="single"/>
        </w:rPr>
        <w:t>in the</w:t>
      </w:r>
      <w:r w:rsidRPr="00BB75CD">
        <w:rPr>
          <w:u w:val="single"/>
        </w:rPr>
        <w:t xml:space="preserve"> Indo-</w:t>
      </w:r>
      <w:r w:rsidRPr="00BB75CD">
        <w:rPr>
          <w:b/>
          <w:iCs/>
          <w:sz w:val="22"/>
          <w:highlight w:val="yellow"/>
          <w:u w:val="single"/>
          <w:bdr w:val="single" w:sz="12" w:space="0" w:color="auto"/>
        </w:rPr>
        <w:t>Pacific</w:t>
      </w:r>
      <w:r w:rsidRPr="00BB75CD">
        <w:rPr>
          <w:highlight w:val="yellow"/>
          <w:u w:val="single"/>
        </w:rPr>
        <w:t xml:space="preserve"> would</w:t>
      </w:r>
      <w:r w:rsidRPr="00BB75CD">
        <w:rPr>
          <w:u w:val="single"/>
        </w:rPr>
        <w:t xml:space="preserve"> have to </w:t>
      </w:r>
      <w:r w:rsidRPr="00BB75CD">
        <w:rPr>
          <w:b/>
          <w:iCs/>
          <w:sz w:val="22"/>
          <w:highlight w:val="yellow"/>
          <w:u w:val="single"/>
          <w:bdr w:val="single" w:sz="12" w:space="0" w:color="auto"/>
        </w:rPr>
        <w:t>rethink</w:t>
      </w:r>
      <w:r w:rsidRPr="00BB75CD">
        <w:rPr>
          <w:b/>
          <w:iCs/>
          <w:sz w:val="22"/>
          <w:u w:val="single"/>
          <w:bdr w:val="single" w:sz="12" w:space="0" w:color="auto"/>
        </w:rPr>
        <w:t xml:space="preserve"> the </w:t>
      </w:r>
      <w:r w:rsidRPr="00BB75CD">
        <w:rPr>
          <w:b/>
          <w:iCs/>
          <w:sz w:val="22"/>
          <w:highlight w:val="yellow"/>
          <w:u w:val="single"/>
          <w:bdr w:val="single" w:sz="12" w:space="0" w:color="auto"/>
        </w:rPr>
        <w:t>integrated security</w:t>
      </w:r>
      <w:r w:rsidRPr="00BB75CD">
        <w:rPr>
          <w:b/>
          <w:iCs/>
          <w:sz w:val="22"/>
          <w:u w:val="single"/>
          <w:bdr w:val="single" w:sz="12" w:space="0" w:color="auto"/>
        </w:rPr>
        <w:t xml:space="preserve"> architecture</w:t>
      </w:r>
      <w:r w:rsidRPr="00BB75CD">
        <w:rPr>
          <w:sz w:val="16"/>
        </w:rPr>
        <w:t xml:space="preserve"> we have painstakingly built since Eisenhower’s day. This is not to mention </w:t>
      </w:r>
      <w:r w:rsidRPr="00BB75CD">
        <w:rPr>
          <w:u w:val="single"/>
        </w:rPr>
        <w:t>the obvious and immediate tactical and operational military advantages that would accrue</w:t>
      </w:r>
      <w:r w:rsidRPr="00BB75CD">
        <w:rPr>
          <w:sz w:val="16"/>
        </w:rPr>
        <w:t xml:space="preserve"> to Russia in Europe, </w:t>
      </w:r>
      <w:r w:rsidRPr="00BB75CD">
        <w:rPr>
          <w:u w:val="single"/>
        </w:rPr>
        <w:t>shifting the balance of power against the United States.</w:t>
      </w:r>
    </w:p>
    <w:p w:rsidR="006E59C4" w:rsidRDefault="006E59C4" w:rsidP="00BB75CD">
      <w:pPr>
        <w:rPr>
          <w:u w:val="single"/>
        </w:rPr>
      </w:pPr>
    </w:p>
    <w:p w:rsidR="006E59C4" w:rsidRPr="006E59C4" w:rsidRDefault="006E59C4" w:rsidP="006E59C4">
      <w:pPr>
        <w:keepNext/>
        <w:keepLines/>
        <w:contextualSpacing/>
        <w:outlineLvl w:val="3"/>
        <w:rPr>
          <w:rFonts w:eastAsiaTheme="majorEastAsia" w:cstheme="majorBidi"/>
          <w:b/>
          <w:iCs/>
          <w:sz w:val="24"/>
        </w:rPr>
      </w:pPr>
      <w:r w:rsidRPr="006E59C4">
        <w:rPr>
          <w:rFonts w:eastAsiaTheme="majorEastAsia" w:cstheme="majorBidi"/>
          <w:b/>
          <w:iCs/>
          <w:sz w:val="24"/>
          <w:u w:val="single"/>
        </w:rPr>
        <w:t>Consensus</w:t>
      </w:r>
      <w:r w:rsidRPr="006E59C4">
        <w:rPr>
          <w:rFonts w:eastAsiaTheme="majorEastAsia" w:cstheme="majorBidi"/>
          <w:b/>
          <w:iCs/>
          <w:sz w:val="24"/>
        </w:rPr>
        <w:t xml:space="preserve"> confirms NATO </w:t>
      </w:r>
      <w:r w:rsidRPr="006E59C4">
        <w:rPr>
          <w:rFonts w:eastAsiaTheme="majorEastAsia" w:cstheme="majorBidi"/>
          <w:b/>
          <w:iCs/>
          <w:sz w:val="24"/>
          <w:u w:val="single"/>
        </w:rPr>
        <w:t>solves</w:t>
      </w:r>
      <w:r w:rsidRPr="006E59C4">
        <w:rPr>
          <w:rFonts w:eastAsiaTheme="majorEastAsia" w:cstheme="majorBidi"/>
          <w:b/>
          <w:iCs/>
          <w:sz w:val="24"/>
        </w:rPr>
        <w:t xml:space="preserve"> war</w:t>
      </w:r>
    </w:p>
    <w:p w:rsidR="006E59C4" w:rsidRPr="006E59C4" w:rsidRDefault="006E59C4" w:rsidP="006E59C4">
      <w:r w:rsidRPr="006E59C4">
        <w:rPr>
          <w:b/>
          <w:bCs/>
        </w:rPr>
        <w:t>Beauchamp 16</w:t>
      </w:r>
      <w:r w:rsidRPr="006E59C4">
        <w:t xml:space="preserve"> [Zach Beauchamp, senior reporter at Vox, where he covers global politics and ideology, citing multiple political science professors. Donald Trump needs to clarify his position on NATO before something scary happens. Vox. 2016. https://www.vox.com/2016/7/21/12247074/donald-trump-nato-war]</w:t>
      </w:r>
    </w:p>
    <w:p w:rsidR="006E59C4" w:rsidRPr="006E59C4" w:rsidRDefault="006E59C4" w:rsidP="006E59C4">
      <w:pPr>
        <w:rPr>
          <w:sz w:val="16"/>
        </w:rPr>
      </w:pPr>
      <w:r w:rsidRPr="006E59C4">
        <w:rPr>
          <w:u w:val="single"/>
        </w:rPr>
        <w:t xml:space="preserve">Trump’s comments about NATO are like an </w:t>
      </w:r>
      <w:r w:rsidRPr="006E59C4">
        <w:rPr>
          <w:b/>
          <w:iCs/>
          <w:sz w:val="22"/>
          <w:u w:val="single"/>
          <w:bdr w:val="single" w:sz="12" w:space="0" w:color="auto"/>
        </w:rPr>
        <w:t>arrow</w:t>
      </w:r>
      <w:r w:rsidRPr="006E59C4">
        <w:rPr>
          <w:u w:val="single"/>
        </w:rPr>
        <w:t xml:space="preserve"> pointed straight at the </w:t>
      </w:r>
      <w:r w:rsidRPr="006E59C4">
        <w:rPr>
          <w:b/>
          <w:iCs/>
          <w:sz w:val="22"/>
          <w:u w:val="single"/>
          <w:bdr w:val="single" w:sz="12" w:space="0" w:color="auto"/>
        </w:rPr>
        <w:t>heart of the alliance</w:t>
      </w:r>
      <w:r w:rsidRPr="006E59C4">
        <w:rPr>
          <w:u w:val="single"/>
        </w:rPr>
        <w:t xml:space="preserve"> -- and</w:t>
      </w:r>
      <w:r w:rsidRPr="006E59C4">
        <w:rPr>
          <w:sz w:val="16"/>
        </w:rPr>
        <w:t xml:space="preserve">, if implemented, </w:t>
      </w:r>
      <w:r w:rsidRPr="006E59C4">
        <w:rPr>
          <w:u w:val="single"/>
        </w:rPr>
        <w:t>would directly threaten the foundations of global peace itself</w:t>
      </w:r>
      <w:r w:rsidRPr="006E59C4">
        <w:rPr>
          <w:sz w:val="16"/>
        </w:rPr>
        <w:t xml:space="preserve">. Any president could simply choose not to abide by Article 5. But </w:t>
      </w:r>
      <w:r w:rsidRPr="006E59C4">
        <w:rPr>
          <w:highlight w:val="yellow"/>
          <w:u w:val="single"/>
        </w:rPr>
        <w:t>abrogating NATO</w:t>
      </w:r>
      <w:r w:rsidRPr="006E59C4">
        <w:rPr>
          <w:u w:val="single"/>
        </w:rPr>
        <w:t xml:space="preserve"> agreements </w:t>
      </w:r>
      <w:r w:rsidRPr="006E59C4">
        <w:rPr>
          <w:highlight w:val="yellow"/>
          <w:u w:val="single"/>
        </w:rPr>
        <w:t xml:space="preserve">was always deemed </w:t>
      </w:r>
      <w:r w:rsidRPr="006E59C4">
        <w:rPr>
          <w:b/>
          <w:iCs/>
          <w:sz w:val="22"/>
          <w:highlight w:val="yellow"/>
          <w:u w:val="single"/>
          <w:bdr w:val="single" w:sz="12" w:space="0" w:color="auto"/>
        </w:rPr>
        <w:t>unthinkable</w:t>
      </w:r>
      <w:r w:rsidRPr="006E59C4">
        <w:rPr>
          <w:u w:val="single"/>
        </w:rPr>
        <w:t xml:space="preserve"> by both parties, which has played an important part in maintaining credible deterrence vis-à-vis Russia</w:t>
      </w:r>
      <w:r w:rsidRPr="006E59C4">
        <w:rPr>
          <w:sz w:val="16"/>
        </w:rPr>
        <w:t xml:space="preserve">. </w:t>
      </w:r>
      <w:r w:rsidRPr="006E59C4">
        <w:rPr>
          <w:highlight w:val="yellow"/>
          <w:u w:val="single"/>
        </w:rPr>
        <w:t>Trump</w:t>
      </w:r>
      <w:r w:rsidRPr="006E59C4">
        <w:rPr>
          <w:u w:val="single"/>
        </w:rPr>
        <w:t xml:space="preserve"> has </w:t>
      </w:r>
      <w:r w:rsidRPr="006E59C4">
        <w:rPr>
          <w:highlight w:val="yellow"/>
          <w:u w:val="single"/>
        </w:rPr>
        <w:t>put the idea of</w:t>
      </w:r>
      <w:r w:rsidRPr="006E59C4">
        <w:rPr>
          <w:u w:val="single"/>
        </w:rPr>
        <w:t xml:space="preserve"> the US </w:t>
      </w:r>
      <w:r w:rsidRPr="006E59C4">
        <w:rPr>
          <w:b/>
          <w:iCs/>
          <w:sz w:val="22"/>
          <w:highlight w:val="yellow"/>
          <w:u w:val="single"/>
          <w:bdr w:val="single" w:sz="12" w:space="0" w:color="auto"/>
        </w:rPr>
        <w:t>not defending NATO on the table</w:t>
      </w:r>
      <w:r w:rsidRPr="006E59C4">
        <w:rPr>
          <w:u w:val="single"/>
        </w:rPr>
        <w:t>, in a very real way</w:t>
      </w:r>
      <w:r w:rsidRPr="006E59C4">
        <w:rPr>
          <w:sz w:val="16"/>
        </w:rPr>
        <w:t xml:space="preserve">. </w:t>
      </w:r>
      <w:r w:rsidRPr="006E59C4">
        <w:rPr>
          <w:b/>
          <w:iCs/>
          <w:sz w:val="22"/>
          <w:u w:val="single"/>
          <w:bdr w:val="single" w:sz="12" w:space="0" w:color="auto"/>
        </w:rPr>
        <w:t>This threatens</w:t>
      </w:r>
      <w:r w:rsidRPr="006E59C4">
        <w:rPr>
          <w:sz w:val="16"/>
        </w:rPr>
        <w:t xml:space="preserve"> the very integrity </w:t>
      </w:r>
      <w:r w:rsidRPr="006E59C4">
        <w:rPr>
          <w:b/>
          <w:iCs/>
          <w:sz w:val="22"/>
          <w:u w:val="single"/>
          <w:bdr w:val="single" w:sz="12" w:space="0" w:color="auto"/>
        </w:rPr>
        <w:t>of NATO itself</w:t>
      </w:r>
      <w:r w:rsidRPr="006E59C4">
        <w:rPr>
          <w:sz w:val="16"/>
        </w:rPr>
        <w:t xml:space="preserve">. </w:t>
      </w:r>
      <w:r w:rsidRPr="006E59C4">
        <w:rPr>
          <w:highlight w:val="yellow"/>
          <w:u w:val="single"/>
        </w:rPr>
        <w:t>If</w:t>
      </w:r>
      <w:r w:rsidRPr="006E59C4">
        <w:rPr>
          <w:u w:val="single"/>
        </w:rPr>
        <w:t xml:space="preserve"> </w:t>
      </w:r>
      <w:r w:rsidRPr="006E59C4">
        <w:rPr>
          <w:highlight w:val="yellow"/>
          <w:u w:val="single"/>
        </w:rPr>
        <w:t>NATO</w:t>
      </w:r>
      <w:r w:rsidRPr="006E59C4">
        <w:rPr>
          <w:u w:val="single"/>
        </w:rPr>
        <w:t xml:space="preserve"> allies start to </w:t>
      </w:r>
      <w:r w:rsidRPr="006E59C4">
        <w:rPr>
          <w:highlight w:val="yellow"/>
          <w:u w:val="single"/>
        </w:rPr>
        <w:t>think</w:t>
      </w:r>
      <w:r w:rsidRPr="006E59C4">
        <w:rPr>
          <w:u w:val="single"/>
        </w:rPr>
        <w:t xml:space="preserve"> that </w:t>
      </w:r>
      <w:r w:rsidRPr="006E59C4">
        <w:rPr>
          <w:highlight w:val="yellow"/>
          <w:u w:val="single"/>
        </w:rPr>
        <w:t>the</w:t>
      </w:r>
      <w:r w:rsidRPr="006E59C4">
        <w:rPr>
          <w:u w:val="single"/>
        </w:rPr>
        <w:t xml:space="preserve"> United </w:t>
      </w:r>
      <w:r w:rsidRPr="006E59C4">
        <w:rPr>
          <w:highlight w:val="yellow"/>
          <w:u w:val="single"/>
        </w:rPr>
        <w:t>States can’t be trusted</w:t>
      </w:r>
      <w:r w:rsidRPr="006E59C4">
        <w:rPr>
          <w:u w:val="single"/>
        </w:rPr>
        <w:t xml:space="preserve"> to defend them, that NATO is just on paper, then they’ll start to wonder why they bother to adhere to this alliance</w:t>
      </w:r>
      <w:r w:rsidRPr="006E59C4">
        <w:rPr>
          <w:sz w:val="16"/>
        </w:rPr>
        <w:t xml:space="preserve"> in the first place. If Trump wins the election, </w:t>
      </w:r>
      <w:r w:rsidRPr="006E59C4">
        <w:rPr>
          <w:u w:val="single"/>
        </w:rPr>
        <w:t>this could cause them to exit the security agreement altogether</w:t>
      </w:r>
      <w:r w:rsidRPr="006E59C4">
        <w:rPr>
          <w:sz w:val="16"/>
        </w:rPr>
        <w:t xml:space="preserve">. According to the best available research, </w:t>
      </w:r>
      <w:r w:rsidRPr="006E59C4">
        <w:rPr>
          <w:b/>
          <w:iCs/>
          <w:sz w:val="22"/>
          <w:highlight w:val="yellow"/>
          <w:u w:val="single"/>
          <w:bdr w:val="single" w:sz="12" w:space="0" w:color="auto"/>
        </w:rPr>
        <w:t>this would make war on the European continent</w:t>
      </w:r>
      <w:r w:rsidRPr="006E59C4">
        <w:rPr>
          <w:b/>
          <w:iCs/>
          <w:sz w:val="22"/>
          <w:u w:val="single"/>
          <w:bdr w:val="single" w:sz="12" w:space="0" w:color="auto"/>
        </w:rPr>
        <w:t xml:space="preserve"> far </w:t>
      </w:r>
      <w:r w:rsidRPr="006E59C4">
        <w:rPr>
          <w:b/>
          <w:iCs/>
          <w:sz w:val="22"/>
          <w:highlight w:val="yellow"/>
          <w:u w:val="single"/>
          <w:bdr w:val="single" w:sz="12" w:space="0" w:color="auto"/>
        </w:rPr>
        <w:t>more likely</w:t>
      </w:r>
      <w:r w:rsidRPr="006E59C4">
        <w:rPr>
          <w:sz w:val="16"/>
        </w:rPr>
        <w:t xml:space="preserve">. </w:t>
      </w:r>
      <w:r w:rsidRPr="006E59C4">
        <w:rPr>
          <w:highlight w:val="yellow"/>
          <w:u w:val="single"/>
        </w:rPr>
        <w:t>One</w:t>
      </w:r>
      <w:r w:rsidRPr="006E59C4">
        <w:rPr>
          <w:u w:val="single"/>
        </w:rPr>
        <w:t xml:space="preserve"> </w:t>
      </w:r>
      <w:r w:rsidRPr="006E59C4">
        <w:rPr>
          <w:highlight w:val="yellow"/>
          <w:u w:val="single"/>
        </w:rPr>
        <w:t>study</w:t>
      </w:r>
      <w:r w:rsidRPr="006E59C4">
        <w:rPr>
          <w:sz w:val="16"/>
        </w:rPr>
        <w:t xml:space="preserve">, from professors Jesse C. Johnson and Brett Ashley Leeds, </w:t>
      </w:r>
      <w:r w:rsidRPr="006E59C4">
        <w:rPr>
          <w:highlight w:val="yellow"/>
          <w:u w:val="single"/>
        </w:rPr>
        <w:t>surveyed</w:t>
      </w:r>
      <w:r w:rsidRPr="006E59C4">
        <w:rPr>
          <w:u w:val="single"/>
        </w:rPr>
        <w:t xml:space="preserve"> about </w:t>
      </w:r>
      <w:r w:rsidRPr="006E59C4">
        <w:rPr>
          <w:highlight w:val="yellow"/>
          <w:u w:val="single"/>
        </w:rPr>
        <w:t>200 years of data on conflicts and concluded that</w:t>
      </w:r>
      <w:r w:rsidRPr="006E59C4">
        <w:rPr>
          <w:u w:val="single"/>
        </w:rPr>
        <w:t xml:space="preserve"> "defensive </w:t>
      </w:r>
      <w:r w:rsidRPr="006E59C4">
        <w:rPr>
          <w:highlight w:val="yellow"/>
          <w:u w:val="single"/>
        </w:rPr>
        <w:t>alliances lower the probability of international conflict and</w:t>
      </w:r>
      <w:r w:rsidRPr="006E59C4">
        <w:rPr>
          <w:sz w:val="16"/>
        </w:rPr>
        <w:t xml:space="preserve"> are </w:t>
      </w:r>
      <w:r w:rsidRPr="006E59C4">
        <w:rPr>
          <w:u w:val="single"/>
        </w:rPr>
        <w:t>thus</w:t>
      </w:r>
      <w:r w:rsidRPr="006E59C4">
        <w:rPr>
          <w:sz w:val="16"/>
        </w:rPr>
        <w:t xml:space="preserve"> a good policy option for states seeking to </w:t>
      </w:r>
      <w:r w:rsidRPr="006E59C4">
        <w:rPr>
          <w:highlight w:val="yellow"/>
          <w:u w:val="single"/>
        </w:rPr>
        <w:t>maintain peace</w:t>
      </w:r>
      <w:r w:rsidRPr="006E59C4">
        <w:rPr>
          <w:u w:val="single"/>
        </w:rPr>
        <w:t xml:space="preserve"> in the world</w:t>
      </w:r>
      <w:r w:rsidRPr="006E59C4">
        <w:rPr>
          <w:sz w:val="16"/>
        </w:rPr>
        <w:t xml:space="preserve">." </w:t>
      </w:r>
      <w:r w:rsidRPr="006E59C4">
        <w:rPr>
          <w:highlight w:val="yellow"/>
          <w:u w:val="single"/>
        </w:rPr>
        <w:t>Another study looked</w:t>
      </w:r>
      <w:r w:rsidRPr="006E59C4">
        <w:rPr>
          <w:u w:val="single"/>
        </w:rPr>
        <w:t xml:space="preserve"> specifically </w:t>
      </w:r>
      <w:r w:rsidRPr="006E59C4">
        <w:rPr>
          <w:highlight w:val="yellow"/>
          <w:u w:val="single"/>
        </w:rPr>
        <w:t>at</w:t>
      </w:r>
      <w:r w:rsidRPr="006E59C4">
        <w:rPr>
          <w:u w:val="single"/>
        </w:rPr>
        <w:t xml:space="preserve"> the period from </w:t>
      </w:r>
      <w:r w:rsidRPr="006E59C4">
        <w:rPr>
          <w:highlight w:val="yellow"/>
          <w:u w:val="single"/>
        </w:rPr>
        <w:t>1950 to 2000 and found that</w:t>
      </w:r>
      <w:r w:rsidRPr="006E59C4">
        <w:rPr>
          <w:u w:val="single"/>
        </w:rPr>
        <w:t xml:space="preserve"> "formal </w:t>
      </w:r>
      <w:r w:rsidRPr="006E59C4">
        <w:rPr>
          <w:highlight w:val="yellow"/>
          <w:u w:val="single"/>
        </w:rPr>
        <w:t>alliances</w:t>
      </w:r>
      <w:r w:rsidRPr="006E59C4">
        <w:rPr>
          <w:sz w:val="16"/>
        </w:rPr>
        <w:t xml:space="preserve"> with nuclear states appear to </w:t>
      </w:r>
      <w:r w:rsidRPr="006E59C4">
        <w:rPr>
          <w:highlight w:val="yellow"/>
          <w:u w:val="single"/>
        </w:rPr>
        <w:t>carry significant deterrence benefits</w:t>
      </w:r>
      <w:r w:rsidRPr="006E59C4">
        <w:rPr>
          <w:u w:val="single"/>
        </w:rPr>
        <w:t>." The US's formal agreements</w:t>
      </w:r>
      <w:r w:rsidRPr="006E59C4">
        <w:rPr>
          <w:sz w:val="16"/>
        </w:rPr>
        <w:t xml:space="preserve">, then, </w:t>
      </w:r>
      <w:r w:rsidRPr="006E59C4">
        <w:rPr>
          <w:u w:val="single"/>
        </w:rPr>
        <w:t>deter aggression against its non-nuclear partners (like Germany and the Baltics</w:t>
      </w:r>
      <w:r w:rsidRPr="006E59C4">
        <w:rPr>
          <w:sz w:val="16"/>
        </w:rPr>
        <w:t xml:space="preserve">). In their new book on American grand strategy, Dartmouth scholars Steven </w:t>
      </w:r>
      <w:r w:rsidRPr="006E59C4">
        <w:rPr>
          <w:highlight w:val="yellow"/>
          <w:u w:val="single"/>
        </w:rPr>
        <w:t>Brooks and</w:t>
      </w:r>
      <w:r w:rsidRPr="006E59C4">
        <w:rPr>
          <w:sz w:val="16"/>
        </w:rPr>
        <w:t xml:space="preserve"> William </w:t>
      </w:r>
      <w:r w:rsidRPr="006E59C4">
        <w:rPr>
          <w:highlight w:val="yellow"/>
          <w:u w:val="single"/>
        </w:rPr>
        <w:t>Wohlforth</w:t>
      </w:r>
      <w:r w:rsidRPr="006E59C4">
        <w:rPr>
          <w:sz w:val="16"/>
        </w:rPr>
        <w:t xml:space="preserve"> also surveyed research from regional experts and </w:t>
      </w:r>
      <w:r w:rsidRPr="006E59C4">
        <w:rPr>
          <w:highlight w:val="yellow"/>
          <w:u w:val="single"/>
        </w:rPr>
        <w:t>found a similar consensus</w:t>
      </w:r>
      <w:r w:rsidRPr="006E59C4">
        <w:rPr>
          <w:sz w:val="16"/>
        </w:rPr>
        <w:t xml:space="preserve">. In Europe, they write, </w:t>
      </w:r>
      <w:r w:rsidRPr="006E59C4">
        <w:rPr>
          <w:u w:val="single"/>
        </w:rPr>
        <w:t>"most assessments</w:t>
      </w:r>
      <w:r w:rsidRPr="006E59C4">
        <w:rPr>
          <w:sz w:val="16"/>
        </w:rPr>
        <w:t xml:space="preserve"> nonetheless </w:t>
      </w:r>
      <w:r w:rsidRPr="006E59C4">
        <w:rPr>
          <w:u w:val="single"/>
        </w:rPr>
        <w:t>sum up to the conclusion that NATO is a net security plus</w:t>
      </w:r>
      <w:r w:rsidRPr="006E59C4">
        <w:rPr>
          <w:sz w:val="16"/>
        </w:rPr>
        <w:t xml:space="preserve">." </w:t>
      </w:r>
      <w:r w:rsidRPr="006E59C4">
        <w:rPr>
          <w:u w:val="single"/>
        </w:rPr>
        <w:t>Trump, then, could end up weakening one of America’s most important security agreements</w:t>
      </w:r>
      <w:r w:rsidRPr="006E59C4">
        <w:rPr>
          <w:sz w:val="16"/>
        </w:rPr>
        <w:t xml:space="preserve"> — and may already have done so.</w:t>
      </w:r>
    </w:p>
    <w:p w:rsidR="006E59C4" w:rsidRPr="00BB75CD" w:rsidRDefault="006E59C4" w:rsidP="00BB75CD">
      <w:pPr>
        <w:rPr>
          <w:u w:val="single"/>
        </w:rPr>
      </w:pPr>
    </w:p>
    <w:p w:rsidR="00BB75CD" w:rsidRPr="00BB75CD" w:rsidRDefault="00BB75CD" w:rsidP="00BB75CD"/>
    <w:p w:rsidR="00BB75CD" w:rsidRPr="00BB75CD" w:rsidRDefault="00BB75CD" w:rsidP="00BB75CD">
      <w:pPr>
        <w:pStyle w:val="Heading3"/>
      </w:pPr>
    </w:p>
    <w:p w:rsidR="00BB75CD" w:rsidRPr="00FB5B21" w:rsidRDefault="00BB75CD" w:rsidP="00BB75CD">
      <w:pPr>
        <w:pStyle w:val="Heading2"/>
      </w:pPr>
      <w:r>
        <w:lastRenderedPageBreak/>
        <w:t>!: GENERAL</w:t>
      </w:r>
    </w:p>
    <w:p w:rsidR="006E59C4" w:rsidRDefault="006E59C4" w:rsidP="006E59C4">
      <w:pPr>
        <w:pStyle w:val="Heading3"/>
      </w:pPr>
      <w:r>
        <w:lastRenderedPageBreak/>
        <w:t>!: Allies</w:t>
      </w:r>
    </w:p>
    <w:p w:rsidR="006E59C4" w:rsidRDefault="006E59C4" w:rsidP="006E59C4"/>
    <w:p w:rsidR="006E59C4" w:rsidRPr="006E59C4" w:rsidRDefault="006E59C4" w:rsidP="006E59C4">
      <w:pPr>
        <w:keepNext/>
        <w:keepLines/>
        <w:contextualSpacing/>
        <w:outlineLvl w:val="3"/>
        <w:rPr>
          <w:rFonts w:eastAsiaTheme="majorEastAsia" w:cstheme="majorBidi"/>
          <w:b/>
          <w:iCs/>
          <w:sz w:val="24"/>
          <w:u w:val="single"/>
        </w:rPr>
      </w:pPr>
      <w:r w:rsidRPr="006E59C4">
        <w:rPr>
          <w:rFonts w:eastAsiaTheme="majorEastAsia" w:cstheme="majorBidi"/>
          <w:b/>
          <w:iCs/>
          <w:sz w:val="24"/>
        </w:rPr>
        <w:t xml:space="preserve">Allied abandonment causes </w:t>
      </w:r>
      <w:r w:rsidRPr="006E59C4">
        <w:rPr>
          <w:rFonts w:eastAsiaTheme="majorEastAsia" w:cstheme="majorBidi"/>
          <w:b/>
          <w:iCs/>
          <w:sz w:val="24"/>
          <w:u w:val="single"/>
        </w:rPr>
        <w:t>nuclear war</w:t>
      </w:r>
      <w:r w:rsidRPr="006E59C4">
        <w:rPr>
          <w:rFonts w:eastAsiaTheme="majorEastAsia" w:cstheme="majorBidi"/>
          <w:b/>
          <w:iCs/>
          <w:sz w:val="24"/>
        </w:rPr>
        <w:t xml:space="preserve"> – err </w:t>
      </w:r>
      <w:r w:rsidRPr="006E59C4">
        <w:rPr>
          <w:rFonts w:eastAsiaTheme="majorEastAsia" w:cstheme="majorBidi"/>
          <w:b/>
          <w:iCs/>
          <w:sz w:val="24"/>
          <w:u w:val="single"/>
        </w:rPr>
        <w:t>strongly neg</w:t>
      </w:r>
      <w:r w:rsidRPr="006E59C4">
        <w:rPr>
          <w:rFonts w:eastAsiaTheme="majorEastAsia" w:cstheme="majorBidi"/>
          <w:b/>
          <w:iCs/>
          <w:sz w:val="24"/>
        </w:rPr>
        <w:t xml:space="preserve"> because it causes </w:t>
      </w:r>
      <w:r w:rsidRPr="006E59C4">
        <w:rPr>
          <w:rFonts w:eastAsiaTheme="majorEastAsia" w:cstheme="majorBidi"/>
          <w:b/>
          <w:iCs/>
          <w:sz w:val="24"/>
          <w:u w:val="single"/>
        </w:rPr>
        <w:t>unpredictable miscalculation</w:t>
      </w:r>
      <w:r w:rsidRPr="006E59C4">
        <w:rPr>
          <w:rFonts w:eastAsiaTheme="majorEastAsia" w:cstheme="majorBidi"/>
          <w:b/>
          <w:iCs/>
          <w:sz w:val="24"/>
        </w:rPr>
        <w:t xml:space="preserve"> – the </w:t>
      </w:r>
      <w:r w:rsidRPr="006E59C4">
        <w:rPr>
          <w:rFonts w:eastAsiaTheme="majorEastAsia" w:cstheme="majorBidi"/>
          <w:b/>
          <w:iCs/>
          <w:sz w:val="24"/>
          <w:u w:val="single"/>
        </w:rPr>
        <w:t>perception</w:t>
      </w:r>
      <w:r w:rsidRPr="006E59C4">
        <w:rPr>
          <w:rFonts w:eastAsiaTheme="majorEastAsia" w:cstheme="majorBidi"/>
          <w:b/>
          <w:iCs/>
          <w:sz w:val="24"/>
        </w:rPr>
        <w:t xml:space="preserve"> of American </w:t>
      </w:r>
      <w:r w:rsidRPr="006E59C4">
        <w:rPr>
          <w:rFonts w:eastAsiaTheme="majorEastAsia" w:cstheme="majorBidi"/>
          <w:b/>
          <w:iCs/>
          <w:sz w:val="24"/>
          <w:u w:val="single"/>
        </w:rPr>
        <w:t>security commitment</w:t>
      </w:r>
      <w:r w:rsidRPr="006E59C4">
        <w:rPr>
          <w:rFonts w:eastAsiaTheme="majorEastAsia" w:cstheme="majorBidi"/>
          <w:b/>
          <w:iCs/>
          <w:sz w:val="24"/>
        </w:rPr>
        <w:t xml:space="preserve"> is key to stopping </w:t>
      </w:r>
      <w:r w:rsidRPr="006E59C4">
        <w:rPr>
          <w:rFonts w:eastAsiaTheme="majorEastAsia" w:cstheme="majorBidi"/>
          <w:b/>
          <w:iCs/>
          <w:sz w:val="24"/>
          <w:u w:val="single"/>
        </w:rPr>
        <w:t>prolif</w:t>
      </w:r>
    </w:p>
    <w:p w:rsidR="006E59C4" w:rsidRPr="006E59C4" w:rsidRDefault="006E59C4" w:rsidP="006E59C4">
      <w:r w:rsidRPr="006E59C4">
        <w:rPr>
          <w:b/>
          <w:bCs/>
        </w:rPr>
        <w:t>Fay 17</w:t>
      </w:r>
      <w:r w:rsidRPr="006E59C4">
        <w:t xml:space="preserve"> [Mathew, Director of Defense and Foreign Policy Studies The Niskanen Center. "America Unrestrained?: Engagement, Retrenchment, and Libertarian Foreign Policy." 11/16. </w:t>
      </w:r>
      <w:hyperlink r:id="rId59" w:history="1">
        <w:r w:rsidRPr="006E59C4">
          <w:rPr>
            <w:color w:val="000000"/>
            <w:u w:val="single"/>
          </w:rPr>
          <w:t>https://niskanencenter.org/wp-content/uploads/2017/11/America-Unrestrained.pdf</w:t>
        </w:r>
      </w:hyperlink>
      <w:r w:rsidRPr="006E59C4">
        <w:t>. Page 21-22]</w:t>
      </w:r>
    </w:p>
    <w:p w:rsidR="006E59C4" w:rsidRPr="006E59C4" w:rsidRDefault="006E59C4" w:rsidP="006E59C4">
      <w:pPr>
        <w:rPr>
          <w:sz w:val="16"/>
        </w:rPr>
      </w:pPr>
      <w:r w:rsidRPr="006E59C4">
        <w:rPr>
          <w:sz w:val="16"/>
        </w:rPr>
        <w:t xml:space="preserve">If the risk of territorial aggression increases, </w:t>
      </w:r>
      <w:r w:rsidRPr="006E59C4">
        <w:rPr>
          <w:u w:val="single"/>
        </w:rPr>
        <w:t xml:space="preserve">the </w:t>
      </w:r>
      <w:r w:rsidRPr="006E59C4">
        <w:rPr>
          <w:highlight w:val="yellow"/>
          <w:u w:val="single"/>
        </w:rPr>
        <w:t xml:space="preserve">possession of </w:t>
      </w:r>
      <w:r w:rsidRPr="006E59C4">
        <w:rPr>
          <w:b/>
          <w:iCs/>
          <w:sz w:val="22"/>
          <w:highlight w:val="yellow"/>
          <w:u w:val="single"/>
          <w:bdr w:val="single" w:sz="12" w:space="0" w:color="auto"/>
        </w:rPr>
        <w:t>nuclear weapons</w:t>
      </w:r>
      <w:r w:rsidRPr="006E59C4">
        <w:rPr>
          <w:highlight w:val="yellow"/>
          <w:u w:val="single"/>
        </w:rPr>
        <w:t xml:space="preserve"> would become</w:t>
      </w:r>
      <w:r w:rsidRPr="006E59C4">
        <w:rPr>
          <w:u w:val="single"/>
        </w:rPr>
        <w:t xml:space="preserve"> an </w:t>
      </w:r>
      <w:r w:rsidRPr="006E59C4">
        <w:rPr>
          <w:b/>
          <w:iCs/>
          <w:sz w:val="22"/>
          <w:highlight w:val="yellow"/>
          <w:u w:val="single"/>
          <w:bdr w:val="single" w:sz="12" w:space="0" w:color="auto"/>
        </w:rPr>
        <w:t>attractive</w:t>
      </w:r>
      <w:r w:rsidRPr="006E59C4">
        <w:rPr>
          <w:b/>
          <w:iCs/>
          <w:sz w:val="22"/>
          <w:u w:val="single"/>
          <w:bdr w:val="single" w:sz="12" w:space="0" w:color="auto"/>
        </w:rPr>
        <w:t xml:space="preserve"> </w:t>
      </w:r>
      <w:r w:rsidRPr="006E59C4">
        <w:rPr>
          <w:u w:val="single"/>
        </w:rPr>
        <w:t>option for some states whose security was previously guaranteed by the United States. Nuclear weapons are most useful for deterring major territorial aggression, meaning their potential utility increases as the potential for war does</w:t>
      </w:r>
      <w:r w:rsidRPr="006E59C4">
        <w:rPr>
          <w:sz w:val="16"/>
        </w:rPr>
        <w:t xml:space="preserve">.93 A number of U.S. </w:t>
      </w:r>
      <w:r w:rsidRPr="006E59C4">
        <w:rPr>
          <w:u w:val="single"/>
        </w:rPr>
        <w:t>allies</w:t>
      </w:r>
      <w:r w:rsidRPr="006E59C4">
        <w:rPr>
          <w:sz w:val="16"/>
        </w:rPr>
        <w:t xml:space="preserve"> have either previously pursued nuclear weapons or have the capability to do so. They </w:t>
      </w:r>
      <w:r w:rsidRPr="006E59C4">
        <w:rPr>
          <w:u w:val="single"/>
        </w:rPr>
        <w:t>might choose to obtain a nuclear arsenal once responsible for their own security</w:t>
      </w:r>
      <w:r w:rsidRPr="006E59C4">
        <w:rPr>
          <w:sz w:val="16"/>
        </w:rPr>
        <w:t>.</w:t>
      </w:r>
    </w:p>
    <w:p w:rsidR="006E59C4" w:rsidRPr="006E59C4" w:rsidRDefault="006E59C4" w:rsidP="006E59C4">
      <w:pPr>
        <w:rPr>
          <w:sz w:val="16"/>
        </w:rPr>
      </w:pPr>
      <w:r w:rsidRPr="006E59C4">
        <w:rPr>
          <w:sz w:val="16"/>
        </w:rPr>
        <w:t xml:space="preserve">There are at least two reasons why </w:t>
      </w:r>
      <w:r w:rsidRPr="006E59C4">
        <w:rPr>
          <w:highlight w:val="yellow"/>
          <w:u w:val="single"/>
        </w:rPr>
        <w:t xml:space="preserve">increasing </w:t>
      </w:r>
      <w:r w:rsidRPr="006E59C4">
        <w:rPr>
          <w:u w:val="single"/>
        </w:rPr>
        <w:t xml:space="preserve">the </w:t>
      </w:r>
      <w:r w:rsidRPr="006E59C4">
        <w:rPr>
          <w:highlight w:val="yellow"/>
          <w:u w:val="single"/>
        </w:rPr>
        <w:t>number of nuclear</w:t>
      </w:r>
      <w:r w:rsidRPr="006E59C4">
        <w:rPr>
          <w:u w:val="single"/>
        </w:rPr>
        <w:t xml:space="preserve"> weapons </w:t>
      </w:r>
      <w:r w:rsidRPr="006E59C4">
        <w:rPr>
          <w:highlight w:val="yellow"/>
          <w:u w:val="single"/>
        </w:rPr>
        <w:t>states</w:t>
      </w:r>
      <w:r w:rsidRPr="006E59C4">
        <w:rPr>
          <w:u w:val="single"/>
        </w:rPr>
        <w:t xml:space="preserve"> </w:t>
      </w:r>
      <w:r w:rsidRPr="006E59C4">
        <w:rPr>
          <w:highlight w:val="yellow"/>
          <w:u w:val="single"/>
        </w:rPr>
        <w:t xml:space="preserve">may not have the </w:t>
      </w:r>
      <w:r w:rsidRPr="006E59C4">
        <w:rPr>
          <w:b/>
          <w:iCs/>
          <w:sz w:val="22"/>
          <w:highlight w:val="yellow"/>
          <w:u w:val="single"/>
          <w:bdr w:val="single" w:sz="12" w:space="0" w:color="auto"/>
        </w:rPr>
        <w:t>pacifying effect</w:t>
      </w:r>
      <w:r w:rsidRPr="006E59C4">
        <w:rPr>
          <w:u w:val="single"/>
        </w:rPr>
        <w:t xml:space="preserve"> some realists suggest they do.</w:t>
      </w:r>
      <w:r w:rsidRPr="006E59C4">
        <w:rPr>
          <w:sz w:val="16"/>
        </w:rPr>
        <w:t xml:space="preserve"> First, </w:t>
      </w:r>
      <w:r w:rsidRPr="006E59C4">
        <w:rPr>
          <w:highlight w:val="yellow"/>
          <w:u w:val="single"/>
        </w:rPr>
        <w:t>states do not</w:t>
      </w:r>
      <w:r w:rsidRPr="006E59C4">
        <w:rPr>
          <w:u w:val="single"/>
        </w:rPr>
        <w:t xml:space="preserve"> always </w:t>
      </w:r>
      <w:r w:rsidRPr="006E59C4">
        <w:rPr>
          <w:highlight w:val="yellow"/>
          <w:u w:val="single"/>
        </w:rPr>
        <w:t>adopt</w:t>
      </w:r>
      <w:r w:rsidRPr="006E59C4">
        <w:rPr>
          <w:u w:val="single"/>
        </w:rPr>
        <w:t xml:space="preserve"> the </w:t>
      </w:r>
      <w:r w:rsidRPr="006E59C4">
        <w:rPr>
          <w:b/>
          <w:iCs/>
          <w:sz w:val="22"/>
          <w:highlight w:val="yellow"/>
          <w:u w:val="single"/>
          <w:bdr w:val="single" w:sz="12" w:space="0" w:color="auto"/>
        </w:rPr>
        <w:t>second-strike</w:t>
      </w:r>
      <w:r w:rsidRPr="006E59C4">
        <w:rPr>
          <w:b/>
          <w:iCs/>
          <w:sz w:val="22"/>
          <w:u w:val="single"/>
          <w:bdr w:val="single" w:sz="12" w:space="0" w:color="auto"/>
        </w:rPr>
        <w:t>—</w:t>
      </w:r>
      <w:r w:rsidRPr="006E59C4">
        <w:rPr>
          <w:sz w:val="16"/>
        </w:rPr>
        <w:t>that is, retaliatory—</w:t>
      </w:r>
      <w:r w:rsidRPr="006E59C4">
        <w:rPr>
          <w:b/>
          <w:iCs/>
          <w:sz w:val="22"/>
          <w:u w:val="single"/>
          <w:bdr w:val="single" w:sz="12" w:space="0" w:color="auto"/>
        </w:rPr>
        <w:t>postures</w:t>
      </w:r>
      <w:r w:rsidRPr="006E59C4">
        <w:rPr>
          <w:u w:val="single"/>
        </w:rPr>
        <w:t xml:space="preserve"> realists assume they will</w:t>
      </w:r>
      <w:r w:rsidRPr="006E59C4">
        <w:rPr>
          <w:sz w:val="16"/>
        </w:rPr>
        <w:t xml:space="preserve">. Recent research shows that </w:t>
      </w:r>
      <w:r w:rsidRPr="006E59C4">
        <w:rPr>
          <w:u w:val="single"/>
        </w:rPr>
        <w:t>even in the paradigmatic case of mutual assured destruction</w:t>
      </w:r>
      <w:r w:rsidRPr="006E59C4">
        <w:rPr>
          <w:sz w:val="16"/>
        </w:rPr>
        <w:t>—the Cold War superpower standoff—</w:t>
      </w:r>
      <w:r w:rsidRPr="006E59C4">
        <w:rPr>
          <w:u w:val="single"/>
        </w:rPr>
        <w:t xml:space="preserve">neither the United States nor the Soviet Union abandoned the search for a </w:t>
      </w:r>
      <w:r w:rsidRPr="006E59C4">
        <w:rPr>
          <w:b/>
          <w:iCs/>
          <w:sz w:val="22"/>
          <w:u w:val="single"/>
          <w:bdr w:val="single" w:sz="12" w:space="0" w:color="auto"/>
        </w:rPr>
        <w:t>first-strike capability</w:t>
      </w:r>
      <w:r w:rsidRPr="006E59C4">
        <w:rPr>
          <w:sz w:val="16"/>
        </w:rPr>
        <w:t>.94 Moreover, political scientist Vipin Narang’s research on India-Pakistan nuclear relations has demonstrated that states sometimes adopt risky postures in pursuit of goals other than deterrence.95</w:t>
      </w:r>
    </w:p>
    <w:p w:rsidR="006E59C4" w:rsidRPr="006E59C4" w:rsidRDefault="006E59C4" w:rsidP="006E59C4">
      <w:pPr>
        <w:rPr>
          <w:u w:val="single"/>
        </w:rPr>
      </w:pPr>
      <w:r w:rsidRPr="006E59C4">
        <w:rPr>
          <w:u w:val="single"/>
        </w:rPr>
        <w:t xml:space="preserve">Second, an increased number of nuclear weapon states will </w:t>
      </w:r>
      <w:r w:rsidRPr="006E59C4">
        <w:rPr>
          <w:b/>
          <w:iCs/>
          <w:sz w:val="22"/>
          <w:u w:val="single"/>
          <w:bdr w:val="single" w:sz="12" w:space="0" w:color="auto"/>
        </w:rPr>
        <w:t>increase</w:t>
      </w:r>
      <w:r w:rsidRPr="006E59C4">
        <w:rPr>
          <w:u w:val="single"/>
        </w:rPr>
        <w:t xml:space="preserve"> the </w:t>
      </w:r>
      <w:r w:rsidRPr="006E59C4">
        <w:rPr>
          <w:b/>
          <w:iCs/>
          <w:sz w:val="22"/>
          <w:u w:val="single"/>
          <w:bdr w:val="single" w:sz="12" w:space="0" w:color="auto"/>
        </w:rPr>
        <w:t>chances nuclear weapons will be used</w:t>
      </w:r>
      <w:r w:rsidRPr="006E59C4">
        <w:rPr>
          <w:u w:val="single"/>
        </w:rPr>
        <w:t xml:space="preserve"> </w:t>
      </w:r>
      <w:r w:rsidRPr="006E59C4">
        <w:rPr>
          <w:highlight w:val="yellow"/>
          <w:u w:val="single"/>
        </w:rPr>
        <w:t>even if states do</w:t>
      </w:r>
      <w:r w:rsidRPr="006E59C4">
        <w:rPr>
          <w:u w:val="single"/>
        </w:rPr>
        <w:t xml:space="preserve"> adopt </w:t>
      </w:r>
      <w:r w:rsidRPr="006E59C4">
        <w:rPr>
          <w:b/>
          <w:iCs/>
          <w:sz w:val="22"/>
          <w:u w:val="single"/>
          <w:bdr w:val="single" w:sz="12" w:space="0" w:color="auto"/>
        </w:rPr>
        <w:t>second-strike postures</w:t>
      </w:r>
      <w:r w:rsidRPr="006E59C4">
        <w:rPr>
          <w:sz w:val="16"/>
        </w:rPr>
        <w:t xml:space="preserve">. On the one hand, simple </w:t>
      </w:r>
      <w:r w:rsidRPr="006E59C4">
        <w:rPr>
          <w:u w:val="single"/>
        </w:rPr>
        <w:t xml:space="preserve">organizational pathologies or political </w:t>
      </w:r>
      <w:r w:rsidRPr="006E59C4">
        <w:rPr>
          <w:highlight w:val="yellow"/>
          <w:u w:val="single"/>
        </w:rPr>
        <w:t>instability</w:t>
      </w:r>
      <w:r w:rsidRPr="006E59C4">
        <w:rPr>
          <w:u w:val="single"/>
        </w:rPr>
        <w:t xml:space="preserve"> in a new nuclear state could </w:t>
      </w:r>
      <w:r w:rsidRPr="006E59C4">
        <w:rPr>
          <w:highlight w:val="yellow"/>
          <w:u w:val="single"/>
        </w:rPr>
        <w:t>lead to</w:t>
      </w:r>
      <w:r w:rsidRPr="006E59C4">
        <w:rPr>
          <w:u w:val="single"/>
        </w:rPr>
        <w:t xml:space="preserve"> an </w:t>
      </w:r>
      <w:r w:rsidRPr="006E59C4">
        <w:rPr>
          <w:b/>
          <w:iCs/>
          <w:sz w:val="22"/>
          <w:highlight w:val="yellow"/>
          <w:u w:val="single"/>
          <w:bdr w:val="single" w:sz="12" w:space="0" w:color="auto"/>
        </w:rPr>
        <w:t>accidental</w:t>
      </w:r>
      <w:r w:rsidRPr="006E59C4">
        <w:rPr>
          <w:u w:val="single"/>
        </w:rPr>
        <w:t xml:space="preserve"> or </w:t>
      </w:r>
      <w:r w:rsidRPr="006E59C4">
        <w:rPr>
          <w:b/>
          <w:iCs/>
          <w:sz w:val="22"/>
          <w:u w:val="single"/>
          <w:bdr w:val="single" w:sz="12" w:space="0" w:color="auto"/>
        </w:rPr>
        <w:t xml:space="preserve">unauthorized nuclear </w:t>
      </w:r>
      <w:r w:rsidRPr="006E59C4">
        <w:rPr>
          <w:b/>
          <w:iCs/>
          <w:sz w:val="22"/>
          <w:highlight w:val="yellow"/>
          <w:u w:val="single"/>
          <w:bdr w:val="single" w:sz="12" w:space="0" w:color="auto"/>
        </w:rPr>
        <w:t>launch</w:t>
      </w:r>
      <w:r w:rsidRPr="006E59C4">
        <w:rPr>
          <w:sz w:val="16"/>
        </w:rPr>
        <w:t xml:space="preserve">.96 On the other hand, </w:t>
      </w:r>
      <w:r w:rsidRPr="006E59C4">
        <w:rPr>
          <w:u w:val="single"/>
        </w:rPr>
        <w:t xml:space="preserve">even for retaliatory postures, effective </w:t>
      </w:r>
      <w:r w:rsidRPr="006E59C4">
        <w:rPr>
          <w:b/>
          <w:iCs/>
          <w:sz w:val="22"/>
          <w:highlight w:val="yellow"/>
          <w:u w:val="single"/>
          <w:bdr w:val="single" w:sz="12" w:space="0" w:color="auto"/>
        </w:rPr>
        <w:t>deterrence</w:t>
      </w:r>
      <w:r w:rsidRPr="006E59C4">
        <w:rPr>
          <w:highlight w:val="yellow"/>
          <w:u w:val="single"/>
        </w:rPr>
        <w:t xml:space="preserve"> requires</w:t>
      </w:r>
      <w:r w:rsidRPr="006E59C4">
        <w:rPr>
          <w:u w:val="single"/>
        </w:rPr>
        <w:t xml:space="preserve"> that states </w:t>
      </w:r>
      <w:r w:rsidRPr="006E59C4">
        <w:rPr>
          <w:highlight w:val="yellow"/>
          <w:u w:val="single"/>
        </w:rPr>
        <w:t xml:space="preserve">credibly </w:t>
      </w:r>
      <w:r w:rsidRPr="006E59C4">
        <w:rPr>
          <w:b/>
          <w:iCs/>
          <w:sz w:val="22"/>
          <w:highlight w:val="yellow"/>
          <w:u w:val="single"/>
          <w:bdr w:val="single" w:sz="12" w:space="0" w:color="auto"/>
        </w:rPr>
        <w:t>signal</w:t>
      </w:r>
      <w:r w:rsidRPr="006E59C4">
        <w:rPr>
          <w:sz w:val="16"/>
        </w:rPr>
        <w:t xml:space="preserve"> </w:t>
      </w:r>
      <w:r w:rsidRPr="006E59C4">
        <w:rPr>
          <w:u w:val="single"/>
        </w:rPr>
        <w:t>that they are willing to use nuclear weapons in retaliation for an attack</w:t>
      </w:r>
      <w:r w:rsidRPr="006E59C4">
        <w:rPr>
          <w:sz w:val="16"/>
        </w:rPr>
        <w:t xml:space="preserve">. </w:t>
      </w:r>
      <w:r w:rsidRPr="006E59C4">
        <w:rPr>
          <w:u w:val="single"/>
        </w:rPr>
        <w:t xml:space="preserve">To do so requires that nuclear </w:t>
      </w:r>
      <w:r w:rsidRPr="006E59C4">
        <w:rPr>
          <w:highlight w:val="yellow"/>
          <w:u w:val="single"/>
        </w:rPr>
        <w:t>states</w:t>
      </w:r>
      <w:r w:rsidRPr="006E59C4">
        <w:rPr>
          <w:u w:val="single"/>
        </w:rPr>
        <w:t xml:space="preserve"> in competition with one another must </w:t>
      </w:r>
      <w:r w:rsidRPr="006E59C4">
        <w:rPr>
          <w:highlight w:val="yellow"/>
          <w:u w:val="single"/>
        </w:rPr>
        <w:t xml:space="preserve">maintain a </w:t>
      </w:r>
      <w:r w:rsidRPr="006E59C4">
        <w:rPr>
          <w:b/>
          <w:iCs/>
          <w:sz w:val="22"/>
          <w:highlight w:val="yellow"/>
          <w:u w:val="single"/>
          <w:bdr w:val="single" w:sz="12" w:space="0" w:color="auto"/>
        </w:rPr>
        <w:t>willingness to risk nuclear war</w:t>
      </w:r>
      <w:r w:rsidRPr="006E59C4">
        <w:rPr>
          <w:sz w:val="16"/>
          <w:highlight w:val="yellow"/>
        </w:rPr>
        <w:t>.</w:t>
      </w:r>
      <w:r w:rsidRPr="006E59C4">
        <w:rPr>
          <w:sz w:val="16"/>
        </w:rPr>
        <w:t xml:space="preserve"> </w:t>
      </w:r>
      <w:r w:rsidRPr="006E59C4">
        <w:rPr>
          <w:u w:val="single"/>
        </w:rPr>
        <w:t xml:space="preserve">The </w:t>
      </w:r>
      <w:r w:rsidRPr="006E59C4">
        <w:rPr>
          <w:highlight w:val="yellow"/>
          <w:u w:val="single"/>
        </w:rPr>
        <w:t>greater</w:t>
      </w:r>
      <w:r w:rsidRPr="006E59C4">
        <w:rPr>
          <w:u w:val="single"/>
        </w:rPr>
        <w:t xml:space="preserve"> the </w:t>
      </w:r>
      <w:r w:rsidRPr="006E59C4">
        <w:rPr>
          <w:highlight w:val="yellow"/>
          <w:u w:val="single"/>
        </w:rPr>
        <w:t>number of</w:t>
      </w:r>
      <w:r w:rsidRPr="006E59C4">
        <w:rPr>
          <w:u w:val="single"/>
        </w:rPr>
        <w:t xml:space="preserve"> these “</w:t>
      </w:r>
      <w:r w:rsidRPr="006E59C4">
        <w:rPr>
          <w:b/>
          <w:iCs/>
          <w:sz w:val="22"/>
          <w:highlight w:val="yellow"/>
          <w:u w:val="single"/>
          <w:bdr w:val="single" w:sz="12" w:space="0" w:color="auto"/>
        </w:rPr>
        <w:t>competition[s] in risk taking</w:t>
      </w:r>
      <w:r w:rsidRPr="006E59C4">
        <w:rPr>
          <w:b/>
          <w:iCs/>
          <w:sz w:val="22"/>
          <w:u w:val="single"/>
          <w:bdr w:val="single" w:sz="12" w:space="0" w:color="auto"/>
        </w:rPr>
        <w:t>,</w:t>
      </w:r>
      <w:r w:rsidRPr="006E59C4">
        <w:rPr>
          <w:sz w:val="16"/>
        </w:rPr>
        <w:t xml:space="preserve">” as Thomas Schelling called them, </w:t>
      </w:r>
      <w:r w:rsidRPr="006E59C4">
        <w:rPr>
          <w:u w:val="single"/>
        </w:rPr>
        <w:t xml:space="preserve">the </w:t>
      </w:r>
      <w:r w:rsidRPr="006E59C4">
        <w:rPr>
          <w:b/>
          <w:iCs/>
          <w:sz w:val="22"/>
          <w:highlight w:val="yellow"/>
          <w:u w:val="single"/>
          <w:bdr w:val="single" w:sz="12" w:space="0" w:color="auto"/>
        </w:rPr>
        <w:t>more likely</w:t>
      </w:r>
      <w:r w:rsidRPr="006E59C4">
        <w:rPr>
          <w:u w:val="single"/>
        </w:rPr>
        <w:t xml:space="preserve"> it is that </w:t>
      </w:r>
      <w:r w:rsidRPr="006E59C4">
        <w:rPr>
          <w:b/>
          <w:iCs/>
          <w:sz w:val="22"/>
          <w:highlight w:val="yellow"/>
          <w:u w:val="single"/>
          <w:bdr w:val="single" w:sz="12" w:space="0" w:color="auto"/>
        </w:rPr>
        <w:t>nuclear weapons will be used</w:t>
      </w:r>
      <w:r w:rsidRPr="006E59C4">
        <w:rPr>
          <w:u w:val="single"/>
        </w:rPr>
        <w:t xml:space="preserve"> at some point.97</w:t>
      </w:r>
    </w:p>
    <w:p w:rsidR="006E59C4" w:rsidRPr="006E59C4" w:rsidRDefault="006E59C4" w:rsidP="006E59C4">
      <w:pPr>
        <w:rPr>
          <w:sz w:val="16"/>
        </w:rPr>
      </w:pPr>
      <w:r w:rsidRPr="006E59C4">
        <w:rPr>
          <w:sz w:val="16"/>
        </w:rPr>
        <w:t xml:space="preserve">The situation in </w:t>
      </w:r>
      <w:r w:rsidRPr="006E59C4">
        <w:rPr>
          <w:u w:val="single"/>
        </w:rPr>
        <w:t xml:space="preserve">Northeast Asia helps illustrate how increasing the number of nuclear weapons states </w:t>
      </w:r>
      <w:r w:rsidRPr="006E59C4">
        <w:rPr>
          <w:b/>
          <w:iCs/>
          <w:sz w:val="22"/>
          <w:u w:val="single"/>
          <w:bdr w:val="single" w:sz="12" w:space="0" w:color="auto"/>
        </w:rPr>
        <w:t>increases</w:t>
      </w:r>
      <w:r w:rsidRPr="006E59C4">
        <w:rPr>
          <w:u w:val="single"/>
        </w:rPr>
        <w:t xml:space="preserve"> the </w:t>
      </w:r>
      <w:r w:rsidRPr="006E59C4">
        <w:rPr>
          <w:b/>
          <w:iCs/>
          <w:sz w:val="22"/>
          <w:u w:val="single"/>
          <w:bdr w:val="single" w:sz="12" w:space="0" w:color="auto"/>
        </w:rPr>
        <w:t>probability that nuclear weapons will be used</w:t>
      </w:r>
      <w:r w:rsidRPr="006E59C4">
        <w:rPr>
          <w:sz w:val="16"/>
        </w:rPr>
        <w:t xml:space="preserve">. </w:t>
      </w:r>
      <w:r w:rsidRPr="006E59C4">
        <w:rPr>
          <w:b/>
          <w:iCs/>
          <w:sz w:val="22"/>
          <w:highlight w:val="yellow"/>
          <w:u w:val="single"/>
          <w:bdr w:val="single" w:sz="12" w:space="0" w:color="auto"/>
        </w:rPr>
        <w:t>Absent U.S. security guarantees</w:t>
      </w:r>
      <w:r w:rsidRPr="006E59C4">
        <w:rPr>
          <w:u w:val="single"/>
        </w:rPr>
        <w:t xml:space="preserve">, </w:t>
      </w:r>
      <w:r w:rsidRPr="006E59C4">
        <w:rPr>
          <w:highlight w:val="yellow"/>
          <w:u w:val="single"/>
        </w:rPr>
        <w:t>there is a real possibility</w:t>
      </w:r>
      <w:r w:rsidRPr="006E59C4">
        <w:rPr>
          <w:u w:val="single"/>
        </w:rPr>
        <w:t xml:space="preserve"> that </w:t>
      </w:r>
      <w:r w:rsidRPr="006E59C4">
        <w:rPr>
          <w:b/>
          <w:iCs/>
          <w:sz w:val="22"/>
          <w:highlight w:val="yellow"/>
          <w:u w:val="single"/>
          <w:bdr w:val="single" w:sz="12" w:space="0" w:color="auto"/>
        </w:rPr>
        <w:t>Japan</w:t>
      </w:r>
      <w:r w:rsidRPr="006E59C4">
        <w:rPr>
          <w:highlight w:val="yellow"/>
          <w:u w:val="single"/>
        </w:rPr>
        <w:t>,</w:t>
      </w:r>
      <w:r w:rsidRPr="006E59C4">
        <w:rPr>
          <w:sz w:val="16"/>
          <w:highlight w:val="yellow"/>
        </w:rPr>
        <w:t xml:space="preserve"> </w:t>
      </w:r>
      <w:r w:rsidRPr="006E59C4">
        <w:rPr>
          <w:b/>
          <w:iCs/>
          <w:sz w:val="22"/>
          <w:highlight w:val="yellow"/>
          <w:u w:val="single"/>
          <w:bdr w:val="single" w:sz="12" w:space="0" w:color="auto"/>
        </w:rPr>
        <w:t>Taiwan</w:t>
      </w:r>
      <w:r w:rsidRPr="006E59C4">
        <w:rPr>
          <w:sz w:val="16"/>
          <w:highlight w:val="yellow"/>
        </w:rPr>
        <w:t xml:space="preserve">, </w:t>
      </w:r>
      <w:r w:rsidRPr="006E59C4">
        <w:rPr>
          <w:highlight w:val="yellow"/>
          <w:u w:val="single"/>
        </w:rPr>
        <w:t>and</w:t>
      </w:r>
      <w:r w:rsidRPr="006E59C4">
        <w:rPr>
          <w:sz w:val="16"/>
          <w:highlight w:val="yellow"/>
        </w:rPr>
        <w:t xml:space="preserve"> </w:t>
      </w:r>
      <w:r w:rsidRPr="006E59C4">
        <w:rPr>
          <w:b/>
          <w:iCs/>
          <w:sz w:val="22"/>
          <w:highlight w:val="yellow"/>
          <w:u w:val="single"/>
          <w:bdr w:val="single" w:sz="12" w:space="0" w:color="auto"/>
        </w:rPr>
        <w:t>So</w:t>
      </w:r>
      <w:r w:rsidRPr="006E59C4">
        <w:rPr>
          <w:b/>
          <w:iCs/>
          <w:sz w:val="22"/>
          <w:u w:val="single"/>
          <w:bdr w:val="single" w:sz="12" w:space="0" w:color="auto"/>
        </w:rPr>
        <w:t>uth</w:t>
      </w:r>
      <w:r w:rsidRPr="006E59C4">
        <w:rPr>
          <w:b/>
          <w:iCs/>
          <w:sz w:val="22"/>
          <w:highlight w:val="yellow"/>
          <w:u w:val="single"/>
          <w:bdr w:val="single" w:sz="12" w:space="0" w:color="auto"/>
        </w:rPr>
        <w:t xml:space="preserve"> Ko</w:t>
      </w:r>
      <w:r w:rsidRPr="006E59C4">
        <w:rPr>
          <w:b/>
          <w:iCs/>
          <w:sz w:val="22"/>
          <w:u w:val="single"/>
          <w:bdr w:val="single" w:sz="12" w:space="0" w:color="auto"/>
        </w:rPr>
        <w:t>rea</w:t>
      </w:r>
      <w:r w:rsidRPr="006E59C4">
        <w:rPr>
          <w:sz w:val="16"/>
          <w:highlight w:val="yellow"/>
        </w:rPr>
        <w:t xml:space="preserve"> </w:t>
      </w:r>
      <w:r w:rsidRPr="006E59C4">
        <w:rPr>
          <w:highlight w:val="yellow"/>
          <w:u w:val="single"/>
        </w:rPr>
        <w:t>would build nuclear arsenals</w:t>
      </w:r>
      <w:r w:rsidRPr="006E59C4">
        <w:rPr>
          <w:sz w:val="16"/>
        </w:rPr>
        <w:t xml:space="preserve"> of their own </w:t>
      </w:r>
      <w:r w:rsidRPr="006E59C4">
        <w:rPr>
          <w:highlight w:val="yellow"/>
          <w:u w:val="single"/>
        </w:rPr>
        <w:t>given their concerns about</w:t>
      </w:r>
      <w:r w:rsidRPr="006E59C4">
        <w:rPr>
          <w:sz w:val="16"/>
          <w:highlight w:val="yellow"/>
        </w:rPr>
        <w:t xml:space="preserve"> </w:t>
      </w:r>
      <w:r w:rsidRPr="006E59C4">
        <w:rPr>
          <w:b/>
          <w:iCs/>
          <w:sz w:val="22"/>
          <w:highlight w:val="yellow"/>
          <w:u w:val="single"/>
          <w:bdr w:val="single" w:sz="12" w:space="0" w:color="auto"/>
        </w:rPr>
        <w:t>China</w:t>
      </w:r>
      <w:r w:rsidRPr="006E59C4">
        <w:rPr>
          <w:sz w:val="16"/>
          <w:highlight w:val="yellow"/>
        </w:rPr>
        <w:t xml:space="preserve"> </w:t>
      </w:r>
      <w:r w:rsidRPr="006E59C4">
        <w:rPr>
          <w:highlight w:val="yellow"/>
          <w:u w:val="single"/>
        </w:rPr>
        <w:t>and</w:t>
      </w:r>
      <w:r w:rsidRPr="006E59C4">
        <w:rPr>
          <w:sz w:val="16"/>
          <w:highlight w:val="yellow"/>
        </w:rPr>
        <w:t xml:space="preserve"> </w:t>
      </w:r>
      <w:r w:rsidRPr="006E59C4">
        <w:rPr>
          <w:b/>
          <w:iCs/>
          <w:sz w:val="22"/>
          <w:highlight w:val="yellow"/>
          <w:u w:val="single"/>
          <w:bdr w:val="single" w:sz="12" w:space="0" w:color="auto"/>
        </w:rPr>
        <w:t>North Korea</w:t>
      </w:r>
      <w:r w:rsidRPr="006E59C4">
        <w:rPr>
          <w:sz w:val="16"/>
        </w:rPr>
        <w:t xml:space="preserve">.98 There are currently two nuclear dyads in the region: the United States and China, and the United States and North Korea. </w:t>
      </w:r>
      <w:r w:rsidRPr="006E59C4">
        <w:rPr>
          <w:u w:val="single"/>
        </w:rPr>
        <w:t xml:space="preserve">If Japan, Taiwan, and South Korea all acquired nuclear weapons, </w:t>
      </w:r>
      <w:r w:rsidRPr="006E59C4">
        <w:rPr>
          <w:highlight w:val="yellow"/>
          <w:u w:val="single"/>
        </w:rPr>
        <w:t>there would be</w:t>
      </w:r>
      <w:r w:rsidRPr="006E59C4">
        <w:rPr>
          <w:u w:val="single"/>
        </w:rPr>
        <w:t xml:space="preserve"> at least </w:t>
      </w:r>
      <w:r w:rsidRPr="006E59C4">
        <w:rPr>
          <w:b/>
          <w:iCs/>
          <w:sz w:val="22"/>
          <w:highlight w:val="yellow"/>
          <w:u w:val="single"/>
          <w:bdr w:val="single" w:sz="12" w:space="0" w:color="auto"/>
        </w:rPr>
        <w:t>five additional dyads</w:t>
      </w:r>
      <w:r w:rsidRPr="006E59C4">
        <w:rPr>
          <w:sz w:val="16"/>
        </w:rPr>
        <w:t xml:space="preserve">: China and Taiwan, China and Japan, China and South Korea, North Korea and South Korea, and North Korea and Japan. </w:t>
      </w:r>
      <w:r w:rsidRPr="006E59C4">
        <w:rPr>
          <w:u w:val="single"/>
        </w:rPr>
        <w:t xml:space="preserve">Given </w:t>
      </w:r>
      <w:r w:rsidRPr="006E59C4">
        <w:rPr>
          <w:b/>
          <w:iCs/>
          <w:sz w:val="22"/>
          <w:u w:val="single"/>
          <w:bdr w:val="single" w:sz="12" w:space="0" w:color="auto"/>
        </w:rPr>
        <w:t>lingering tensions</w:t>
      </w:r>
      <w:r w:rsidRPr="006E59C4">
        <w:rPr>
          <w:sz w:val="16"/>
        </w:rPr>
        <w:t xml:space="preserve"> from its pre-1945 occupation of the Korean Peninsula, </w:t>
      </w:r>
      <w:r w:rsidRPr="006E59C4">
        <w:rPr>
          <w:u w:val="single"/>
        </w:rPr>
        <w:t>a South Korea-Japanese nuclear dyad is entirely plausible as well</w:t>
      </w:r>
      <w:r w:rsidRPr="006E59C4">
        <w:rPr>
          <w:sz w:val="16"/>
        </w:rPr>
        <w:t xml:space="preserve">.99 </w:t>
      </w:r>
      <w:r w:rsidRPr="006E59C4">
        <w:rPr>
          <w:highlight w:val="yellow"/>
          <w:u w:val="single"/>
        </w:rPr>
        <w:t>Each new dyad</w:t>
      </w:r>
      <w:r w:rsidRPr="006E59C4">
        <w:rPr>
          <w:sz w:val="16"/>
        </w:rPr>
        <w:t xml:space="preserve"> adds a contest in risk-taking, which </w:t>
      </w:r>
      <w:r w:rsidRPr="006E59C4">
        <w:rPr>
          <w:b/>
          <w:iCs/>
          <w:sz w:val="22"/>
          <w:highlight w:val="yellow"/>
          <w:u w:val="single"/>
          <w:bdr w:val="single" w:sz="12" w:space="0" w:color="auto"/>
        </w:rPr>
        <w:t>increases the chances</w:t>
      </w:r>
      <w:r w:rsidRPr="006E59C4">
        <w:rPr>
          <w:u w:val="single"/>
        </w:rPr>
        <w:t xml:space="preserve"> that </w:t>
      </w:r>
      <w:r w:rsidRPr="006E59C4">
        <w:rPr>
          <w:b/>
          <w:iCs/>
          <w:sz w:val="22"/>
          <w:highlight w:val="yellow"/>
          <w:u w:val="single"/>
          <w:bdr w:val="single" w:sz="12" w:space="0" w:color="auto"/>
        </w:rPr>
        <w:t>nuclear weapons will be used</w:t>
      </w:r>
      <w:r w:rsidRPr="006E59C4">
        <w:rPr>
          <w:u w:val="single"/>
        </w:rPr>
        <w:t xml:space="preserve"> in the region</w:t>
      </w:r>
      <w:r w:rsidRPr="006E59C4">
        <w:rPr>
          <w:sz w:val="16"/>
        </w:rPr>
        <w:t>.100</w:t>
      </w:r>
    </w:p>
    <w:p w:rsidR="006E59C4" w:rsidRPr="006E59C4" w:rsidRDefault="006E59C4" w:rsidP="006E59C4"/>
    <w:p w:rsidR="006E59C4" w:rsidRPr="006E59C4" w:rsidRDefault="00FB5B21" w:rsidP="006E59C4">
      <w:pPr>
        <w:pStyle w:val="Heading3"/>
      </w:pPr>
      <w:r>
        <w:lastRenderedPageBreak/>
        <w:t>!: Allied Prolif</w:t>
      </w:r>
    </w:p>
    <w:p w:rsidR="00FB5B21" w:rsidRDefault="00FB5B21" w:rsidP="00FB5B21"/>
    <w:p w:rsidR="00FB5B21" w:rsidRPr="00FB5B21" w:rsidRDefault="00FB5B21" w:rsidP="00FB5B21">
      <w:pPr>
        <w:keepNext/>
        <w:keepLines/>
        <w:contextualSpacing/>
        <w:outlineLvl w:val="3"/>
        <w:rPr>
          <w:rFonts w:eastAsia="SimSun"/>
          <w:b/>
          <w:iCs/>
          <w:sz w:val="24"/>
        </w:rPr>
      </w:pPr>
      <w:r w:rsidRPr="00FB5B21">
        <w:rPr>
          <w:rFonts w:eastAsia="SimSun"/>
          <w:b/>
          <w:iCs/>
          <w:sz w:val="24"/>
        </w:rPr>
        <w:t xml:space="preserve">Allied proliferation increases the risk of conflict and war </w:t>
      </w:r>
    </w:p>
    <w:p w:rsidR="00FB5B21" w:rsidRPr="00FB5B21" w:rsidRDefault="00FB5B21" w:rsidP="00FB5B21">
      <w:pPr>
        <w:rPr>
          <w:rFonts w:eastAsia="Cambria"/>
        </w:rPr>
      </w:pPr>
      <w:r w:rsidRPr="00FB5B21">
        <w:rPr>
          <w:rFonts w:eastAsia="Cambria"/>
          <w:b/>
          <w:bCs/>
        </w:rPr>
        <w:t>Mehta 16</w:t>
      </w:r>
      <w:r w:rsidRPr="00FB5B21">
        <w:rPr>
          <w:rFonts w:eastAsia="Cambria"/>
        </w:rPr>
        <w:t xml:space="preserve"> (Rupal N. Mehta is an assistant professor at the Department of PoliSci at the University of Nebraska-Lincoln. She is an affiliated researcher to the Cross-Domain Deterrence Project and earned her PhD from the University of California, San Diego. </w:t>
      </w:r>
      <w:hyperlink r:id="rId60" w:history="1">
        <w:r w:rsidRPr="00FB5B21">
          <w:rPr>
            <w:rFonts w:ascii="Arial" w:eastAsia="Cambria" w:hAnsi="Arial" w:cs="Arial"/>
            <w:szCs w:val="20"/>
          </w:rPr>
          <w:t>http://warontherocks.com/2016/06/is-a-nuclear-armed-japan-inconceivable/</w:t>
        </w:r>
      </w:hyperlink>
      <w:r w:rsidRPr="00FB5B21">
        <w:rPr>
          <w:rFonts w:ascii="Arial" w:eastAsia="Cambria" w:hAnsi="Arial" w:cs="Arial"/>
          <w:szCs w:val="20"/>
        </w:rPr>
        <w:t xml:space="preserve"> 06-09-2016)</w:t>
      </w:r>
    </w:p>
    <w:p w:rsidR="00FB5B21" w:rsidRPr="00FB5B21" w:rsidRDefault="007E6175" w:rsidP="00FB5B21">
      <w:pPr>
        <w:rPr>
          <w:rFonts w:eastAsia="Cambria"/>
          <w:color w:val="000000"/>
          <w:u w:val="single"/>
        </w:rPr>
      </w:pPr>
      <w:hyperlink r:id="rId61" w:history="1">
        <w:r w:rsidR="00FB5B21" w:rsidRPr="00FB5B21">
          <w:rPr>
            <w:rFonts w:eastAsia="Cambria"/>
            <w:color w:val="000000"/>
            <w:sz w:val="16"/>
            <w:szCs w:val="16"/>
          </w:rPr>
          <w:t>Scholarship</w:t>
        </w:r>
      </w:hyperlink>
      <w:r w:rsidR="00FB5B21" w:rsidRPr="00FB5B21">
        <w:rPr>
          <w:rFonts w:eastAsia="Cambria"/>
          <w:color w:val="000000"/>
          <w:sz w:val="16"/>
          <w:szCs w:val="16"/>
        </w:rPr>
        <w:t xml:space="preserve"> also importantly suggests that nuclear allies present dramatically different risks for the United States and the world than do non-nuclear allies.</w:t>
      </w:r>
      <w:r w:rsidR="00FB5B21" w:rsidRPr="00FB5B21">
        <w:rPr>
          <w:rFonts w:eastAsia="Cambria"/>
          <w:color w:val="000000"/>
        </w:rPr>
        <w:t xml:space="preserve"> </w:t>
      </w:r>
      <w:r w:rsidR="00FB5B21" w:rsidRPr="00FB5B21">
        <w:rPr>
          <w:rFonts w:eastAsia="Cambria"/>
          <w:color w:val="000000"/>
          <w:highlight w:val="cyan"/>
          <w:u w:val="single"/>
        </w:rPr>
        <w:t>The U</w:t>
      </w:r>
      <w:r w:rsidR="00FB5B21" w:rsidRPr="00FB5B21">
        <w:rPr>
          <w:rFonts w:eastAsia="Cambria"/>
          <w:color w:val="000000"/>
          <w:u w:val="single"/>
        </w:rPr>
        <w:t xml:space="preserve">nited </w:t>
      </w:r>
      <w:r w:rsidR="00FB5B21" w:rsidRPr="00FB5B21">
        <w:rPr>
          <w:rFonts w:eastAsia="Cambria"/>
          <w:color w:val="000000"/>
          <w:highlight w:val="cyan"/>
          <w:u w:val="single"/>
        </w:rPr>
        <w:t>S</w:t>
      </w:r>
      <w:r w:rsidR="00FB5B21" w:rsidRPr="00FB5B21">
        <w:rPr>
          <w:rFonts w:eastAsia="Cambria"/>
          <w:color w:val="000000"/>
          <w:u w:val="single"/>
        </w:rPr>
        <w:t xml:space="preserve">tates often </w:t>
      </w:r>
      <w:r w:rsidR="00FB5B21" w:rsidRPr="00FB5B21">
        <w:rPr>
          <w:rFonts w:eastAsia="Cambria"/>
          <w:color w:val="000000"/>
          <w:highlight w:val="cyan"/>
          <w:u w:val="single"/>
        </w:rPr>
        <w:t>extends security to allies</w:t>
      </w:r>
      <w:r w:rsidR="00FB5B21" w:rsidRPr="00FB5B21">
        <w:rPr>
          <w:rFonts w:eastAsia="Cambria"/>
          <w:color w:val="000000"/>
          <w:u w:val="single"/>
        </w:rPr>
        <w:t xml:space="preserve"> in dangerous neighborhoods </w:t>
      </w:r>
      <w:r w:rsidR="00FB5B21" w:rsidRPr="00FB5B21">
        <w:rPr>
          <w:rFonts w:eastAsia="Cambria"/>
          <w:color w:val="000000"/>
          <w:highlight w:val="cyan"/>
          <w:u w:val="single"/>
        </w:rPr>
        <w:t xml:space="preserve">in </w:t>
      </w:r>
      <w:r w:rsidR="00FB5B21" w:rsidRPr="00FB5B21">
        <w:rPr>
          <w:rFonts w:eastAsia="Cambria"/>
          <w:color w:val="000000"/>
          <w:u w:val="single"/>
        </w:rPr>
        <w:t xml:space="preserve">the </w:t>
      </w:r>
      <w:r w:rsidR="00FB5B21" w:rsidRPr="00FB5B21">
        <w:rPr>
          <w:rFonts w:eastAsia="Cambria"/>
          <w:color w:val="000000"/>
          <w:highlight w:val="cyan"/>
          <w:u w:val="single"/>
        </w:rPr>
        <w:t>hope that</w:t>
      </w:r>
      <w:r w:rsidR="00FB5B21" w:rsidRPr="00FB5B21">
        <w:rPr>
          <w:rFonts w:eastAsia="Cambria"/>
          <w:color w:val="000000"/>
          <w:u w:val="single"/>
        </w:rPr>
        <w:t xml:space="preserve"> this </w:t>
      </w:r>
      <w:r w:rsidR="00FB5B21" w:rsidRPr="00FB5B21">
        <w:rPr>
          <w:rFonts w:eastAsia="Cambria"/>
          <w:color w:val="000000"/>
          <w:highlight w:val="cyan"/>
          <w:u w:val="single"/>
        </w:rPr>
        <w:t>protection can curb conflict</w:t>
      </w:r>
      <w:r w:rsidR="00FB5B21" w:rsidRPr="00FB5B21">
        <w:rPr>
          <w:rFonts w:eastAsia="Cambria"/>
          <w:color w:val="000000"/>
          <w:u w:val="single"/>
        </w:rPr>
        <w:t xml:space="preserve">, reduce tension, and mitigate the need for an ally to develop their own nuclear weapons. No doubt </w:t>
      </w:r>
      <w:r w:rsidR="00FB5B21" w:rsidRPr="00FB5B21">
        <w:rPr>
          <w:rFonts w:eastAsia="Cambria"/>
          <w:color w:val="000000"/>
          <w:highlight w:val="cyan"/>
          <w:u w:val="single"/>
        </w:rPr>
        <w:t>regional</w:t>
      </w:r>
      <w:r w:rsidR="00FB5B21" w:rsidRPr="00FB5B21">
        <w:rPr>
          <w:rFonts w:eastAsia="Cambria"/>
          <w:color w:val="000000"/>
          <w:u w:val="single"/>
        </w:rPr>
        <w:t xml:space="preserve"> nuclear </w:t>
      </w:r>
      <w:r w:rsidR="00FB5B21" w:rsidRPr="00FB5B21">
        <w:rPr>
          <w:rFonts w:eastAsia="Cambria"/>
          <w:color w:val="000000"/>
          <w:highlight w:val="cyan"/>
          <w:u w:val="single"/>
        </w:rPr>
        <w:t>prolif</w:t>
      </w:r>
      <w:r w:rsidR="00FB5B21" w:rsidRPr="00FB5B21">
        <w:rPr>
          <w:rFonts w:eastAsia="Cambria"/>
          <w:color w:val="000000"/>
          <w:u w:val="single"/>
        </w:rPr>
        <w:t xml:space="preserve">eration would significantly change this calculus. More nuclear allies </w:t>
      </w:r>
      <w:r w:rsidR="00FB5B21" w:rsidRPr="00FB5B21">
        <w:rPr>
          <w:rFonts w:eastAsia="Cambria"/>
          <w:color w:val="000000"/>
          <w:highlight w:val="cyan"/>
          <w:u w:val="single"/>
        </w:rPr>
        <w:t>could mean more chances for escalatory conflict, arms-racing among adversaries, and nuclear accidents that pose significant and unnecessary risks to U.S national and international security.</w:t>
      </w:r>
    </w:p>
    <w:p w:rsidR="00FB5B21" w:rsidRPr="00FB5B21" w:rsidRDefault="00FB5B21" w:rsidP="00FB5B21">
      <w:pPr>
        <w:rPr>
          <w:rFonts w:eastAsia="Cambria"/>
        </w:rPr>
      </w:pPr>
      <w:r w:rsidRPr="00FB5B21">
        <w:rPr>
          <w:rFonts w:eastAsia="Cambria"/>
        </w:rPr>
        <w:t xml:space="preserve">But if those security institutions and military deployments disappeared, U.S. allies — including Japan and South Korea — might well pursue nuclear weapons of their own. Recent research shows that alliances are a powerful tool for preventing proliferation, both because they </w:t>
      </w:r>
      <w:hyperlink r:id="rId62" w:history="1">
        <w:r w:rsidRPr="00FB5B21">
          <w:rPr>
            <w:rFonts w:eastAsia="Cambria"/>
          </w:rPr>
          <w:t>reassure states that their security will be protected in case of attack</w:t>
        </w:r>
      </w:hyperlink>
      <w:r w:rsidRPr="00FB5B21">
        <w:rPr>
          <w:rFonts w:eastAsia="Cambria"/>
        </w:rPr>
        <w:t> and because they give senior partners the </w:t>
      </w:r>
      <w:hyperlink r:id="rId63" w:anchor=".VwAmSRMrJfQ" w:history="1">
        <w:r w:rsidRPr="00FB5B21">
          <w:rPr>
            <w:rFonts w:eastAsia="Cambria"/>
          </w:rPr>
          <w:t>leverage</w:t>
        </w:r>
      </w:hyperlink>
      <w:r w:rsidRPr="00FB5B21">
        <w:rPr>
          <w:rFonts w:eastAsia="Cambria"/>
        </w:rPr>
        <w:t xml:space="preserve"> to restrain their allies’ nuclear ambitions. Research also demonstrates that the type of U.S. troop withdrawals Trump envisions </w:t>
      </w:r>
      <w:hyperlink r:id="rId64" w:history="1">
        <w:r w:rsidRPr="00FB5B21">
          <w:rPr>
            <w:rFonts w:eastAsia="Cambria"/>
          </w:rPr>
          <w:t>have a history of prompting allies to consider developing their own nuclear weapons</w:t>
        </w:r>
      </w:hyperlink>
    </w:p>
    <w:p w:rsidR="00FB5B21" w:rsidRPr="00FB5B21" w:rsidRDefault="00FB5B21" w:rsidP="00FB5B21">
      <w:pPr>
        <w:rPr>
          <w:rFonts w:eastAsia="Cambria"/>
        </w:rPr>
      </w:pPr>
    </w:p>
    <w:p w:rsidR="00FB5B21" w:rsidRPr="00FB5B21" w:rsidRDefault="00FB5B21" w:rsidP="00FB5B21">
      <w:pPr>
        <w:keepNext/>
        <w:keepLines/>
        <w:contextualSpacing/>
        <w:outlineLvl w:val="3"/>
        <w:rPr>
          <w:rFonts w:eastAsia="SimSun"/>
          <w:b/>
          <w:iCs/>
          <w:sz w:val="24"/>
        </w:rPr>
      </w:pPr>
      <w:r w:rsidRPr="00FB5B21">
        <w:rPr>
          <w:rFonts w:eastAsia="SimSun"/>
          <w:b/>
          <w:iCs/>
          <w:sz w:val="24"/>
        </w:rPr>
        <w:t xml:space="preserve">Allied proliferation would cause an escalating series of nuclear strikes </w:t>
      </w:r>
    </w:p>
    <w:p w:rsidR="00FB5B21" w:rsidRPr="00FB5B21" w:rsidRDefault="00FB5B21" w:rsidP="00FB5B21">
      <w:pPr>
        <w:rPr>
          <w:rFonts w:eastAsia="Cambria"/>
          <w:bCs/>
          <w:sz w:val="16"/>
          <w:szCs w:val="16"/>
        </w:rPr>
      </w:pPr>
      <w:r w:rsidRPr="00FB5B21">
        <w:rPr>
          <w:rFonts w:eastAsia="Cambria"/>
          <w:b/>
          <w:bCs/>
        </w:rPr>
        <w:t xml:space="preserve">Axe ’18 </w:t>
      </w:r>
      <w:r w:rsidRPr="00FB5B21">
        <w:rPr>
          <w:rFonts w:eastAsia="Cambria"/>
          <w:bCs/>
          <w:sz w:val="16"/>
          <w:szCs w:val="16"/>
        </w:rPr>
        <w:t xml:space="preserve">7/16/18, David Axe || David Axe has has covered war and politics for The Daily Beast, Vice, The Village Voice, The Washington Times and C-SPAN. || The Daily Beast, "The Risk to the World: Massive Nuclear Proliferation || </w:t>
      </w:r>
      <w:hyperlink r:id="rId65" w:history="1">
        <w:r w:rsidRPr="00FB5B21">
          <w:rPr>
            <w:rFonts w:eastAsia="Cambria"/>
            <w:sz w:val="16"/>
            <w:szCs w:val="16"/>
          </w:rPr>
          <w:t>https://www.thedailybeast.com/the-risk-to-the-world-massive-nuclear-proliferation?ref=scroll</w:t>
        </w:r>
      </w:hyperlink>
    </w:p>
    <w:p w:rsidR="00FB5B21" w:rsidRPr="00FB5B21" w:rsidRDefault="00FB5B21" w:rsidP="00FB5B21">
      <w:pPr>
        <w:rPr>
          <w:rFonts w:eastAsia="Times New Roman"/>
          <w:b/>
          <w:sz w:val="16"/>
          <w:szCs w:val="16"/>
        </w:rPr>
      </w:pPr>
    </w:p>
    <w:p w:rsidR="00FB5B21" w:rsidRPr="00FB5B21" w:rsidRDefault="00FB5B21" w:rsidP="00FB5B21">
      <w:pPr>
        <w:rPr>
          <w:rFonts w:eastAsia="Cambria"/>
          <w:sz w:val="16"/>
        </w:rPr>
      </w:pPr>
      <w:r w:rsidRPr="00FB5B21">
        <w:rPr>
          <w:rFonts w:eastAsia="Cambria"/>
          <w:sz w:val="16"/>
        </w:rPr>
        <w:t>Donald Trump every so often suggests he’d like to pull the United States out of the the North Atlantic Treaty Organization, knowing full well that would be the end of NATO as we’ve known it for almost 70 years. And such hints, the most recent of them last week at a summit in Brussels, must make Vladimir Putin’s crocodile smile spread from ear to ear. Indeed, going into the Helsinki summit with Trump on Monday, Putin is surely aware that it was not necessary for Trump to pull the U.S. out of NATO in a formal sense for him to harm the alliance — and benefit Russia. Official statements notwithstanding, merely threatening to walk away from the Atlantic Alliance has been deeply destabilizing, and no amount of frantic damage control by Trump underlings is likely to fix that. “In casting doubt on America's commitment to defend NATO countries against attack, Trump is forcing these countries to begin preparing to go it alone or realign themselves under a new European-based alliance to provide collective defense without U.S. support,” Bruce Blair, a Princeton University nuclear expert, tells The Daily Beast. If Trump actually did withdraw, Europe would become right away much more vulnerable to Russian nuclear attack or, more likely, intimidation. But immediate nuclear fire isn't the only danger. More realistically, the Americans leaving NATO would force European countries that currently lack nuclear arms to toss aside the 1968 Non-Proliferation Treaty and rush to acquire them, all in order to deter the Russians without the Americans' help. The treaty's disintegration could then lead to countries all over the world pursuing their own nukes. "Trump is increasing the chances of the bomb spreading and the key treaty keeping the lid on such proliferation collapsing," says Blair.</w:t>
      </w:r>
      <w:r w:rsidRPr="00FB5B21">
        <w:rPr>
          <w:rFonts w:eastAsia="Cambria"/>
          <w:u w:val="single"/>
        </w:rPr>
        <w:t xml:space="preserve"> </w:t>
      </w:r>
      <w:r w:rsidRPr="00FB5B21">
        <w:rPr>
          <w:rFonts w:eastAsia="Cambria"/>
          <w:highlight w:val="cyan"/>
          <w:u w:val="single"/>
        </w:rPr>
        <w:t>Unconstrained nuclearization is one nightmare scenario</w:t>
      </w:r>
      <w:r w:rsidRPr="00FB5B21">
        <w:rPr>
          <w:rFonts w:eastAsia="Cambria"/>
          <w:u w:val="single"/>
        </w:rPr>
        <w:t xml:space="preserve"> that is becoming increasingly plausible as Trump escalates his criticism of the 69-year-old North Atlantic alliance. For three quarters of a century, </w:t>
      </w:r>
      <w:r w:rsidRPr="00FB5B21">
        <w:rPr>
          <w:rFonts w:eastAsia="Cambria"/>
          <w:highlight w:val="cyan"/>
          <w:u w:val="single"/>
        </w:rPr>
        <w:t>American nukes have made it unnecessary for</w:t>
      </w:r>
      <w:r w:rsidRPr="00FB5B21">
        <w:rPr>
          <w:rFonts w:eastAsia="Cambria"/>
          <w:u w:val="single"/>
        </w:rPr>
        <w:t xml:space="preserve"> many </w:t>
      </w:r>
      <w:r w:rsidRPr="00FB5B21">
        <w:rPr>
          <w:rFonts w:eastAsia="Cambria"/>
          <w:highlight w:val="cyan"/>
          <w:u w:val="single"/>
        </w:rPr>
        <w:t>Europe</w:t>
      </w:r>
      <w:r w:rsidRPr="00FB5B21">
        <w:rPr>
          <w:rFonts w:eastAsia="Cambria"/>
          <w:u w:val="single"/>
        </w:rPr>
        <w:t xml:space="preserve">an countries </w:t>
      </w:r>
      <w:r w:rsidRPr="00FB5B21">
        <w:rPr>
          <w:rFonts w:eastAsia="Cambria"/>
          <w:highlight w:val="cyan"/>
          <w:u w:val="single"/>
        </w:rPr>
        <w:t>to possess nukes of their own.</w:t>
      </w:r>
      <w:r w:rsidRPr="00FB5B21">
        <w:rPr>
          <w:rFonts w:eastAsia="Cambria"/>
          <w:sz w:val="16"/>
        </w:rPr>
        <w:t xml:space="preserve"> Because of that, these countries could safely sign on to the Non-Proliferation Treaty, bolstering international efforts to limit nuclearization all over the world. "Among the benefits of NATO, a key one is that it has helped to prevent the spread of nuclear weapons," Kingston Reif, an analyst with the Arms Control Association, told The Daily Beast. But that was long before Trump’s rise as a political force. In 2017, the former reality-T.V. star declared NATO "obsolete." In Brussels on July 11, Trump again questioned the organization's usefulness. "What good is NATO?" he asked. The next day at a meeting of NATO leaders, Trump threatened that he might "do his own thing" if alliance members didn't immediately increase their military spending. Trump's words sent a chill through European capitals. The United States is by far the biggest military spender in NATO and, according to Mark Simakovsky, a fellow with the Atlantic Council's Eurasia Center, the "glue" that holds the alliance together. "Don't forget, there are huge divisions in Europe," Simakovsky said. NATO's 29 member states range from illiberal Turkey, Hungary and Poland on the alliance's eastern flank to stalwarts France and Germany at the heart of the continent and the restive United Kingdom in the west. At present just two non-U.S. NATO states – the U.K. and France – possess nuclear weapons. France fields around 300 nukes. The U.K, around 215. By contrast, the United States maintains an arsenal of no fewer than 3,800 atomic warheads, only slightly fewer than Russia possesses. The U.S. military keeps 180 warheads in Europe for use by its own forces and the forces of certain NATO members, most notably Germany. Under Article V of the NATO charter, an attack on any NATO state represents an attack on every other state – and the alliance is obligated to respond. That applies to a nuclear strike as well as conventional attack</w:t>
      </w:r>
      <w:r w:rsidRPr="00FB5B21">
        <w:rPr>
          <w:rFonts w:eastAsia="Cambria"/>
          <w:u w:val="single"/>
        </w:rPr>
        <w:t>.</w:t>
      </w:r>
      <w:r w:rsidRPr="00FB5B21">
        <w:rPr>
          <w:rFonts w:eastAsia="Cambria"/>
          <w:sz w:val="16"/>
        </w:rPr>
        <w:t xml:space="preserve"> If Russia nuked, say, Lithuania or Poland, the United States would be obligated to nuke Russia right back. That mutual nuclear threat has helped to keep the peace in Europe since the Soviet Union exploded its first atomic bomb in a test in 1949, the same year as NATO's founding. But with France and the U.K. possessing so few atomic warheads compared to Russia, deterrence in Europe could begin to collapse without American nukes. And that risk could drive European countries to create their own, more powerful deterrents – either collectively or individually. "The loss of U.S. reliability to deter aggression against NATO Europe would prompt France and the U.K. to expand their nuclear capabilities and Germany and other non-nuclear countries to consider building their own nuclear arsenals despite strong public opposition," Blair said. Some European officials are already thinking in those terms. In 2017, Jaroslaw Kaczynski, chairman of Poland’s ruling Law and Justice Party, called for Europe to build up a combined nuclear arsenal as powerful as Russia's own arsenal. Conservative German parliamentarian Roderich Kiesewetter endorsed the idea. If </w:t>
      </w:r>
      <w:r w:rsidRPr="00FB5B21">
        <w:rPr>
          <w:rFonts w:eastAsia="Cambria"/>
          <w:sz w:val="16"/>
        </w:rPr>
        <w:lastRenderedPageBreak/>
        <w:t>the United States were to leave NATO, Europe could build its own deterrent under the umbrella of a diminished NATO structure, or opt for a new structure based on the European Union. In the last decade or so, the E.U. has begun to establish a rudimentary military organization, but has deployed troops only rarely – and then mostly in Africa on peacekeeping duties. The realignment could get complicated. Albania, Canada, Iceland, Norway and Turkey are in NATO, but aren't in the E.U. Austria, Finland, Ireland, Malta and Sweden are in the E.U., but aren't in NATO. Ireland, for one, is strictly opposed to nuclear weapons. "There are European Union members with nuclear capabilities, but how those capabilities would be employed outside of a NATO context – it's never been fleshed out," Simakovsky said.</w:t>
      </w:r>
      <w:r w:rsidRPr="00FB5B21">
        <w:rPr>
          <w:rFonts w:eastAsia="Cambria"/>
          <w:u w:val="single"/>
        </w:rPr>
        <w:t xml:space="preserve"> </w:t>
      </w:r>
      <w:r w:rsidRPr="00FB5B21">
        <w:rPr>
          <w:rFonts w:eastAsia="Cambria"/>
          <w:highlight w:val="cyan"/>
          <w:u w:val="single"/>
        </w:rPr>
        <w:t>For Trump to</w:t>
      </w:r>
      <w:r w:rsidRPr="00FB5B21">
        <w:rPr>
          <w:rFonts w:eastAsia="Cambria"/>
          <w:u w:val="single"/>
        </w:rPr>
        <w:t xml:space="preserve"> even threaten to </w:t>
      </w:r>
      <w:r w:rsidRPr="00FB5B21">
        <w:rPr>
          <w:rFonts w:eastAsia="Cambria"/>
          <w:highlight w:val="cyan"/>
          <w:u w:val="single"/>
        </w:rPr>
        <w:t>pull back America's atomic umbrella</w:t>
      </w:r>
      <w:r w:rsidRPr="00FB5B21">
        <w:rPr>
          <w:rFonts w:eastAsia="Cambria"/>
          <w:u w:val="single"/>
        </w:rPr>
        <w:t xml:space="preserve"> is dangerous,</w:t>
      </w:r>
      <w:r w:rsidRPr="00FB5B21">
        <w:rPr>
          <w:rFonts w:eastAsia="Cambria"/>
          <w:sz w:val="16"/>
        </w:rPr>
        <w:t xml:space="preserve"> Simakovsky said.</w:t>
      </w:r>
      <w:r w:rsidRPr="00FB5B21">
        <w:rPr>
          <w:rFonts w:eastAsia="Cambria"/>
          <w:u w:val="single"/>
        </w:rPr>
        <w:t xml:space="preserve"> "What it </w:t>
      </w:r>
      <w:r w:rsidRPr="00FB5B21">
        <w:rPr>
          <w:rFonts w:eastAsia="Cambria"/>
          <w:highlight w:val="cyan"/>
          <w:u w:val="single"/>
        </w:rPr>
        <w:t>encourages</w:t>
      </w:r>
      <w:r w:rsidRPr="00FB5B21">
        <w:rPr>
          <w:rFonts w:eastAsia="Cambria"/>
          <w:u w:val="single"/>
        </w:rPr>
        <w:t xml:space="preserve"> is </w:t>
      </w:r>
      <w:r w:rsidRPr="00FB5B21">
        <w:rPr>
          <w:rFonts w:eastAsia="Cambria"/>
          <w:highlight w:val="cyan"/>
          <w:u w:val="single"/>
        </w:rPr>
        <w:t>instability.</w:t>
      </w:r>
      <w:r w:rsidRPr="00FB5B21">
        <w:rPr>
          <w:rFonts w:eastAsia="Cambria"/>
          <w:u w:val="single"/>
        </w:rPr>
        <w:t>" And that instability – and t</w:t>
      </w:r>
      <w:r w:rsidRPr="00FB5B21">
        <w:rPr>
          <w:rFonts w:eastAsia="Cambria"/>
          <w:highlight w:val="cyan"/>
          <w:u w:val="single"/>
        </w:rPr>
        <w:t>he resulting mistrust</w:t>
      </w:r>
      <w:r w:rsidRPr="00FB5B21">
        <w:rPr>
          <w:rFonts w:eastAsia="Cambria"/>
          <w:u w:val="single"/>
        </w:rPr>
        <w:t xml:space="preserve"> between former allies – </w:t>
      </w:r>
      <w:r w:rsidRPr="00FB5B21">
        <w:rPr>
          <w:rFonts w:eastAsia="Cambria"/>
          <w:highlight w:val="cyan"/>
          <w:u w:val="single"/>
        </w:rPr>
        <w:t>plays into the hands of</w:t>
      </w:r>
      <w:r w:rsidRPr="00FB5B21">
        <w:rPr>
          <w:rFonts w:eastAsia="Cambria"/>
          <w:u w:val="single"/>
        </w:rPr>
        <w:t xml:space="preserve"> Russian president Vladimir </w:t>
      </w:r>
      <w:r w:rsidRPr="00FB5B21">
        <w:rPr>
          <w:rFonts w:eastAsia="Cambria"/>
          <w:highlight w:val="cyan"/>
          <w:u w:val="single"/>
        </w:rPr>
        <w:t>Putin.</w:t>
      </w:r>
      <w:r w:rsidRPr="00FB5B21">
        <w:rPr>
          <w:rFonts w:eastAsia="Cambria"/>
          <w:sz w:val="16"/>
          <w:highlight w:val="cyan"/>
        </w:rPr>
        <w:t xml:space="preserve"> </w:t>
      </w:r>
      <w:r w:rsidRPr="00FB5B21">
        <w:rPr>
          <w:rFonts w:eastAsia="Cambria"/>
          <w:highlight w:val="cyan"/>
          <w:u w:val="single"/>
        </w:rPr>
        <w:t>It could</w:t>
      </w:r>
      <w:r w:rsidRPr="00FB5B21">
        <w:rPr>
          <w:rFonts w:eastAsia="Cambria"/>
          <w:u w:val="single"/>
        </w:rPr>
        <w:t xml:space="preserve"> even, </w:t>
      </w:r>
      <w:r w:rsidRPr="00FB5B21">
        <w:rPr>
          <w:rFonts w:eastAsia="Cambria"/>
          <w:sz w:val="16"/>
        </w:rPr>
        <w:t xml:space="preserve">in the most extreme scenario, </w:t>
      </w:r>
      <w:r w:rsidRPr="00FB5B21">
        <w:rPr>
          <w:rFonts w:eastAsia="Cambria"/>
          <w:highlight w:val="cyan"/>
          <w:u w:val="single"/>
        </w:rPr>
        <w:t>tempt Putin to launch his own</w:t>
      </w:r>
      <w:r w:rsidRPr="00FB5B21">
        <w:rPr>
          <w:rFonts w:eastAsia="Cambria"/>
          <w:u w:val="single"/>
        </w:rPr>
        <w:t xml:space="preserve"> limited </w:t>
      </w:r>
      <w:r w:rsidRPr="00FB5B21">
        <w:rPr>
          <w:rFonts w:eastAsia="Cambria"/>
          <w:highlight w:val="cyan"/>
          <w:u w:val="single"/>
        </w:rPr>
        <w:t>nuclear strike in the context of a wider war in Europe</w:t>
      </w:r>
      <w:r w:rsidRPr="00FB5B21">
        <w:rPr>
          <w:rFonts w:eastAsia="Cambria"/>
          <w:sz w:val="16"/>
          <w:highlight w:val="cyan"/>
        </w:rPr>
        <w:t>.</w:t>
      </w:r>
      <w:r w:rsidRPr="00FB5B21">
        <w:rPr>
          <w:rFonts w:eastAsia="Cambria"/>
          <w:u w:val="single"/>
        </w:rPr>
        <w:t xml:space="preserve"> </w:t>
      </w:r>
      <w:r w:rsidRPr="00FB5B21">
        <w:rPr>
          <w:rFonts w:eastAsia="Cambria"/>
          <w:highlight w:val="cyan"/>
          <w:u w:val="single"/>
        </w:rPr>
        <w:t>In the last decade Russia has invaded two of its</w:t>
      </w:r>
      <w:r w:rsidRPr="00FB5B21">
        <w:rPr>
          <w:rFonts w:eastAsia="Cambria"/>
          <w:u w:val="single"/>
        </w:rPr>
        <w:t xml:space="preserve"> European </w:t>
      </w:r>
      <w:r w:rsidRPr="00FB5B21">
        <w:rPr>
          <w:rFonts w:eastAsia="Cambria"/>
          <w:highlight w:val="cyan"/>
          <w:u w:val="single"/>
        </w:rPr>
        <w:t>neighbors – Ukraine</w:t>
      </w:r>
      <w:r w:rsidRPr="00FB5B21">
        <w:rPr>
          <w:rFonts w:eastAsia="Cambria"/>
          <w:u w:val="single"/>
        </w:rPr>
        <w:t xml:space="preserve"> in 2014 </w:t>
      </w:r>
      <w:r w:rsidRPr="00FB5B21">
        <w:rPr>
          <w:rFonts w:eastAsia="Cambria"/>
          <w:highlight w:val="cyan"/>
          <w:u w:val="single"/>
        </w:rPr>
        <w:t>and the Republic of Georgia</w:t>
      </w:r>
      <w:r w:rsidRPr="00FB5B21">
        <w:rPr>
          <w:rFonts w:eastAsia="Cambria"/>
          <w:u w:val="single"/>
        </w:rPr>
        <w:t xml:space="preserve"> in 2008</w:t>
      </w:r>
      <w:r w:rsidRPr="00FB5B21">
        <w:rPr>
          <w:rFonts w:eastAsia="Cambria"/>
          <w:sz w:val="16"/>
        </w:rPr>
        <w:t xml:space="preserve">. Neither Georgia nor Ukraine is a full member of NATO, although both countries have signalled their desire to join the alliance. The Eastern European states of Lithuania, Latvia and Estonia – all former Soviet republics – and Poland, formerly a Soviet satellite, are NATO members and view themselves as the main targets of Russia's aggression. This year, Russia deployed nuclear weapons to Kaliningrad, a Russian enclave on the Baltic Sea between Poland and Lithuania. The Trump administration criticized the Russian deployment as "destabilizing." But the greater threat of destabilization comes from the administration itself as it continues to dismantle rhetorically a security structure that has preserved the peace – and deterred nuclear war – in Europe since 1949. "If Putin somehow decides to cross the nuclear threshold, it won’t be because he thinks we don’t have enough nuclear weapons," Reif said. "It will be based on a political calculation that he has a greater stake in the conflict and we and our allies won’t be willing to run the risk of escalation." The alternative is only less awful. </w:t>
      </w:r>
      <w:r w:rsidRPr="00FB5B21">
        <w:rPr>
          <w:rFonts w:eastAsia="Cambria"/>
          <w:u w:val="single"/>
        </w:rPr>
        <w:t>That, in the absence of America's nuclear guarantee as part of a transatlantic alliance, Europe might build up a large nuclear arsenal of its own and supercharge global atomic proliferation.</w:t>
      </w:r>
      <w:r w:rsidRPr="00FB5B21">
        <w:rPr>
          <w:rFonts w:eastAsia="Cambria"/>
          <w:sz w:val="16"/>
        </w:rPr>
        <w:t xml:space="preserve"> "Nothing would do more to cause nuclear anarchy than wrecking NATO," Blair said.</w:t>
      </w:r>
    </w:p>
    <w:p w:rsidR="00FB5B21" w:rsidRPr="00FB5B21" w:rsidRDefault="00FB5B21" w:rsidP="00FB5B21"/>
    <w:p w:rsidR="00FB5B21" w:rsidRPr="00FB5B21" w:rsidRDefault="00FB5B21" w:rsidP="00FB5B21">
      <w:pPr>
        <w:keepNext/>
        <w:keepLines/>
        <w:contextualSpacing/>
        <w:outlineLvl w:val="3"/>
        <w:rPr>
          <w:rFonts w:eastAsia="SimSun"/>
          <w:b/>
          <w:iCs/>
          <w:sz w:val="24"/>
        </w:rPr>
      </w:pPr>
      <w:r w:rsidRPr="00FB5B21">
        <w:rPr>
          <w:rFonts w:eastAsia="SimSun"/>
          <w:b/>
          <w:iCs/>
          <w:sz w:val="24"/>
        </w:rPr>
        <w:t>Allied proliferation increases nuclear accidents and miscalc</w:t>
      </w:r>
    </w:p>
    <w:p w:rsidR="00FB5B21" w:rsidRPr="00FB5B21" w:rsidRDefault="00FB5B21" w:rsidP="00FB5B21">
      <w:pPr>
        <w:rPr>
          <w:rFonts w:eastAsia="Cambria"/>
          <w:sz w:val="16"/>
          <w:szCs w:val="16"/>
        </w:rPr>
      </w:pPr>
      <w:r w:rsidRPr="00FB5B21">
        <w:rPr>
          <w:rFonts w:eastAsia="Cambria"/>
          <w:b/>
          <w:bCs/>
        </w:rPr>
        <w:t xml:space="preserve">Panofsky ’03 </w:t>
      </w:r>
      <w:r w:rsidRPr="00FB5B21">
        <w:rPr>
          <w:rFonts w:eastAsia="Cambria"/>
          <w:sz w:val="16"/>
          <w:szCs w:val="16"/>
        </w:rPr>
        <w:t xml:space="preserve">Summer 2003, Wolfgang K. H. Panofsky || Panofsky is a German-American physicist who won many awards including the National Medal of Science. He was a professor at UC Berkeley and Stanford. || Issues in Science and Technology, "Nuclear Proliferation Risks, New and Old" || </w:t>
      </w:r>
      <w:hyperlink r:id="rId66" w:history="1">
        <w:r w:rsidRPr="00FB5B21">
          <w:rPr>
            <w:rFonts w:eastAsia="Cambria"/>
            <w:sz w:val="16"/>
            <w:szCs w:val="16"/>
          </w:rPr>
          <w:t>https://issues.org/panofsky/</w:t>
        </w:r>
      </w:hyperlink>
    </w:p>
    <w:p w:rsidR="00FB5B21" w:rsidRPr="00FB5B21" w:rsidRDefault="00FB5B21" w:rsidP="00FB5B21">
      <w:pPr>
        <w:rPr>
          <w:rFonts w:eastAsia="Times New Roman"/>
          <w:szCs w:val="20"/>
        </w:rPr>
      </w:pPr>
    </w:p>
    <w:p w:rsidR="00FB5B21" w:rsidRPr="00FB5B21" w:rsidRDefault="00FB5B21" w:rsidP="00FB5B21">
      <w:pPr>
        <w:rPr>
          <w:rFonts w:eastAsia="Cambria"/>
          <w:sz w:val="16"/>
        </w:rPr>
      </w:pPr>
      <w:r w:rsidRPr="00FB5B21">
        <w:rPr>
          <w:rFonts w:eastAsia="Cambria"/>
          <w:sz w:val="16"/>
        </w:rPr>
        <w:t>During the past decade, the United States and Russia have joined in a number of efforts to reduce the danger posed by the enormous quantity of weapons-usable material withdrawn from nuclear weapons. Other countries and various private groups have assisted in this task. But many impediments have prevented effective results, and most of the dangers still remain. Even more troubling, this threat is only one of several risks imposed on humanity by the existence of nuclear weapons. These risks fall into three classes</w:t>
      </w:r>
      <w:r w:rsidRPr="00FB5B21">
        <w:rPr>
          <w:rFonts w:eastAsia="Cambria"/>
          <w:u w:val="single"/>
        </w:rPr>
        <w:t xml:space="preserve">: </w:t>
      </w:r>
      <w:r w:rsidRPr="00FB5B21">
        <w:rPr>
          <w:rFonts w:eastAsia="Cambria"/>
          <w:highlight w:val="cyan"/>
          <w:u w:val="single"/>
        </w:rPr>
        <w:t>the risk that</w:t>
      </w:r>
      <w:r w:rsidRPr="00FB5B21">
        <w:rPr>
          <w:rFonts w:eastAsia="Cambria"/>
          <w:u w:val="single"/>
        </w:rPr>
        <w:t xml:space="preserve"> some fraction, be it large or small, of the inventories of </w:t>
      </w:r>
      <w:r w:rsidRPr="00FB5B21">
        <w:rPr>
          <w:rFonts w:eastAsia="Cambria"/>
          <w:highlight w:val="cyan"/>
          <w:u w:val="single"/>
        </w:rPr>
        <w:t>nuclear weapons</w:t>
      </w:r>
      <w:r w:rsidRPr="00FB5B21">
        <w:rPr>
          <w:rFonts w:eastAsia="Cambria"/>
          <w:u w:val="single"/>
        </w:rPr>
        <w:t xml:space="preserve"> held by eight countries </w:t>
      </w:r>
      <w:r w:rsidRPr="00FB5B21">
        <w:rPr>
          <w:rFonts w:eastAsia="Cambria"/>
          <w:highlight w:val="cyan"/>
          <w:u w:val="single"/>
        </w:rPr>
        <w:t>will be detonated</w:t>
      </w:r>
      <w:r w:rsidRPr="00FB5B21">
        <w:rPr>
          <w:rFonts w:eastAsia="Cambria"/>
          <w:u w:val="single"/>
        </w:rPr>
        <w:t xml:space="preserve"> either </w:t>
      </w:r>
      <w:r w:rsidRPr="00FB5B21">
        <w:rPr>
          <w:rFonts w:eastAsia="Cambria"/>
          <w:highlight w:val="cyan"/>
          <w:u w:val="single"/>
        </w:rPr>
        <w:t>by accident or deliberately; the risk that nuclear</w:t>
      </w:r>
      <w:r w:rsidRPr="00FB5B21">
        <w:rPr>
          <w:rFonts w:eastAsia="Cambria"/>
          <w:u w:val="single"/>
        </w:rPr>
        <w:t xml:space="preserve"> weapons </w:t>
      </w:r>
      <w:r w:rsidRPr="00FB5B21">
        <w:rPr>
          <w:rFonts w:eastAsia="Cambria"/>
          <w:highlight w:val="cyan"/>
          <w:u w:val="single"/>
        </w:rPr>
        <w:t>tech</w:t>
      </w:r>
      <w:r w:rsidRPr="00FB5B21">
        <w:rPr>
          <w:rFonts w:eastAsia="Cambria"/>
          <w:u w:val="single"/>
        </w:rPr>
        <w:t xml:space="preserve">nology </w:t>
      </w:r>
      <w:r w:rsidRPr="00FB5B21">
        <w:rPr>
          <w:rFonts w:eastAsia="Cambria"/>
          <w:highlight w:val="cyan"/>
          <w:u w:val="single"/>
        </w:rPr>
        <w:t>will diffuse to additional nations; and the risk that nucl</w:t>
      </w:r>
      <w:r w:rsidRPr="00FB5B21">
        <w:rPr>
          <w:rFonts w:eastAsia="Cambria"/>
          <w:u w:val="single"/>
        </w:rPr>
        <w:t>ear weapon</w:t>
      </w:r>
      <w:r w:rsidRPr="00FB5B21">
        <w:rPr>
          <w:rFonts w:eastAsia="Cambria"/>
          <w:highlight w:val="cyan"/>
          <w:u w:val="single"/>
        </w:rPr>
        <w:t>s will reach</w:t>
      </w:r>
      <w:r w:rsidRPr="00FB5B21">
        <w:rPr>
          <w:rFonts w:eastAsia="Cambria"/>
          <w:u w:val="single"/>
        </w:rPr>
        <w:t xml:space="preserve"> the hands of </w:t>
      </w:r>
      <w:r w:rsidRPr="00FB5B21">
        <w:rPr>
          <w:rFonts w:eastAsia="Cambria"/>
          <w:highlight w:val="cyan"/>
          <w:u w:val="single"/>
        </w:rPr>
        <w:t>terrorist</w:t>
      </w:r>
      <w:r w:rsidRPr="00FB5B21">
        <w:rPr>
          <w:rFonts w:eastAsia="Cambria"/>
          <w:u w:val="single"/>
        </w:rPr>
        <w:t xml:space="preserve"> individuals or </w:t>
      </w:r>
      <w:r w:rsidRPr="00FB5B21">
        <w:rPr>
          <w:rFonts w:eastAsia="Cambria"/>
          <w:highlight w:val="cyan"/>
          <w:u w:val="single"/>
        </w:rPr>
        <w:t>groups</w:t>
      </w:r>
      <w:r w:rsidRPr="00FB5B21">
        <w:rPr>
          <w:rFonts w:eastAsia="Cambria"/>
          <w:sz w:val="16"/>
          <w:highlight w:val="cyan"/>
        </w:rPr>
        <w:t>.</w:t>
      </w:r>
      <w:r w:rsidRPr="00FB5B21">
        <w:rPr>
          <w:rFonts w:eastAsia="Cambria"/>
          <w:sz w:val="16"/>
        </w:rPr>
        <w:t xml:space="preserve"> The United States has undertaken diverse programs to reduce these risks. But efforts have been slow and irregular, and the priorities in addressing these problems have been distorted by politics. Indeed, success in containing these risks would fly in the face of historical precedent. All new technologies have become dual-use, in that they have been used both to improve the human condition and as tools in military conflict. Moreover, all new technologies have, in time, spread around the globe. But this precedent must be broken with respect to the release of nuclear technology. Risk is the product of the likelihood of an adverse event multiplied by the consequences of that event. Since the end of the Cold War, the likelihood that one or another country would deliberately use nuclear weapons has indeed lessened, although the consequences of such use would be enormous. Therefore, this risk has by no means disappeared. In particular, nuclear weapons might be used in a regional conflict, such as between India and Pakistan. The risk of proliferation of nuclear weapons among countries has been limited in the past by the Nuclear Non-Proliferation Treaty (NPT), signed in 1968. The treaty recognizes five countries as “Nuclear Weapons States,” and three other countries not party to the treaty are de facto possessors of nuclear weapons. All other nations of the world have joined the treaty as “Non-Nuclear Weapons States,” but one country (North Korea) has withdrawn. Some countries–presumed to include Iran and, until the ouster of Saddam Hussein, Iraq–maintain ambitions to gain nuclear weapons. A much larger number of countries have pursued nuclear weapons programs in the past but have been persuaded to abandon them. The NPT is a complex bargain that discriminates between have and have-not countries. The have-not nations have agreed not to receive nuclear weapons, their components, or relevant information, whereas the Nuclear Weapons States have agreed not to furnish these items. In order to decrease the discriminatory nature of the agreement, the nations possessing nuclear weapons are obligated to assist other nations in the peaceful applications of nuclear energy. And, most important of all, the Nuclear Weapons States have agreed to reduce the role of nuclear weapons in international relations and to work in good faith toward their elimination. It is in respect to this latter obligation that the United States has been most deficient. In fact, the current Bush administration’s recent Nuclear Posture Review projects an indefinite need for many thousands of nuclear weapons, and even searches for new missions for them. The risk posed by the possible acquisition of nuclear weapons by terrorists is growing rapidly. Deterrence prevented direct military conflict between the United States and the former Soviet Union for many years, and deterrence retains its leverage even over the so-called “states of concern,” such as North Korea. But deterrence will not restrain terrorists driven by fanatical beliefs. Therefore, the prevention of nuclear catastrophe caused by terrorists has to rely either on interdicting the explosive materials that are essential to making nuclear weapons (highly enriched uranium and plutonium, in particular) or on preventing the hostile delivery of such weapons.</w:t>
      </w:r>
      <w:r w:rsidRPr="00FB5B21">
        <w:rPr>
          <w:rFonts w:eastAsia="Cambria"/>
          <w:u w:val="single"/>
        </w:rPr>
        <w:t xml:space="preserve"> </w:t>
      </w:r>
      <w:r w:rsidRPr="00FB5B21">
        <w:rPr>
          <w:rFonts w:eastAsia="Cambria"/>
          <w:highlight w:val="cyan"/>
          <w:u w:val="single"/>
        </w:rPr>
        <w:t>Once a terrorist group acquires nuclear weapons, preventing their detonation</w:t>
      </w:r>
      <w:r w:rsidRPr="00FB5B21">
        <w:rPr>
          <w:rFonts w:eastAsia="Cambria"/>
          <w:u w:val="single"/>
        </w:rPr>
        <w:t xml:space="preserve"> on U.S. soil </w:t>
      </w:r>
      <w:r w:rsidRPr="00FB5B21">
        <w:rPr>
          <w:rFonts w:eastAsia="Cambria"/>
          <w:highlight w:val="cyan"/>
          <w:u w:val="single"/>
        </w:rPr>
        <w:t>would be extremely difficult. Such weapons might be delivered by aircraft or</w:t>
      </w:r>
      <w:r w:rsidRPr="00FB5B21">
        <w:rPr>
          <w:rFonts w:eastAsia="Cambria"/>
          <w:u w:val="single"/>
        </w:rPr>
        <w:t xml:space="preserve"> cruise </w:t>
      </w:r>
      <w:r w:rsidRPr="00FB5B21">
        <w:rPr>
          <w:rFonts w:eastAsia="Cambria"/>
          <w:highlight w:val="cyan"/>
          <w:u w:val="single"/>
        </w:rPr>
        <w:t>missile, or</w:t>
      </w:r>
      <w:r w:rsidRPr="00FB5B21">
        <w:rPr>
          <w:rFonts w:eastAsia="Cambria"/>
          <w:u w:val="single"/>
        </w:rPr>
        <w:t xml:space="preserve"> they might be </w:t>
      </w:r>
      <w:r w:rsidRPr="00FB5B21">
        <w:rPr>
          <w:rFonts w:eastAsia="Cambria"/>
          <w:highlight w:val="cyan"/>
          <w:u w:val="single"/>
        </w:rPr>
        <w:t>detonated on board ships near U.S. harbors.</w:t>
      </w:r>
      <w:r w:rsidRPr="00FB5B21">
        <w:rPr>
          <w:rFonts w:eastAsia="Cambria"/>
          <w:sz w:val="16"/>
        </w:rPr>
        <w:t xml:space="preserve"> </w:t>
      </w:r>
      <w:r w:rsidRPr="00FB5B21">
        <w:rPr>
          <w:rFonts w:eastAsia="Cambria"/>
          <w:u w:val="single"/>
        </w:rPr>
        <w:t xml:space="preserve">As demonstrated by the leakage of illegal drugs into the United States, </w:t>
      </w:r>
      <w:r w:rsidRPr="00FB5B21">
        <w:rPr>
          <w:rFonts w:eastAsia="Cambria"/>
          <w:highlight w:val="cyan"/>
          <w:u w:val="single"/>
        </w:rPr>
        <w:t>closing U.S. boundaries to the entry of nuclear weapons is</w:t>
      </w:r>
      <w:r w:rsidRPr="00FB5B21">
        <w:rPr>
          <w:rFonts w:eastAsia="Cambria"/>
          <w:u w:val="single"/>
        </w:rPr>
        <w:t xml:space="preserve"> essentially </w:t>
      </w:r>
      <w:r w:rsidRPr="00FB5B21">
        <w:rPr>
          <w:rFonts w:eastAsia="Cambria"/>
          <w:highlight w:val="cyan"/>
          <w:u w:val="single"/>
        </w:rPr>
        <w:t xml:space="preserve">impossible. </w:t>
      </w:r>
      <w:r w:rsidRPr="00FB5B21">
        <w:rPr>
          <w:rFonts w:eastAsia="Cambria"/>
          <w:sz w:val="16"/>
          <w:highlight w:val="cyan"/>
        </w:rPr>
        <w:t>A</w:t>
      </w:r>
      <w:r w:rsidRPr="00FB5B21">
        <w:rPr>
          <w:rFonts w:eastAsia="Cambria"/>
          <w:sz w:val="16"/>
        </w:rPr>
        <w:t xml:space="preserve">gainst this multitude of delivery methods, the enormous effort that the United States spends on ballistic missile defense is an inexcusable distortion of priorities. Indeed, it is extremely unlikely that terrorists would ever gain access to ballistic missiles. The first line of defense against nuclear terrorism must be safeguarding the vast worldwide stockpiles of nuclear weapons-usable materials. Those inventories are sufficient to produce more than 100,000 nuclear weapons. </w:t>
      </w:r>
      <w:r w:rsidRPr="00FB5B21">
        <w:rPr>
          <w:rFonts w:eastAsia="Cambria"/>
          <w:u w:val="single"/>
        </w:rPr>
        <w:t xml:space="preserve">According to public sources, </w:t>
      </w:r>
      <w:r w:rsidRPr="00FB5B21">
        <w:rPr>
          <w:rFonts w:eastAsia="Cambria"/>
          <w:highlight w:val="cyan"/>
          <w:u w:val="single"/>
        </w:rPr>
        <w:t xml:space="preserve">small </w:t>
      </w:r>
      <w:r w:rsidRPr="00FB5B21">
        <w:rPr>
          <w:rFonts w:eastAsia="Cambria"/>
          <w:highlight w:val="cyan"/>
          <w:u w:val="single"/>
        </w:rPr>
        <w:lastRenderedPageBreak/>
        <w:t>shipments containing</w:t>
      </w:r>
      <w:r w:rsidRPr="00FB5B21">
        <w:rPr>
          <w:rFonts w:eastAsia="Cambria"/>
          <w:u w:val="single"/>
        </w:rPr>
        <w:t xml:space="preserve"> a total of roughly 40 kilograms of s</w:t>
      </w:r>
      <w:r w:rsidRPr="00FB5B21">
        <w:rPr>
          <w:rFonts w:eastAsia="Cambria"/>
          <w:highlight w:val="cyan"/>
          <w:u w:val="single"/>
        </w:rPr>
        <w:t>muggled nuclear explosive material have been seized worldwide</w:t>
      </w:r>
      <w:r w:rsidRPr="00FB5B21">
        <w:rPr>
          <w:rFonts w:eastAsia="Cambria"/>
          <w:u w:val="single"/>
        </w:rPr>
        <w:t xml:space="preserve"> between 1992 and 2002, </w:t>
      </w:r>
      <w:r w:rsidRPr="00FB5B21">
        <w:rPr>
          <w:rFonts w:eastAsia="Cambria"/>
          <w:highlight w:val="cyan"/>
          <w:u w:val="single"/>
        </w:rPr>
        <w:t>generally originating in Russia</w:t>
      </w:r>
      <w:r w:rsidRPr="00FB5B21">
        <w:rPr>
          <w:rFonts w:eastAsia="Cambria"/>
          <w:sz w:val="16"/>
          <w:highlight w:val="cyan"/>
        </w:rPr>
        <w:t>.</w:t>
      </w:r>
      <w:r w:rsidRPr="00FB5B21">
        <w:rPr>
          <w:rFonts w:eastAsia="Cambria"/>
          <w:sz w:val="16"/>
        </w:rPr>
        <w:t xml:space="preserve"> Although public agencies and private groups in the United States have been working with Russia to improve “materials protection control and accounting” of its dangerous materials, actual achievements have been moderate. Several thousand Russian participants have received training in control and accounting techniques, and the nation has developed a number of federal regulations covering such activities. Still, controls over only about one-sixth of Russian nuclear explosive materials have been upgraded to standards comparable to those in the United States. And work to interdict nuclear smuggling at key Russian border crossings is only about 15 percent complete. A deadly combination of U.S. and Russian travel and access restrictions is preventing truly effective collaboration and causing major delays. Russian security services continue to be preoccupied with preserving the secrecy of the nation’s nuclear weapons facilities, whereas the U.S. Department of Energy has been insisting on direct access by its personnel in order to ensure that U.S. funds are being properly spent in reducing risks. There also is the matter of whether Russia can achieve sustainability for its program to safeguard nuclear materials. Foreign assistance is necessary to initiate action, but sustainability has to be the responsibility of the Russians themselves.</w:t>
      </w:r>
      <w:r w:rsidRPr="00FB5B21">
        <w:rPr>
          <w:rFonts w:eastAsia="Cambria"/>
          <w:u w:val="single"/>
        </w:rPr>
        <w:t xml:space="preserve"> </w:t>
      </w:r>
      <w:r w:rsidRPr="00FB5B21">
        <w:rPr>
          <w:rFonts w:eastAsia="Cambria"/>
          <w:highlight w:val="cyan"/>
          <w:u w:val="single"/>
        </w:rPr>
        <w:t>The risks posed by nuclear weapons are</w:t>
      </w:r>
      <w:r w:rsidRPr="00FB5B21">
        <w:rPr>
          <w:rFonts w:eastAsia="Cambria"/>
          <w:u w:val="single"/>
        </w:rPr>
        <w:t xml:space="preserve"> perhaps </w:t>
      </w:r>
      <w:r w:rsidRPr="00FB5B21">
        <w:rPr>
          <w:rFonts w:eastAsia="Cambria"/>
          <w:highlight w:val="cyan"/>
          <w:u w:val="single"/>
        </w:rPr>
        <w:t>the most threatening results of</w:t>
      </w:r>
      <w:r w:rsidRPr="00FB5B21">
        <w:rPr>
          <w:rFonts w:eastAsia="Cambria"/>
          <w:u w:val="single"/>
        </w:rPr>
        <w:t xml:space="preserve"> the interaction of science and technology with </w:t>
      </w:r>
      <w:r w:rsidRPr="00FB5B21">
        <w:rPr>
          <w:rFonts w:eastAsia="Cambria"/>
          <w:highlight w:val="cyan"/>
          <w:u w:val="single"/>
        </w:rPr>
        <w:t>human endeavors.</w:t>
      </w:r>
      <w:r w:rsidRPr="00FB5B21">
        <w:rPr>
          <w:rFonts w:eastAsia="Cambria"/>
          <w:sz w:val="16"/>
        </w:rPr>
        <w:t xml:space="preserve"> Can humanity successfully prevent these new technological developments from concentrating enormous destructive power in the hands of an ever-smaller number of individuals? The answer to this question remains open. The United States has the most to lose if nuclear weapons fall into the hands of terrorists, but thus far the nation has failed to take constructive leadership in attacking that risk.</w:t>
      </w:r>
    </w:p>
    <w:p w:rsidR="00FB5B21" w:rsidRDefault="00FB5B21" w:rsidP="00FB5B21"/>
    <w:p w:rsidR="00FB5B21" w:rsidRPr="00FB5B21" w:rsidRDefault="00FB5B21" w:rsidP="00FB5B21">
      <w:pPr>
        <w:keepNext/>
        <w:keepLines/>
        <w:contextualSpacing/>
        <w:outlineLvl w:val="3"/>
        <w:rPr>
          <w:rFonts w:eastAsia="SimSun"/>
          <w:b/>
          <w:iCs/>
          <w:sz w:val="24"/>
        </w:rPr>
      </w:pPr>
      <w:r w:rsidRPr="00FB5B21">
        <w:rPr>
          <w:rFonts w:eastAsia="SimSun"/>
          <w:b/>
          <w:iCs/>
          <w:sz w:val="24"/>
        </w:rPr>
        <w:t>It’s horrible—escalation in specific scenarios kills millions</w:t>
      </w:r>
    </w:p>
    <w:p w:rsidR="00FB5B21" w:rsidRPr="00FB5B21" w:rsidRDefault="00FB5B21" w:rsidP="00FB5B21">
      <w:pPr>
        <w:rPr>
          <w:rFonts w:eastAsia="Cambria"/>
          <w:sz w:val="16"/>
          <w:szCs w:val="16"/>
        </w:rPr>
      </w:pPr>
      <w:r w:rsidRPr="00FB5B21">
        <w:rPr>
          <w:rFonts w:eastAsia="Cambria"/>
          <w:b/>
          <w:bCs/>
        </w:rPr>
        <w:t xml:space="preserve">Schlosser ’18 </w:t>
      </w:r>
      <w:r w:rsidRPr="00FB5B21">
        <w:rPr>
          <w:rFonts w:eastAsia="Cambria"/>
          <w:sz w:val="16"/>
          <w:szCs w:val="16"/>
        </w:rPr>
        <w:t xml:space="preserve">5/24/18, Eric Schlosser || Eric Schlosser is an American journalist and author known for his investigative journalism, such as in his book Command and Control: Nuclear Weapons. He has received a National Magazine Award and a Sidney Hillman Foundation Award for reporting || </w:t>
      </w:r>
      <w:r w:rsidRPr="00FB5B21">
        <w:rPr>
          <w:rFonts w:eastAsia="Cambria"/>
          <w:i/>
          <w:sz w:val="16"/>
          <w:szCs w:val="16"/>
        </w:rPr>
        <w:t>The New Yorker</w:t>
      </w:r>
      <w:r w:rsidRPr="00FB5B21">
        <w:rPr>
          <w:rFonts w:eastAsia="Cambria"/>
          <w:sz w:val="16"/>
          <w:szCs w:val="16"/>
        </w:rPr>
        <w:t xml:space="preserve">, “The Growing Dangers of the New Nuclear-Arms Race” || </w:t>
      </w:r>
      <w:hyperlink r:id="rId67" w:history="1">
        <w:r w:rsidRPr="00FB5B21">
          <w:rPr>
            <w:rFonts w:eastAsia="Cambria"/>
            <w:sz w:val="16"/>
            <w:szCs w:val="16"/>
          </w:rPr>
          <w:t>https://www.newyorker.com/news/news-desk/the-growing-dangers-of-the-new-nuclear-arms-race</w:t>
        </w:r>
      </w:hyperlink>
    </w:p>
    <w:p w:rsidR="00FB5B21" w:rsidRPr="00FB5B21" w:rsidRDefault="00FB5B21" w:rsidP="00FB5B21">
      <w:pPr>
        <w:rPr>
          <w:rFonts w:eastAsia="Times New Roman"/>
          <w:bCs/>
          <w:sz w:val="16"/>
          <w:szCs w:val="16"/>
        </w:rPr>
      </w:pPr>
    </w:p>
    <w:p w:rsidR="00FB5B21" w:rsidRPr="00FB5B21" w:rsidRDefault="00FB5B21" w:rsidP="00FB5B21">
      <w:pPr>
        <w:rPr>
          <w:rFonts w:eastAsia="Cambria"/>
          <w:b/>
          <w:u w:val="single"/>
        </w:rPr>
      </w:pPr>
      <w:r w:rsidRPr="00FB5B21">
        <w:rPr>
          <w:rFonts w:eastAsia="Cambria"/>
          <w:sz w:val="10"/>
          <w:szCs w:val="10"/>
        </w:rPr>
        <w:t>Less than a decade after President Barack Obama called for the abolition of nuclear weapons, the nine countries that possess them are engaged in a new nuclear-arms race. North Korea has most likely developed a hydrogen bomb, and its Hwasong-15 missiles may be large enough to transport not only a warhead but also decoys, chaff, and other countermeasures that would thwart America’s Ground-Based Midcourse Defense anti-ballistic-missile system. India recently commissioned its second ballistic-missile submarine, launched an Agni-5 ballistic missile that can strike targets throughout Pakistan and China, and tested nuclear-capable BrahMos and Nirbhay cruise missiles. Pakistan now has the world’s fastest-growing nuclear stockpile, including low-yield warheads on Hatf-9 missiles for use against Indian troops and armored vehicles. Israel is expanding the range of its Jericho III ballistic missiles and deploying cruise missiles with nuclear weapons on submarines. France and the United Kingdom are developing replacements for their Vanguard and Triomphant ballistic-missile submarines. China is about to introduce Dongfeng-41 ballistic missiles that will be mounted on trucks, loaded with up to ten nuclear warheads, and capable of reaching anywhere in the United States. Russia is building a wide range of new missiles, bombers, and submarines that will carry nuclear weapons. The R-28 Sarmat missile, nicknamed Satan-2, will carry up to sixteen nuclear warheads—more than enough for a single missile to destroy every American city with a population larger than a million people. Russia plans to build forty to fifty of the Satan-2s. Three other countries—Iran, Japan, and South Korea—may soon try to obtain their own nuclear arsenals. In the preface to the Nuclear Posture Review, released in February by the Trump Administration, Secretary of Defense James Mattis expresses the new American point of view: “We must look reality in the eye and see the world as it is, not as we wish it to be.”</w:t>
      </w:r>
      <w:r w:rsidRPr="00FB5B21">
        <w:rPr>
          <w:rFonts w:eastAsia="Cambria"/>
          <w:sz w:val="16"/>
        </w:rPr>
        <w:t xml:space="preserve"> </w:t>
      </w:r>
      <w:r w:rsidRPr="00FB5B21">
        <w:rPr>
          <w:rFonts w:eastAsia="Cambria"/>
          <w:u w:val="single"/>
        </w:rPr>
        <w:t xml:space="preserve">That </w:t>
      </w:r>
      <w:r w:rsidRPr="00FB5B21">
        <w:rPr>
          <w:rFonts w:eastAsia="Cambria"/>
          <w:highlight w:val="cyan"/>
          <w:u w:val="single"/>
        </w:rPr>
        <w:t>reality</w:t>
      </w:r>
      <w:r w:rsidRPr="00FB5B21">
        <w:rPr>
          <w:rFonts w:eastAsia="Cambria"/>
          <w:u w:val="single"/>
        </w:rPr>
        <w:t xml:space="preserve">, according to the Pentagon, </w:t>
      </w:r>
      <w:r w:rsidRPr="00FB5B21">
        <w:rPr>
          <w:rFonts w:eastAsia="Cambria"/>
          <w:highlight w:val="cyan"/>
          <w:u w:val="single"/>
        </w:rPr>
        <w:t>requires</w:t>
      </w:r>
      <w:r w:rsidRPr="00FB5B21">
        <w:rPr>
          <w:rFonts w:eastAsia="Cambria"/>
          <w:u w:val="single"/>
        </w:rPr>
        <w:t xml:space="preserve"> a full renovation of the Cold War nuclear triad—</w:t>
      </w:r>
      <w:r w:rsidRPr="00FB5B21">
        <w:rPr>
          <w:rFonts w:eastAsia="Cambria"/>
          <w:highlight w:val="cyan"/>
          <w:u w:val="single"/>
        </w:rPr>
        <w:t>new i</w:t>
      </w:r>
      <w:r w:rsidRPr="00FB5B21">
        <w:rPr>
          <w:rFonts w:eastAsia="Cambria"/>
          <w:u w:val="single"/>
        </w:rPr>
        <w:t xml:space="preserve">ntercontinental </w:t>
      </w:r>
      <w:r w:rsidRPr="00FB5B21">
        <w:rPr>
          <w:rFonts w:eastAsia="Cambria"/>
          <w:highlight w:val="cyan"/>
          <w:u w:val="single"/>
        </w:rPr>
        <w:t>b</w:t>
      </w:r>
      <w:r w:rsidRPr="00FB5B21">
        <w:rPr>
          <w:rFonts w:eastAsia="Cambria"/>
          <w:u w:val="single"/>
        </w:rPr>
        <w:t xml:space="preserve">allistic </w:t>
      </w:r>
      <w:r w:rsidRPr="00FB5B21">
        <w:rPr>
          <w:rFonts w:eastAsia="Cambria"/>
          <w:highlight w:val="cyan"/>
          <w:u w:val="single"/>
        </w:rPr>
        <w:t>m</w:t>
      </w:r>
      <w:r w:rsidRPr="00FB5B21">
        <w:rPr>
          <w:rFonts w:eastAsia="Cambria"/>
          <w:u w:val="single"/>
        </w:rPr>
        <w:t>issile</w:t>
      </w:r>
      <w:r w:rsidRPr="00FB5B21">
        <w:rPr>
          <w:rFonts w:eastAsia="Cambria"/>
          <w:highlight w:val="cyan"/>
          <w:u w:val="single"/>
        </w:rPr>
        <w:t>s</w:t>
      </w:r>
      <w:r w:rsidRPr="00FB5B21">
        <w:rPr>
          <w:rFonts w:eastAsia="Cambria"/>
          <w:u w:val="single"/>
        </w:rPr>
        <w:t>, new l</w:t>
      </w:r>
      <w:r w:rsidRPr="00FB5B21">
        <w:rPr>
          <w:rFonts w:eastAsia="Cambria"/>
          <w:highlight w:val="cyan"/>
          <w:u w:val="single"/>
        </w:rPr>
        <w:t>ong-range bombers, and</w:t>
      </w:r>
      <w:r w:rsidRPr="00FB5B21">
        <w:rPr>
          <w:rFonts w:eastAsia="Cambria"/>
          <w:u w:val="single"/>
        </w:rPr>
        <w:t xml:space="preserve"> new </w:t>
      </w:r>
      <w:r w:rsidRPr="00FB5B21">
        <w:rPr>
          <w:rFonts w:eastAsia="Cambria"/>
          <w:highlight w:val="cyan"/>
          <w:u w:val="single"/>
        </w:rPr>
        <w:t>ballistic-missile submarines</w:t>
      </w:r>
      <w:r w:rsidRPr="00FB5B21">
        <w:rPr>
          <w:rFonts w:eastAsia="Cambria"/>
          <w:sz w:val="10"/>
          <w:szCs w:val="10"/>
          <w:u w:val="single"/>
        </w:rPr>
        <w:t>.</w:t>
      </w:r>
      <w:r w:rsidRPr="00FB5B21">
        <w:rPr>
          <w:rFonts w:eastAsia="Cambria"/>
          <w:sz w:val="10"/>
          <w:szCs w:val="10"/>
        </w:rPr>
        <w:t xml:space="preserve"> It also requires new, low-yield “tactical” warheads and bombs, a category of weapons once considered so destabilizing that President George H. W. Bush removed almost all of them from active service, in 1991. The cost of rebuilding America’s nuclear arsenal is projected to be more than a trillion dollars, spent over the course of thirty years</w:t>
      </w:r>
      <w:r w:rsidRPr="00FB5B21">
        <w:rPr>
          <w:rFonts w:eastAsia="Cambria"/>
          <w:sz w:val="16"/>
        </w:rPr>
        <w:t>.</w:t>
      </w:r>
      <w:r w:rsidRPr="00FB5B21">
        <w:rPr>
          <w:rFonts w:eastAsia="Cambria"/>
          <w:u w:val="single"/>
        </w:rPr>
        <w:t xml:space="preserve"> The growing danger of the nuclear-arms race has failed to inspire much debate. </w:t>
      </w:r>
      <w:r w:rsidRPr="00FB5B21">
        <w:rPr>
          <w:rFonts w:eastAsia="Cambria"/>
          <w:sz w:val="10"/>
          <w:szCs w:val="10"/>
        </w:rPr>
        <w:t>Nuclear policy is no longer widely discussed in the media; the public has been told little about a subject of existential importance; and questions once passionately argued have been largely forgotten. Why do we have nuclear weapons? What they are for? How might they be used? And, at a time when a single American submarine can destroy the capital city of every country in the United Nations, how much is enough? Instead, these questions are being addressed by a small group of policymakers. Many of the crucial details are top secret, and the mundane terms used in official discussions tend to hide the apocalyptic consequences at stake. “Mutual deterrence,” “flexible response,” “counterforce,” “countervalue,” “buffer distance,” “ladders of escalation,” “circular error probable,” “releasing commander,” “release other than attack,” “nuclear umbrellas,” “nuclear posture,” “force elements,” “yield,” “penetration aids”—none of these sound too alarming. But one term truly evokes its meaning. A “megadeath” is a unit of measurement in nuclear warfare. Ten megadeaths, for example, means that ten million people have been killed. The targeting strategies of today’s nuclear powers stem from the aerial-bombing campaigns of the Second World War, when the distinction between hitting military assets and killing civilians disappeared. After the German bombing of the Spanish city of Guernica, and the Japanese attack on the Chinese city of Nanking, President Franklin D. Roosevelt called the destruction of cities “inhuman barbarism” in a 1939 statement, demanding that combatants “under no circumstances, undertake the bombardment from the air of civilian populations.” The United States Army Air Forces tried to minimize civilian casualties during its attacks on Germany, flying missions in daylight, aiming at military and economic targets, and attempting to carry out “precision bombing.” But the U.K.’s Royal Air Force, under the direction of Prime Minister Winston Churchill and Air Marshall Sir Arthur (Bomber) Harris, flew at night, aimed at residential areas, and tried to cause maximum devastation. Known as “de-housing,” the British policy sought to break the morale of the German people. Unfavorable weather patterns over Japan and racism shifted the focus of American bombing there from military and economic targets to the civilian population. As the historian John Dower has noted, the war with Japan was a “war without mercy.” The Japanese used conventional, chemical, and biological weapons to kill as many as ten million to fifteen million people, mainly in China, and the United States did not hesitate to employ practices condemned a few years earlier as barbaric. A great deal has been written about the ethics of President Harry Truman’s decision to destroy the cities of Hiroshima and Nagasaki with atomic bombs. Much less attention has been given to Roosevelt’s support for the use of firebombs against more than sixty Japanese cities. Those attacks subjected about a third of Japan’s population to aerial bombardment and killed perhaps a million civilians. More people died during the firebombing of Tokyo in March, 1945, than during the atomic bombing of Hiroshima. According to a subsequent account by the United States Strategic Bombing Survey, “Probably more persons lost their lives by fire at Tokyo in a 6-hour period than at any [other] time in the history of man.”</w:t>
      </w:r>
      <w:r w:rsidRPr="00FB5B21">
        <w:rPr>
          <w:rFonts w:eastAsia="Cambria"/>
          <w:u w:val="single"/>
        </w:rPr>
        <w:t xml:space="preserve"> </w:t>
      </w:r>
      <w:r w:rsidRPr="00FB5B21">
        <w:rPr>
          <w:rFonts w:eastAsia="Cambria"/>
          <w:highlight w:val="cyan"/>
          <w:u w:val="single"/>
        </w:rPr>
        <w:t>The atomic bomb revolutionized</w:t>
      </w:r>
      <w:r w:rsidRPr="00FB5B21">
        <w:rPr>
          <w:rFonts w:eastAsia="Cambria"/>
          <w:u w:val="single"/>
        </w:rPr>
        <w:t xml:space="preserve"> modern </w:t>
      </w:r>
      <w:r w:rsidRPr="00FB5B21">
        <w:rPr>
          <w:rFonts w:eastAsia="Cambria"/>
          <w:highlight w:val="cyan"/>
          <w:u w:val="single"/>
        </w:rPr>
        <w:t>warfare</w:t>
      </w:r>
      <w:r w:rsidRPr="00FB5B21">
        <w:rPr>
          <w:rFonts w:eastAsia="Cambria"/>
          <w:u w:val="single"/>
        </w:rPr>
        <w:t xml:space="preserve"> not </w:t>
      </w:r>
      <w:r w:rsidRPr="00FB5B21">
        <w:rPr>
          <w:rFonts w:eastAsia="Cambria"/>
          <w:highlight w:val="cyan"/>
          <w:u w:val="single"/>
        </w:rPr>
        <w:t>by</w:t>
      </w:r>
      <w:r w:rsidRPr="00FB5B21">
        <w:rPr>
          <w:rFonts w:eastAsia="Cambria"/>
          <w:u w:val="single"/>
        </w:rPr>
        <w:t xml:space="preserve"> </w:t>
      </w:r>
      <w:r w:rsidRPr="00FB5B21">
        <w:rPr>
          <w:rFonts w:eastAsia="Cambria"/>
          <w:highlight w:val="cyan"/>
          <w:u w:val="single"/>
        </w:rPr>
        <w:t>enabling</w:t>
      </w:r>
      <w:r w:rsidRPr="00FB5B21">
        <w:rPr>
          <w:rFonts w:eastAsia="Cambria"/>
          <w:u w:val="single"/>
        </w:rPr>
        <w:t xml:space="preserve"> the </w:t>
      </w:r>
      <w:r w:rsidRPr="00FB5B21">
        <w:rPr>
          <w:rFonts w:eastAsia="Cambria"/>
          <w:highlight w:val="cyan"/>
          <w:u w:val="single"/>
        </w:rPr>
        <w:t>mass slaughter</w:t>
      </w:r>
      <w:r w:rsidRPr="00FB5B21">
        <w:rPr>
          <w:rFonts w:eastAsia="Cambria"/>
          <w:u w:val="single"/>
        </w:rPr>
        <w:t xml:space="preserve"> of civilians but </w:t>
      </w:r>
      <w:r w:rsidRPr="00FB5B21">
        <w:rPr>
          <w:rFonts w:eastAsia="Cambria"/>
          <w:highlight w:val="cyan"/>
          <w:u w:val="single"/>
        </w:rPr>
        <w:t>by</w:t>
      </w:r>
      <w:r w:rsidRPr="00FB5B21">
        <w:rPr>
          <w:rFonts w:eastAsia="Cambria"/>
          <w:u w:val="single"/>
        </w:rPr>
        <w:t xml:space="preserve"> vastly </w:t>
      </w:r>
      <w:r w:rsidRPr="00FB5B21">
        <w:rPr>
          <w:rFonts w:eastAsia="Cambria"/>
          <w:highlight w:val="cyan"/>
          <w:u w:val="single"/>
        </w:rPr>
        <w:t>increasing its efficiency</w:t>
      </w:r>
      <w:r w:rsidRPr="00FB5B21">
        <w:rPr>
          <w:rFonts w:eastAsia="Cambria"/>
          <w:u w:val="single"/>
        </w:rPr>
        <w:t>—the ease with which densely populated cities could be annihilated</w:t>
      </w:r>
      <w:r w:rsidRPr="00FB5B21">
        <w:rPr>
          <w:rFonts w:eastAsia="Cambria"/>
          <w:sz w:val="16"/>
        </w:rPr>
        <w:t xml:space="preserve">. The destruction of Tokyo had been achieved by about three hundred American planes dropping roughly eight thousand bombs. </w:t>
      </w:r>
      <w:r w:rsidRPr="00FB5B21">
        <w:rPr>
          <w:rFonts w:eastAsia="Cambria"/>
          <w:u w:val="single"/>
        </w:rPr>
        <w:t xml:space="preserve">Hiroshima was destroyed by a single plane carrying one bomb. </w:t>
      </w:r>
      <w:r w:rsidRPr="00FB5B21">
        <w:rPr>
          <w:rFonts w:eastAsia="Cambria"/>
          <w:sz w:val="10"/>
          <w:szCs w:val="10"/>
        </w:rPr>
        <w:t>After the Second World War, the United States mothballed hundreds of ships, cut the number of military aircraft by more than two-thirds, reduced the size of the U.S. Army by almost ninety per cent, and halted the production of atomic bombs. The Cold War began at a time when American military forces in Europe were outnumbered roughly ten to one by the Soviet Union’s Red Army. Unable to defend Western Europe with soldiers and tanks, the United States chose to deter a Soviet invasion by threatening to drop atomic bombs on Soviet cities. One of the early war plans, called trojan, listed seventy cities as targets. They would be struck by a hundred and thirty-three atomic bombs. Moscow would be hit by eight; Leningrad, by seven. Conservative estimates predicted that about seven million Soviet civilians would be killed or wounded. Threatening the mass slaughter of noncombatants had come to be seen as the only means of safeguarding freedom and preventing another world war. The advent of hydrogen bombs seemed to endanger no less than the future of humanity. The new weapons could be made hundreds, if not thousands, of times more powerful than the bomb that destroyed Hiroshima. J. Robert Oppenheimer, known as the “father of the atomic bomb,” opposed the development of the H-bomb, and, in 1951, he strongly advocated the development of low-yield, “tactical” nuclear weapons that would be aimed at military targets. He hoped to minimize civilian casualties and limit the scale of a nuclear war. If the Soviet Union invaded Western Europe, Oppenheimer supported using tactical weapons against tanks, troops, and airfields. The idea of bringing “the battle back to the battlefield” was later endorsed by a young Harvard academic, Henry Kissinger, who imagined nuclear wars in which adversaries fired only tactical nuclear weapons at each other, obeyed rules of engagement, paused the fighting to negotiate, and agreed to spare cities from harm. Confronted with a choice between tactical weapons and more powerful strategic weapons, the United States decided to build both. The Navy got nuclear depth charges, torpedoes, cruise missiles, gravity bombs, and submarine-launched ballistic missiles. The Army got nuclear artillery shells, land mines, anti-aircraft missiles, ground-to-ground missiles, and even the Davy Crockett, a recoilless rifle carried by infantrymen that shot a small nuclear projectile. The U.S. Special Forces got “backpack nukes” for sabotage missions behind enemy lines. And the Air Force got the most lethal nuclear weapons of all, mounted on cruise missiles, ballistic missiles, and bombers. American war plans relying on tactical weapons and those relying on strategic weapons were in many ways incompatible</w:t>
      </w:r>
      <w:r w:rsidRPr="00FB5B21">
        <w:rPr>
          <w:rFonts w:eastAsia="Cambria"/>
          <w:u w:val="single"/>
        </w:rPr>
        <w:t xml:space="preserve">. </w:t>
      </w:r>
      <w:r w:rsidRPr="00FB5B21">
        <w:rPr>
          <w:rFonts w:eastAsia="Cambria"/>
          <w:highlight w:val="cyan"/>
          <w:u w:val="single"/>
        </w:rPr>
        <w:t>The Atomic Energy Act of 1946 specified that the President had the sole authority to</w:t>
      </w:r>
      <w:r w:rsidRPr="00FB5B21">
        <w:rPr>
          <w:rFonts w:eastAsia="Cambria"/>
          <w:u w:val="single"/>
        </w:rPr>
        <w:t xml:space="preserve"> order the </w:t>
      </w:r>
      <w:r w:rsidRPr="00FB5B21">
        <w:rPr>
          <w:rFonts w:eastAsia="Cambria"/>
          <w:highlight w:val="cyan"/>
          <w:u w:val="single"/>
        </w:rPr>
        <w:t>use</w:t>
      </w:r>
      <w:r w:rsidRPr="00FB5B21">
        <w:rPr>
          <w:rFonts w:eastAsia="Cambria"/>
          <w:u w:val="single"/>
        </w:rPr>
        <w:t xml:space="preserve"> of </w:t>
      </w:r>
      <w:r w:rsidRPr="00FB5B21">
        <w:rPr>
          <w:rFonts w:eastAsia="Cambria"/>
          <w:highlight w:val="cyan"/>
          <w:u w:val="single"/>
        </w:rPr>
        <w:t>a nuclear weapon.</w:t>
      </w:r>
      <w:r w:rsidRPr="00FB5B21">
        <w:rPr>
          <w:rFonts w:eastAsia="Cambria"/>
          <w:u w:val="single"/>
        </w:rPr>
        <w:t xml:space="preserve"> </w:t>
      </w:r>
      <w:r w:rsidRPr="00FB5B21">
        <w:rPr>
          <w:rFonts w:eastAsia="Cambria"/>
          <w:sz w:val="10"/>
          <w:szCs w:val="10"/>
        </w:rPr>
        <w:t xml:space="preserve">That authority was later embodied in America’s main nuclear-war plan, the Single Integrated Operational Plan (siop)—a highly-centralized scheme that launched nuclear weapons in an all-out attack on the Soviet Union and its allies. But a Soviet invasion of Western Europe might sideline the siop: tactical weapons would only be effective on the battlefield if they could be used immediately. The commander of an American infantry division, about to be overrun by the Red Army, might not have time to call the White House and wait for Presidential approval before authorizing the firing of his nuclear artillery shells and Davy Crocketts. As a result, during the Eisenhower Administration, the authority to use nuclear weapons was secretly delegated to relatively low-level American officers assigned to nato. They could decide when to go nuclear. Once the first tactical weapon detonated on a battlefield, the escalation of the conflict would be hard to control. Communications could prove impossible amid the nuclear blasts, and a Third World War might begin without the President’s knowledge or approval. By deploying large numbers of both tactical and strategic weapons, the United States embraced a nuclear decision-making process that was simultaneously centralized and decentralized—and bound to be chaotic in a crisis. Throughout the Cold War, the proper size and composition of America’s nuclear arsenal was a continual source of debate, as each military service championed its own role in any conflict. During the Kennedy and Johnson Administrations, Secretary of Defense Robert McNamara concluded that the United States should have enough nuclear weapons to fulfill two objectives: deter a Soviet attack and limit the damage of such an attack by destroying Soviet nuclear forces. If deterrence failed, at a bare minimum, regardless of the circumstances, McNamara believed that the United States should always be able to kill at least a quarter of the Soviet population and eliminate at least two-thirds of its industrial capacity. That level of “assured destruction,” he later told President Lyndon B. Johnson, “would certainly represent intolerable punishment to any industrialized nation and thus should serve as an effective deterrent.” But the nuclear-weapon requirements for “damage limitation” could become endless, as the Soviet Union expanded its nuclear arsenal and the number of military targets there multiplied. The U.S. Air Force initially wanted ten thousand long-range ballistic missiles to attack Soviet nuclear forces, leadership bunkers, and other strategic targets, but later settled for a tenth of that number. The Army wanted a hundred and fifty-one thousand tactical nuclear weapons to hit battlefield targets, but eventually obtained about a twentieth of that number. The Navy argued that a few hundred nuclear warheads, mounted atop missiles in its submarines and aimed at Soviet cities, would keep the peace, guarantee deterrence, and render all those Army and Air Force weapons unnecessary. Although the Navy’s strategy of “minimum deterrence” would limit the size of America’s nuclear arsenal, it would focus almost entirely on slaughtering civilians. The interservice rivalries and competing nuclear strategies led to a remarkable degree of overkill. America’s first nuclear-war plan approved by the joint chiefs, known as Halfmoon, had assumed that dropping fifty atomic bombs on the Soviet Union would devastate the country. By the late nineteen-eighties, the United States had more than twenty thousand nuclear weapons, and planned to use almost four hundred of them just to strike targets in Moscow. The Soviet Union built a similar mix of tactical and strategic forces to deter the United States—and had more than forty thousand nuclear weapons at the end of the Cold War. The world’s other nuclear powers harbored much smaller arsenals and simpler ambitions. In China, Chairman Mao was dismissive of America’s “small stack of atom bombs,” suggesting that his country’s huge population could survive any attack and wouldn’t be “cowed by U.S. atomic blackmail.” China pursued a policy of minimum deterrence, planned only to destroy American cities, and never had more than a few hundred nuclear weapons. The United Kingdom showed little interest in hitting Soviet military targets, and its nuclear-war plans </w:t>
      </w:r>
      <w:r w:rsidRPr="00FB5B21">
        <w:rPr>
          <w:rFonts w:eastAsia="Cambria"/>
          <w:sz w:val="10"/>
          <w:szCs w:val="10"/>
        </w:rPr>
        <w:lastRenderedPageBreak/>
        <w:t>increasingly focussed on “the Moscow criterion,” a threat to destroy the capital of the Soviet Union. France had a nuclear policy known as “deterrence of the strong by the weak,” operating a command structure independent of nato and targeting Soviet cities. President Charles de Gaulle compared the thinking behind the strategy to that of a man walking in an ammunition dump with a cigarette lighter. “Of course, if he lights up, he’ll be the first to blow,” de Gaulle explained. “But he will also blow all those around.” The Fourth Geneva Convention extends legal protection to civilians during wartime. The rules against deliberately harming noncombatants were expanded by two additional protocols, in 1977. “The civilian population . . . shall not be the object of attack,” Protocol II states. “Acts or threats of violence the primary purpose of which is to spread terror among the civilian population are prohibited.” Despite that admonition, today’s nuclear-targeting policies in many ways resemble medieval hostage-taking. The innocent are threatened with murder in order to preserve the peace. Pakistan is now moving away from that sort of minimum deterrence to a more complex strategy known as “full-spectrum deterrence,” building tactical nuclear weapons to offset India’s superiority in troop strength and conventional weapons. Much like nato during the Cold War, Pakistan assumes that tactical weapons will deter an invasion or defeat the invading army without endangering cities. But Pakistan now faces many of the same risks and challenges that nato once encountered. To be effective on the battlefield, tactical weapons need to be widely dispersed and available for immediate use, making them more vulnerable to theft, sabotage, and unauthorized use. They may also make nuclear war more likely. Because the destructive effects of tactical weapons are smaller, the temptation to use them may be greater.</w:t>
      </w:r>
      <w:r w:rsidRPr="00FB5B21">
        <w:rPr>
          <w:rFonts w:eastAsia="Cambria"/>
          <w:sz w:val="10"/>
          <w:szCs w:val="10"/>
          <w:u w:val="single"/>
        </w:rPr>
        <w:t xml:space="preserve"> </w:t>
      </w:r>
      <w:r w:rsidRPr="00FB5B21">
        <w:rPr>
          <w:rFonts w:eastAsia="Cambria"/>
          <w:highlight w:val="cyan"/>
          <w:u w:val="single"/>
        </w:rPr>
        <w:t xml:space="preserve">Once the “nuclear taboo” has been broken, nobody can be certain what will happen </w:t>
      </w:r>
      <w:r w:rsidRPr="00FB5B21">
        <w:rPr>
          <w:rFonts w:eastAsia="Cambria"/>
          <w:u w:val="single"/>
        </w:rPr>
        <w:t xml:space="preserve">next. </w:t>
      </w:r>
      <w:r w:rsidRPr="00FB5B21">
        <w:rPr>
          <w:rFonts w:eastAsia="Cambria"/>
          <w:sz w:val="10"/>
          <w:szCs w:val="10"/>
        </w:rPr>
        <w:t>At Hiroshima and Nagasaki, nuclear weapons were used against a nation that didn’t have them. Russia and the United States possess about ninety per cent of the world’s approximately fifteen thousand nuclear weapons, maintaining arsenals large and diverse enough to hit a variety of targets. The most recent Nuclear Employment Strategy of the United States, issued by the Obama Administration, in 2016, is a veritable jobs program for weapons of mass destruction. It emphasizes the importance of destroying counterforce (military) targets rather than countervalue (civilian) targets, and it vows to “minimize collateral damage to civilian populations,” in keeping with international law. The Trump Administration’s Nuclear Posture Review advocates a strategy that sounds oddly elegant: “tailored deterrence.” Its objectives include preventing a nuclear attack on the United States, protecting American allies from attack, and, if deterrence fails, ending “any conflict at the lowest level of damage possible and on the best achievable terms.” Russia has also changed its nuclear strategy. During the Cold War, the Soviet Union claimed that it would never be the first to use nuclear weapons. But Russia is no longer confident that its conventional forces are superior to those of nato, and so it has embraced an “escalate to de-escalate” strategy, raising the possibility of the use of tactical weapons against nato troops. The strategy is based on a faith that low-yield nuclear blasts will impose “tailored” damage on nato, de-escalate the conflict, and force a ceasefire. The strategy presumes that nato won’t retaliate by using nuclear weapons, too. The change in Russian doctrine has prompted the Trump Administration to seek new low-yield, tactical weapons. The Administration believes that its new tactical weapons will deter the Russians from ever using their own—reversing a bipartisan consensus that for the past quarter century has regarded these weapons as gravely and needlessly dangerous. At the height of the Cold War, the United States kept about seven thousand tactical nuclear weapons in Europe. The utility of those weapons was always in doubt. During Carte Blanche, a war game conducted in 1955, three hundred and thirty-five nato tactical weapons were used against invading Soviet tanks and troops, for the most part on battlefields in Germany. Robert McNamara later outlined the results: “It was estimated that between 1.5 and 1.7 million people would die and another 3.5 million would be wounded—more than five times the German civilian casualties in World War II—in the first two days.” Those estimates did not include deaths from illness, radiation poisoning, or Soviet nuclear weapons. Subsequent war games confirmed the findings of Carte Blanche: if nato ever used tactical weapons to defend Germany, it would destroy Germany. The mere existence of tactical weapons could destabilize a crisis and make it end badly. During the Cuban Missile Crisis, President John F. Kennedy and his advisers didn’t know that the Soviet forces on the island and in the sea surrounding it not only had tactical weapons but also had the ability to use them without consulting Moscow. An American attack—contemplated for days at the White House and nearly set in motion—would have unwittingly led to a nuclear war. After the collapse of the Soviet Union, in 1991, the United States unilaterally removed all of its tactical weapons from South Korea and almost all of them from Europe. The Chairman of the Joint Chiefs of Staff at the time, General Colin Powell, had trained in the employment of tactical nuclear weapons as a young officer and thought that they “had no place on a battlefield.” With the support of every member of the Joint Chiefs of Staff, Powell persuaded Secretary of Defense Dick Cheney and President George H. W. Bush to get rid of them, and over the years the size of nato’s tactical nuclear stockpile fell by ninety-seven per cent. Today, the United States keeps about two hundred tactical weapons at six nato bases in Germany, Belgium, Turkey, Italy, and the Netherlands. The weapons are B-61 bombs designed to be carried by fighter planes. They have no assigned role in nato’s war plans, and their military usefulness is “practically nil,” according to General James Cartwright, a former commander of the United States Strategic Command. The B-61 bombs have been retained as symbols of America’s commitment to the defense of nato, despite concern that the weapons are vulnerable to theft by terrorists, sabotage, and attack, especially in Turkey.</w:t>
      </w:r>
      <w:r w:rsidRPr="00FB5B21">
        <w:rPr>
          <w:rFonts w:eastAsia="Cambria"/>
          <w:u w:val="single"/>
        </w:rPr>
        <w:t xml:space="preserve"> A few B-61s could fit in the bed of a pickup truck. Experts fear that </w:t>
      </w:r>
      <w:r w:rsidRPr="00FB5B21">
        <w:rPr>
          <w:rFonts w:eastAsia="Cambria"/>
          <w:highlight w:val="cyan"/>
          <w:u w:val="single"/>
        </w:rPr>
        <w:t>B-61 nuclear bombs,</w:t>
      </w:r>
      <w:r w:rsidRPr="00FB5B21">
        <w:rPr>
          <w:rFonts w:eastAsia="Cambria"/>
          <w:u w:val="single"/>
        </w:rPr>
        <w:t xml:space="preserve"> </w:t>
      </w:r>
      <w:r w:rsidRPr="00FB5B21">
        <w:rPr>
          <w:rFonts w:eastAsia="Cambria"/>
          <w:highlight w:val="cyan"/>
          <w:u w:val="single"/>
        </w:rPr>
        <w:t>which can fit in</w:t>
      </w:r>
      <w:r w:rsidRPr="00FB5B21">
        <w:rPr>
          <w:rFonts w:eastAsia="Cambria"/>
          <w:u w:val="single"/>
        </w:rPr>
        <w:t xml:space="preserve"> the bed of </w:t>
      </w:r>
      <w:r w:rsidRPr="00FB5B21">
        <w:rPr>
          <w:rFonts w:eastAsia="Cambria"/>
          <w:highlight w:val="cyan"/>
          <w:u w:val="single"/>
        </w:rPr>
        <w:t>a pickup truck, are vulnerable to theft from U.S. bases</w:t>
      </w:r>
      <w:r w:rsidRPr="00FB5B21">
        <w:rPr>
          <w:rFonts w:eastAsia="Cambria"/>
          <w:u w:val="single"/>
        </w:rPr>
        <w:t xml:space="preserve"> abroad.</w:t>
      </w:r>
      <w:r w:rsidRPr="00FB5B21">
        <w:rPr>
          <w:rFonts w:eastAsia="Cambria"/>
          <w:sz w:val="16"/>
        </w:rPr>
        <w:t xml:space="preserve"> </w:t>
      </w:r>
      <w:r w:rsidRPr="00FB5B21">
        <w:rPr>
          <w:rFonts w:eastAsia="Cambria"/>
          <w:sz w:val="10"/>
          <w:szCs w:val="10"/>
        </w:rPr>
        <w:t>A retired Marine general described their military usefulness as “practically nil.”Photograph Courtesy Randy Montoya / Sandia National Laboratories The Trump Administration is moving forward with plans to modernize the B-61 and would like to mount low-yield tactical warheads on submarine-based missiles. The advantage of basing tactical weapons on a submarine is that they will be hidden underwater—and therefore will be less likely to be stolen, attacked, or become the subjects of political protests. The disadvantage is that Russia will have no way of knowing whether a missile launched from a submarine is carrying a tactical warhead meant to destroy a tank battalion on the battlefield or a strategic warhead fired to destroy an underground leadership bunker in Moscow. The glaring problem of how the President of the United States and the President of Russia might reliably communicate and negotiate during a limited nuclear war has never been resolved. The Moscow-Washington Direct Communications Link, known as the “hotline,” isn’t a voice link with matching red telephones, as portrayed in Hollywood thrillers. It’s a dedicated computer link that transmits encrypted e-mails between the Kremlin and the Pentagon. A recent photograph of the hotline is not reassuring: it looks like a computer terminal you might find in the business center at a Marriott hotel. The return of tactical weapons is the most controversial aspect of Trump’s Nuclear Posture Review. The new policy assumes that American tactical weapons will deter the use of Russian tactical weapons, raising “the nuclear threshold” and making “nuclear employment less likely.” Sam Nunn, a former chairman of the U.S. Senate Committee on Armed Services and a co-founder of the Nuclear Threat Initiative, has argued against that sort of thinking for more than forty years. He fears that the chance of accidents, miscalculations, and blunders with tactical weapons—as well as the pressure to “use them or lose them” in battle—greatly increase the risk of an all-out nuclear war. Like so many of the disagreements about nuclear strategy, this one cannot be settled with empirical evidence, and selecting the wrong policy could be catastrophic. As Nunn observed in 1974, after a tour of nato’s tactical nuclear units, “Nobody has any experience in fighting nuclear wars, and nobody knows what would happen if one were to start.” On the morning of August 6, 1945, Setsuko Thurlow, then thirteen years old, was preparing to decode messages on the second floor of the Army headquarters in Hiroshima. About twenty girls from her school worked beside her, and thousands of other middle schoolers were employed at patriotic tasks throughout the city as part of the Student Mobilization Program. Thurlow noticed a bright bluish-white flash outside the window at 8:15 a.m. She never saw the mushroom cloud; she was in it. She felt herself fly through the air, blacked out, and awoke pinned in the rubble of the collapsed building, unable to move. Lying there in silence and total darkness, she had a feeling of serenity. And then she heard the cries of classmates trapped nearby: “God, help me!,” “Mother, help me!” Someone touched her, removed the debris on top of her, and told her to crawl toward the light. She somehow made it out safely and realized that what was left of the headquarters was on fire. A half dozen or so other girls survived, but the rest were burned alive. The smoke and dust in the air made the morning look like twilight. As Thurlow and a few classmates left the city center and walked toward the hills, they witnessed one grotesque scene after another: dead bodies; ghostly figures, naked and burned, wandering the streets; parents desperately searching for lost children. She reached an Army training ground in the foothills, about the size of two football fields. Every inch of ground was covered with wounded people begging for water. There seemed to be no doctors, no nurses, no medical help of any kind. Thurlow tore off strips of her clothing, dipped them in a nearby stream, and spent the day squeezing drops of water from them into the mouths of the sick and dying. At night, she sat on the hillside and watched Hiroshima burn. Thurlow was reunited with her parents. But her sister and her sister’s four-year-old son died several days later. Her sister’s face had grown so blackened and swollen that she could only be recognized by her voice and her hairpin. Soldiers threw her body and that of her son into a ditch, poured gasoline on them, and set them on fire. Thurlow stood and watched, in a state of shock, without shedding a tear. Her favorite aunt and uncle, who lived in the suburbs outside Hiroshima and appeared completely unharmed, died from radiation poisoning a few weeks after the blast. More than seven decades later, on the afternoon of December 10, 2017, I watched Thurlow accept the Nobel Peace Prize on behalf of the International Campaign to Abolish Nuclear Weapons (ican). It was a remarkable moment, as she slowly walked to the podium with a cane, and the crowd in Oslo’s City Hall gave a standing ovation. After the bombing, Thurlow attended universities in Hiroshima and Lynchburg, Virginia. Later, she earned a master’s degree in social work at the University of Toronto. She married a historian and settled in Canada. She began her anti-nuclear activism in 1954, and became a leading advocate for survivors of the atomic bombings, known as the hibakusha. A few years ago, I spent time with her in Stockholm, meeting with academics and legislators to discuss the nuclear threat. In her early eighties, she was sharp, passionate, tireless, and free of bitterness. “Today, I want you to feel in this hall the presence of all those who perished in Hiroshima and Nagasaki . . . a great cloud of a quarter of a million souls,” Thurlow said in her Nobel speech. “Each person had a name. Each person was loved by someone. Let us insure that their deaths were not in vain.” The movement to abolish nuclear weapons began soon after the destruction of Hiroshima and Nagasaki. In January, 1946, the first resolution of the United Nations General Assembly called for “the elimination from national armaments of atomic weapons,” and during the Cold War every American President supported that goal, with varying degrees of sincerity. On September 25, 1961, addressing the U.N. General Assembly, President Kennedy gave perhaps the most eloquent speech on behalf of abolition. “Every man, woman, and child lives under a nuclear sword of Damocles, hanging by the slenderest of threads, capable of being cut at any moment by accident or miscalculation or madness,” he said. “The risks inherent in disarmament pale in comparison to the risks inherent in an unlimited arms race.” That week, Kennedy also secretly met with military advisers at the White House to discuss the pros and cons of launching a nuclear surprise attack on the Soviet Union. American and Soviet troops were confronting each other in Berlin, and a war between the superpowers seemed possible. Kennedy wanted to hear the benefits of striking first.</w:t>
      </w:r>
      <w:r w:rsidRPr="00FB5B21">
        <w:rPr>
          <w:rFonts w:eastAsia="Cambria"/>
          <w:u w:val="single"/>
        </w:rPr>
        <w:t xml:space="preserve"> The casualties that would result from the Single Integrated Operational Plan seemed excessive to him: an estimated two hundred and twenty million deaths in the Soviet Union and China (not including fatalities caused by fire).</w:t>
      </w:r>
      <w:r w:rsidRPr="00FB5B21">
        <w:rPr>
          <w:rFonts w:eastAsia="Cambria"/>
          <w:sz w:val="10"/>
          <w:szCs w:val="10"/>
        </w:rPr>
        <w:t xml:space="preserve"> A Kennedy aide, Carl Kaysen, had come up with a surprise-attack plan, focussing solely on air bases and missile sites. He predicted that it would kill “less than 1,000,000, and probably not much more than 500,000.” The problem with the plan, he acknowledged, was that it might not eliminate all of the Soviet Union’s nuclear weapons—which could prove unfortunate for cities like New York and Chicago. If the United States launched a surprise attack on the Soviets, the likely American death toll was somewhere between five million and thirteen million. But, if the Soviets attacked the United States first, perhaps a hundred million Americans would die. “In thermonuclear warfare,” Kaysen observed, “people are easy to kill.” Kennedy wrestled with the dilemma, decided not to launch a surprise attack, and made his feelings clear at the U.N.: “Together we shall save our planet, or together we shall perish in its flames.” The height of anti-nuclear sentiment in the United States occurred during the Reagan Administration, amid renewed tensions with the Soviet Union. An opinion poll in 1983 found that about half of the American people thought that they’d die in a nuclear war. The Nuclear Freeze Movement and worldwide anti-nuclear protests helped to transform Ronald Reagan from an ardent Cold Warrior into a nuclear abolitionist. At a 1986 summit in Reykjavik, Reagan and the Soviet leader at the time, Mikhail Gorbachev, nearly reached an agreement to get rid of all of their countries’ nuclear weapons. After the collapse of the Soviet Union, the fear of nuclear war receded, and arms-control agreements between the United States and Russia cut the number of nuclear weapons by about eighty per cent. Republican Presidents had proved especially effective at reducing the nuclear threat. President Richard Nixon signed the Treaty on the Non-Proliferation of Nuclear Weapons, committing the United States to seek “cessation of the nuclear arms rate at an early date and nuclear disarmament.” President George H. W. Bush cut the size of America’s nuclear arsenal by half. And President George W. Bush cut it in half again. In 2007, the abolition movement was revived by an unlikely group of people: the leadership of the American national-security establishment. Two former Republican Secretaries of State, Henry Kissinger and George Shultz, joined two influential Democrats, former Secretary of Defense William J. Perry and Sam Nunn, the former chairman of the Senate Armed Services Committee, in writing an editorial for the Wall Street Journal, whose title aptly conveyed their goal clear: “A World Free of Nuclear Weapons.” A new anti-nuclear group, Global Zero, was formed in 2008 by an international assortment of military, diplomatic, and political leaders. Both the Democratic and the Republican candidates for President that year, Barack Obama and John McCain, supported nuclear abolition. The revitalized movement reached its apogee on April 6, 2009, when Obama gave a speech about nuclear weapons in Prague’s Hradčany Square. He said that the United States had a moral responsibility, as the only country that has used nuclear weapons, to lead the international effort to abolish them. “Some argue that the spread of these weapons cannot be stopped, cannot be checked,” Obama said. “Such fatalism is a deadly adversary, for, if we believe that the spread of nuclear weapons is inevitable, then in some way we are admitting to ourselves that the use of nuclear weapons is inevitable.” Nine years later, nuclear weapons have regained their sinister allure</w:t>
      </w:r>
      <w:r w:rsidRPr="00FB5B21">
        <w:rPr>
          <w:rFonts w:eastAsia="Cambria"/>
          <w:sz w:val="16"/>
        </w:rPr>
        <w:t>.</w:t>
      </w:r>
      <w:r w:rsidRPr="00FB5B21">
        <w:rPr>
          <w:rFonts w:eastAsia="Cambria"/>
          <w:u w:val="single"/>
        </w:rPr>
        <w:t xml:space="preserve"> </w:t>
      </w:r>
      <w:r w:rsidRPr="00FB5B21">
        <w:rPr>
          <w:rFonts w:eastAsia="Cambria"/>
          <w:highlight w:val="cyan"/>
          <w:u w:val="single"/>
        </w:rPr>
        <w:t>No</w:t>
      </w:r>
      <w:r w:rsidRPr="00FB5B21">
        <w:rPr>
          <w:rFonts w:eastAsia="Cambria"/>
          <w:u w:val="single"/>
        </w:rPr>
        <w:t xml:space="preserve">rth </w:t>
      </w:r>
      <w:r w:rsidRPr="00FB5B21">
        <w:rPr>
          <w:rFonts w:eastAsia="Cambria"/>
          <w:highlight w:val="cyan"/>
          <w:u w:val="single"/>
        </w:rPr>
        <w:t>Ko</w:t>
      </w:r>
      <w:r w:rsidRPr="00FB5B21">
        <w:rPr>
          <w:rFonts w:eastAsia="Cambria"/>
          <w:u w:val="single"/>
        </w:rPr>
        <w:t xml:space="preserve">rea </w:t>
      </w:r>
      <w:r w:rsidRPr="00FB5B21">
        <w:rPr>
          <w:rFonts w:eastAsia="Cambria"/>
          <w:highlight w:val="cyan"/>
          <w:u w:val="single"/>
        </w:rPr>
        <w:t>has</w:t>
      </w:r>
      <w:r w:rsidRPr="00FB5B21">
        <w:rPr>
          <w:rFonts w:eastAsia="Cambria"/>
          <w:u w:val="single"/>
        </w:rPr>
        <w:t xml:space="preserve"> repeatedly </w:t>
      </w:r>
      <w:r w:rsidRPr="00FB5B21">
        <w:rPr>
          <w:rFonts w:eastAsia="Cambria"/>
          <w:highlight w:val="cyan"/>
          <w:u w:val="single"/>
        </w:rPr>
        <w:t>threatened to launch a nuclear attack</w:t>
      </w:r>
      <w:r w:rsidRPr="00FB5B21">
        <w:rPr>
          <w:rFonts w:eastAsia="Cambria"/>
          <w:u w:val="single"/>
        </w:rPr>
        <w:t xml:space="preserve"> </w:t>
      </w:r>
      <w:r w:rsidRPr="00FB5B21">
        <w:rPr>
          <w:rFonts w:eastAsia="Cambria"/>
          <w:highlight w:val="cyan"/>
          <w:u w:val="single"/>
        </w:rPr>
        <w:t>on the U</w:t>
      </w:r>
      <w:r w:rsidRPr="00FB5B21">
        <w:rPr>
          <w:rFonts w:eastAsia="Cambria"/>
          <w:u w:val="single"/>
        </w:rPr>
        <w:t xml:space="preserve">nited </w:t>
      </w:r>
      <w:r w:rsidRPr="00FB5B21">
        <w:rPr>
          <w:rFonts w:eastAsia="Cambria"/>
          <w:highlight w:val="cyan"/>
          <w:u w:val="single"/>
        </w:rPr>
        <w:t>S</w:t>
      </w:r>
      <w:r w:rsidRPr="00FB5B21">
        <w:rPr>
          <w:rFonts w:eastAsia="Cambria"/>
          <w:u w:val="single"/>
        </w:rPr>
        <w:t xml:space="preserve">tates, producing elaborate videos that show the destruction of the White House and the U.S. Capitol. During a speech by the Russian President, Vladimir </w:t>
      </w:r>
      <w:r w:rsidRPr="00FB5B21">
        <w:rPr>
          <w:rFonts w:eastAsia="Cambria"/>
          <w:highlight w:val="cyan"/>
          <w:u w:val="single"/>
        </w:rPr>
        <w:t>Putin,</w:t>
      </w:r>
      <w:r w:rsidRPr="00FB5B21">
        <w:rPr>
          <w:rFonts w:eastAsia="Cambria"/>
          <w:u w:val="single"/>
        </w:rPr>
        <w:t xml:space="preserve"> in March, computer animations projected on a large screen behind him </w:t>
      </w:r>
      <w:r w:rsidRPr="00FB5B21">
        <w:rPr>
          <w:rFonts w:eastAsia="Cambria"/>
          <w:highlight w:val="cyan"/>
          <w:u w:val="single"/>
        </w:rPr>
        <w:t>showed Russian nuclear warheads</w:t>
      </w:r>
      <w:r w:rsidRPr="00FB5B21">
        <w:rPr>
          <w:rFonts w:eastAsia="Cambria"/>
          <w:u w:val="single"/>
        </w:rPr>
        <w:t xml:space="preserve"> </w:t>
      </w:r>
      <w:r w:rsidRPr="00FB5B21">
        <w:rPr>
          <w:rFonts w:eastAsia="Cambria"/>
          <w:highlight w:val="cyan"/>
          <w:u w:val="single"/>
        </w:rPr>
        <w:t>descending over</w:t>
      </w:r>
      <w:r w:rsidRPr="00FB5B21">
        <w:rPr>
          <w:rFonts w:eastAsia="Cambria"/>
          <w:u w:val="single"/>
        </w:rPr>
        <w:t xml:space="preserve"> the state of </w:t>
      </w:r>
      <w:r w:rsidRPr="00FB5B21">
        <w:rPr>
          <w:rFonts w:eastAsia="Cambria"/>
          <w:highlight w:val="cyan"/>
          <w:u w:val="single"/>
        </w:rPr>
        <w:t>Florida</w:t>
      </w:r>
      <w:r w:rsidRPr="00FB5B21">
        <w:rPr>
          <w:rFonts w:eastAsia="Cambria"/>
          <w:u w:val="single"/>
        </w:rPr>
        <w:t xml:space="preserve">, perhaps aimed at Mar-a-Lago. And President </w:t>
      </w:r>
      <w:r w:rsidRPr="00FB5B21">
        <w:rPr>
          <w:rFonts w:eastAsia="Cambria"/>
          <w:highlight w:val="cyan"/>
          <w:u w:val="single"/>
        </w:rPr>
        <w:t>Trump has delivered</w:t>
      </w:r>
      <w:r w:rsidRPr="00FB5B21">
        <w:rPr>
          <w:rFonts w:eastAsia="Cambria"/>
          <w:u w:val="single"/>
        </w:rPr>
        <w:t xml:space="preserve"> the sorts of </w:t>
      </w:r>
      <w:r w:rsidRPr="00FB5B21">
        <w:rPr>
          <w:rFonts w:eastAsia="Cambria"/>
          <w:highlight w:val="cyan"/>
          <w:u w:val="single"/>
        </w:rPr>
        <w:t>nuclear threats that only Soviet leaders used to make</w:t>
      </w:r>
      <w:r w:rsidRPr="00FB5B21">
        <w:rPr>
          <w:rFonts w:eastAsia="Cambria"/>
          <w:u w:val="single"/>
        </w:rPr>
        <w:t xml:space="preserve">, promising to unleash “fire and fury” and boasting about the size of his “button.” </w:t>
      </w:r>
      <w:r w:rsidRPr="00FB5B21">
        <w:rPr>
          <w:rFonts w:eastAsia="Cambria"/>
          <w:sz w:val="10"/>
          <w:szCs w:val="10"/>
        </w:rPr>
        <w:t>Nuclear weapons are once again being depicted as good, valuable things, the measure of national status and strength. The current arms race between the United States and Russia betrays the same assumptions as the last one: that new weapons will be better, and that technological innovations can overcome the nuclear threat. It’s a familiar delusion.</w:t>
      </w:r>
      <w:r w:rsidRPr="00FB5B21">
        <w:rPr>
          <w:rFonts w:eastAsia="Cambria"/>
          <w:u w:val="single"/>
        </w:rPr>
        <w:t xml:space="preserve"> William Perry, who’s been involved in nuclear matters for more than half a century, believes that t</w:t>
      </w:r>
      <w:r w:rsidRPr="00FB5B21">
        <w:rPr>
          <w:rFonts w:eastAsia="Cambria"/>
          <w:highlight w:val="cyan"/>
          <w:u w:val="single"/>
        </w:rPr>
        <w:t>he risk of a nuclear catastrophe is greater today than it was</w:t>
      </w:r>
      <w:r w:rsidRPr="00FB5B21">
        <w:rPr>
          <w:rFonts w:eastAsia="Cambria"/>
          <w:u w:val="single"/>
        </w:rPr>
        <w:t xml:space="preserve"> at any time </w:t>
      </w:r>
      <w:r w:rsidRPr="00FB5B21">
        <w:rPr>
          <w:rFonts w:eastAsia="Cambria"/>
          <w:highlight w:val="cyan"/>
          <w:u w:val="single"/>
        </w:rPr>
        <w:t>during the Cold War.</w:t>
      </w:r>
      <w:r w:rsidRPr="00FB5B21">
        <w:rPr>
          <w:rFonts w:eastAsia="Cambria"/>
          <w:sz w:val="10"/>
          <w:szCs w:val="10"/>
          <w:u w:val="single"/>
        </w:rPr>
        <w:t xml:space="preserve"> </w:t>
      </w:r>
      <w:r w:rsidRPr="00FB5B21">
        <w:rPr>
          <w:rFonts w:eastAsia="Cambria"/>
          <w:sz w:val="10"/>
          <w:szCs w:val="10"/>
        </w:rPr>
        <w:t>The Bulletin of the Atomic Scientists, unfortunately, agrees with him, and in January moved the hand of its Doomsday Clock to two minutes before midnight. The Cold War arms race between the United States and the Soviet Union has been replaced by a multipolar nuclear competition, with far more volatile dynamics.</w:t>
      </w:r>
      <w:r w:rsidRPr="00FB5B21">
        <w:rPr>
          <w:rFonts w:eastAsia="Cambria"/>
          <w:sz w:val="16"/>
        </w:rPr>
        <w:t xml:space="preserve"> </w:t>
      </w:r>
      <w:r w:rsidRPr="00FB5B21">
        <w:rPr>
          <w:rFonts w:eastAsia="Cambria"/>
          <w:highlight w:val="cyan"/>
          <w:u w:val="single"/>
        </w:rPr>
        <w:t>Russia faces</w:t>
      </w:r>
      <w:r w:rsidRPr="00FB5B21">
        <w:rPr>
          <w:rFonts w:eastAsia="Cambria"/>
          <w:u w:val="single"/>
        </w:rPr>
        <w:t xml:space="preserve"> possible </w:t>
      </w:r>
      <w:r w:rsidRPr="00FB5B21">
        <w:rPr>
          <w:rFonts w:eastAsia="Cambria"/>
          <w:highlight w:val="cyan"/>
          <w:u w:val="single"/>
        </w:rPr>
        <w:t>nuclear attacks by the U</w:t>
      </w:r>
      <w:r w:rsidRPr="00FB5B21">
        <w:rPr>
          <w:rFonts w:eastAsia="Cambria"/>
          <w:u w:val="single"/>
        </w:rPr>
        <w:t xml:space="preserve">nited </w:t>
      </w:r>
      <w:r w:rsidRPr="00FB5B21">
        <w:rPr>
          <w:rFonts w:eastAsia="Cambria"/>
          <w:highlight w:val="cyan"/>
          <w:u w:val="single"/>
        </w:rPr>
        <w:t>S</w:t>
      </w:r>
      <w:r w:rsidRPr="00FB5B21">
        <w:rPr>
          <w:rFonts w:eastAsia="Cambria"/>
          <w:u w:val="single"/>
        </w:rPr>
        <w:t xml:space="preserve">tates, </w:t>
      </w:r>
      <w:r w:rsidRPr="00FB5B21">
        <w:rPr>
          <w:rFonts w:eastAsia="Cambria"/>
          <w:highlight w:val="cyan"/>
          <w:u w:val="single"/>
        </w:rPr>
        <w:t>China,</w:t>
      </w:r>
      <w:r w:rsidRPr="00FB5B21">
        <w:rPr>
          <w:rFonts w:eastAsia="Cambria"/>
          <w:u w:val="single"/>
        </w:rPr>
        <w:t xml:space="preserve"> France, and </w:t>
      </w:r>
      <w:r w:rsidRPr="00FB5B21">
        <w:rPr>
          <w:rFonts w:eastAsia="Cambria"/>
          <w:highlight w:val="cyan"/>
          <w:u w:val="single"/>
        </w:rPr>
        <w:t>the U</w:t>
      </w:r>
      <w:r w:rsidRPr="00FB5B21">
        <w:rPr>
          <w:rFonts w:eastAsia="Cambria"/>
          <w:u w:val="single"/>
        </w:rPr>
        <w:t xml:space="preserve">nited </w:t>
      </w:r>
      <w:r w:rsidRPr="00FB5B21">
        <w:rPr>
          <w:rFonts w:eastAsia="Cambria"/>
          <w:highlight w:val="cyan"/>
          <w:u w:val="single"/>
        </w:rPr>
        <w:t>K</w:t>
      </w:r>
      <w:r w:rsidRPr="00FB5B21">
        <w:rPr>
          <w:rFonts w:eastAsia="Cambria"/>
          <w:u w:val="single"/>
        </w:rPr>
        <w:t xml:space="preserve">ingdom. </w:t>
      </w:r>
      <w:r w:rsidRPr="00FB5B21">
        <w:rPr>
          <w:rFonts w:eastAsia="Cambria"/>
          <w:highlight w:val="cyan"/>
          <w:u w:val="single"/>
        </w:rPr>
        <w:t>India</w:t>
      </w:r>
      <w:r w:rsidRPr="00FB5B21">
        <w:rPr>
          <w:rFonts w:eastAsia="Cambria"/>
          <w:u w:val="single"/>
        </w:rPr>
        <w:t xml:space="preserve"> must </w:t>
      </w:r>
      <w:r w:rsidRPr="00FB5B21">
        <w:rPr>
          <w:rFonts w:eastAsia="Cambria"/>
          <w:highlight w:val="cyan"/>
          <w:u w:val="single"/>
        </w:rPr>
        <w:t>worry about China and Pakistan.</w:t>
      </w:r>
      <w:r w:rsidRPr="00FB5B21">
        <w:rPr>
          <w:rFonts w:eastAsia="Cambria"/>
          <w:u w:val="single"/>
        </w:rPr>
        <w:t xml:space="preserve"> </w:t>
      </w:r>
      <w:r w:rsidRPr="00FB5B21">
        <w:rPr>
          <w:rFonts w:eastAsia="Cambria"/>
          <w:highlight w:val="cyan"/>
          <w:u w:val="single"/>
        </w:rPr>
        <w:t>China must deter the U</w:t>
      </w:r>
      <w:r w:rsidRPr="00FB5B21">
        <w:rPr>
          <w:rFonts w:eastAsia="Cambria"/>
          <w:u w:val="single"/>
        </w:rPr>
        <w:t xml:space="preserve">nited </w:t>
      </w:r>
      <w:r w:rsidRPr="00FB5B21">
        <w:rPr>
          <w:rFonts w:eastAsia="Cambria"/>
          <w:highlight w:val="cyan"/>
          <w:u w:val="single"/>
        </w:rPr>
        <w:t>S</w:t>
      </w:r>
      <w:r w:rsidRPr="00FB5B21">
        <w:rPr>
          <w:rFonts w:eastAsia="Cambria"/>
          <w:u w:val="single"/>
        </w:rPr>
        <w:t xml:space="preserve">tates, </w:t>
      </w:r>
      <w:r w:rsidRPr="00FB5B21">
        <w:rPr>
          <w:rFonts w:eastAsia="Cambria"/>
          <w:highlight w:val="cyan"/>
          <w:u w:val="single"/>
        </w:rPr>
        <w:t xml:space="preserve">India, </w:t>
      </w:r>
      <w:r w:rsidRPr="00FB5B21">
        <w:rPr>
          <w:rFonts w:eastAsia="Cambria"/>
          <w:u w:val="single"/>
        </w:rPr>
        <w:t xml:space="preserve">and </w:t>
      </w:r>
      <w:r w:rsidRPr="00FB5B21">
        <w:rPr>
          <w:rFonts w:eastAsia="Cambria"/>
          <w:highlight w:val="cyan"/>
          <w:u w:val="single"/>
        </w:rPr>
        <w:t>Russia</w:t>
      </w:r>
      <w:r w:rsidRPr="00FB5B21">
        <w:rPr>
          <w:rFonts w:eastAsia="Cambria"/>
          <w:u w:val="single"/>
        </w:rPr>
        <w:t xml:space="preserve">. North Korea feels threatened by the United States, while some politicians in Japan and South Korea advocate developing their own nuclear weapons to counter those of North Korea. </w:t>
      </w:r>
      <w:r w:rsidRPr="00FB5B21">
        <w:rPr>
          <w:rFonts w:eastAsia="Cambria"/>
          <w:highlight w:val="cyan"/>
          <w:u w:val="single"/>
        </w:rPr>
        <w:t>Nuclear terrorism poses a global threat</w:t>
      </w:r>
      <w:r w:rsidRPr="00FB5B21">
        <w:rPr>
          <w:rFonts w:eastAsia="Cambria"/>
          <w:sz w:val="10"/>
          <w:szCs w:val="10"/>
          <w:highlight w:val="cyan"/>
          <w:u w:val="single"/>
        </w:rPr>
        <w:t>.</w:t>
      </w:r>
      <w:r w:rsidRPr="00FB5B21">
        <w:rPr>
          <w:rFonts w:eastAsia="Cambria"/>
          <w:sz w:val="10"/>
          <w:szCs w:val="10"/>
        </w:rPr>
        <w:t xml:space="preserve"> And everyone, it seems, hates the United </w:t>
      </w:r>
      <w:r w:rsidRPr="00FB5B21">
        <w:rPr>
          <w:rFonts w:eastAsia="Cambria"/>
          <w:sz w:val="10"/>
          <w:szCs w:val="10"/>
        </w:rPr>
        <w:lastRenderedPageBreak/>
        <w:t xml:space="preserve">States. Moreover, the aftermath of a nuclear war may be even more dire than anything anticipated during the Cold War. In the nineteen-eighties, the astronomer Carl Sagan brought public attention to the danger of “nuclear winter,” a sudden and extreme form of climate change that would be precipitated by the dust and debris rising into the atmosphere as mushroom clouds from obliterated cities. </w:t>
      </w:r>
      <w:r w:rsidRPr="00FB5B21">
        <w:rPr>
          <w:rFonts w:eastAsia="Cambria"/>
          <w:u w:val="single"/>
        </w:rPr>
        <w:t xml:space="preserve">The latest studies suggest that </w:t>
      </w:r>
      <w:r w:rsidRPr="00FB5B21">
        <w:rPr>
          <w:rFonts w:eastAsia="Cambria"/>
          <w:highlight w:val="cyan"/>
          <w:u w:val="single"/>
        </w:rPr>
        <w:t>a relatively small nuclear exchange would have long-term effects across the globe.</w:t>
      </w:r>
      <w:r w:rsidRPr="00FB5B21">
        <w:rPr>
          <w:rFonts w:eastAsia="Cambria"/>
          <w:u w:val="single"/>
        </w:rPr>
        <w:t xml:space="preserve"> </w:t>
      </w:r>
      <w:r w:rsidRPr="00FB5B21">
        <w:rPr>
          <w:rFonts w:eastAsia="Cambria"/>
          <w:highlight w:val="cyan"/>
          <w:u w:val="single"/>
        </w:rPr>
        <w:t>A war between India and Pakistan,</w:t>
      </w:r>
      <w:r w:rsidRPr="00FB5B21">
        <w:rPr>
          <w:rFonts w:eastAsia="Cambria"/>
          <w:u w:val="single"/>
        </w:rPr>
        <w:t xml:space="preserve"> involving a hundred atomic bombs like the kind dropped on Hiroshima, </w:t>
      </w:r>
      <w:r w:rsidRPr="00FB5B21">
        <w:rPr>
          <w:rFonts w:eastAsia="Cambria"/>
          <w:highlight w:val="cyan"/>
          <w:u w:val="single"/>
        </w:rPr>
        <w:t>could send five million tons of dust into the atmosphere, shrink the ozone layer by</w:t>
      </w:r>
      <w:r w:rsidRPr="00FB5B21">
        <w:rPr>
          <w:rFonts w:eastAsia="Cambria"/>
          <w:u w:val="single"/>
        </w:rPr>
        <w:t xml:space="preserve"> as much as </w:t>
      </w:r>
      <w:r w:rsidRPr="00FB5B21">
        <w:rPr>
          <w:rFonts w:eastAsia="Cambria"/>
          <w:highlight w:val="cyan"/>
          <w:u w:val="single"/>
        </w:rPr>
        <w:t>fifty per cent,</w:t>
      </w:r>
      <w:r w:rsidRPr="00FB5B21">
        <w:rPr>
          <w:rFonts w:eastAsia="Cambria"/>
          <w:u w:val="single"/>
        </w:rPr>
        <w:t xml:space="preserve"> </w:t>
      </w:r>
      <w:r w:rsidRPr="00FB5B21">
        <w:rPr>
          <w:rFonts w:eastAsia="Cambria"/>
          <w:highlight w:val="cyan"/>
          <w:u w:val="single"/>
        </w:rPr>
        <w:t>drop worldwide temp</w:t>
      </w:r>
      <w:r w:rsidRPr="00FB5B21">
        <w:rPr>
          <w:rFonts w:eastAsia="Cambria"/>
          <w:u w:val="single"/>
        </w:rPr>
        <w:t>erature</w:t>
      </w:r>
      <w:r w:rsidRPr="00FB5B21">
        <w:rPr>
          <w:rFonts w:eastAsia="Cambria"/>
          <w:highlight w:val="cyan"/>
          <w:u w:val="single"/>
        </w:rPr>
        <w:t xml:space="preserve">s to their lowest point </w:t>
      </w:r>
      <w:r w:rsidRPr="00FB5B21">
        <w:rPr>
          <w:rFonts w:eastAsia="Cambria"/>
          <w:u w:val="single"/>
        </w:rPr>
        <w:t xml:space="preserve">in a thousand years, </w:t>
      </w:r>
      <w:r w:rsidRPr="00FB5B21">
        <w:rPr>
          <w:rFonts w:eastAsia="Cambria"/>
          <w:highlight w:val="cyan"/>
          <w:u w:val="single"/>
        </w:rPr>
        <w:t>create worldwide famines,</w:t>
      </w:r>
      <w:r w:rsidRPr="00FB5B21">
        <w:rPr>
          <w:rFonts w:eastAsia="Cambria"/>
          <w:u w:val="single"/>
        </w:rPr>
        <w:t xml:space="preserve"> </w:t>
      </w:r>
      <w:r w:rsidRPr="00FB5B21">
        <w:rPr>
          <w:rFonts w:eastAsia="Cambria"/>
          <w:highlight w:val="cyan"/>
          <w:u w:val="single"/>
        </w:rPr>
        <w:t xml:space="preserve">and </w:t>
      </w:r>
      <w:r w:rsidRPr="00FB5B21">
        <w:rPr>
          <w:rFonts w:eastAsia="Cambria"/>
          <w:u w:val="single"/>
        </w:rPr>
        <w:t xml:space="preserve">cause </w:t>
      </w:r>
      <w:r w:rsidRPr="00FB5B21">
        <w:rPr>
          <w:rFonts w:eastAsia="Cambria"/>
          <w:highlight w:val="cyan"/>
          <w:u w:val="single"/>
        </w:rPr>
        <w:t xml:space="preserve">more than </w:t>
      </w:r>
      <w:r w:rsidRPr="00FB5B21">
        <w:rPr>
          <w:rFonts w:eastAsia="Cambria"/>
          <w:b/>
          <w:highlight w:val="cyan"/>
          <w:u w:val="single"/>
        </w:rPr>
        <w:t>a billion</w:t>
      </w:r>
      <w:r w:rsidRPr="00FB5B21">
        <w:rPr>
          <w:rFonts w:eastAsia="Cambria"/>
          <w:highlight w:val="cyan"/>
          <w:u w:val="single"/>
        </w:rPr>
        <w:t xml:space="preserve"> casualties.</w:t>
      </w:r>
      <w:r w:rsidRPr="00FB5B21">
        <w:rPr>
          <w:rFonts w:eastAsia="Cambria"/>
          <w:u w:val="single"/>
        </w:rPr>
        <w:t xml:space="preserve"> An </w:t>
      </w:r>
      <w:r w:rsidRPr="00FB5B21">
        <w:rPr>
          <w:rFonts w:eastAsia="Cambria"/>
          <w:highlight w:val="cyan"/>
          <w:u w:val="single"/>
        </w:rPr>
        <w:t>all-out war between the U</w:t>
      </w:r>
      <w:r w:rsidRPr="00FB5B21">
        <w:rPr>
          <w:rFonts w:eastAsia="Cambria"/>
          <w:u w:val="single"/>
        </w:rPr>
        <w:t xml:space="preserve">nited </w:t>
      </w:r>
      <w:r w:rsidRPr="00FB5B21">
        <w:rPr>
          <w:rFonts w:eastAsia="Cambria"/>
          <w:highlight w:val="cyan"/>
          <w:u w:val="single"/>
        </w:rPr>
        <w:t>S</w:t>
      </w:r>
      <w:r w:rsidRPr="00FB5B21">
        <w:rPr>
          <w:rFonts w:eastAsia="Cambria"/>
          <w:u w:val="single"/>
        </w:rPr>
        <w:t xml:space="preserve">tates </w:t>
      </w:r>
      <w:r w:rsidRPr="00FB5B21">
        <w:rPr>
          <w:rFonts w:eastAsia="Cambria"/>
          <w:highlight w:val="cyan"/>
          <w:u w:val="single"/>
        </w:rPr>
        <w:t>and Russia would have atmospheric effects that are vastly worse.</w:t>
      </w:r>
      <w:r w:rsidRPr="00FB5B21">
        <w:rPr>
          <w:rFonts w:eastAsia="Cambria"/>
          <w:sz w:val="16"/>
        </w:rPr>
        <w:t xml:space="preserve"> </w:t>
      </w:r>
      <w:r w:rsidRPr="00FB5B21">
        <w:rPr>
          <w:rFonts w:eastAsia="Cambria"/>
          <w:sz w:val="10"/>
          <w:szCs w:val="10"/>
        </w:rPr>
        <w:t>The fact that launching a nuclear attack would be suicidal as well as genocidal hasn’t put an end to nuclear-war planning. Nor does the prospect of Armageddon loom as an effective deterrent. Some religious fanatics celebrate the slaughter of civilians and have no reluctance to die for their gods, while leaders like Syria’s Bashar al-Assad have been willing to use banned chemical weapons and bring on the destruction of their own countries rather than surrender power. An eagerness to embrace death undermines the logic of nuclear deterrence, while a determination to kill may perversely uphold it. In a recent documentary, Putin said that his country would only use its nuclear weapons in retaliation—and that he wouldn’t hesitate to use them. “Why do we need a world,” he asked, “if Russia ceases to exist?” The International Campaign to Abolish Nuclear Weapons was formed in 2007. It seeks to reframe public attitudes toward nuclear weapons and gain ratification of an international treaty banning them. ican contends that the same rationale used to outlaw chemical weapons, biological weapons, land mines, and cluster munitions—their cruel, indiscriminate harm to civilians—should be applied to the deadliest weapons of all</w:t>
      </w:r>
      <w:r w:rsidRPr="00FB5B21">
        <w:rPr>
          <w:rFonts w:eastAsia="Cambria"/>
          <w:sz w:val="10"/>
          <w:szCs w:val="10"/>
          <w:u w:val="single"/>
        </w:rPr>
        <w:t xml:space="preserve">. </w:t>
      </w:r>
      <w:r w:rsidRPr="00FB5B21">
        <w:rPr>
          <w:rFonts w:eastAsia="Cambria"/>
          <w:u w:val="single"/>
        </w:rPr>
        <w:t xml:space="preserve">According to the World Health Organization, </w:t>
      </w:r>
      <w:r w:rsidRPr="00FB5B21">
        <w:rPr>
          <w:rFonts w:eastAsia="Cambria"/>
          <w:highlight w:val="cyan"/>
          <w:u w:val="single"/>
        </w:rPr>
        <w:t>no nation has the medical facilities</w:t>
      </w:r>
      <w:r w:rsidRPr="00FB5B21">
        <w:rPr>
          <w:rFonts w:eastAsia="Cambria"/>
          <w:u w:val="single"/>
        </w:rPr>
        <w:t xml:space="preserve"> or emergency-response capability </w:t>
      </w:r>
      <w:r w:rsidRPr="00FB5B21">
        <w:rPr>
          <w:rFonts w:eastAsia="Cambria"/>
          <w:highlight w:val="cyan"/>
          <w:u w:val="single"/>
        </w:rPr>
        <w:t>to deal with the detonation of a single nuclear weapon</w:t>
      </w:r>
      <w:r w:rsidRPr="00FB5B21">
        <w:rPr>
          <w:rFonts w:eastAsia="Cambria"/>
          <w:u w:val="single"/>
        </w:rPr>
        <w:t xml:space="preserve"> in a city, </w:t>
      </w:r>
      <w:r w:rsidRPr="00FB5B21">
        <w:rPr>
          <w:rFonts w:eastAsia="Cambria"/>
          <w:highlight w:val="cyan"/>
          <w:u w:val="single"/>
        </w:rPr>
        <w:t>let alone hundreds.</w:t>
      </w:r>
      <w:r w:rsidRPr="00FB5B21">
        <w:rPr>
          <w:rFonts w:eastAsia="Cambria"/>
          <w:u w:val="single"/>
        </w:rPr>
        <w:t xml:space="preserve"> </w:t>
      </w:r>
      <w:r w:rsidRPr="00FB5B21">
        <w:rPr>
          <w:rFonts w:eastAsia="Cambria"/>
          <w:sz w:val="10"/>
          <w:szCs w:val="10"/>
        </w:rPr>
        <w:t>After a nuclear blast, as in Hiroshima and Nagasaki, survivors would have to fend for themselves. ican wants to stigmatize nuclear weapons, portraying them as inherently immoral and in violation of international law, not symbols of power or guarantors of national security. In July, 2017, the Treaty on the Prohibition of Nuclear Weapons, sponsored by ican, was endorsed by a hundred and twenty-two of the hundred and ninety-three countries in the United Nations. The treaty will attain legal force after being signed and ratified by fifty. It forbids the testing, development, production, acquisition, manufacture, and possession of nuclear weapons. Last November, Pope Francis backed the treaty, altering the Catholic Church’s position on nuclear weapons; the Vatican had long opposed their use in war and advocated nuclear disarmament, but recognized their value in deterring war. Francis called nuclear weapons “senseless from even a tactical standpoint,” criticized their “catastrophic humanitarian and environmental effects,” and “firmly condemned” any possession of them. A month later, the 2017 Nobel Peace Prize was awarded to ican—an impressive achievement for an organization with only three full-time employees and a part-time office temp. ican’s success has been driven by thousands of idealistic volunteers who are mainly in their twenties and thirties. During her Nobel lecture, Beatrice Fihn, the group’s executive director, a young and charismatic Swede, challenged the complacency of world leaders. “It is not irrational to think nuclear states can disarm,” she said. “It is a necessity.” The Trump Administration and the eight other governments that have nuclear weapons vehemently disagree on a wide range of issues, but they are united in opposition to ican’s treaty. They argue that it is poorly conceived, unverifiable, unenforceable, unrealistic, and an invitation to nuclear blackmail. “This treaty will not make the world more peaceful, will not result in the elimination of a single nuclear weapon, and will not enhance any state’s security,” the State Department said in a statement after the group won the Nobel Peace Prize. The United States, France, and the United Kingdom declined to send a representative to the award ceremony, as a protest against the winner. Thirty-five years after President Reagan promised an American missile-defense system that would somehow blast dozens of nuclear-warhead-tipped missiles from the skies, his dream remains unfulfilled. Pursuing it, at a cost of close to two hundred billion dollars, has only pushed other nations to modernize their nuclear arsenals. The exotic weapons recently announced by Putin—long-distance undersea drones with nuclear warheads, nuclear-powered cruise missiles that can circle the globe—aren’t necessary to evade a missile defense system. A hydrogen bomb hidden in a forty-foot sailboat can do that. Nuclear wars remain unwinnable, despite fantasies to the contrary. During the last two tests of American interceptors, the missile-defense system failed to destroy a single missile launched, even when it knew the trajectory. The many grievances between the United States and Russia are serious. They include the expansion of nato to the Russian border; American withdrawal from the Antiballistic Missile Treaty; Russia’s invasion of Georgia, seizure of Crimea, and attack on eastern Ukraine; hostile propaganda; cyberwarfare; and meddling in elections. But they hardly justify killing billions of civilians. During a telephone call between Trump and Putin on March 20th, the two discussed resuming arms-control talks. If the two countries, which possess nine-tenths of the world’s nuclear weapons, can agree to make significant cuts in their arsenals, the other nuclear powers can be pressured to do the same. And if a meeting between Trump and the North Korean leader, Kim Jong Un, ever occurs, Kim should be told that having nuclear weapons, for a wide variety of reasons, makes the destruction of his country more likely. The abolition of nuclear weapons will require unprecedented trust between nations, a strict inspection regime, and severe punishments against any country that cheats. Until the day when those things are possible, greatly reducing the number of nuclear weapons, taking ballistic missiles off of alert, and abandoning high-risk strategies will make the world a much safer place. None of that will happen until people are willing to confront the threat. “Yet in spite of the immeasurable importance of nuclear weapons, the world has declined, on the whole, to think about them very much,” Jonathan Schell wrote in “The Fate of the Earth,” which was published in The New Yorker thirty-six years ago. “This peculiar failure of response, in which hundreds of millions of people acknowledge the presence of an immediate, unremitting threat to their existence and to the existence of the world they live in—but do nothing about it . . . has itself been such a striking phenomenon that it has to be regarded as an extremely important part of the nuclear predicament.” Since the publication of my book “Command and Control,” in 2013, I’ve gotten to know the young leadership of the nascent anti-nuclear movement, spoken at ican gatherings, joined the board of the Ploughshares Fund (a foundation dedicated to reducing the nuclear threat), and received financial support for some of my work from the Nuclear Threat Initiative. I have also met with many of the top officials at our nuclear-weapon laboratories, with the leadership of the National Nuclear Security Administration (the civilian agency in charge of our nuclear weapons), and with the commanding officers at the Air Force Global Strike Command, the unit responsible for our intercontinental ballistic missiles and strategic bombers. What these disparate groups share is a strong and sincere desire to avoid a nuclear war. But they don’t agree about the best way to do that. I hope the spirit now animating the demonstrations against gun violence will soon offer resistance to the greatest possible form of organized violence. As government officials in Washington, Moscow, London, Paris, Beijing, New Delhi, Islamabad, Tel Aviv, and Pyongyang discuss how to update and improve their arsenals, the madness at the heart of the whole enterprise must be loudly asserted. How much is enough?</w:t>
      </w:r>
      <w:r w:rsidRPr="00FB5B21">
        <w:rPr>
          <w:rFonts w:eastAsia="Cambria"/>
          <w:sz w:val="16"/>
        </w:rPr>
        <w:t xml:space="preserve"> </w:t>
      </w:r>
      <w:r w:rsidRPr="00FB5B21">
        <w:rPr>
          <w:rFonts w:eastAsia="Cambria"/>
          <w:u w:val="single"/>
        </w:rPr>
        <w:t xml:space="preserve">The only rational answer: </w:t>
      </w:r>
      <w:r w:rsidRPr="00FB5B21">
        <w:rPr>
          <w:rFonts w:eastAsia="Cambria"/>
          <w:highlight w:val="cyan"/>
          <w:u w:val="single"/>
        </w:rPr>
        <w:t xml:space="preserve">even one nuclear weapon is </w:t>
      </w:r>
      <w:r w:rsidRPr="00FB5B21">
        <w:rPr>
          <w:rFonts w:eastAsia="Cambria"/>
          <w:b/>
          <w:highlight w:val="cyan"/>
          <w:u w:val="single"/>
        </w:rPr>
        <w:t>one too many.</w:t>
      </w:r>
    </w:p>
    <w:p w:rsidR="00FB5B21" w:rsidRDefault="00FB5B21" w:rsidP="00FB5B21"/>
    <w:p w:rsidR="00FB5B21" w:rsidRPr="00FB5B21" w:rsidRDefault="00FB5B21" w:rsidP="00FB5B21">
      <w:pPr>
        <w:pStyle w:val="Heading4"/>
      </w:pPr>
      <w:r w:rsidRPr="00FB5B21">
        <w:t>Alliances key to solve nuclear war</w:t>
      </w:r>
    </w:p>
    <w:p w:rsidR="00FB5B21" w:rsidRPr="00FB5B21" w:rsidRDefault="00FB5B21" w:rsidP="00FB5B21">
      <w:pPr>
        <w:rPr>
          <w:rFonts w:eastAsia="Calibri"/>
          <w:szCs w:val="20"/>
        </w:rPr>
      </w:pPr>
      <w:r w:rsidRPr="00FB5B21">
        <w:rPr>
          <w:rStyle w:val="Style13ptBold"/>
        </w:rPr>
        <w:t>Beauchamp 18</w:t>
      </w:r>
      <w:r w:rsidRPr="00FB5B21">
        <w:rPr>
          <w:rFonts w:eastAsia="Calibri"/>
          <w:b/>
          <w:bCs/>
          <w:szCs w:val="20"/>
        </w:rPr>
        <w:t xml:space="preserve"> </w:t>
      </w:r>
      <w:r w:rsidRPr="00FB5B21">
        <w:rPr>
          <w:rFonts w:eastAsia="Calibri"/>
          <w:szCs w:val="20"/>
        </w:rPr>
        <w:t xml:space="preserve">(Zack Beauchamp, 6-12-2018, "How Trump is killing America’s alliances," Vox, </w:t>
      </w:r>
      <w:hyperlink r:id="rId68" w:history="1">
        <w:r w:rsidRPr="00FB5B21">
          <w:rPr>
            <w:rFonts w:eastAsia="Calibri"/>
            <w:szCs w:val="20"/>
          </w:rPr>
          <w:t>https://www.vox.com/world/2018/6/12/17448866/trump-south-korea-alliance-trudeau-g7</w:t>
        </w:r>
      </w:hyperlink>
      <w:r w:rsidRPr="00FB5B21">
        <w:rPr>
          <w:rFonts w:eastAsia="Calibri"/>
          <w:szCs w:val="20"/>
        </w:rPr>
        <w:t>. Zack Beauchamp is a senior correspondent at Vox, where he covers global politics and ideology, and a host of Worldly, Vox's podcast on foreign policy and international relations. His work focuses on the rise of the populist right across the West, the role of identity in American politics, and how fringe ideologies shape the mainstream.)AP</w:t>
      </w:r>
    </w:p>
    <w:p w:rsidR="00FB5B21" w:rsidRPr="00FB5B21" w:rsidRDefault="00FB5B21" w:rsidP="00FB5B21">
      <w:pPr>
        <w:rPr>
          <w:rFonts w:eastAsia="Calibri"/>
          <w:szCs w:val="20"/>
          <w:u w:val="single"/>
        </w:rPr>
      </w:pPr>
      <w:r w:rsidRPr="00FB5B21">
        <w:rPr>
          <w:rFonts w:eastAsia="Calibri"/>
          <w:szCs w:val="20"/>
          <w:highlight w:val="cyan"/>
          <w:u w:val="single"/>
        </w:rPr>
        <w:t>Trump is attacking the heart of American alliances: trust</w:t>
      </w:r>
      <w:r w:rsidRPr="00FB5B21">
        <w:rPr>
          <w:rFonts w:eastAsia="Calibri"/>
          <w:szCs w:val="20"/>
        </w:rPr>
        <w:t xml:space="preserve"> In 1956, a leaked Defense Department </w:t>
      </w:r>
      <w:r w:rsidRPr="00FB5B21">
        <w:rPr>
          <w:rFonts w:eastAsia="Calibri"/>
          <w:szCs w:val="20"/>
          <w:highlight w:val="cyan"/>
          <w:u w:val="single"/>
        </w:rPr>
        <w:t>memo proposing the withdrawal of</w:t>
      </w:r>
      <w:r w:rsidRPr="00FB5B21">
        <w:rPr>
          <w:rFonts w:eastAsia="Calibri"/>
          <w:szCs w:val="20"/>
          <w:u w:val="single"/>
        </w:rPr>
        <w:t xml:space="preserve"> US troops </w:t>
      </w:r>
      <w:r w:rsidRPr="00FB5B21">
        <w:rPr>
          <w:rFonts w:eastAsia="Calibri"/>
          <w:szCs w:val="20"/>
          <w:highlight w:val="cyan"/>
          <w:u w:val="single"/>
        </w:rPr>
        <w:t>from</w:t>
      </w:r>
      <w:r w:rsidRPr="00FB5B21">
        <w:rPr>
          <w:rFonts w:eastAsia="Calibri"/>
          <w:szCs w:val="20"/>
          <w:u w:val="single"/>
        </w:rPr>
        <w:t xml:space="preserve"> Europe </w:t>
      </w:r>
      <w:r w:rsidRPr="00FB5B21">
        <w:rPr>
          <w:rFonts w:eastAsia="Calibri"/>
          <w:szCs w:val="20"/>
          <w:highlight w:val="cyan"/>
          <w:u w:val="single"/>
        </w:rPr>
        <w:t>terrified European allies;</w:t>
      </w:r>
      <w:r w:rsidRPr="00FB5B21">
        <w:rPr>
          <w:rFonts w:eastAsia="Calibri"/>
          <w:szCs w:val="20"/>
          <w:u w:val="single"/>
        </w:rPr>
        <w:t xml:space="preserve"> German Chancellor Konrad Adenauer declared privately that “NATO is finished.” </w:t>
      </w:r>
      <w:r w:rsidRPr="00FB5B21">
        <w:rPr>
          <w:rFonts w:eastAsia="Calibri"/>
          <w:szCs w:val="20"/>
        </w:rPr>
        <w:t xml:space="preserve">The Nixon administration’s diplomatic outreach to China in 1972 led both Japanese and South Korean policymakers to fear that the US would cut ties to curry favor with Beijing. Seoul even </w:t>
      </w:r>
      <w:hyperlink r:id="rId69" w:history="1">
        <w:r w:rsidRPr="00FB5B21">
          <w:rPr>
            <w:rFonts w:eastAsia="Calibri"/>
            <w:szCs w:val="20"/>
          </w:rPr>
          <w:t>began a covert nuclear weapons program</w:t>
        </w:r>
      </w:hyperlink>
      <w:r w:rsidRPr="00FB5B21">
        <w:rPr>
          <w:rFonts w:eastAsia="Calibri"/>
          <w:szCs w:val="20"/>
        </w:rPr>
        <w:t xml:space="preserve"> to defend itself in the event of American abandonment. These examples illustrate a common historical pattern: Alliances between a stronger state and weaker partners become at risk of collapse when the weaker state no longer feels like it can trust the stronger state. “An alliance may dissolve if its members begin to question whether their partners are genuinely committed to providing assistance,” </w:t>
      </w:r>
      <w:hyperlink r:id="rId70" w:tgtFrame="_blank" w:history="1">
        <w:r w:rsidRPr="00FB5B21">
          <w:rPr>
            <w:rFonts w:eastAsia="Calibri"/>
            <w:szCs w:val="20"/>
          </w:rPr>
          <w:t>Harvard scholar Stephen Walt</w:t>
        </w:r>
      </w:hyperlink>
      <w:r w:rsidRPr="00FB5B21">
        <w:rPr>
          <w:rFonts w:eastAsia="Calibri"/>
          <w:szCs w:val="20"/>
        </w:rPr>
        <w:t xml:space="preserve"> writes in a 1997 survey of the historical record. “This problem will be more severe when ... there is a large asymmetry of power among the member-states.” </w:t>
      </w:r>
      <w:r w:rsidRPr="00FB5B21">
        <w:rPr>
          <w:rFonts w:eastAsia="Calibri"/>
          <w:szCs w:val="20"/>
          <w:u w:val="single"/>
        </w:rPr>
        <w:t xml:space="preserve">The US has prevented allies from truly losing faith in the past basically by reassuring them. Presidents promise allies that they’d never abandon them, and provide them tangible goods — like US troop deployments to their country, military assistance, or even trade agreements — to demonstrate America’s continuing commitment. </w:t>
      </w:r>
      <w:r w:rsidRPr="00FB5B21">
        <w:rPr>
          <w:rFonts w:eastAsia="Calibri"/>
          <w:szCs w:val="20"/>
          <w:highlight w:val="cyan"/>
          <w:u w:val="single"/>
        </w:rPr>
        <w:t>America’s</w:t>
      </w:r>
      <w:r w:rsidRPr="00FB5B21">
        <w:rPr>
          <w:rFonts w:eastAsia="Calibri"/>
          <w:szCs w:val="20"/>
          <w:u w:val="single"/>
        </w:rPr>
        <w:t xml:space="preserve"> history of managing </w:t>
      </w:r>
      <w:r w:rsidRPr="00FB5B21">
        <w:rPr>
          <w:rFonts w:eastAsia="Calibri"/>
          <w:szCs w:val="20"/>
          <w:highlight w:val="cyan"/>
          <w:u w:val="single"/>
        </w:rPr>
        <w:t>allies</w:t>
      </w:r>
      <w:r w:rsidRPr="00FB5B21">
        <w:rPr>
          <w:rFonts w:eastAsia="Calibri"/>
          <w:szCs w:val="20"/>
          <w:u w:val="single"/>
        </w:rPr>
        <w:t xml:space="preserve"> speaks to a fundamental truth about these agreements: They </w:t>
      </w:r>
      <w:r w:rsidRPr="00FB5B21">
        <w:rPr>
          <w:rFonts w:eastAsia="Calibri"/>
          <w:szCs w:val="20"/>
          <w:highlight w:val="cyan"/>
          <w:u w:val="single"/>
        </w:rPr>
        <w:t>are grounded entirely in trust</w:t>
      </w:r>
      <w:r w:rsidRPr="00FB5B21">
        <w:rPr>
          <w:rFonts w:eastAsia="Calibri"/>
          <w:szCs w:val="20"/>
          <w:u w:val="single"/>
        </w:rPr>
        <w:t>. Ultimately, an alliance is nothing but a promise: that the United States will defend its allies, either in Europe or East Asia, in the event of an unspecified future attack. There’s nothing an ally can do to force the United States into defending them; they just have to take America’s word for it.</w:t>
      </w:r>
      <w:r w:rsidRPr="00FB5B21">
        <w:rPr>
          <w:rFonts w:eastAsia="Calibri"/>
          <w:szCs w:val="20"/>
        </w:rPr>
        <w:t xml:space="preserve"> As a result, a country’s reputation for treating its allies well is crucially important to determining whether its alliances can work. A </w:t>
      </w:r>
      <w:hyperlink r:id="rId71" w:history="1">
        <w:r w:rsidRPr="00FB5B21">
          <w:rPr>
            <w:rFonts w:eastAsia="Calibri"/>
            <w:szCs w:val="20"/>
          </w:rPr>
          <w:t>2008 paper by Douglas Gibler</w:t>
        </w:r>
      </w:hyperlink>
      <w:r w:rsidRPr="00FB5B21">
        <w:rPr>
          <w:rFonts w:eastAsia="Calibri"/>
          <w:szCs w:val="20"/>
        </w:rPr>
        <w:t xml:space="preserve">, a professor at the University of Alabama, found that </w:t>
      </w:r>
      <w:r w:rsidRPr="00FB5B21">
        <w:rPr>
          <w:rFonts w:eastAsia="Calibri"/>
          <w:szCs w:val="20"/>
          <w:highlight w:val="cyan"/>
          <w:u w:val="single"/>
        </w:rPr>
        <w:t>states that did not honor their commitment to allies</w:t>
      </w:r>
      <w:r w:rsidRPr="00FB5B21">
        <w:rPr>
          <w:rFonts w:eastAsia="Calibri"/>
          <w:szCs w:val="20"/>
          <w:u w:val="single"/>
        </w:rPr>
        <w:t xml:space="preserve"> in the past </w:t>
      </w:r>
      <w:r w:rsidRPr="00FB5B21">
        <w:rPr>
          <w:rFonts w:eastAsia="Calibri"/>
          <w:szCs w:val="20"/>
          <w:highlight w:val="cyan"/>
          <w:u w:val="single"/>
        </w:rPr>
        <w:t>were considerably less likely to forge new alliances in the future</w:t>
      </w:r>
      <w:r w:rsidRPr="00FB5B21">
        <w:rPr>
          <w:rFonts w:eastAsia="Calibri"/>
          <w:szCs w:val="20"/>
        </w:rPr>
        <w:t xml:space="preserve">. Trade pacts, environmental agreements, and the Iran nuclear deal don’t touch the core US promise in US military alliances — to defend allies in the event of an attack. But backing out of such accords does serious damage to Trump’s reputation as a trustworthy ally. </w:t>
      </w:r>
      <w:r w:rsidRPr="00FB5B21">
        <w:rPr>
          <w:rFonts w:eastAsia="Calibri"/>
          <w:szCs w:val="20"/>
          <w:u w:val="single"/>
        </w:rPr>
        <w:t xml:space="preserve">Withdrawing the United States from major agreements and imposing </w:t>
      </w:r>
      <w:r w:rsidRPr="00FB5B21">
        <w:rPr>
          <w:rFonts w:eastAsia="Calibri"/>
          <w:szCs w:val="20"/>
          <w:u w:val="single"/>
        </w:rPr>
        <w:lastRenderedPageBreak/>
        <w:t xml:space="preserve">tariffs on allies, all while cozying up to Vladimir Putin and sitting down with Kim Jong Un, tells US allies that </w:t>
      </w:r>
      <w:r w:rsidRPr="00FB5B21">
        <w:rPr>
          <w:rFonts w:eastAsia="Calibri"/>
          <w:szCs w:val="20"/>
          <w:highlight w:val="cyan"/>
          <w:u w:val="single"/>
        </w:rPr>
        <w:t>Trump doesn’t feel</w:t>
      </w:r>
      <w:r w:rsidRPr="00FB5B21">
        <w:rPr>
          <w:rFonts w:eastAsia="Calibri"/>
          <w:szCs w:val="20"/>
          <w:u w:val="single"/>
        </w:rPr>
        <w:t xml:space="preserve"> particularly </w:t>
      </w:r>
      <w:r w:rsidRPr="00FB5B21">
        <w:rPr>
          <w:rFonts w:eastAsia="Calibri"/>
          <w:szCs w:val="20"/>
          <w:highlight w:val="cyan"/>
          <w:u w:val="single"/>
        </w:rPr>
        <w:t>bound by formal agreements or the traditional thrust of</w:t>
      </w:r>
      <w:r w:rsidRPr="00FB5B21">
        <w:rPr>
          <w:rFonts w:eastAsia="Calibri"/>
          <w:szCs w:val="20"/>
          <w:u w:val="single"/>
        </w:rPr>
        <w:t xml:space="preserve"> US </w:t>
      </w:r>
      <w:r w:rsidRPr="00FB5B21">
        <w:rPr>
          <w:rFonts w:eastAsia="Calibri"/>
          <w:szCs w:val="20"/>
          <w:highlight w:val="cyan"/>
          <w:u w:val="single"/>
        </w:rPr>
        <w:t>foreign policy</w:t>
      </w:r>
      <w:r w:rsidRPr="00FB5B21">
        <w:rPr>
          <w:rFonts w:eastAsia="Calibri"/>
          <w:szCs w:val="20"/>
          <w:u w:val="single"/>
        </w:rPr>
        <w:t>. If he decides that an agreement doesn’t put “America First,” he’s perfectly willing to kick it to the curb.</w:t>
      </w:r>
      <w:r w:rsidRPr="00FB5B21">
        <w:rPr>
          <w:rFonts w:eastAsia="Calibri"/>
          <w:szCs w:val="20"/>
        </w:rPr>
        <w:t xml:space="preserve"> Trump has openly said this in the past. In July 2016, he told the New York Times that he would be willing to disregard Article 5, the provision of NATO’s founding treaty committing allies to defending each other in the event of the attack. “</w:t>
      </w:r>
      <w:r w:rsidRPr="00FB5B21">
        <w:rPr>
          <w:rFonts w:eastAsia="Calibri"/>
          <w:szCs w:val="20"/>
          <w:u w:val="single"/>
        </w:rPr>
        <w:t>If we are not going to be reasonably reimbursed for the tremendous cost of protecting these massive nations with tremendous wealth … then yes, I would be absolutely prepared to tell those countries, ‘Congratulations, you will be defending yourself,’”</w:t>
      </w:r>
      <w:r w:rsidRPr="00FB5B21">
        <w:rPr>
          <w:rFonts w:eastAsia="Calibri"/>
          <w:szCs w:val="20"/>
        </w:rPr>
        <w:t xml:space="preserve"> Trump told </w:t>
      </w:r>
      <w:hyperlink r:id="rId72" w:history="1">
        <w:r w:rsidRPr="00FB5B21">
          <w:rPr>
            <w:rFonts w:eastAsia="Calibri"/>
            <w:szCs w:val="20"/>
          </w:rPr>
          <w:t>the Times</w:t>
        </w:r>
      </w:hyperlink>
      <w:r w:rsidRPr="00FB5B21">
        <w:rPr>
          <w:rFonts w:eastAsia="Calibri"/>
          <w:szCs w:val="20"/>
        </w:rPr>
        <w:t xml:space="preserve">. Trump has tried to walk back that kind of rhetoric as president. But his actions in the past year — especially the snap cancellation of longstanding military exercises with South Korea — make </w:t>
      </w:r>
      <w:r w:rsidRPr="00FB5B21">
        <w:rPr>
          <w:rFonts w:eastAsia="Calibri"/>
          <w:szCs w:val="20"/>
          <w:u w:val="single"/>
        </w:rPr>
        <w:t>the threat of abandonment seem all too credible to allies</w:t>
      </w:r>
      <w:r w:rsidRPr="00FB5B21">
        <w:rPr>
          <w:rFonts w:eastAsia="Calibri"/>
          <w:szCs w:val="20"/>
        </w:rPr>
        <w:t xml:space="preserve">. </w:t>
      </w:r>
      <w:r w:rsidRPr="00FB5B21">
        <w:rPr>
          <w:rFonts w:eastAsia="Calibri"/>
          <w:szCs w:val="20"/>
          <w:highlight w:val="cyan"/>
        </w:rPr>
        <w:t>When</w:t>
      </w:r>
      <w:r w:rsidRPr="00FB5B21">
        <w:rPr>
          <w:rFonts w:eastAsia="Calibri"/>
          <w:szCs w:val="20"/>
        </w:rPr>
        <w:t xml:space="preserve"> </w:t>
      </w:r>
      <w:hyperlink r:id="rId73" w:history="1">
        <w:r w:rsidRPr="00FB5B21">
          <w:rPr>
            <w:rFonts w:eastAsia="Calibri"/>
            <w:szCs w:val="20"/>
          </w:rPr>
          <w:t>NPR</w:t>
        </w:r>
      </w:hyperlink>
      <w:r w:rsidRPr="00FB5B21">
        <w:rPr>
          <w:rFonts w:eastAsia="Calibri"/>
          <w:szCs w:val="20"/>
        </w:rPr>
        <w:t xml:space="preserve"> </w:t>
      </w:r>
      <w:r w:rsidRPr="00FB5B21">
        <w:rPr>
          <w:rFonts w:eastAsia="Calibri"/>
          <w:szCs w:val="20"/>
          <w:highlight w:val="cyan"/>
        </w:rPr>
        <w:t>asked</w:t>
      </w:r>
      <w:r w:rsidRPr="00FB5B21">
        <w:rPr>
          <w:rFonts w:eastAsia="Calibri"/>
          <w:szCs w:val="20"/>
        </w:rPr>
        <w:t xml:space="preserve"> Tomas Valasek, the recently retired Slovak ambassador to NATO</w:t>
      </w:r>
      <w:r w:rsidRPr="00FB5B21">
        <w:rPr>
          <w:rFonts w:eastAsia="Calibri"/>
          <w:szCs w:val="20"/>
          <w:highlight w:val="cyan"/>
        </w:rPr>
        <w:t xml:space="preserve">, </w:t>
      </w:r>
      <w:r w:rsidRPr="00FB5B21">
        <w:rPr>
          <w:rFonts w:eastAsia="Calibri"/>
          <w:szCs w:val="20"/>
          <w:highlight w:val="cyan"/>
          <w:u w:val="single"/>
        </w:rPr>
        <w:t>if Trump would defend</w:t>
      </w:r>
      <w:r w:rsidRPr="00FB5B21">
        <w:rPr>
          <w:rFonts w:eastAsia="Calibri"/>
          <w:szCs w:val="20"/>
          <w:u w:val="single"/>
        </w:rPr>
        <w:t xml:space="preserve"> his country or </w:t>
      </w:r>
      <w:r w:rsidRPr="00FB5B21">
        <w:rPr>
          <w:rFonts w:eastAsia="Calibri"/>
          <w:szCs w:val="20"/>
          <w:highlight w:val="cyan"/>
          <w:u w:val="single"/>
        </w:rPr>
        <w:t>another ally in the event of an attack, he couldn’t bring himself to say yes</w:t>
      </w:r>
      <w:r w:rsidRPr="00FB5B21">
        <w:rPr>
          <w:rFonts w:eastAsia="Calibri"/>
          <w:szCs w:val="20"/>
          <w:u w:val="single"/>
        </w:rPr>
        <w:t>. “The honest answer is none of us quite knows</w:t>
      </w:r>
      <w:r w:rsidRPr="00FB5B21">
        <w:rPr>
          <w:rFonts w:eastAsia="Calibri"/>
          <w:szCs w:val="20"/>
        </w:rPr>
        <w:t xml:space="preserve">,” Valasek said. </w:t>
      </w:r>
      <w:r w:rsidRPr="00FB5B21">
        <w:rPr>
          <w:rFonts w:eastAsia="Calibri"/>
          <w:szCs w:val="20"/>
          <w:u w:val="single"/>
        </w:rPr>
        <w:t>“His heart is not into alliance. He has a zero-sum view of the world. He believes in no permanent friendships, no permanent allies. You know, that’s not the sort of mindset that prepares him well for sort of standing by the side of an ally in case of a crisis.</w:t>
      </w:r>
      <w:r w:rsidRPr="00FB5B21">
        <w:rPr>
          <w:rFonts w:eastAsia="Calibri"/>
          <w:szCs w:val="20"/>
        </w:rPr>
        <w:t xml:space="preserve">” The result of Trump’s reputation for unreliability, then, is a weakening of American alliances. </w:t>
      </w:r>
      <w:r w:rsidRPr="00FB5B21">
        <w:rPr>
          <w:rFonts w:eastAsia="Calibri"/>
          <w:szCs w:val="20"/>
          <w:highlight w:val="cyan"/>
          <w:u w:val="single"/>
        </w:rPr>
        <w:t>Allies will trust the United States less</w:t>
      </w:r>
      <w:r w:rsidRPr="00FB5B21">
        <w:rPr>
          <w:rFonts w:eastAsia="Calibri"/>
          <w:szCs w:val="20"/>
          <w:u w:val="single"/>
        </w:rPr>
        <w:t xml:space="preserve">, and may start looking for alternatives to depending so heavily on the United States. </w:t>
      </w:r>
      <w:r w:rsidRPr="00FB5B21">
        <w:rPr>
          <w:rFonts w:eastAsia="Calibri"/>
          <w:szCs w:val="20"/>
          <w:highlight w:val="cyan"/>
          <w:u w:val="single"/>
        </w:rPr>
        <w:t>Enemies will see cracks in US alliances and</w:t>
      </w:r>
      <w:r w:rsidRPr="00FB5B21">
        <w:rPr>
          <w:rFonts w:eastAsia="Calibri"/>
          <w:szCs w:val="20"/>
          <w:u w:val="single"/>
        </w:rPr>
        <w:t xml:space="preserve"> may attempt to </w:t>
      </w:r>
      <w:r w:rsidRPr="00FB5B21">
        <w:rPr>
          <w:rFonts w:eastAsia="Calibri"/>
          <w:szCs w:val="20"/>
          <w:highlight w:val="cyan"/>
          <w:u w:val="single"/>
        </w:rPr>
        <w:t>exploit them</w:t>
      </w:r>
      <w:r w:rsidRPr="00FB5B21">
        <w:rPr>
          <w:rFonts w:eastAsia="Calibri"/>
          <w:szCs w:val="20"/>
          <w:u w:val="single"/>
        </w:rPr>
        <w:t>. “The liberal international order depends on us believing that agreements like treaties [and] international organizations have long-term staying power beyond leadership change,”</w:t>
      </w:r>
      <w:r w:rsidRPr="00FB5B21">
        <w:rPr>
          <w:rFonts w:eastAsia="Calibri"/>
          <w:szCs w:val="20"/>
        </w:rPr>
        <w:t xml:space="preserve"> Brett Ashley Leeds, a scholar of US alliances at Rice University, tells me. “The scariest part is the fact that [</w:t>
      </w:r>
      <w:r w:rsidRPr="00FB5B21">
        <w:rPr>
          <w:rFonts w:eastAsia="Calibri"/>
          <w:szCs w:val="20"/>
          <w:u w:val="single"/>
        </w:rPr>
        <w:t>Trump] is creating so much uncertainty about what US policy is going to be</w:t>
      </w:r>
      <w:r w:rsidRPr="00FB5B21">
        <w:rPr>
          <w:rFonts w:eastAsia="Calibri"/>
          <w:szCs w:val="20"/>
        </w:rPr>
        <w:t xml:space="preserve">.” How </w:t>
      </w:r>
      <w:r w:rsidRPr="00FB5B21">
        <w:rPr>
          <w:rFonts w:eastAsia="Calibri"/>
          <w:szCs w:val="20"/>
          <w:u w:val="single"/>
        </w:rPr>
        <w:t>the weakening of American alliances could lead to a massive war.</w:t>
      </w:r>
      <w:r w:rsidRPr="00FB5B21">
        <w:rPr>
          <w:rFonts w:eastAsia="Calibri"/>
          <w:szCs w:val="20"/>
        </w:rPr>
        <w:t xml:space="preserve"> There has never, in human history, been an era as peaceful as our own. This is a hard truth to appreciate, given the horrible violence ongoing in places like Syria, Yemen, and Myanmar, yet the evidence is quite clear. Take a look at this chart from the University of Oxford’s Max Roser. It tracks the number of years in a given time period in which “great powers” — meaning the militarily and economically powerful countries at that time — were at war with each other over the course of the past 500 years. The decline is unmistakable: This data should give you some appreciation for how unique, and potentially precarious, our historical moment is. For more than 200 years, from 1500 to about 1750, major European powers like Britain and France and Spain were warring constantly. The frequency of conflict declined in the 19th and 20th centuries, but the wars that did break out — the Napoleonic conflicts, both world wars — were particularly devastating. T</w:t>
      </w:r>
      <w:r w:rsidRPr="00FB5B21">
        <w:rPr>
          <w:rFonts w:eastAsia="Calibri"/>
          <w:szCs w:val="20"/>
          <w:u w:val="single"/>
        </w:rPr>
        <w:t xml:space="preserve">he past 70 years without great power war, a period scholars term “the Long Peace,” is one of history’s most wonderful anomalies. The question then becomes: Why did it happen? And could Trump mucking around with a pillar of the global order, American alliances, put it in jeopardy? The answer to the second question, ominously, appears to be yes. </w:t>
      </w:r>
      <w:r w:rsidRPr="00FB5B21">
        <w:rPr>
          <w:rFonts w:eastAsia="Calibri"/>
          <w:szCs w:val="20"/>
        </w:rPr>
        <w:t xml:space="preserve">There is significant evidence that </w:t>
      </w:r>
      <w:r w:rsidRPr="00FB5B21">
        <w:rPr>
          <w:rFonts w:eastAsia="Calibri"/>
          <w:szCs w:val="20"/>
          <w:highlight w:val="cyan"/>
          <w:u w:val="single"/>
        </w:rPr>
        <w:t>strong American alliances</w:t>
      </w:r>
      <w:r w:rsidRPr="00FB5B21">
        <w:rPr>
          <w:rFonts w:eastAsia="Calibri"/>
          <w:szCs w:val="20"/>
          <w:u w:val="single"/>
        </w:rPr>
        <w:t xml:space="preserve"> — most notably the NATO alliance and US agreements to defend Japan and South Korea — </w:t>
      </w:r>
      <w:r w:rsidRPr="00FB5B21">
        <w:rPr>
          <w:rFonts w:eastAsia="Calibri"/>
          <w:szCs w:val="20"/>
          <w:highlight w:val="cyan"/>
          <w:u w:val="single"/>
        </w:rPr>
        <w:t>have been instrumental in putting an end to great power war</w:t>
      </w:r>
      <w:r w:rsidRPr="00FB5B21">
        <w:rPr>
          <w:rFonts w:eastAsia="Calibri"/>
          <w:szCs w:val="20"/>
        </w:rPr>
        <w:t xml:space="preserve">. “As this </w:t>
      </w:r>
      <w:r w:rsidRPr="00FB5B21">
        <w:rPr>
          <w:rFonts w:eastAsia="Calibri"/>
          <w:szCs w:val="20"/>
          <w:highlight w:val="cyan"/>
          <w:u w:val="single"/>
        </w:rPr>
        <w:t>alliance system</w:t>
      </w:r>
      <w:r w:rsidRPr="00FB5B21">
        <w:rPr>
          <w:rFonts w:eastAsia="Calibri"/>
          <w:szCs w:val="20"/>
          <w:u w:val="single"/>
        </w:rPr>
        <w:t xml:space="preserve"> spreads and expands, it </w:t>
      </w:r>
      <w:r w:rsidRPr="00FB5B21">
        <w:rPr>
          <w:rFonts w:eastAsia="Calibri"/>
          <w:szCs w:val="20"/>
          <w:highlight w:val="cyan"/>
          <w:u w:val="single"/>
        </w:rPr>
        <w:t>correlates with</w:t>
      </w:r>
      <w:r w:rsidRPr="00FB5B21">
        <w:rPr>
          <w:rFonts w:eastAsia="Calibri"/>
          <w:szCs w:val="20"/>
          <w:u w:val="single"/>
        </w:rPr>
        <w:t xml:space="preserve"> this dramatic decline, this unprecedented </w:t>
      </w:r>
      <w:r w:rsidRPr="00FB5B21">
        <w:rPr>
          <w:rFonts w:eastAsia="Calibri"/>
          <w:szCs w:val="20"/>
          <w:highlight w:val="cyan"/>
          <w:u w:val="single"/>
        </w:rPr>
        <w:t>drop, in warfare</w:t>
      </w:r>
      <w:r w:rsidRPr="00FB5B21">
        <w:rPr>
          <w:rFonts w:eastAsia="Calibri"/>
          <w:szCs w:val="20"/>
        </w:rPr>
        <w:t xml:space="preserve">,” says Michael Beckley, a professor of international relations at Tufts University. “It’s a really, really strong correlation.” A </w:t>
      </w:r>
      <w:hyperlink r:id="rId74" w:history="1">
        <w:r w:rsidRPr="00FB5B21">
          <w:rPr>
            <w:rFonts w:eastAsia="Calibri"/>
            <w:szCs w:val="20"/>
          </w:rPr>
          <w:t>2010 study</w:t>
        </w:r>
      </w:hyperlink>
      <w:r w:rsidRPr="00FB5B21">
        <w:rPr>
          <w:rFonts w:eastAsia="Calibri"/>
          <w:szCs w:val="20"/>
        </w:rPr>
        <w:t xml:space="preserve"> by Rice’s Leeds and the University of Kentucky’s Jesse C. Johnson surveyed a large data set on alliances between 1816 and 2000. They found that </w:t>
      </w:r>
      <w:r w:rsidRPr="00FB5B21">
        <w:rPr>
          <w:rFonts w:eastAsia="Calibri"/>
          <w:szCs w:val="20"/>
          <w:u w:val="single"/>
        </w:rPr>
        <w:t>countries in defensive alliances were 20 percent less likely to be involved in a conflict, on average, than countries that weren’t</w:t>
      </w:r>
      <w:r w:rsidRPr="00FB5B21">
        <w:rPr>
          <w:rFonts w:eastAsia="Calibri"/>
          <w:szCs w:val="20"/>
        </w:rPr>
        <w:t xml:space="preserve">. This holds true even after you control for other factors that would affect the likelihood of war, like whether a country is a democracy or whether it has an ongoing dispute with a powerful neighbor. In a </w:t>
      </w:r>
      <w:hyperlink r:id="rId75" w:history="1">
        <w:r w:rsidRPr="00FB5B21">
          <w:rPr>
            <w:rFonts w:eastAsia="Calibri"/>
            <w:szCs w:val="20"/>
          </w:rPr>
          <w:t>follow-up paper</w:t>
        </w:r>
      </w:hyperlink>
      <w:r w:rsidRPr="00FB5B21">
        <w:rPr>
          <w:rFonts w:eastAsia="Calibri"/>
          <w:szCs w:val="20"/>
        </w:rPr>
        <w:t xml:space="preserve">, Leeds and Johnson looked at the same data set to see whether certain kinds of alliances were more effective at protecting its members than others. Their conclusion is that </w:t>
      </w:r>
      <w:r w:rsidRPr="00FB5B21">
        <w:rPr>
          <w:rFonts w:eastAsia="Calibri"/>
          <w:szCs w:val="20"/>
          <w:highlight w:val="cyan"/>
          <w:u w:val="single"/>
        </w:rPr>
        <w:t>alliances deter war</w:t>
      </w:r>
      <w:r w:rsidRPr="00FB5B21">
        <w:rPr>
          <w:rFonts w:eastAsia="Calibri"/>
          <w:szCs w:val="20"/>
          <w:u w:val="single"/>
        </w:rPr>
        <w:t xml:space="preserve"> best when their members are militarily powerful and when enemies take seriously the allies’ promise to fight together in the event of an attack.</w:t>
      </w:r>
      <w:r w:rsidRPr="00FB5B21">
        <w:rPr>
          <w:rFonts w:eastAsia="Calibri"/>
          <w:szCs w:val="20"/>
        </w:rPr>
        <w:t xml:space="preserve"> The core US alliances — NATO, Japan, and South Korea — fit these descriptors neatly. A third </w:t>
      </w:r>
      <w:hyperlink r:id="rId76" w:history="1">
        <w:r w:rsidRPr="00FB5B21">
          <w:rPr>
            <w:rFonts w:eastAsia="Calibri"/>
            <w:szCs w:val="20"/>
          </w:rPr>
          <w:t>study</w:t>
        </w:r>
      </w:hyperlink>
      <w:r w:rsidRPr="00FB5B21">
        <w:rPr>
          <w:rFonts w:eastAsia="Calibri"/>
          <w:szCs w:val="20"/>
        </w:rPr>
        <w:t xml:space="preserve"> finds evidence that alliances allow allies to restrain each other from going to war. Let’s say Canada wants to get involved in a conflict somewhere. </w:t>
      </w:r>
      <w:r w:rsidRPr="00FB5B21">
        <w:rPr>
          <w:rFonts w:eastAsia="Calibri"/>
          <w:szCs w:val="20"/>
          <w:u w:val="single"/>
        </w:rPr>
        <w:t xml:space="preserve">Typically, it would discuss its plans with the United States first — and if America thinks it’s a bad idea, Canada might well listen to them. There’s strong statistical evidence that countries don’t even try to start some conflicts out of fear that an ally would disapprove. These three findings all suggest that NATO and America’s East Asian alliances very likely are playing a major role in preserving the Long Peace — which is why </w:t>
      </w:r>
      <w:r w:rsidRPr="00FB5B21">
        <w:rPr>
          <w:rFonts w:eastAsia="Calibri"/>
          <w:szCs w:val="20"/>
          <w:highlight w:val="cyan"/>
          <w:u w:val="single"/>
        </w:rPr>
        <w:t>Trump’s habit of messing around with alliances is</w:t>
      </w:r>
      <w:r w:rsidRPr="00FB5B21">
        <w:rPr>
          <w:rFonts w:eastAsia="Calibri"/>
          <w:szCs w:val="20"/>
          <w:u w:val="single"/>
        </w:rPr>
        <w:t xml:space="preserve"> so </w:t>
      </w:r>
      <w:r w:rsidRPr="00FB5B21">
        <w:rPr>
          <w:rFonts w:eastAsia="Calibri"/>
          <w:szCs w:val="20"/>
          <w:highlight w:val="cyan"/>
          <w:u w:val="single"/>
        </w:rPr>
        <w:t>dangerous</w:t>
      </w:r>
      <w:r w:rsidRPr="00FB5B21">
        <w:rPr>
          <w:rFonts w:eastAsia="Calibri"/>
          <w:szCs w:val="20"/>
        </w:rPr>
        <w:t xml:space="preserve">. According to many Russia experts, </w:t>
      </w:r>
      <w:r w:rsidRPr="00FB5B21">
        <w:rPr>
          <w:rFonts w:eastAsia="Calibri"/>
          <w:szCs w:val="20"/>
          <w:u w:val="single"/>
        </w:rPr>
        <w:t xml:space="preserve">Vladimir Putin’s </w:t>
      </w:r>
      <w:hyperlink r:id="rId77" w:history="1">
        <w:r w:rsidRPr="00FB5B21">
          <w:rPr>
            <w:rFonts w:eastAsia="Calibri"/>
            <w:szCs w:val="20"/>
            <w:u w:val="single"/>
          </w:rPr>
          <w:t>deepest geostrategic goal</w:t>
        </w:r>
      </w:hyperlink>
      <w:r w:rsidRPr="00FB5B21">
        <w:rPr>
          <w:rFonts w:eastAsia="Calibri"/>
          <w:szCs w:val="20"/>
          <w:u w:val="single"/>
        </w:rPr>
        <w:t xml:space="preserve"> is “breaking” NATO. The member states where anyone would expect him to test NATO’s commitment would be the Baltics — Estonia, Latvia, and Lithuania — small former Soviet republics that recently became NATO members. We can’t predict if and when a rival like Putin would conclude that America’s alliances seemed weak enough to try testing them</w:t>
      </w:r>
      <w:r w:rsidRPr="00FB5B21">
        <w:rPr>
          <w:rFonts w:eastAsia="Calibri"/>
          <w:szCs w:val="20"/>
        </w:rPr>
        <w:t xml:space="preserve">. Hopefully, it never happens. </w:t>
      </w:r>
      <w:r w:rsidRPr="00FB5B21">
        <w:rPr>
          <w:rFonts w:eastAsia="Calibri"/>
          <w:szCs w:val="20"/>
          <w:u w:val="single"/>
        </w:rPr>
        <w:t xml:space="preserve">But </w:t>
      </w:r>
      <w:r w:rsidRPr="00FB5B21">
        <w:rPr>
          <w:rFonts w:eastAsia="Calibri"/>
          <w:szCs w:val="20"/>
          <w:highlight w:val="cyan"/>
          <w:u w:val="single"/>
        </w:rPr>
        <w:t>the more Trump attacks</w:t>
      </w:r>
      <w:r w:rsidRPr="00FB5B21">
        <w:rPr>
          <w:rFonts w:eastAsia="Calibri"/>
          <w:szCs w:val="20"/>
          <w:u w:val="single"/>
        </w:rPr>
        <w:t xml:space="preserve"> the foundations of </w:t>
      </w:r>
      <w:r w:rsidRPr="00FB5B21">
        <w:rPr>
          <w:rFonts w:eastAsia="Calibri"/>
          <w:szCs w:val="20"/>
          <w:highlight w:val="cyan"/>
          <w:u w:val="single"/>
        </w:rPr>
        <w:t>America’s allies, the more likely things are to change.</w:t>
      </w:r>
      <w:r w:rsidRPr="00FB5B21">
        <w:rPr>
          <w:rFonts w:eastAsia="Calibri"/>
          <w:szCs w:val="20"/>
          <w:u w:val="single"/>
        </w:rPr>
        <w:t xml:space="preserve"> The absolute risk of a Russian invasion of a NATO state or a North Korean attack on the South is relatively </w:t>
      </w:r>
      <w:r w:rsidRPr="00FB5B21">
        <w:rPr>
          <w:rFonts w:eastAsia="Calibri"/>
          <w:szCs w:val="20"/>
          <w:u w:val="single"/>
        </w:rPr>
        <w:lastRenderedPageBreak/>
        <w:t xml:space="preserve">low, but </w:t>
      </w:r>
      <w:r w:rsidRPr="00FB5B21">
        <w:rPr>
          <w:rFonts w:eastAsia="Calibri"/>
          <w:szCs w:val="20"/>
          <w:highlight w:val="cyan"/>
          <w:u w:val="single"/>
        </w:rPr>
        <w:t>the consequences are</w:t>
      </w:r>
      <w:r w:rsidRPr="00FB5B21">
        <w:rPr>
          <w:rFonts w:eastAsia="Calibri"/>
          <w:szCs w:val="20"/>
          <w:u w:val="single"/>
        </w:rPr>
        <w:t xml:space="preserve"> so potentially catastrophic — </w:t>
      </w:r>
      <w:r w:rsidRPr="00FB5B21">
        <w:rPr>
          <w:rFonts w:eastAsia="Calibri"/>
          <w:szCs w:val="20"/>
          <w:highlight w:val="cyan"/>
          <w:u w:val="single"/>
        </w:rPr>
        <w:t>nuclear war</w:t>
      </w:r>
      <w:r w:rsidRPr="00FB5B21">
        <w:rPr>
          <w:rFonts w:eastAsia="Calibri"/>
          <w:szCs w:val="20"/>
          <w:u w:val="single"/>
        </w:rPr>
        <w:t>! — that it’s worth taking anything that increases the odds of such a conflict seriously. The crack-up of the West? The world order is a little like a game of Jenga</w:t>
      </w:r>
      <w:r w:rsidRPr="00FB5B21">
        <w:rPr>
          <w:rFonts w:eastAsia="Calibri"/>
          <w:szCs w:val="20"/>
        </w:rPr>
        <w:t xml:space="preserve">. In the game, there are lots of small blocks that interlock to form a stable tower. Each player has to remove a block without toppling the tower. But each time you take out a block, the whole thing gets a bit less stable. Take out enough blocks and it will collapse. The international order works in kind of the same way. </w:t>
      </w:r>
      <w:r w:rsidRPr="00FB5B21">
        <w:rPr>
          <w:rFonts w:eastAsia="Calibri"/>
          <w:szCs w:val="20"/>
          <w:u w:val="single"/>
        </w:rPr>
        <w:t>There are lots of different interlocking parts — the spread of democracy, American alliances, nuclear deterrence, and the like — that work together to keep the global peace. But take out one block and the other ones might not be strong enough to keep things together on their own.</w:t>
      </w:r>
      <w:r w:rsidRPr="00FB5B21">
        <w:rPr>
          <w:rFonts w:eastAsia="Calibri"/>
          <w:szCs w:val="20"/>
        </w:rPr>
        <w:t xml:space="preserve"> At </w:t>
      </w:r>
      <w:hyperlink r:id="rId78" w:history="1">
        <w:r w:rsidRPr="00FB5B21">
          <w:rPr>
            <w:rFonts w:eastAsia="Calibri"/>
            <w:szCs w:val="20"/>
          </w:rPr>
          <w:t>the end of the Cold War</w:t>
        </w:r>
      </w:hyperlink>
      <w:r w:rsidRPr="00FB5B21">
        <w:rPr>
          <w:rFonts w:eastAsia="Calibri"/>
          <w:szCs w:val="20"/>
        </w:rPr>
        <w:t xml:space="preserve">, British and French leaders worried that the passing of the old order might prove destabilizing. In a January 1990 meeting, French President François Mitterrand told British Prime Minister Margaret Thatcher that he </w:t>
      </w:r>
      <w:hyperlink r:id="rId79" w:history="1">
        <w:r w:rsidRPr="00FB5B21">
          <w:rPr>
            <w:rFonts w:eastAsia="Calibri"/>
            <w:szCs w:val="20"/>
          </w:rPr>
          <w:t>feared</w:t>
        </w:r>
      </w:hyperlink>
      <w:r w:rsidRPr="00FB5B21">
        <w:rPr>
          <w:rFonts w:eastAsia="Calibri"/>
          <w:szCs w:val="20"/>
        </w:rPr>
        <w:t xml:space="preserve"> a united Germany could seize control of even more territory than Hitler. Some experts feared that in the absence of the external Soviet threat, Western European powers might go back to waging war with each other. </w:t>
      </w:r>
      <w:r w:rsidRPr="00FB5B21">
        <w:rPr>
          <w:rFonts w:eastAsia="Calibri"/>
          <w:szCs w:val="20"/>
          <w:u w:val="single"/>
        </w:rPr>
        <w:t>Thankfully, those predictions turned out to be wrong. There are multiple reasons for that, but one big one — one that also helped keep relations between other historical enemies, like South Korea and Japan, peaceful — is a shared participation in US alliance networks. The US serves as the ultimate security blanket, preventing these countries from having to build up their own armaments and thus risk a replay of World War I. But if American alliance commitments become and remain less credible, it’s possible this order could crack up. America’s partners aren’t stupid. They understand that Trump is the product of deep forces in American politics, and that his victory might not be a one-off</w:t>
      </w:r>
      <w:r w:rsidRPr="00FB5B21">
        <w:rPr>
          <w:rFonts w:eastAsia="Calibri"/>
          <w:szCs w:val="20"/>
        </w:rPr>
        <w:t xml:space="preserve">. If they think that this won’t be the last “America First” president in modern history, depending on America the way that they have in the past could quickly become a nightmare. </w:t>
      </w:r>
      <w:r w:rsidRPr="00FB5B21">
        <w:rPr>
          <w:rFonts w:eastAsia="Calibri"/>
          <w:szCs w:val="20"/>
          <w:u w:val="single"/>
        </w:rPr>
        <w:t xml:space="preserve">The </w:t>
      </w:r>
      <w:hyperlink r:id="rId80" w:history="1">
        <w:r w:rsidRPr="00FB5B21">
          <w:rPr>
            <w:rFonts w:eastAsia="Calibri"/>
            <w:szCs w:val="20"/>
            <w:highlight w:val="cyan"/>
            <w:u w:val="single"/>
          </w:rPr>
          <w:t>worst-case scenarios</w:t>
        </w:r>
      </w:hyperlink>
      <w:r w:rsidRPr="00FB5B21">
        <w:rPr>
          <w:rFonts w:eastAsia="Calibri"/>
          <w:szCs w:val="20"/>
          <w:u w:val="single"/>
        </w:rPr>
        <w:t xml:space="preserve"> for a collapse in the US alliance system </w:t>
      </w:r>
      <w:r w:rsidRPr="00FB5B21">
        <w:rPr>
          <w:rFonts w:eastAsia="Calibri"/>
          <w:szCs w:val="20"/>
          <w:highlight w:val="cyan"/>
          <w:u w:val="single"/>
        </w:rPr>
        <w:t>are terrible</w:t>
      </w:r>
      <w:r w:rsidRPr="00FB5B21">
        <w:rPr>
          <w:rFonts w:eastAsia="Calibri"/>
          <w:szCs w:val="20"/>
          <w:u w:val="single"/>
        </w:rPr>
        <w:t xml:space="preserve">. Imagine full Japanese and German </w:t>
      </w:r>
      <w:r w:rsidRPr="00FB5B21">
        <w:rPr>
          <w:rFonts w:eastAsia="Calibri"/>
          <w:szCs w:val="20"/>
          <w:highlight w:val="cyan"/>
          <w:u w:val="single"/>
        </w:rPr>
        <w:t>rearmament, alongside rapid</w:t>
      </w:r>
      <w:r w:rsidRPr="00FB5B21">
        <w:rPr>
          <w:rFonts w:eastAsia="Calibri"/>
          <w:szCs w:val="20"/>
          <w:u w:val="single"/>
        </w:rPr>
        <w:t xml:space="preserve">-fire </w:t>
      </w:r>
      <w:r w:rsidRPr="00FB5B21">
        <w:rPr>
          <w:rFonts w:eastAsia="Calibri"/>
          <w:szCs w:val="20"/>
          <w:highlight w:val="cyan"/>
          <w:u w:val="single"/>
        </w:rPr>
        <w:t>prolif</w:t>
      </w:r>
      <w:r w:rsidRPr="00FB5B21">
        <w:rPr>
          <w:rFonts w:eastAsia="Calibri"/>
          <w:szCs w:val="20"/>
          <w:u w:val="single"/>
        </w:rPr>
        <w:t xml:space="preserve">eration </w:t>
      </w:r>
      <w:r w:rsidRPr="00FB5B21">
        <w:rPr>
          <w:rFonts w:eastAsia="Calibri"/>
          <w:szCs w:val="20"/>
          <w:highlight w:val="cyan"/>
          <w:u w:val="single"/>
        </w:rPr>
        <w:t>of nuclear weapons</w:t>
      </w:r>
      <w:r w:rsidRPr="00FB5B21">
        <w:rPr>
          <w:rFonts w:eastAsia="Calibri"/>
          <w:szCs w:val="20"/>
          <w:u w:val="single"/>
        </w:rPr>
        <w:t xml:space="preserve">. Imagine </w:t>
      </w:r>
      <w:r w:rsidRPr="00FB5B21">
        <w:rPr>
          <w:rFonts w:eastAsia="Calibri"/>
          <w:szCs w:val="20"/>
          <w:highlight w:val="cyan"/>
          <w:u w:val="single"/>
        </w:rPr>
        <w:t>a crack-up of NATO, with European powers at loggerheads while Russia gobbles up the Baltic states and the rest of Ukraine</w:t>
      </w:r>
      <w:r w:rsidRPr="00FB5B21">
        <w:rPr>
          <w:rFonts w:eastAsia="Calibri"/>
          <w:szCs w:val="20"/>
          <w:u w:val="single"/>
        </w:rPr>
        <w:t xml:space="preserve">. Imagine </w:t>
      </w:r>
      <w:r w:rsidRPr="00FB5B21">
        <w:rPr>
          <w:rFonts w:eastAsia="Calibri"/>
          <w:szCs w:val="20"/>
          <w:highlight w:val="cyan"/>
          <w:u w:val="single"/>
        </w:rPr>
        <w:t>So</w:t>
      </w:r>
      <w:r w:rsidRPr="00FB5B21">
        <w:rPr>
          <w:rFonts w:eastAsia="Calibri"/>
          <w:szCs w:val="20"/>
          <w:u w:val="single"/>
        </w:rPr>
        <w:t xml:space="preserve">uth </w:t>
      </w:r>
      <w:r w:rsidRPr="00FB5B21">
        <w:rPr>
          <w:rFonts w:eastAsia="Calibri"/>
          <w:szCs w:val="20"/>
          <w:highlight w:val="cyan"/>
          <w:u w:val="single"/>
        </w:rPr>
        <w:t>Ko</w:t>
      </w:r>
      <w:r w:rsidRPr="00FB5B21">
        <w:rPr>
          <w:rFonts w:eastAsia="Calibri"/>
          <w:szCs w:val="20"/>
          <w:u w:val="single"/>
        </w:rPr>
        <w:t>rea’</w:t>
      </w:r>
      <w:r w:rsidRPr="00FB5B21">
        <w:rPr>
          <w:rFonts w:eastAsia="Calibri"/>
          <w:szCs w:val="20"/>
          <w:highlight w:val="cyan"/>
          <w:u w:val="single"/>
        </w:rPr>
        <w:t>s</w:t>
      </w:r>
      <w:r w:rsidRPr="00FB5B21">
        <w:rPr>
          <w:rFonts w:eastAsia="Calibri"/>
          <w:szCs w:val="20"/>
          <w:u w:val="single"/>
        </w:rPr>
        <w:t xml:space="preserve"> historical </w:t>
      </w:r>
      <w:r w:rsidRPr="00FB5B21">
        <w:rPr>
          <w:rFonts w:eastAsia="Calibri"/>
          <w:szCs w:val="20"/>
          <w:highlight w:val="cyan"/>
          <w:u w:val="single"/>
        </w:rPr>
        <w:t>tensions with Japan reigniting, and a war between those two countries</w:t>
      </w:r>
      <w:r w:rsidRPr="00FB5B21">
        <w:rPr>
          <w:rFonts w:eastAsia="Calibri"/>
          <w:szCs w:val="20"/>
          <w:u w:val="single"/>
        </w:rPr>
        <w:t xml:space="preserve"> or any combination of them </w:t>
      </w:r>
      <w:r w:rsidRPr="00FB5B21">
        <w:rPr>
          <w:rFonts w:eastAsia="Calibri"/>
          <w:szCs w:val="20"/>
          <w:highlight w:val="cyan"/>
          <w:u w:val="single"/>
        </w:rPr>
        <w:t>and China</w:t>
      </w:r>
      <w:r w:rsidRPr="00FB5B21">
        <w:rPr>
          <w:rFonts w:eastAsia="Calibri"/>
          <w:szCs w:val="20"/>
          <w:u w:val="single"/>
        </w:rPr>
        <w:t xml:space="preserve">. </w:t>
      </w:r>
      <w:r w:rsidRPr="00FB5B21">
        <w:rPr>
          <w:rFonts w:eastAsia="Calibri"/>
          <w:szCs w:val="20"/>
        </w:rPr>
        <w:t xml:space="preserve">All of this seems impossible to imagine now, almost absurd. And indeed, in the short run, it is. There is no risk — zero — of American allies turning on each other in the foreseeable future. And it’s possible that the next president after Trump could reassure American allies that nothing like this could ever happen again. But the truth is that there’s just no way to know. When a fundamental force for world peace starts to weaken, no one can really be sure how well the system will hold up. Nothing like this — the leader of the world’s hegemon rounding on its most important allies — has ever happened before. </w:t>
      </w:r>
      <w:r w:rsidRPr="00FB5B21">
        <w:rPr>
          <w:rFonts w:eastAsia="Calibri"/>
          <w:szCs w:val="20"/>
          <w:u w:val="single"/>
        </w:rPr>
        <w:t xml:space="preserve">What Donald </w:t>
      </w:r>
      <w:r w:rsidRPr="00FB5B21">
        <w:rPr>
          <w:rFonts w:eastAsia="Calibri"/>
          <w:szCs w:val="20"/>
          <w:highlight w:val="cyan"/>
          <w:u w:val="single"/>
        </w:rPr>
        <w:t>Trump’s</w:t>
      </w:r>
      <w:r w:rsidRPr="00FB5B21">
        <w:rPr>
          <w:rFonts w:eastAsia="Calibri"/>
          <w:szCs w:val="20"/>
          <w:u w:val="single"/>
        </w:rPr>
        <w:t xml:space="preserve"> presidency has done, in effect, is start up another geopolitical Jenga game. Slowly but surely, </w:t>
      </w:r>
      <w:r w:rsidRPr="00FB5B21">
        <w:rPr>
          <w:rFonts w:eastAsia="Calibri"/>
          <w:szCs w:val="20"/>
          <w:highlight w:val="cyan"/>
          <w:u w:val="single"/>
        </w:rPr>
        <w:t>he’s removing the blocks that undergird global security</w:t>
      </w:r>
      <w:r w:rsidRPr="00FB5B21">
        <w:rPr>
          <w:rFonts w:eastAsia="Calibri"/>
          <w:szCs w:val="20"/>
          <w:u w:val="single"/>
        </w:rPr>
        <w:t>. It’s possible the global order survives Trump — but it’s just too early for us to say for sure. Given the stakes, it’s a game we’d rather not play.</w:t>
      </w:r>
    </w:p>
    <w:p w:rsidR="00FB5B21" w:rsidRDefault="00FB5B21" w:rsidP="00FB5B21">
      <w:pPr>
        <w:rPr>
          <w:rFonts w:ascii="Arial" w:eastAsia="Calibri" w:hAnsi="Arial" w:cs="Arial"/>
        </w:rPr>
      </w:pPr>
    </w:p>
    <w:p w:rsidR="00FB5B21" w:rsidRDefault="00FB5B21" w:rsidP="00FB5B21">
      <w:pPr>
        <w:pStyle w:val="Heading3"/>
      </w:pPr>
      <w:r>
        <w:t>AT No Prolif: NPT</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NPT is </w:t>
      </w:r>
      <w:r w:rsidRPr="00FB5B21">
        <w:rPr>
          <w:rFonts w:eastAsiaTheme="majorEastAsia" w:cstheme="majorBidi"/>
          <w:b/>
          <w:iCs/>
          <w:sz w:val="24"/>
          <w:u w:val="single"/>
        </w:rPr>
        <w:t>flawed</w:t>
      </w:r>
      <w:r w:rsidRPr="00FB5B21">
        <w:rPr>
          <w:rFonts w:eastAsiaTheme="majorEastAsia" w:cstheme="majorBidi"/>
          <w:b/>
          <w:iCs/>
          <w:sz w:val="24"/>
        </w:rPr>
        <w:t xml:space="preserve"> – some countries are already </w:t>
      </w:r>
      <w:r w:rsidRPr="00FB5B21">
        <w:rPr>
          <w:rFonts w:eastAsiaTheme="majorEastAsia" w:cstheme="majorBidi"/>
          <w:b/>
          <w:iCs/>
          <w:sz w:val="24"/>
          <w:u w:val="single"/>
        </w:rPr>
        <w:t>circumventing</w:t>
      </w:r>
      <w:r w:rsidRPr="00FB5B21">
        <w:rPr>
          <w:rFonts w:eastAsiaTheme="majorEastAsia" w:cstheme="majorBidi"/>
          <w:b/>
          <w:iCs/>
          <w:sz w:val="24"/>
        </w:rPr>
        <w:t xml:space="preserve"> the treaty despite signing it</w:t>
      </w:r>
    </w:p>
    <w:p w:rsidR="00FB5B21" w:rsidRPr="00FB5B21" w:rsidRDefault="00FB5B21" w:rsidP="00FB5B21">
      <w:pPr>
        <w:rPr>
          <w:b/>
          <w:bCs/>
        </w:rPr>
      </w:pPr>
      <w:r w:rsidRPr="00FB5B21">
        <w:rPr>
          <w:b/>
          <w:bCs/>
        </w:rPr>
        <w:t xml:space="preserve">NATO Review 18 </w:t>
      </w:r>
      <w:r w:rsidRPr="00FB5B21">
        <w:rPr>
          <w:sz w:val="16"/>
        </w:rPr>
        <w:t xml:space="preserve">[NATO Review is a free online magazine that offers expert opinion about a range of security issues. It looks through different perspectives at NATO’s role in foreign policy. NATO review is not associated with the government nor is a member of NATO. “The Nuclear Non-proliferation Treaty at fifty: a midlife crisis.” </w:t>
      </w:r>
      <w:r w:rsidRPr="00FB5B21">
        <w:rPr>
          <w:i/>
          <w:sz w:val="16"/>
        </w:rPr>
        <w:t>NATO Review</w:t>
      </w:r>
      <w:r w:rsidRPr="00FB5B21">
        <w:rPr>
          <w:sz w:val="16"/>
        </w:rPr>
        <w:t xml:space="preserve">, 29 June 2018, </w:t>
      </w:r>
      <w:hyperlink r:id="rId81" w:history="1">
        <w:r w:rsidRPr="00FB5B21">
          <w:rPr>
            <w:sz w:val="16"/>
          </w:rPr>
          <w:t>nato.int/docu/review/2018/Also-in-2018/the-nuclear-non-proliferation-treaty-at-fifty-a-midlife-crisis/EN/index.htm</w:t>
        </w:r>
      </w:hyperlink>
      <w:r w:rsidRPr="00FB5B21">
        <w:rPr>
          <w:sz w:val="16"/>
        </w:rPr>
        <w:t>]</w:t>
      </w:r>
    </w:p>
    <w:p w:rsidR="00FB5B21" w:rsidRPr="00FB5B21" w:rsidRDefault="00FB5B21" w:rsidP="00FB5B21">
      <w:pPr>
        <w:rPr>
          <w:sz w:val="14"/>
        </w:rPr>
      </w:pPr>
      <w:r w:rsidRPr="00FB5B21">
        <w:rPr>
          <w:u w:val="single"/>
        </w:rPr>
        <w:t xml:space="preserve">The non-proliferation score of </w:t>
      </w:r>
      <w:r w:rsidRPr="00FB5B21">
        <w:rPr>
          <w:b/>
          <w:iCs/>
          <w:sz w:val="22"/>
          <w:highlight w:val="cyan"/>
          <w:u w:val="single"/>
          <w:bdr w:val="single" w:sz="12" w:space="0" w:color="auto"/>
        </w:rPr>
        <w:t>the NPT is not perfect</w:t>
      </w:r>
      <w:r w:rsidRPr="00FB5B21">
        <w:rPr>
          <w:highlight w:val="cyan"/>
          <w:u w:val="single"/>
        </w:rPr>
        <w:t>, as</w:t>
      </w:r>
      <w:r w:rsidRPr="00FB5B21">
        <w:rPr>
          <w:u w:val="single"/>
        </w:rPr>
        <w:t xml:space="preserve"> a number of </w:t>
      </w:r>
      <w:r w:rsidRPr="00FB5B21">
        <w:rPr>
          <w:highlight w:val="cyan"/>
          <w:u w:val="single"/>
        </w:rPr>
        <w:t>countries have decided to cheat and pursue nuclear options while remaining NPT parties</w:t>
      </w:r>
      <w:r w:rsidRPr="00FB5B21">
        <w:rPr>
          <w:u w:val="single"/>
        </w:rPr>
        <w:t xml:space="preserve">. Yet, </w:t>
      </w:r>
      <w:r w:rsidRPr="00FB5B21">
        <w:rPr>
          <w:highlight w:val="cyan"/>
          <w:u w:val="single"/>
        </w:rPr>
        <w:t>because of the NPT, they have had to pursue nuclear weapons covertly</w:t>
      </w:r>
      <w:r w:rsidRPr="00FB5B21">
        <w:rPr>
          <w:u w:val="single"/>
        </w:rPr>
        <w:t>, constraining their efforts.</w:t>
      </w:r>
      <w:r w:rsidRPr="00FB5B21">
        <w:rPr>
          <w:sz w:val="14"/>
        </w:rPr>
        <w:t xml:space="preserve"> In some cases, it has bought time for them to reconsider their nuclear options, or for outside intervention that has prevented further progress. For example, Libya’s pursuit of nuclear weapons for almost 30 years was terminated in 2003, thanks to the diplomatic efforts of the United Kingdom and the United States, and a change of mind by the country’s leader, Colonel Muammar Qaddafi. Iraq’s nuclear pursuit of almost 20 years was ended by the 1991 Gulf War, and Syria’s decade-long efforts were disrupted by Israel’s 2007 attack on the covert Al Kibar nuclear reactor. Those </w:t>
      </w:r>
      <w:r w:rsidRPr="00FB5B21">
        <w:rPr>
          <w:highlight w:val="cyan"/>
          <w:u w:val="single"/>
        </w:rPr>
        <w:t>NPT countries that have been caught cheating and have refused to abandon their clandestine programmes</w:t>
      </w:r>
      <w:r w:rsidRPr="00FB5B21">
        <w:rPr>
          <w:u w:val="single"/>
        </w:rPr>
        <w:t xml:space="preserve"> </w:t>
      </w:r>
      <w:r w:rsidRPr="00FB5B21">
        <w:rPr>
          <w:sz w:val="14"/>
        </w:rPr>
        <w:t xml:space="preserve">have paid a significant price for noncompliance. North Korea, which in 2003 announced its withdrawal from the Treaty and soon acquired nuclear weapons capability, did it despite extensive international sanctions and political isolation. Sanctions imposed on Iran for its covert nuclear activities were eased after the 2015 Joint Comprehensive Plan of Action (JCPOA) and Iran’s renewed commitment to abide by its obligations under the Treaty. Without the NPT, the concerted global efforts to prevent, slow down, curb, punish and reverse the actions of Iran and North Korea would be much more difficult. The Treaty gives legitimacy to the non-proliferation norm and to actions to enforce it. While </w:t>
      </w:r>
      <w:r w:rsidRPr="00FB5B21">
        <w:rPr>
          <w:highlight w:val="cyan"/>
          <w:u w:val="single"/>
        </w:rPr>
        <w:t>the Treaty has significant loopholes</w:t>
      </w:r>
      <w:r w:rsidRPr="00FB5B21">
        <w:rPr>
          <w:sz w:val="14"/>
          <w:highlight w:val="cyan"/>
        </w:rPr>
        <w:t xml:space="preserve">, </w:t>
      </w:r>
      <w:r w:rsidRPr="00FB5B21">
        <w:rPr>
          <w:sz w:val="10"/>
        </w:rPr>
        <w:t xml:space="preserve">detection of illegal proliferation by its safeguards system has mobilised efforts to strengthen verification and enforcement. The exposure of Saddam Hussein’s clandestine programme in 1991 led to improvements of the IAEA’s inspection authority with the 1997 Additional Protocol. The Protocol has been ratified by over 130 countries. The non-proliferation impact of the NPT Treaty has been multiplied by a dense network of international initiatives and agreements created to support the NPT goals, including </w:t>
      </w:r>
      <w:hyperlink r:id="rId82" w:history="1">
        <w:r w:rsidRPr="00FB5B21">
          <w:rPr>
            <w:sz w:val="10"/>
          </w:rPr>
          <w:t>the Nuclear-Weapon-Free Zones</w:t>
        </w:r>
      </w:hyperlink>
      <w:r w:rsidRPr="00FB5B21">
        <w:rPr>
          <w:sz w:val="10"/>
        </w:rPr>
        <w:t xml:space="preserve">, the </w:t>
      </w:r>
      <w:hyperlink r:id="rId83" w:history="1">
        <w:r w:rsidRPr="00FB5B21">
          <w:rPr>
            <w:sz w:val="10"/>
          </w:rPr>
          <w:t>Convention on the Physical Protection of Nuclear Material</w:t>
        </w:r>
      </w:hyperlink>
      <w:r w:rsidRPr="00FB5B21">
        <w:rPr>
          <w:sz w:val="10"/>
        </w:rPr>
        <w:t xml:space="preserve">, the </w:t>
      </w:r>
      <w:hyperlink r:id="rId84" w:history="1">
        <w:r w:rsidRPr="00FB5B21">
          <w:rPr>
            <w:sz w:val="10"/>
          </w:rPr>
          <w:t>Zangger Committee</w:t>
        </w:r>
      </w:hyperlink>
      <w:r w:rsidRPr="00FB5B21">
        <w:rPr>
          <w:sz w:val="10"/>
        </w:rPr>
        <w:t xml:space="preserve">, the </w:t>
      </w:r>
      <w:hyperlink r:id="rId85" w:history="1">
        <w:r w:rsidRPr="00FB5B21">
          <w:rPr>
            <w:sz w:val="10"/>
          </w:rPr>
          <w:t>Nuclear Suppliers Group</w:t>
        </w:r>
      </w:hyperlink>
      <w:r w:rsidRPr="00FB5B21">
        <w:rPr>
          <w:sz w:val="10"/>
        </w:rPr>
        <w:t xml:space="preserve">, </w:t>
      </w:r>
      <w:hyperlink r:id="rId86" w:history="1">
        <w:r w:rsidRPr="00FB5B21">
          <w:rPr>
            <w:sz w:val="10"/>
          </w:rPr>
          <w:t>United Nations Security Council Resolution 1540</w:t>
        </w:r>
      </w:hyperlink>
      <w:r w:rsidRPr="00FB5B21">
        <w:rPr>
          <w:sz w:val="10"/>
        </w:rPr>
        <w:t xml:space="preserve">, the </w:t>
      </w:r>
      <w:hyperlink r:id="rId87" w:history="1">
        <w:r w:rsidRPr="00FB5B21">
          <w:rPr>
            <w:sz w:val="10"/>
          </w:rPr>
          <w:t>Proliferation Security Initiative</w:t>
        </w:r>
      </w:hyperlink>
      <w:r w:rsidRPr="00FB5B21">
        <w:rPr>
          <w:sz w:val="10"/>
        </w:rPr>
        <w:t xml:space="preserve">, and the </w:t>
      </w:r>
      <w:hyperlink r:id="rId88" w:history="1">
        <w:r w:rsidRPr="00FB5B21">
          <w:rPr>
            <w:sz w:val="10"/>
          </w:rPr>
          <w:t>Nuclear Security Summits</w:t>
        </w:r>
      </w:hyperlink>
      <w:r w:rsidRPr="00FB5B21">
        <w:rPr>
          <w:sz w:val="10"/>
        </w:rPr>
        <w:t xml:space="preserve">. Together, these multilateral efforts reinforce the non-proliferation regime and the NPT. Disarmament progress Article VI of the NPT commits all parties to “pursue negotiations in good faith on effective measures relating to cessation of the nuclear arms race at an early date and to nuclear disarmament, and on a treaty on general and complete disarmament under strict and effective international control”. There are differences among NPT parties on how to interpret this article, and a nuclear-weapon-free world remains a distant vision. While there are sharp differences among the five NPT nuclear-weapon states in terms of numbers and variety of nuclear capabilities, the roles attached to these capabilities and their attitudes toward reductions, they all defend their disarmament records and their fidelity to Article VI. The United States argues that its overall nuclear arsenal is </w:t>
      </w:r>
      <w:hyperlink r:id="rId89" w:history="1">
        <w:r w:rsidRPr="00FB5B21">
          <w:rPr>
            <w:sz w:val="10"/>
          </w:rPr>
          <w:t>88 per cent smaller</w:t>
        </w:r>
      </w:hyperlink>
      <w:r w:rsidRPr="00FB5B21">
        <w:rPr>
          <w:sz w:val="10"/>
        </w:rPr>
        <w:t xml:space="preserve"> than its peak number. According to available data, between 1967 and 2017 the US arsenal </w:t>
      </w:r>
      <w:hyperlink r:id="rId90" w:history="1">
        <w:r w:rsidRPr="00FB5B21">
          <w:rPr>
            <w:sz w:val="10"/>
          </w:rPr>
          <w:t>shrank</w:t>
        </w:r>
      </w:hyperlink>
      <w:r w:rsidRPr="00FB5B21">
        <w:rPr>
          <w:sz w:val="10"/>
        </w:rPr>
        <w:t xml:space="preserve"> from 31,255 to 3,822 warheads. Russia claims that it has decreased its nuclear arsenal by more than </w:t>
      </w:r>
      <w:hyperlink r:id="rId91" w:history="1">
        <w:r w:rsidRPr="00FB5B21">
          <w:rPr>
            <w:sz w:val="10"/>
          </w:rPr>
          <w:t>85 per cent</w:t>
        </w:r>
      </w:hyperlink>
      <w:r w:rsidRPr="00FB5B21">
        <w:rPr>
          <w:sz w:val="10"/>
        </w:rPr>
        <w:t xml:space="preserve">. Under the limits of the 2010 New START Treaty, the deployed strategic nuclear arsenals of the two biggest nuclear possessors are now capped at their lowest level since the 1950s. The United Kingdom has announced the reduction of its operational warheads to </w:t>
      </w:r>
      <w:hyperlink r:id="rId92" w:history="1">
        <w:r w:rsidRPr="00FB5B21">
          <w:rPr>
            <w:sz w:val="10"/>
          </w:rPr>
          <w:t>no more than 12</w:t>
        </w:r>
      </w:hyperlink>
      <w:r w:rsidRPr="00FB5B21">
        <w:rPr>
          <w:sz w:val="10"/>
        </w:rPr>
        <w:t xml:space="preserve">0. France states that it has reduced the airborne and sea-based components of its nuclear deterrent forces by one third and capped its overall nuclear arsenal at </w:t>
      </w:r>
      <w:hyperlink r:id="rId93" w:history="1">
        <w:r w:rsidRPr="00FB5B21">
          <w:rPr>
            <w:sz w:val="10"/>
          </w:rPr>
          <w:t>300 warheads</w:t>
        </w:r>
      </w:hyperlink>
      <w:r w:rsidRPr="00FB5B21">
        <w:rPr>
          <w:sz w:val="10"/>
        </w:rPr>
        <w:t xml:space="preserve">. China, the only NPT nuclear weapon state that does not claim any reductions, assures that its nuclear arsenal is at “the </w:t>
      </w:r>
      <w:hyperlink r:id="rId94" w:history="1">
        <w:r w:rsidRPr="00FB5B21">
          <w:rPr>
            <w:sz w:val="10"/>
          </w:rPr>
          <w:t>minimal level</w:t>
        </w:r>
      </w:hyperlink>
      <w:r w:rsidRPr="00FB5B21">
        <w:rPr>
          <w:sz w:val="10"/>
        </w:rPr>
        <w:t xml:space="preserve"> required by national security”. The nuclear weapon states argue that these and other actions they have taken, including the voluntary moratorium on nuclear testing, signify progress towards the goals envisioned in Article VI. Progress toward nuclear disarmament remains, however, the most serious bone of contention within the NPT. While the nuclear weapon states highlight what they have achieved so far, a vast majority of non-nuclear weapon states focus on what more needs to be done.</w:t>
      </w:r>
      <w:r w:rsidRPr="00FB5B21">
        <w:rPr>
          <w:sz w:val="14"/>
        </w:rPr>
        <w:t xml:space="preserve"> </w:t>
      </w:r>
      <w:r w:rsidRPr="00FB5B21">
        <w:rPr>
          <w:highlight w:val="cyan"/>
          <w:u w:val="single"/>
        </w:rPr>
        <w:t xml:space="preserve">Non-nuclear-weapon states </w:t>
      </w:r>
      <w:r w:rsidRPr="00FB5B21">
        <w:rPr>
          <w:b/>
          <w:iCs/>
          <w:sz w:val="22"/>
          <w:highlight w:val="cyan"/>
          <w:u w:val="single"/>
          <w:bdr w:val="single" w:sz="12" w:space="0" w:color="auto"/>
        </w:rPr>
        <w:t>criticise nuclear possessors for slow progress</w:t>
      </w:r>
      <w:r w:rsidRPr="00FB5B21">
        <w:rPr>
          <w:highlight w:val="cyan"/>
          <w:u w:val="single"/>
        </w:rPr>
        <w:t xml:space="preserve"> and for </w:t>
      </w:r>
      <w:r w:rsidRPr="00FB5B21">
        <w:rPr>
          <w:b/>
          <w:iCs/>
          <w:sz w:val="22"/>
          <w:highlight w:val="cyan"/>
          <w:u w:val="single"/>
          <w:bdr w:val="single" w:sz="12" w:space="0" w:color="auto"/>
        </w:rPr>
        <w:t>not fulfilling their promises</w:t>
      </w:r>
      <w:r w:rsidRPr="00FB5B21">
        <w:rPr>
          <w:u w:val="single"/>
        </w:rPr>
        <w:t>, including falling short of achieving a Comprehensive Nuclear Test Ban Treaty (CTBT)</w:t>
      </w:r>
      <w:r w:rsidRPr="00FB5B21">
        <w:rPr>
          <w:sz w:val="14"/>
        </w:rPr>
        <w:t xml:space="preserve">, which has not been ratified by China and the United States. While nuclear-weapon states and US non-nuclear allies claim that further progress toward disarmament must take into account the overall security environment, </w:t>
      </w:r>
      <w:r w:rsidRPr="00FB5B21">
        <w:rPr>
          <w:u w:val="single"/>
        </w:rPr>
        <w:t xml:space="preserve">for the majority of </w:t>
      </w:r>
      <w:r w:rsidRPr="00FB5B21">
        <w:rPr>
          <w:highlight w:val="cyan"/>
          <w:u w:val="single"/>
        </w:rPr>
        <w:t>non-nuclear-weapon states the time for nuclear disarmament is now and arguments from countries relying on nuclear weapons are not convincing</w:t>
      </w:r>
      <w:r w:rsidRPr="00FB5B21">
        <w:rPr>
          <w:sz w:val="14"/>
        </w:rPr>
        <w:t xml:space="preserve">. Risks of the current crisis The history of the NPT is fraught with tensions and pessimism about the Treaty’s future. Four out of nine review conferences concluded without a consensus statement. Over past decades, </w:t>
      </w:r>
      <w:r w:rsidRPr="00FB5B21">
        <w:rPr>
          <w:u w:val="single"/>
        </w:rPr>
        <w:t xml:space="preserve">there has been a </w:t>
      </w:r>
      <w:r w:rsidRPr="00FB5B21">
        <w:rPr>
          <w:highlight w:val="cyan"/>
          <w:u w:val="single"/>
        </w:rPr>
        <w:t>prevailing perception among NPT observers that the Treaty is in bad shape and at risk of becoming obsolete and eventually collapsing</w:t>
      </w:r>
      <w:r w:rsidRPr="00FB5B21">
        <w:rPr>
          <w:u w:val="single"/>
        </w:rPr>
        <w:t>, because of proliferation challenges and disputes about disarmament</w:t>
      </w:r>
      <w:r w:rsidRPr="00FB5B21">
        <w:rPr>
          <w:sz w:val="14"/>
        </w:rPr>
        <w:t>.</w:t>
      </w:r>
      <w:r w:rsidRPr="00FB5B21">
        <w:rPr>
          <w:u w:val="single"/>
        </w:rPr>
        <w:t xml:space="preserve"> </w:t>
      </w:r>
      <w:r w:rsidRPr="00FB5B21">
        <w:rPr>
          <w:sz w:val="14"/>
        </w:rPr>
        <w:t xml:space="preserve">Discord among the NPT parties reached new levels on 7 July 2017 when 122 NPT members voted in favour of </w:t>
      </w:r>
      <w:hyperlink r:id="rId95" w:history="1">
        <w:r w:rsidRPr="00FB5B21">
          <w:rPr>
            <w:sz w:val="14"/>
          </w:rPr>
          <w:t>TPNW</w:t>
        </w:r>
      </w:hyperlink>
      <w:r w:rsidRPr="00FB5B21">
        <w:rPr>
          <w:sz w:val="14"/>
        </w:rPr>
        <w:t xml:space="preserve">, which embraces the goal of outlawing all nuclear weapons, including those possessed by the five NPT nuclear weapon states. The TPNW was opened for signature in September 2017 and has already been signed by 59 countries and ratified by ten. According to its proponents, it represents an effective measure under Article VI of the NPT by creating a legally binding prohibition on nuclear weapons. For countries opposing the </w:t>
      </w:r>
      <w:r w:rsidRPr="00FB5B21">
        <w:rPr>
          <w:u w:val="single"/>
        </w:rPr>
        <w:t xml:space="preserve">TPNW, including NATO Allies, the Treaty will not only be ineffective but </w:t>
      </w:r>
      <w:hyperlink r:id="rId96" w:history="1">
        <w:r w:rsidRPr="00FB5B21">
          <w:rPr>
            <w:u w:val="single"/>
          </w:rPr>
          <w:t>risks undermining</w:t>
        </w:r>
      </w:hyperlink>
      <w:r w:rsidRPr="00FB5B21">
        <w:rPr>
          <w:u w:val="single"/>
        </w:rPr>
        <w:t xml:space="preserve"> the NPT.</w:t>
      </w:r>
      <w:r w:rsidRPr="00FB5B21">
        <w:rPr>
          <w:sz w:val="14"/>
        </w:rPr>
        <w:t xml:space="preserve"> The </w:t>
      </w:r>
      <w:r w:rsidRPr="00FB5B21">
        <w:rPr>
          <w:highlight w:val="cyan"/>
          <w:u w:val="single"/>
        </w:rPr>
        <w:t>TPNW can be interpreted as a symptom of the NPT’s midlife crisis</w:t>
      </w:r>
      <w:r w:rsidRPr="00FB5B21">
        <w:rPr>
          <w:sz w:val="14"/>
        </w:rPr>
        <w:t xml:space="preserve"> – an expression of the frustration of non-nuclear weapon states, which have a deep sense of remorse for slow disarmament progress. For its advocates, the TPNW is also an attempt to give nuclear disarmament new youth and energy. Eventually, it may be possible for NPT members to find a formula of compromise and agree to disagree on the new treaty. The troubles on the horizon are not necessarily fatal, as the dissatisfaction of some States Parties with disarmament progress does not seem sufficiently strong to warrant withdrawal from the NPT. So far, at least, despite many worries, no state seems prepared to make that choice. The common denominator of both proponents and opponents of the TPNW is that their main goal is to strengthen the NPT. Yet, the </w:t>
      </w:r>
      <w:r w:rsidRPr="00FB5B21">
        <w:rPr>
          <w:u w:val="single"/>
        </w:rPr>
        <w:t xml:space="preserve">TPNW further polarises the NPT process at a time when longstanding points of tension take on new significance in a changed security environment. Before any compromise on the TPNW can be achieved, </w:t>
      </w:r>
      <w:r w:rsidRPr="00FB5B21">
        <w:rPr>
          <w:highlight w:val="cyan"/>
          <w:u w:val="single"/>
        </w:rPr>
        <w:t>the resilience of the NPT will be tested as never before</w:t>
      </w:r>
      <w:r w:rsidRPr="00FB5B21">
        <w:rPr>
          <w:u w:val="single"/>
        </w:rPr>
        <w:t>, which may have irreversible and highly undesirable consequences</w:t>
      </w:r>
      <w:r w:rsidRPr="00FB5B21">
        <w:rPr>
          <w:sz w:val="14"/>
        </w:rPr>
        <w:t xml:space="preserve">. </w:t>
      </w:r>
      <w:r w:rsidRPr="00FB5B21">
        <w:rPr>
          <w:highlight w:val="cyan"/>
          <w:u w:val="single"/>
        </w:rPr>
        <w:t>With the re-emergence of “great power competition”</w:t>
      </w:r>
      <w:r w:rsidRPr="00FB5B21">
        <w:rPr>
          <w:sz w:val="14"/>
        </w:rPr>
        <w:t xml:space="preserve">, managing the disarmament demands of the TPNW supporters will be increasingly difficult. Against the wishes of many non-nuclear weapon states, </w:t>
      </w:r>
      <w:r w:rsidRPr="00FB5B21">
        <w:rPr>
          <w:highlight w:val="cyan"/>
          <w:u w:val="single"/>
        </w:rPr>
        <w:t>the role of nuclear weapons in international politics is not</w:t>
      </w:r>
      <w:r w:rsidRPr="00FB5B21">
        <w:rPr>
          <w:b/>
          <w:iCs/>
          <w:sz w:val="22"/>
          <w:highlight w:val="cyan"/>
          <w:u w:val="single"/>
          <w:bdr w:val="single" w:sz="12" w:space="0" w:color="auto"/>
        </w:rPr>
        <w:t xml:space="preserve"> decreasing but growing.</w:t>
      </w:r>
    </w:p>
    <w:p w:rsidR="00FB5B21" w:rsidRPr="00FB5B21" w:rsidRDefault="00FB5B21" w:rsidP="00FB5B21"/>
    <w:p w:rsidR="00FB5B21" w:rsidRDefault="00FB5B21" w:rsidP="00FB5B21">
      <w:pPr>
        <w:pStyle w:val="Heading3"/>
      </w:pPr>
      <w:r>
        <w:lastRenderedPageBreak/>
        <w:t>!: Heg</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Strong global alliances are key to US hegemony  </w:t>
      </w:r>
    </w:p>
    <w:p w:rsidR="00FB5B21" w:rsidRPr="00FB5B21" w:rsidRDefault="00FB5B21" w:rsidP="00FB5B21">
      <w:pPr>
        <w:rPr>
          <w:szCs w:val="20"/>
        </w:rPr>
      </w:pPr>
      <w:r w:rsidRPr="00FB5B21">
        <w:rPr>
          <w:b/>
          <w:bCs/>
        </w:rPr>
        <w:t>Grygiel 18(</w:t>
      </w:r>
      <w:r w:rsidRPr="00FB5B21">
        <w:rPr>
          <w:bCs/>
          <w:szCs w:val="20"/>
        </w:rPr>
        <w:t xml:space="preserve">Jakub, associate professor of politics at the Catholic University of America. Published: 10-25-2018 DOA: 7-4-19 wall e “The Need for Allies” </w:t>
      </w:r>
      <w:hyperlink r:id="rId97" w:history="1">
        <w:r w:rsidRPr="00FB5B21">
          <w:rPr>
            <w:szCs w:val="20"/>
          </w:rPr>
          <w:t>https://www.nationalreview.com/magazine/2018/11/12/the-need-for-allies/</w:t>
        </w:r>
      </w:hyperlink>
    </w:p>
    <w:p w:rsidR="00FB5B21" w:rsidRPr="00FB5B21" w:rsidRDefault="00FB5B21" w:rsidP="00FB5B21">
      <w:pPr>
        <w:rPr>
          <w:rFonts w:asciiTheme="minorHAnsi" w:hAnsiTheme="minorHAnsi" w:cstheme="minorHAnsi"/>
          <w:bCs/>
          <w:sz w:val="16"/>
          <w:szCs w:val="26"/>
        </w:rPr>
      </w:pPr>
      <w:r w:rsidRPr="00FB5B21">
        <w:rPr>
          <w:rFonts w:asciiTheme="minorHAnsi" w:eastAsia="Times New Roman" w:hAnsiTheme="minorHAnsi" w:cstheme="minorHAnsi"/>
          <w:color w:val="2D2D2D"/>
          <w:sz w:val="16"/>
          <w:szCs w:val="26"/>
          <w:bdr w:val="none" w:sz="0" w:space="0" w:color="auto" w:frame="1"/>
        </w:rPr>
        <w:t xml:space="preserve">Alliances are one of the enduring assets of the United States. </w:t>
      </w:r>
      <w:r w:rsidRPr="00FB5B21">
        <w:rPr>
          <w:rFonts w:asciiTheme="minorHAnsi" w:eastAsia="Times New Roman" w:hAnsiTheme="minorHAnsi" w:cstheme="minorHAnsi"/>
          <w:color w:val="2D2D2D"/>
          <w:szCs w:val="26"/>
          <w:highlight w:val="green"/>
          <w:u w:val="single"/>
          <w:bdr w:val="none" w:sz="0" w:space="0" w:color="auto" w:frame="1"/>
        </w:rPr>
        <w:t>The U.S</w:t>
      </w:r>
      <w:r w:rsidRPr="00FB5B21">
        <w:rPr>
          <w:rFonts w:asciiTheme="minorHAnsi" w:eastAsia="Times New Roman" w:hAnsiTheme="minorHAnsi" w:cstheme="minorHAnsi"/>
          <w:color w:val="2D2D2D"/>
          <w:szCs w:val="26"/>
          <w:u w:val="single"/>
          <w:bdr w:val="none" w:sz="0" w:space="0" w:color="auto" w:frame="1"/>
        </w:rPr>
        <w:t xml:space="preserve">. may be an empire, but it </w:t>
      </w:r>
      <w:r w:rsidRPr="00FB5B21">
        <w:rPr>
          <w:rFonts w:asciiTheme="minorHAnsi" w:eastAsia="Times New Roman" w:hAnsiTheme="minorHAnsi" w:cstheme="minorHAnsi"/>
          <w:color w:val="2D2D2D"/>
          <w:szCs w:val="26"/>
          <w:highlight w:val="green"/>
          <w:u w:val="single"/>
          <w:bdr w:val="none" w:sz="0" w:space="0" w:color="auto" w:frame="1"/>
        </w:rPr>
        <w:t>is an empire of alliances</w:t>
      </w:r>
      <w:r w:rsidRPr="00FB5B21">
        <w:rPr>
          <w:rFonts w:asciiTheme="minorHAnsi" w:eastAsia="Times New Roman" w:hAnsiTheme="minorHAnsi" w:cstheme="minorHAnsi"/>
          <w:color w:val="2D2D2D"/>
          <w:szCs w:val="26"/>
          <w:u w:val="single"/>
          <w:bdr w:val="none" w:sz="0" w:space="0" w:color="auto" w:frame="1"/>
        </w:rPr>
        <w:t>, not of colonies</w:t>
      </w:r>
      <w:r w:rsidRPr="00FB5B21">
        <w:rPr>
          <w:rFonts w:asciiTheme="minorHAnsi" w:eastAsia="Times New Roman" w:hAnsiTheme="minorHAnsi" w:cstheme="minorHAnsi"/>
          <w:color w:val="2D2D2D"/>
          <w:sz w:val="16"/>
          <w:szCs w:val="26"/>
          <w:bdr w:val="none" w:sz="0" w:space="0" w:color="auto" w:frame="1"/>
        </w:rPr>
        <w:t xml:space="preserve"> and dependencies. </w:t>
      </w:r>
      <w:r w:rsidRPr="00FB5B21">
        <w:rPr>
          <w:rFonts w:asciiTheme="minorHAnsi" w:eastAsia="Times New Roman" w:hAnsiTheme="minorHAnsi" w:cstheme="minorHAnsi"/>
          <w:color w:val="2D2D2D"/>
          <w:szCs w:val="26"/>
          <w:highlight w:val="green"/>
          <w:u w:val="single"/>
          <w:bdr w:val="none" w:sz="0" w:space="0" w:color="auto" w:frame="1"/>
        </w:rPr>
        <w:t>Allies set the U.S</w:t>
      </w:r>
      <w:r w:rsidRPr="00FB5B21">
        <w:rPr>
          <w:rFonts w:asciiTheme="minorHAnsi" w:eastAsia="Times New Roman" w:hAnsiTheme="minorHAnsi" w:cstheme="minorHAnsi"/>
          <w:color w:val="2D2D2D"/>
          <w:szCs w:val="26"/>
          <w:u w:val="single"/>
          <w:bdr w:val="none" w:sz="0" w:space="0" w:color="auto" w:frame="1"/>
        </w:rPr>
        <w:t xml:space="preserve">. </w:t>
      </w:r>
      <w:r w:rsidRPr="00FB5B21">
        <w:rPr>
          <w:rFonts w:asciiTheme="minorHAnsi" w:eastAsia="Times New Roman" w:hAnsiTheme="minorHAnsi" w:cstheme="minorHAnsi"/>
          <w:color w:val="2D2D2D"/>
          <w:szCs w:val="26"/>
          <w:highlight w:val="green"/>
          <w:u w:val="single"/>
          <w:bdr w:val="none" w:sz="0" w:space="0" w:color="auto" w:frame="1"/>
        </w:rPr>
        <w:t>apart</w:t>
      </w:r>
      <w:r w:rsidRPr="00FB5B21">
        <w:rPr>
          <w:rFonts w:asciiTheme="minorHAnsi" w:eastAsia="Times New Roman" w:hAnsiTheme="minorHAnsi" w:cstheme="minorHAnsi"/>
          <w:color w:val="2D2D2D"/>
          <w:szCs w:val="26"/>
          <w:u w:val="single"/>
          <w:bdr w:val="none" w:sz="0" w:space="0" w:color="auto" w:frame="1"/>
        </w:rPr>
        <w:t xml:space="preserve"> from its rivals, competitors, and enemies</w:t>
      </w:r>
      <w:r w:rsidRPr="00FB5B21">
        <w:rPr>
          <w:rFonts w:asciiTheme="minorHAnsi" w:eastAsia="Times New Roman" w:hAnsiTheme="minorHAnsi" w:cstheme="minorHAnsi"/>
          <w:color w:val="2D2D2D"/>
          <w:sz w:val="16"/>
          <w:szCs w:val="26"/>
          <w:bdr w:val="none" w:sz="0" w:space="0" w:color="auto" w:frame="1"/>
        </w:rPr>
        <w:t xml:space="preserve"> — most of whom have few if any allies. Indeed, these powers, from Russia to China to Iran, seek protectorates and claim glory from conquest (e.g., Russia in Ukraine) or from financial enslavement (e.g., China along its “One Belt, One Road” project) rather than from the free association of polities. These </w:t>
      </w:r>
      <w:r w:rsidRPr="00FB5B21">
        <w:rPr>
          <w:rFonts w:asciiTheme="minorHAnsi" w:eastAsia="Times New Roman" w:hAnsiTheme="minorHAnsi" w:cstheme="minorHAnsi"/>
          <w:color w:val="2D2D2D"/>
          <w:szCs w:val="26"/>
          <w:highlight w:val="green"/>
          <w:u w:val="single"/>
          <w:bdr w:val="none" w:sz="0" w:space="0" w:color="auto" w:frame="1"/>
        </w:rPr>
        <w:t>authoritarian states</w:t>
      </w:r>
      <w:r w:rsidRPr="00FB5B21">
        <w:rPr>
          <w:rFonts w:asciiTheme="minorHAnsi" w:eastAsia="Times New Roman" w:hAnsiTheme="minorHAnsi" w:cstheme="minorHAnsi"/>
          <w:color w:val="2D2D2D"/>
          <w:szCs w:val="26"/>
          <w:u w:val="single"/>
          <w:bdr w:val="none" w:sz="0" w:space="0" w:color="auto" w:frame="1"/>
        </w:rPr>
        <w:t xml:space="preserve"> have fully succumbed to the temptation of solitary powers mentioned above. This doesn’t make them any less dangerous; on the contrary, incapable of weaving a belt of friendly allies around them and in support of their interests, they see </w:t>
      </w:r>
      <w:r w:rsidRPr="00FB5B21">
        <w:rPr>
          <w:rFonts w:asciiTheme="minorHAnsi" w:eastAsia="Times New Roman" w:hAnsiTheme="minorHAnsi" w:cstheme="minorHAnsi"/>
          <w:color w:val="2D2D2D"/>
          <w:szCs w:val="26"/>
          <w:highlight w:val="green"/>
          <w:u w:val="single"/>
          <w:bdr w:val="none" w:sz="0" w:space="0" w:color="auto" w:frame="1"/>
        </w:rPr>
        <w:t>only hostile targets of conquest</w:t>
      </w:r>
      <w:r w:rsidRPr="00FB5B21">
        <w:rPr>
          <w:rFonts w:asciiTheme="minorHAnsi" w:eastAsia="Times New Roman" w:hAnsiTheme="minorHAnsi" w:cstheme="minorHAnsi"/>
          <w:color w:val="2D2D2D"/>
          <w:szCs w:val="26"/>
          <w:u w:val="single"/>
          <w:bdr w:val="none" w:sz="0" w:space="0" w:color="auto" w:frame="1"/>
        </w:rPr>
        <w:t>. Solitary powers are inherently more aggressive and violent</w:t>
      </w:r>
      <w:r w:rsidRPr="00FB5B21">
        <w:rPr>
          <w:rFonts w:asciiTheme="minorHAnsi" w:eastAsia="Times New Roman" w:hAnsiTheme="minorHAnsi" w:cstheme="minorHAnsi"/>
          <w:color w:val="2D2D2D"/>
          <w:sz w:val="16"/>
          <w:szCs w:val="26"/>
          <w:bdr w:val="none" w:sz="0" w:space="0" w:color="auto" w:frame="1"/>
        </w:rPr>
        <w:t>.</w:t>
      </w:r>
      <w:r w:rsidRPr="00FB5B21">
        <w:rPr>
          <w:rFonts w:asciiTheme="minorHAnsi" w:eastAsia="Times New Roman" w:hAnsiTheme="minorHAnsi" w:cstheme="minorHAnsi"/>
          <w:color w:val="2D2D2D"/>
          <w:sz w:val="16"/>
          <w:szCs w:val="26"/>
        </w:rPr>
        <w:t xml:space="preserve"> </w:t>
      </w:r>
      <w:r w:rsidRPr="00FB5B21">
        <w:rPr>
          <w:rFonts w:asciiTheme="minorHAnsi" w:eastAsia="Times New Roman" w:hAnsiTheme="minorHAnsi" w:cstheme="minorHAnsi"/>
          <w:color w:val="2D2D2D"/>
          <w:sz w:val="16"/>
          <w:szCs w:val="26"/>
          <w:bdr w:val="none" w:sz="0" w:space="0" w:color="auto" w:frame="1"/>
        </w:rPr>
        <w:t xml:space="preserve">But the </w:t>
      </w:r>
      <w:r w:rsidRPr="00FB5B21">
        <w:rPr>
          <w:rFonts w:asciiTheme="minorHAnsi" w:eastAsia="Times New Roman" w:hAnsiTheme="minorHAnsi" w:cstheme="minorHAnsi"/>
          <w:color w:val="2D2D2D"/>
          <w:szCs w:val="26"/>
          <w:u w:val="single"/>
          <w:bdr w:val="none" w:sz="0" w:space="0" w:color="auto" w:frame="1"/>
        </w:rPr>
        <w:t xml:space="preserve">value of allies for the United States is much more than as a mark distinguishing it morally from its rivals. </w:t>
      </w:r>
      <w:r w:rsidRPr="00FB5B21">
        <w:rPr>
          <w:rFonts w:asciiTheme="minorHAnsi" w:eastAsia="Times New Roman" w:hAnsiTheme="minorHAnsi" w:cstheme="minorHAnsi"/>
          <w:color w:val="2D2D2D"/>
          <w:szCs w:val="26"/>
          <w:highlight w:val="green"/>
          <w:u w:val="single"/>
          <w:bdr w:val="none" w:sz="0" w:space="0" w:color="auto" w:frame="1"/>
        </w:rPr>
        <w:t>Allies are</w:t>
      </w:r>
      <w:r w:rsidRPr="00FB5B21">
        <w:rPr>
          <w:rFonts w:asciiTheme="minorHAnsi" w:eastAsia="Times New Roman" w:hAnsiTheme="minorHAnsi" w:cstheme="minorHAnsi"/>
          <w:color w:val="2D2D2D"/>
          <w:szCs w:val="26"/>
          <w:u w:val="single"/>
          <w:bdr w:val="none" w:sz="0" w:space="0" w:color="auto" w:frame="1"/>
        </w:rPr>
        <w:t xml:space="preserve"> </w:t>
      </w:r>
      <w:r w:rsidRPr="00FB5B21">
        <w:rPr>
          <w:rFonts w:asciiTheme="minorHAnsi" w:eastAsia="Times New Roman" w:hAnsiTheme="minorHAnsi" w:cstheme="minorHAnsi"/>
          <w:color w:val="2D2D2D"/>
          <w:szCs w:val="26"/>
          <w:highlight w:val="green"/>
          <w:u w:val="single"/>
          <w:bdr w:val="none" w:sz="0" w:space="0" w:color="auto" w:frame="1"/>
        </w:rPr>
        <w:t>indispensable for the U</w:t>
      </w:r>
      <w:r w:rsidRPr="00FB5B21">
        <w:rPr>
          <w:rFonts w:asciiTheme="minorHAnsi" w:eastAsia="Times New Roman" w:hAnsiTheme="minorHAnsi" w:cstheme="minorHAnsi"/>
          <w:color w:val="2D2D2D"/>
          <w:szCs w:val="26"/>
          <w:u w:val="single"/>
          <w:bdr w:val="none" w:sz="0" w:space="0" w:color="auto" w:frame="1"/>
        </w:rPr>
        <w:t xml:space="preserve">nited </w:t>
      </w:r>
      <w:r w:rsidRPr="00FB5B21">
        <w:rPr>
          <w:rFonts w:asciiTheme="minorHAnsi" w:eastAsia="Times New Roman" w:hAnsiTheme="minorHAnsi" w:cstheme="minorHAnsi"/>
          <w:color w:val="2D2D2D"/>
          <w:szCs w:val="26"/>
          <w:highlight w:val="green"/>
          <w:u w:val="single"/>
          <w:bdr w:val="none" w:sz="0" w:space="0" w:color="auto" w:frame="1"/>
        </w:rPr>
        <w:t>S</w:t>
      </w:r>
      <w:r w:rsidRPr="00FB5B21">
        <w:rPr>
          <w:rFonts w:asciiTheme="minorHAnsi" w:eastAsia="Times New Roman" w:hAnsiTheme="minorHAnsi" w:cstheme="minorHAnsi"/>
          <w:color w:val="2D2D2D"/>
          <w:szCs w:val="26"/>
          <w:u w:val="single"/>
          <w:bdr w:val="none" w:sz="0" w:space="0" w:color="auto" w:frame="1"/>
        </w:rPr>
        <w:t>tates and are only becoming more so</w:t>
      </w:r>
      <w:r w:rsidRPr="00FB5B21">
        <w:rPr>
          <w:rFonts w:asciiTheme="minorHAnsi" w:eastAsia="Times New Roman" w:hAnsiTheme="minorHAnsi" w:cstheme="minorHAnsi"/>
          <w:color w:val="2D2D2D"/>
          <w:sz w:val="16"/>
          <w:szCs w:val="26"/>
          <w:bdr w:val="none" w:sz="0" w:space="0" w:color="auto" w:frame="1"/>
        </w:rPr>
        <w:t xml:space="preserve">. </w:t>
      </w:r>
      <w:r w:rsidRPr="00FB5B21">
        <w:rPr>
          <w:rFonts w:asciiTheme="minorHAnsi" w:eastAsia="Times New Roman" w:hAnsiTheme="minorHAnsi" w:cstheme="minorHAnsi"/>
          <w:color w:val="2D2D2D"/>
          <w:szCs w:val="26"/>
          <w:u w:val="single"/>
          <w:bdr w:val="none" w:sz="0" w:space="0" w:color="auto" w:frame="1"/>
        </w:rPr>
        <w:t xml:space="preserve">Four interrelated reasons for this are worth considering: </w:t>
      </w:r>
      <w:r w:rsidRPr="00FB5B21">
        <w:rPr>
          <w:rFonts w:asciiTheme="minorHAnsi" w:eastAsia="Times New Roman" w:hAnsiTheme="minorHAnsi" w:cstheme="minorHAnsi"/>
          <w:color w:val="2D2D2D"/>
          <w:szCs w:val="26"/>
          <w:highlight w:val="green"/>
          <w:u w:val="single"/>
          <w:bdr w:val="none" w:sz="0" w:space="0" w:color="auto" w:frame="1"/>
        </w:rPr>
        <w:t>geography, the costs of projecting power</w:t>
      </w:r>
      <w:r w:rsidRPr="00FB5B21">
        <w:rPr>
          <w:rFonts w:asciiTheme="minorHAnsi" w:eastAsia="Times New Roman" w:hAnsiTheme="minorHAnsi" w:cstheme="minorHAnsi"/>
          <w:color w:val="2D2D2D"/>
          <w:szCs w:val="26"/>
          <w:u w:val="single"/>
          <w:bdr w:val="none" w:sz="0" w:space="0" w:color="auto" w:frame="1"/>
        </w:rPr>
        <w:t xml:space="preserve">, the nature of modern technology, </w:t>
      </w:r>
      <w:r w:rsidRPr="00FB5B21">
        <w:rPr>
          <w:rFonts w:asciiTheme="minorHAnsi" w:eastAsia="Times New Roman" w:hAnsiTheme="minorHAnsi" w:cstheme="minorHAnsi"/>
          <w:color w:val="2D2D2D"/>
          <w:szCs w:val="26"/>
          <w:highlight w:val="green"/>
          <w:u w:val="single"/>
          <w:bdr w:val="none" w:sz="0" w:space="0" w:color="auto" w:frame="1"/>
        </w:rPr>
        <w:t>and</w:t>
      </w:r>
      <w:r w:rsidRPr="00FB5B21">
        <w:rPr>
          <w:rFonts w:asciiTheme="minorHAnsi" w:eastAsia="Times New Roman" w:hAnsiTheme="minorHAnsi" w:cstheme="minorHAnsi"/>
          <w:color w:val="2D2D2D"/>
          <w:szCs w:val="26"/>
          <w:u w:val="single"/>
          <w:bdr w:val="none" w:sz="0" w:space="0" w:color="auto" w:frame="1"/>
        </w:rPr>
        <w:t xml:space="preserve">, perhaps most important, </w:t>
      </w:r>
      <w:r w:rsidRPr="00FB5B21">
        <w:rPr>
          <w:rFonts w:asciiTheme="minorHAnsi" w:eastAsia="Times New Roman" w:hAnsiTheme="minorHAnsi" w:cstheme="minorHAnsi"/>
          <w:color w:val="2D2D2D"/>
          <w:szCs w:val="26"/>
          <w:highlight w:val="green"/>
          <w:u w:val="single"/>
          <w:bdr w:val="none" w:sz="0" w:space="0" w:color="auto" w:frame="1"/>
        </w:rPr>
        <w:t>the fragility of political order</w:t>
      </w:r>
      <w:r w:rsidRPr="00FB5B21">
        <w:rPr>
          <w:rFonts w:asciiTheme="minorHAnsi" w:eastAsia="Times New Roman" w:hAnsiTheme="minorHAnsi" w:cstheme="minorHAnsi"/>
          <w:color w:val="2D2D2D"/>
          <w:sz w:val="16"/>
          <w:szCs w:val="26"/>
          <w:bdr w:val="none" w:sz="0" w:space="0" w:color="auto" w:frame="1"/>
        </w:rPr>
        <w:t>.</w:t>
      </w:r>
      <w:r w:rsidRPr="00FB5B21">
        <w:rPr>
          <w:rFonts w:asciiTheme="minorHAnsi" w:eastAsia="Times New Roman" w:hAnsiTheme="minorHAnsi" w:cstheme="minorHAnsi"/>
          <w:color w:val="2D2D2D"/>
          <w:sz w:val="16"/>
          <w:szCs w:val="26"/>
        </w:rPr>
        <w:t xml:space="preserve"> </w:t>
      </w:r>
      <w:r w:rsidRPr="00FB5B21">
        <w:rPr>
          <w:rFonts w:asciiTheme="minorHAnsi" w:hAnsiTheme="minorHAnsi" w:cstheme="minorHAnsi"/>
          <w:color w:val="2D2D2D"/>
          <w:sz w:val="16"/>
          <w:szCs w:val="26"/>
        </w:rPr>
        <w:t xml:space="preserve">The </w:t>
      </w:r>
      <w:r w:rsidRPr="00FB5B21">
        <w:rPr>
          <w:rFonts w:asciiTheme="minorHAnsi" w:hAnsiTheme="minorHAnsi" w:cstheme="minorHAnsi"/>
          <w:color w:val="2D2D2D"/>
          <w:szCs w:val="26"/>
          <w:highlight w:val="green"/>
          <w:u w:val="single"/>
        </w:rPr>
        <w:t>geographic nature</w:t>
      </w:r>
      <w:r w:rsidRPr="00FB5B21">
        <w:rPr>
          <w:rFonts w:asciiTheme="minorHAnsi" w:hAnsiTheme="minorHAnsi" w:cstheme="minorHAnsi"/>
          <w:color w:val="2D2D2D"/>
          <w:szCs w:val="26"/>
          <w:u w:val="single"/>
        </w:rPr>
        <w:t xml:space="preserve"> </w:t>
      </w:r>
      <w:r w:rsidRPr="00FB5B21">
        <w:rPr>
          <w:rFonts w:asciiTheme="minorHAnsi" w:hAnsiTheme="minorHAnsi" w:cstheme="minorHAnsi"/>
          <w:color w:val="2D2D2D"/>
          <w:szCs w:val="26"/>
          <w:highlight w:val="green"/>
          <w:u w:val="single"/>
        </w:rPr>
        <w:t>of American power supplies a</w:t>
      </w:r>
      <w:r w:rsidRPr="00FB5B21">
        <w:rPr>
          <w:rFonts w:asciiTheme="minorHAnsi" w:hAnsiTheme="minorHAnsi" w:cstheme="minorHAnsi"/>
          <w:color w:val="2D2D2D"/>
          <w:szCs w:val="26"/>
          <w:u w:val="single"/>
        </w:rPr>
        <w:t xml:space="preserve">n enduring </w:t>
      </w:r>
      <w:r w:rsidRPr="00FB5B21">
        <w:rPr>
          <w:rFonts w:asciiTheme="minorHAnsi" w:hAnsiTheme="minorHAnsi" w:cstheme="minorHAnsi"/>
          <w:color w:val="2D2D2D"/>
          <w:szCs w:val="26"/>
          <w:highlight w:val="green"/>
          <w:u w:val="single"/>
        </w:rPr>
        <w:t>reason</w:t>
      </w:r>
      <w:r w:rsidRPr="00FB5B21">
        <w:rPr>
          <w:rFonts w:asciiTheme="minorHAnsi" w:hAnsiTheme="minorHAnsi" w:cstheme="minorHAnsi"/>
          <w:color w:val="2D2D2D"/>
          <w:szCs w:val="26"/>
          <w:u w:val="single"/>
        </w:rPr>
        <w:t xml:space="preserve"> that </w:t>
      </w:r>
      <w:r w:rsidRPr="00FB5B21">
        <w:rPr>
          <w:rFonts w:asciiTheme="minorHAnsi" w:hAnsiTheme="minorHAnsi" w:cstheme="minorHAnsi"/>
          <w:color w:val="2D2D2D"/>
          <w:szCs w:val="26"/>
          <w:highlight w:val="green"/>
          <w:u w:val="single"/>
        </w:rPr>
        <w:t>the</w:t>
      </w:r>
      <w:r w:rsidRPr="00FB5B21">
        <w:rPr>
          <w:rFonts w:asciiTheme="minorHAnsi" w:hAnsiTheme="minorHAnsi" w:cstheme="minorHAnsi"/>
          <w:color w:val="2D2D2D"/>
          <w:szCs w:val="26"/>
          <w:u w:val="single"/>
        </w:rPr>
        <w:t xml:space="preserve"> </w:t>
      </w:r>
      <w:r w:rsidRPr="00FB5B21">
        <w:rPr>
          <w:rFonts w:asciiTheme="minorHAnsi" w:hAnsiTheme="minorHAnsi" w:cstheme="minorHAnsi"/>
          <w:color w:val="2D2D2D"/>
          <w:szCs w:val="26"/>
          <w:highlight w:val="green"/>
          <w:u w:val="single"/>
        </w:rPr>
        <w:t>U</w:t>
      </w:r>
      <w:r w:rsidRPr="00FB5B21">
        <w:rPr>
          <w:rFonts w:asciiTheme="minorHAnsi" w:hAnsiTheme="minorHAnsi" w:cstheme="minorHAnsi"/>
          <w:color w:val="2D2D2D"/>
          <w:szCs w:val="26"/>
          <w:u w:val="single"/>
        </w:rPr>
        <w:t xml:space="preserve">nited </w:t>
      </w:r>
      <w:r w:rsidRPr="00FB5B21">
        <w:rPr>
          <w:rFonts w:asciiTheme="minorHAnsi" w:hAnsiTheme="minorHAnsi" w:cstheme="minorHAnsi"/>
          <w:color w:val="2D2D2D"/>
          <w:szCs w:val="26"/>
          <w:highlight w:val="green"/>
          <w:u w:val="single"/>
        </w:rPr>
        <w:t>S</w:t>
      </w:r>
      <w:r w:rsidRPr="00FB5B21">
        <w:rPr>
          <w:rFonts w:asciiTheme="minorHAnsi" w:hAnsiTheme="minorHAnsi" w:cstheme="minorHAnsi"/>
          <w:color w:val="2D2D2D"/>
          <w:szCs w:val="26"/>
          <w:u w:val="single"/>
        </w:rPr>
        <w:t xml:space="preserve">tates </w:t>
      </w:r>
      <w:r w:rsidRPr="00FB5B21">
        <w:rPr>
          <w:rFonts w:asciiTheme="minorHAnsi" w:hAnsiTheme="minorHAnsi" w:cstheme="minorHAnsi"/>
          <w:color w:val="2D2D2D"/>
          <w:szCs w:val="26"/>
          <w:highlight w:val="green"/>
          <w:u w:val="single"/>
        </w:rPr>
        <w:t>needs</w:t>
      </w:r>
      <w:r w:rsidRPr="00FB5B21">
        <w:rPr>
          <w:rFonts w:asciiTheme="minorHAnsi" w:hAnsiTheme="minorHAnsi" w:cstheme="minorHAnsi"/>
          <w:color w:val="2D2D2D"/>
          <w:szCs w:val="26"/>
          <w:u w:val="single"/>
        </w:rPr>
        <w:t xml:space="preserve"> </w:t>
      </w:r>
      <w:r w:rsidRPr="00FB5B21">
        <w:rPr>
          <w:rFonts w:asciiTheme="minorHAnsi" w:hAnsiTheme="minorHAnsi" w:cstheme="minorHAnsi"/>
          <w:color w:val="2D2D2D"/>
          <w:szCs w:val="26"/>
          <w:highlight w:val="green"/>
          <w:u w:val="single"/>
        </w:rPr>
        <w:t>allies</w:t>
      </w:r>
      <w:r w:rsidRPr="00FB5B21">
        <w:rPr>
          <w:rFonts w:asciiTheme="minorHAnsi" w:hAnsiTheme="minorHAnsi" w:cstheme="minorHAnsi"/>
          <w:color w:val="2D2D2D"/>
          <w:szCs w:val="26"/>
          <w:u w:val="single"/>
        </w:rPr>
        <w:t xml:space="preserve">. While the </w:t>
      </w:r>
      <w:r w:rsidRPr="00FB5B21">
        <w:rPr>
          <w:rFonts w:asciiTheme="minorHAnsi" w:hAnsiTheme="minorHAnsi" w:cstheme="minorHAnsi"/>
          <w:color w:val="2D2D2D"/>
          <w:szCs w:val="26"/>
          <w:highlight w:val="green"/>
          <w:u w:val="single"/>
        </w:rPr>
        <w:t>U</w:t>
      </w:r>
      <w:r w:rsidRPr="00FB5B21">
        <w:rPr>
          <w:rFonts w:asciiTheme="minorHAnsi" w:hAnsiTheme="minorHAnsi" w:cstheme="minorHAnsi"/>
          <w:color w:val="2D2D2D"/>
          <w:szCs w:val="26"/>
          <w:u w:val="single"/>
        </w:rPr>
        <w:t xml:space="preserve">nited </w:t>
      </w:r>
      <w:r w:rsidRPr="00FB5B21">
        <w:rPr>
          <w:rFonts w:asciiTheme="minorHAnsi" w:hAnsiTheme="minorHAnsi" w:cstheme="minorHAnsi"/>
          <w:color w:val="2D2D2D"/>
          <w:szCs w:val="26"/>
          <w:highlight w:val="green"/>
          <w:u w:val="single"/>
        </w:rPr>
        <w:t>S</w:t>
      </w:r>
      <w:r w:rsidRPr="00FB5B21">
        <w:rPr>
          <w:rFonts w:asciiTheme="minorHAnsi" w:hAnsiTheme="minorHAnsi" w:cstheme="minorHAnsi"/>
          <w:color w:val="2D2D2D"/>
          <w:szCs w:val="26"/>
          <w:u w:val="single"/>
        </w:rPr>
        <w:t xml:space="preserve">tates is a state of continental proportions, it is also a maritime power. Its </w:t>
      </w:r>
      <w:r w:rsidRPr="00FB5B21">
        <w:rPr>
          <w:rFonts w:asciiTheme="minorHAnsi" w:hAnsiTheme="minorHAnsi" w:cstheme="minorHAnsi"/>
          <w:color w:val="2D2D2D"/>
          <w:szCs w:val="26"/>
          <w:highlight w:val="green"/>
          <w:u w:val="single"/>
        </w:rPr>
        <w:t>economic and geopolitical heft is based on freedom of navigation on the oceans</w:t>
      </w:r>
      <w:r w:rsidRPr="00FB5B21">
        <w:rPr>
          <w:rFonts w:asciiTheme="minorHAnsi" w:hAnsiTheme="minorHAnsi" w:cstheme="minorHAnsi"/>
          <w:color w:val="2D2D2D"/>
          <w:szCs w:val="26"/>
          <w:u w:val="single"/>
        </w:rPr>
        <w:t>. But, as has been true for all other maritime powers in history, the seas are only the links to other regions from and with which the polity grows and maintains its well-being.</w:t>
      </w:r>
      <w:r w:rsidRPr="00FB5B21">
        <w:rPr>
          <w:rFonts w:asciiTheme="minorHAnsi" w:hAnsiTheme="minorHAnsi" w:cstheme="minorHAnsi"/>
          <w:color w:val="2D2D2D"/>
          <w:sz w:val="16"/>
          <w:szCs w:val="26"/>
        </w:rPr>
        <w:t xml:space="preserve"> Freedom of navigation, which depends on the ability of the U.S. or a friendly power to command the seas, is a means, not an end in itself. </w:t>
      </w:r>
      <w:r w:rsidRPr="00FB5B21">
        <w:rPr>
          <w:rFonts w:asciiTheme="minorHAnsi" w:hAnsiTheme="minorHAnsi" w:cstheme="minorHAnsi"/>
          <w:color w:val="2D2D2D"/>
          <w:szCs w:val="26"/>
          <w:u w:val="single"/>
        </w:rPr>
        <w:t xml:space="preserve">It supplies the United States with access to the world, expanding market possibilities and protecting it from potential foes with nefarious aspirations. </w:t>
      </w:r>
      <w:r w:rsidRPr="00FB5B21">
        <w:rPr>
          <w:rFonts w:asciiTheme="minorHAnsi" w:hAnsiTheme="minorHAnsi" w:cstheme="minorHAnsi"/>
          <w:color w:val="2D2D2D"/>
          <w:szCs w:val="26"/>
          <w:highlight w:val="green"/>
          <w:u w:val="single"/>
        </w:rPr>
        <w:t>This is where allies come in: They shape</w:t>
      </w:r>
      <w:r w:rsidRPr="00FB5B21">
        <w:rPr>
          <w:rFonts w:asciiTheme="minorHAnsi" w:hAnsiTheme="minorHAnsi" w:cstheme="minorHAnsi"/>
          <w:color w:val="2D2D2D"/>
          <w:szCs w:val="26"/>
          <w:u w:val="single"/>
        </w:rPr>
        <w:t xml:space="preserve"> the </w:t>
      </w:r>
      <w:r w:rsidRPr="00FB5B21">
        <w:rPr>
          <w:rFonts w:asciiTheme="minorHAnsi" w:hAnsiTheme="minorHAnsi" w:cstheme="minorHAnsi"/>
          <w:color w:val="2D2D2D"/>
          <w:szCs w:val="26"/>
          <w:highlight w:val="green"/>
          <w:u w:val="single"/>
        </w:rPr>
        <w:t>political</w:t>
      </w:r>
      <w:r w:rsidRPr="00FB5B21">
        <w:rPr>
          <w:rFonts w:asciiTheme="minorHAnsi" w:hAnsiTheme="minorHAnsi" w:cstheme="minorHAnsi"/>
          <w:color w:val="2D2D2D"/>
          <w:szCs w:val="26"/>
          <w:u w:val="single"/>
        </w:rPr>
        <w:t xml:space="preserve"> and economic </w:t>
      </w:r>
      <w:r w:rsidRPr="00FB5B21">
        <w:rPr>
          <w:rFonts w:asciiTheme="minorHAnsi" w:hAnsiTheme="minorHAnsi" w:cstheme="minorHAnsi"/>
          <w:color w:val="2D2D2D"/>
          <w:szCs w:val="26"/>
          <w:highlight w:val="green"/>
          <w:u w:val="single"/>
        </w:rPr>
        <w:t>life on the other side of</w:t>
      </w:r>
      <w:r w:rsidRPr="00FB5B21">
        <w:rPr>
          <w:rFonts w:asciiTheme="minorHAnsi" w:hAnsiTheme="minorHAnsi" w:cstheme="minorHAnsi"/>
          <w:color w:val="2D2D2D"/>
          <w:szCs w:val="26"/>
          <w:u w:val="single"/>
        </w:rPr>
        <w:t xml:space="preserve"> the </w:t>
      </w:r>
      <w:r w:rsidRPr="00FB5B21">
        <w:rPr>
          <w:rFonts w:asciiTheme="minorHAnsi" w:hAnsiTheme="minorHAnsi" w:cstheme="minorHAnsi"/>
          <w:color w:val="2D2D2D"/>
          <w:szCs w:val="26"/>
          <w:highlight w:val="green"/>
          <w:u w:val="single"/>
        </w:rPr>
        <w:t>oceans</w:t>
      </w:r>
      <w:r w:rsidRPr="00FB5B21">
        <w:rPr>
          <w:rFonts w:asciiTheme="minorHAnsi" w:hAnsiTheme="minorHAnsi" w:cstheme="minorHAnsi"/>
          <w:color w:val="2D2D2D"/>
          <w:szCs w:val="26"/>
          <w:u w:val="single"/>
        </w:rPr>
        <w:t xml:space="preserve">, especially in Eurasia, </w:t>
      </w:r>
      <w:r w:rsidRPr="00FB5B21">
        <w:rPr>
          <w:rFonts w:asciiTheme="minorHAnsi" w:hAnsiTheme="minorHAnsi" w:cstheme="minorHAnsi"/>
          <w:color w:val="2D2D2D"/>
          <w:szCs w:val="26"/>
          <w:highlight w:val="green"/>
          <w:u w:val="single"/>
        </w:rPr>
        <w:t>instilling</w:t>
      </w:r>
      <w:r w:rsidRPr="00FB5B21">
        <w:rPr>
          <w:rFonts w:asciiTheme="minorHAnsi" w:hAnsiTheme="minorHAnsi" w:cstheme="minorHAnsi"/>
          <w:color w:val="2D2D2D"/>
          <w:szCs w:val="26"/>
          <w:u w:val="single"/>
        </w:rPr>
        <w:t xml:space="preserve"> there the indispensable </w:t>
      </w:r>
      <w:r w:rsidRPr="00FB5B21">
        <w:rPr>
          <w:rFonts w:asciiTheme="minorHAnsi" w:hAnsiTheme="minorHAnsi" w:cstheme="minorHAnsi"/>
          <w:color w:val="2D2D2D"/>
          <w:szCs w:val="26"/>
          <w:highlight w:val="green"/>
          <w:u w:val="single"/>
        </w:rPr>
        <w:t>regional stability</w:t>
      </w:r>
      <w:r w:rsidRPr="00FB5B21">
        <w:rPr>
          <w:rFonts w:asciiTheme="minorHAnsi" w:hAnsiTheme="minorHAnsi" w:cstheme="minorHAnsi"/>
          <w:color w:val="2D2D2D"/>
          <w:sz w:val="16"/>
          <w:szCs w:val="26"/>
        </w:rPr>
        <w:t xml:space="preserve">, domestic order, and economic growth. </w:t>
      </w:r>
      <w:r w:rsidRPr="00FB5B21">
        <w:rPr>
          <w:rFonts w:asciiTheme="minorHAnsi" w:hAnsiTheme="minorHAnsi" w:cstheme="minorHAnsi"/>
          <w:bCs/>
          <w:szCs w:val="26"/>
          <w:highlight w:val="green"/>
          <w:u w:val="single"/>
        </w:rPr>
        <w:t>Through these allies</w:t>
      </w:r>
      <w:r w:rsidRPr="00FB5B21">
        <w:rPr>
          <w:rFonts w:asciiTheme="minorHAnsi" w:hAnsiTheme="minorHAnsi" w:cstheme="minorHAnsi"/>
          <w:bCs/>
          <w:szCs w:val="26"/>
          <w:u w:val="single"/>
        </w:rPr>
        <w:t xml:space="preserve">, a maritime power such as </w:t>
      </w:r>
      <w:r w:rsidRPr="00FB5B21">
        <w:rPr>
          <w:rFonts w:asciiTheme="minorHAnsi" w:hAnsiTheme="minorHAnsi" w:cstheme="minorHAnsi"/>
          <w:bCs/>
          <w:szCs w:val="26"/>
          <w:highlight w:val="green"/>
          <w:u w:val="single"/>
        </w:rPr>
        <w:t>the U</w:t>
      </w:r>
      <w:r w:rsidRPr="00FB5B21">
        <w:rPr>
          <w:rFonts w:asciiTheme="minorHAnsi" w:hAnsiTheme="minorHAnsi" w:cstheme="minorHAnsi"/>
          <w:bCs/>
          <w:szCs w:val="26"/>
          <w:u w:val="single"/>
        </w:rPr>
        <w:t xml:space="preserve">nited </w:t>
      </w:r>
      <w:r w:rsidRPr="00FB5B21">
        <w:rPr>
          <w:rFonts w:asciiTheme="minorHAnsi" w:hAnsiTheme="minorHAnsi" w:cstheme="minorHAnsi"/>
          <w:bCs/>
          <w:szCs w:val="26"/>
          <w:highlight w:val="green"/>
          <w:u w:val="single"/>
        </w:rPr>
        <w:t>S</w:t>
      </w:r>
      <w:r w:rsidRPr="00FB5B21">
        <w:rPr>
          <w:rFonts w:asciiTheme="minorHAnsi" w:hAnsiTheme="minorHAnsi" w:cstheme="minorHAnsi"/>
          <w:bCs/>
          <w:szCs w:val="26"/>
          <w:u w:val="single"/>
        </w:rPr>
        <w:t xml:space="preserve">tates </w:t>
      </w:r>
      <w:r w:rsidRPr="00FB5B21">
        <w:rPr>
          <w:rFonts w:asciiTheme="minorHAnsi" w:hAnsiTheme="minorHAnsi" w:cstheme="minorHAnsi"/>
          <w:bCs/>
          <w:szCs w:val="26"/>
          <w:highlight w:val="green"/>
          <w:u w:val="single"/>
        </w:rPr>
        <w:t>can shape political dynamics in distant regions</w:t>
      </w:r>
      <w:r w:rsidRPr="00FB5B21">
        <w:rPr>
          <w:rFonts w:asciiTheme="minorHAnsi" w:hAnsiTheme="minorHAnsi" w:cstheme="minorHAnsi"/>
          <w:bCs/>
          <w:sz w:val="16"/>
          <w:szCs w:val="26"/>
        </w:rPr>
        <w:t xml:space="preserve">, a feat that is impossible by merely controlling the seas and too costly to achieve through direct control. For a maritime power, </w:t>
      </w:r>
      <w:r w:rsidRPr="00FB5B21">
        <w:rPr>
          <w:rFonts w:asciiTheme="minorHAnsi" w:hAnsiTheme="minorHAnsi" w:cstheme="minorHAnsi"/>
          <w:bCs/>
          <w:szCs w:val="26"/>
          <w:u w:val="single"/>
        </w:rPr>
        <w:t>alliances are an efficient and cheap way to be more than a state with a large navy</w:t>
      </w:r>
      <w:r w:rsidRPr="00FB5B21">
        <w:rPr>
          <w:rFonts w:asciiTheme="minorHAnsi" w:hAnsiTheme="minorHAnsi" w:cstheme="minorHAnsi"/>
          <w:bCs/>
          <w:sz w:val="16"/>
          <w:szCs w:val="26"/>
        </w:rPr>
        <w:t xml:space="preserve">. Another way to put this is that controlling the seas is necessary but insufficient to the United States. Oceans (and, since the mid 20th century, air and space) are highways rather than protective moats. </w:t>
      </w:r>
      <w:r w:rsidRPr="00FB5B21">
        <w:rPr>
          <w:rFonts w:asciiTheme="minorHAnsi" w:hAnsiTheme="minorHAnsi" w:cstheme="minorHAnsi"/>
          <w:bCs/>
          <w:szCs w:val="26"/>
          <w:highlight w:val="green"/>
          <w:u w:val="single"/>
        </w:rPr>
        <w:t>Without</w:t>
      </w:r>
      <w:r w:rsidRPr="00FB5B21">
        <w:rPr>
          <w:rFonts w:asciiTheme="minorHAnsi" w:hAnsiTheme="minorHAnsi" w:cstheme="minorHAnsi"/>
          <w:bCs/>
          <w:szCs w:val="26"/>
          <w:u w:val="single"/>
        </w:rPr>
        <w:t xml:space="preserve"> </w:t>
      </w:r>
      <w:r w:rsidRPr="00FB5B21">
        <w:rPr>
          <w:rFonts w:asciiTheme="minorHAnsi" w:hAnsiTheme="minorHAnsi" w:cstheme="minorHAnsi"/>
          <w:bCs/>
          <w:szCs w:val="26"/>
          <w:highlight w:val="green"/>
          <w:u w:val="single"/>
        </w:rPr>
        <w:t>allies</w:t>
      </w:r>
      <w:r w:rsidRPr="00FB5B21">
        <w:rPr>
          <w:rFonts w:asciiTheme="minorHAnsi" w:hAnsiTheme="minorHAnsi" w:cstheme="minorHAnsi"/>
          <w:bCs/>
          <w:szCs w:val="26"/>
          <w:u w:val="single"/>
        </w:rPr>
        <w:t xml:space="preserve"> on the other shore, mainly in Europe and Asia, </w:t>
      </w:r>
      <w:r w:rsidRPr="00FB5B21">
        <w:rPr>
          <w:rFonts w:asciiTheme="minorHAnsi" w:hAnsiTheme="minorHAnsi" w:cstheme="minorHAnsi"/>
          <w:bCs/>
          <w:szCs w:val="26"/>
          <w:highlight w:val="green"/>
          <w:u w:val="single"/>
        </w:rPr>
        <w:t>the welfare</w:t>
      </w:r>
      <w:r w:rsidRPr="00FB5B21">
        <w:rPr>
          <w:rFonts w:asciiTheme="minorHAnsi" w:hAnsiTheme="minorHAnsi" w:cstheme="minorHAnsi"/>
          <w:bCs/>
          <w:szCs w:val="26"/>
          <w:u w:val="single"/>
        </w:rPr>
        <w:t xml:space="preserve"> and security </w:t>
      </w:r>
      <w:r w:rsidRPr="00FB5B21">
        <w:rPr>
          <w:rFonts w:asciiTheme="minorHAnsi" w:hAnsiTheme="minorHAnsi" w:cstheme="minorHAnsi"/>
          <w:bCs/>
          <w:szCs w:val="26"/>
          <w:highlight w:val="green"/>
          <w:u w:val="single"/>
        </w:rPr>
        <w:t>of the U.S. would demand</w:t>
      </w:r>
      <w:r w:rsidRPr="00FB5B21">
        <w:rPr>
          <w:rFonts w:asciiTheme="minorHAnsi" w:hAnsiTheme="minorHAnsi" w:cstheme="minorHAnsi"/>
          <w:bCs/>
          <w:szCs w:val="26"/>
          <w:u w:val="single"/>
        </w:rPr>
        <w:t xml:space="preserve"> an impossibly </w:t>
      </w:r>
      <w:r w:rsidRPr="00FB5B21">
        <w:rPr>
          <w:rFonts w:asciiTheme="minorHAnsi" w:hAnsiTheme="minorHAnsi" w:cstheme="minorHAnsi"/>
          <w:bCs/>
          <w:szCs w:val="26"/>
          <w:highlight w:val="green"/>
          <w:u w:val="single"/>
        </w:rPr>
        <w:t>large expenditure of</w:t>
      </w:r>
      <w:r w:rsidRPr="00FB5B21">
        <w:rPr>
          <w:rFonts w:asciiTheme="minorHAnsi" w:hAnsiTheme="minorHAnsi" w:cstheme="minorHAnsi"/>
          <w:bCs/>
          <w:szCs w:val="26"/>
          <w:u w:val="single"/>
        </w:rPr>
        <w:t xml:space="preserve"> </w:t>
      </w:r>
      <w:r w:rsidRPr="00FB5B21">
        <w:rPr>
          <w:rFonts w:asciiTheme="minorHAnsi" w:hAnsiTheme="minorHAnsi" w:cstheme="minorHAnsi"/>
          <w:bCs/>
          <w:szCs w:val="26"/>
          <w:highlight w:val="green"/>
          <w:u w:val="single"/>
        </w:rPr>
        <w:t>resources</w:t>
      </w:r>
      <w:r w:rsidRPr="00FB5B21">
        <w:rPr>
          <w:rFonts w:asciiTheme="minorHAnsi" w:hAnsiTheme="minorHAnsi" w:cstheme="minorHAnsi"/>
          <w:bCs/>
          <w:szCs w:val="26"/>
          <w:u w:val="single"/>
        </w:rPr>
        <w:t xml:space="preserve"> in order to build a navy, air force, and some sort of “space force” </w:t>
      </w:r>
      <w:r w:rsidRPr="00FB5B21">
        <w:rPr>
          <w:rFonts w:asciiTheme="minorHAnsi" w:hAnsiTheme="minorHAnsi" w:cstheme="minorHAnsi"/>
          <w:bCs/>
          <w:szCs w:val="26"/>
          <w:highlight w:val="green"/>
          <w:u w:val="single"/>
        </w:rPr>
        <w:t xml:space="preserve">to protect us from </w:t>
      </w:r>
      <w:r w:rsidRPr="00FB5B21">
        <w:rPr>
          <w:rFonts w:asciiTheme="minorHAnsi" w:hAnsiTheme="minorHAnsi" w:cstheme="minorHAnsi"/>
          <w:bCs/>
          <w:szCs w:val="26"/>
          <w:u w:val="single"/>
        </w:rPr>
        <w:t xml:space="preserve">the likely rise of </w:t>
      </w:r>
      <w:r w:rsidRPr="00FB5B21">
        <w:rPr>
          <w:rFonts w:asciiTheme="minorHAnsi" w:hAnsiTheme="minorHAnsi" w:cstheme="minorHAnsi"/>
          <w:bCs/>
          <w:szCs w:val="26"/>
          <w:highlight w:val="green"/>
          <w:u w:val="single"/>
        </w:rPr>
        <w:t>an enemy</w:t>
      </w:r>
      <w:r w:rsidRPr="00FB5B21">
        <w:rPr>
          <w:rFonts w:asciiTheme="minorHAnsi" w:hAnsiTheme="minorHAnsi" w:cstheme="minorHAnsi"/>
          <w:bCs/>
          <w:sz w:val="16"/>
          <w:szCs w:val="26"/>
        </w:rPr>
        <w:t xml:space="preserve">. Even then, it is doubtful that the U.S. would be safe from hostile actors whose strategy is to avoid American strengths and use American technology and politics to inflict damage. The U.S. cannot outspend its rivals, and attempting to do so will lead to fiscal overextension. An overly confident trust in the geographic separation of the U.S. from the rest of the world has often translated into policy arguments in favor of withdrawing into a “hemispheric defense” — a posture that does not require allies or friendly states on the other shores of the Pacific and Atlantic oceans. War and the collapse of an existing equilibrium of power in 1914 and 1939 woke Americans up to the bankruptcy of this tempting vision of not needing allies and not having to support them. Much intellectual effort went into debunking this temptation in the 1940s, with thinkers such as Nicholas Spykman and Walter Lippmann penning books and essays demonstrating the dangers and costs of being a maritime power without allies in Europe and Asia. But the temptation remained, and the naïve belief that oceans combined with the naval prowess of the United States would suffice to provide peace, security, and well-being festered. Since then, </w:t>
      </w:r>
      <w:r w:rsidRPr="00FB5B21">
        <w:rPr>
          <w:rFonts w:asciiTheme="minorHAnsi" w:hAnsiTheme="minorHAnsi" w:cstheme="minorHAnsi"/>
          <w:bCs/>
          <w:szCs w:val="26"/>
          <w:u w:val="single"/>
        </w:rPr>
        <w:t xml:space="preserve">the </w:t>
      </w:r>
      <w:r w:rsidRPr="00FB5B21">
        <w:rPr>
          <w:rFonts w:asciiTheme="minorHAnsi" w:hAnsiTheme="minorHAnsi" w:cstheme="minorHAnsi"/>
          <w:bCs/>
          <w:szCs w:val="26"/>
          <w:highlight w:val="green"/>
          <w:u w:val="single"/>
        </w:rPr>
        <w:t>importance</w:t>
      </w:r>
      <w:r w:rsidRPr="00FB5B21">
        <w:rPr>
          <w:rFonts w:asciiTheme="minorHAnsi" w:hAnsiTheme="minorHAnsi" w:cstheme="minorHAnsi"/>
          <w:bCs/>
          <w:szCs w:val="26"/>
          <w:u w:val="single"/>
        </w:rPr>
        <w:t xml:space="preserve"> of alliances </w:t>
      </w:r>
      <w:r w:rsidRPr="00FB5B21">
        <w:rPr>
          <w:rFonts w:asciiTheme="minorHAnsi" w:hAnsiTheme="minorHAnsi" w:cstheme="minorHAnsi"/>
          <w:bCs/>
          <w:szCs w:val="26"/>
          <w:highlight w:val="green"/>
          <w:u w:val="single"/>
        </w:rPr>
        <w:t>has only increased</w:t>
      </w:r>
      <w:r w:rsidRPr="00FB5B21">
        <w:rPr>
          <w:rFonts w:asciiTheme="minorHAnsi" w:hAnsiTheme="minorHAnsi" w:cstheme="minorHAnsi"/>
          <w:bCs/>
          <w:szCs w:val="26"/>
          <w:u w:val="single"/>
        </w:rPr>
        <w:t xml:space="preserve">. In large measure </w:t>
      </w:r>
      <w:r w:rsidRPr="00FB5B21">
        <w:rPr>
          <w:rFonts w:asciiTheme="minorHAnsi" w:hAnsiTheme="minorHAnsi" w:cstheme="minorHAnsi"/>
          <w:bCs/>
          <w:szCs w:val="26"/>
          <w:highlight w:val="green"/>
          <w:u w:val="single"/>
        </w:rPr>
        <w:t>this has to do with technological changes</w:t>
      </w:r>
      <w:r w:rsidRPr="00FB5B21">
        <w:rPr>
          <w:rFonts w:asciiTheme="minorHAnsi" w:hAnsiTheme="minorHAnsi" w:cstheme="minorHAnsi"/>
          <w:bCs/>
          <w:szCs w:val="26"/>
          <w:u w:val="single"/>
        </w:rPr>
        <w:t xml:space="preserve"> that have altered the strategic landscape. For one, </w:t>
      </w:r>
      <w:r w:rsidRPr="00FB5B21">
        <w:rPr>
          <w:rFonts w:asciiTheme="minorHAnsi" w:hAnsiTheme="minorHAnsi" w:cstheme="minorHAnsi"/>
          <w:bCs/>
          <w:szCs w:val="26"/>
          <w:highlight w:val="green"/>
          <w:u w:val="single"/>
        </w:rPr>
        <w:t>allies provide needed entry points into particular regions</w:t>
      </w:r>
      <w:r w:rsidRPr="00FB5B21">
        <w:rPr>
          <w:rFonts w:asciiTheme="minorHAnsi" w:hAnsiTheme="minorHAnsi" w:cstheme="minorHAnsi"/>
          <w:bCs/>
          <w:szCs w:val="26"/>
          <w:u w:val="single"/>
        </w:rPr>
        <w:t>, especially for maritime and thus geographically distant powers such as the United States</w:t>
      </w:r>
      <w:r w:rsidRPr="00FB5B21">
        <w:rPr>
          <w:rFonts w:asciiTheme="minorHAnsi" w:hAnsiTheme="minorHAnsi" w:cstheme="minorHAnsi"/>
          <w:bCs/>
          <w:sz w:val="16"/>
          <w:szCs w:val="26"/>
        </w:rPr>
        <w:t xml:space="preserve">. </w:t>
      </w:r>
      <w:r w:rsidRPr="00FB5B21">
        <w:rPr>
          <w:rFonts w:asciiTheme="minorHAnsi" w:hAnsiTheme="minorHAnsi" w:cstheme="minorHAnsi"/>
          <w:bCs/>
          <w:szCs w:val="26"/>
          <w:highlight w:val="green"/>
          <w:u w:val="single"/>
        </w:rPr>
        <w:t>Were the U.S. to lose its allies, a reentry</w:t>
      </w:r>
      <w:r w:rsidRPr="00FB5B21">
        <w:rPr>
          <w:rFonts w:asciiTheme="minorHAnsi" w:hAnsiTheme="minorHAnsi" w:cstheme="minorHAnsi"/>
          <w:bCs/>
          <w:szCs w:val="26"/>
          <w:u w:val="single"/>
        </w:rPr>
        <w:t xml:space="preserve"> into Europe or Asia </w:t>
      </w:r>
      <w:r w:rsidRPr="00FB5B21">
        <w:rPr>
          <w:rFonts w:asciiTheme="minorHAnsi" w:hAnsiTheme="minorHAnsi" w:cstheme="minorHAnsi"/>
          <w:bCs/>
          <w:szCs w:val="26"/>
          <w:highlight w:val="green"/>
          <w:u w:val="single"/>
        </w:rPr>
        <w:t>would be exceedingly difficult and</w:t>
      </w:r>
      <w:r w:rsidRPr="00FB5B21">
        <w:rPr>
          <w:rFonts w:asciiTheme="minorHAnsi" w:hAnsiTheme="minorHAnsi" w:cstheme="minorHAnsi"/>
          <w:bCs/>
          <w:szCs w:val="26"/>
          <w:u w:val="single"/>
        </w:rPr>
        <w:t xml:space="preserve">, most likely, </w:t>
      </w:r>
      <w:r w:rsidRPr="00FB5B21">
        <w:rPr>
          <w:rFonts w:asciiTheme="minorHAnsi" w:hAnsiTheme="minorHAnsi" w:cstheme="minorHAnsi"/>
          <w:bCs/>
          <w:szCs w:val="26"/>
          <w:highlight w:val="green"/>
          <w:u w:val="single"/>
        </w:rPr>
        <w:t>simply unfeasible because of</w:t>
      </w:r>
      <w:r w:rsidRPr="00FB5B21">
        <w:rPr>
          <w:rFonts w:asciiTheme="minorHAnsi" w:hAnsiTheme="minorHAnsi" w:cstheme="minorHAnsi"/>
          <w:bCs/>
          <w:szCs w:val="26"/>
          <w:u w:val="single"/>
        </w:rPr>
        <w:t xml:space="preserve"> the required </w:t>
      </w:r>
      <w:r w:rsidRPr="00FB5B21">
        <w:rPr>
          <w:rFonts w:asciiTheme="minorHAnsi" w:hAnsiTheme="minorHAnsi" w:cstheme="minorHAnsi"/>
          <w:bCs/>
          <w:szCs w:val="26"/>
          <w:highlight w:val="green"/>
          <w:u w:val="single"/>
        </w:rPr>
        <w:t>costs</w:t>
      </w:r>
      <w:r w:rsidRPr="00FB5B21">
        <w:rPr>
          <w:rFonts w:asciiTheme="minorHAnsi" w:hAnsiTheme="minorHAnsi" w:cstheme="minorHAnsi"/>
          <w:bCs/>
          <w:szCs w:val="26"/>
          <w:u w:val="single"/>
        </w:rPr>
        <w:t>. Projecting power into a distant land across the sea has always been an arduous proposition, but the array of defensive technologies developed in recent decades is making it even more difficult than in the past</w:t>
      </w:r>
      <w:r w:rsidRPr="00FB5B21">
        <w:rPr>
          <w:rFonts w:asciiTheme="minorHAnsi" w:hAnsiTheme="minorHAnsi" w:cstheme="minorHAnsi"/>
          <w:bCs/>
          <w:sz w:val="16"/>
          <w:szCs w:val="26"/>
        </w:rPr>
        <w:t xml:space="preserve">. The so-called “anti-access/area denial” set of capabilities that most of our rivals, and China and Russia in particular, have been adeptly developing is a vivid example of this trend. As a result, a 21st-century version of a D-Day or a slow accumulation of American and allied forces such as the one in Saudi Arabia preceding the 1991 Gulf War against Iraq is likely to be prohibitively expensive and politically impossible for the United States. </w:t>
      </w:r>
      <w:r w:rsidRPr="00FB5B21">
        <w:rPr>
          <w:rFonts w:asciiTheme="minorHAnsi" w:hAnsiTheme="minorHAnsi" w:cstheme="minorHAnsi"/>
          <w:bCs/>
          <w:szCs w:val="26"/>
          <w:u w:val="single"/>
        </w:rPr>
        <w:t xml:space="preserve">Continued American </w:t>
      </w:r>
      <w:r w:rsidRPr="00FB5B21">
        <w:rPr>
          <w:rFonts w:asciiTheme="minorHAnsi" w:hAnsiTheme="minorHAnsi" w:cstheme="minorHAnsi"/>
          <w:bCs/>
          <w:szCs w:val="26"/>
          <w:highlight w:val="green"/>
          <w:u w:val="single"/>
        </w:rPr>
        <w:t>support for allies</w:t>
      </w:r>
      <w:r w:rsidRPr="00FB5B21">
        <w:rPr>
          <w:rFonts w:asciiTheme="minorHAnsi" w:hAnsiTheme="minorHAnsi" w:cstheme="minorHAnsi"/>
          <w:bCs/>
          <w:szCs w:val="26"/>
          <w:u w:val="single"/>
        </w:rPr>
        <w:t xml:space="preserve"> in Europe and Asia (and continued military presence there) </w:t>
      </w:r>
      <w:r w:rsidRPr="00FB5B21">
        <w:rPr>
          <w:rFonts w:asciiTheme="minorHAnsi" w:hAnsiTheme="minorHAnsi" w:cstheme="minorHAnsi"/>
          <w:bCs/>
          <w:szCs w:val="26"/>
          <w:highlight w:val="green"/>
          <w:u w:val="single"/>
        </w:rPr>
        <w:t>is the</w:t>
      </w:r>
      <w:r w:rsidRPr="00FB5B21">
        <w:rPr>
          <w:rFonts w:asciiTheme="minorHAnsi" w:hAnsiTheme="minorHAnsi" w:cstheme="minorHAnsi"/>
          <w:bCs/>
          <w:szCs w:val="26"/>
          <w:u w:val="single"/>
        </w:rPr>
        <w:t xml:space="preserve"> cheaper and perhaps </w:t>
      </w:r>
      <w:r w:rsidRPr="00FB5B21">
        <w:rPr>
          <w:rFonts w:asciiTheme="minorHAnsi" w:hAnsiTheme="minorHAnsi" w:cstheme="minorHAnsi"/>
          <w:bCs/>
          <w:szCs w:val="26"/>
          <w:highlight w:val="green"/>
          <w:u w:val="single"/>
        </w:rPr>
        <w:t>only way of keeping stability</w:t>
      </w:r>
      <w:r w:rsidRPr="00FB5B21">
        <w:rPr>
          <w:rFonts w:asciiTheme="minorHAnsi" w:hAnsiTheme="minorHAnsi" w:cstheme="minorHAnsi"/>
          <w:bCs/>
          <w:szCs w:val="26"/>
          <w:u w:val="single"/>
        </w:rPr>
        <w:t xml:space="preserve"> and order. Another reason allies are more important now than in earlier moments in history is again tied to technology, in particular to its complexity. </w:t>
      </w:r>
      <w:r w:rsidRPr="00FB5B21">
        <w:rPr>
          <w:rFonts w:asciiTheme="minorHAnsi" w:hAnsiTheme="minorHAnsi" w:cstheme="minorHAnsi"/>
          <w:bCs/>
          <w:szCs w:val="26"/>
          <w:highlight w:val="green"/>
          <w:u w:val="single"/>
        </w:rPr>
        <w:t>Alliances</w:t>
      </w:r>
      <w:r w:rsidRPr="00FB5B21">
        <w:rPr>
          <w:rFonts w:asciiTheme="minorHAnsi" w:hAnsiTheme="minorHAnsi" w:cstheme="minorHAnsi"/>
          <w:bCs/>
          <w:szCs w:val="26"/>
          <w:u w:val="single"/>
        </w:rPr>
        <w:t xml:space="preserve"> acquired and maintained in peacetime </w:t>
      </w:r>
      <w:r w:rsidRPr="00FB5B21">
        <w:rPr>
          <w:rFonts w:asciiTheme="minorHAnsi" w:hAnsiTheme="minorHAnsi" w:cstheme="minorHAnsi"/>
          <w:bCs/>
          <w:szCs w:val="26"/>
          <w:highlight w:val="green"/>
          <w:u w:val="single"/>
        </w:rPr>
        <w:t>can train together</w:t>
      </w:r>
      <w:r w:rsidRPr="00FB5B21">
        <w:rPr>
          <w:rFonts w:asciiTheme="minorHAnsi" w:hAnsiTheme="minorHAnsi" w:cstheme="minorHAnsi"/>
          <w:bCs/>
          <w:szCs w:val="26"/>
          <w:u w:val="single"/>
        </w:rPr>
        <w:t xml:space="preserve"> and develop technologies and processes </w:t>
      </w:r>
      <w:r w:rsidRPr="00FB5B21">
        <w:rPr>
          <w:rFonts w:asciiTheme="minorHAnsi" w:hAnsiTheme="minorHAnsi" w:cstheme="minorHAnsi"/>
          <w:bCs/>
          <w:szCs w:val="26"/>
          <w:highlight w:val="green"/>
          <w:u w:val="single"/>
        </w:rPr>
        <w:t>that allow them to be</w:t>
      </w:r>
      <w:r w:rsidRPr="00FB5B21">
        <w:rPr>
          <w:rFonts w:asciiTheme="minorHAnsi" w:hAnsiTheme="minorHAnsi" w:cstheme="minorHAnsi"/>
          <w:bCs/>
          <w:szCs w:val="26"/>
          <w:u w:val="single"/>
        </w:rPr>
        <w:t xml:space="preserve"> more </w:t>
      </w:r>
      <w:r w:rsidRPr="00FB5B21">
        <w:rPr>
          <w:rFonts w:asciiTheme="minorHAnsi" w:hAnsiTheme="minorHAnsi" w:cstheme="minorHAnsi"/>
          <w:bCs/>
          <w:szCs w:val="26"/>
          <w:highlight w:val="green"/>
          <w:u w:val="single"/>
        </w:rPr>
        <w:t>coordinated</w:t>
      </w:r>
      <w:r w:rsidRPr="00FB5B21">
        <w:rPr>
          <w:rFonts w:asciiTheme="minorHAnsi" w:hAnsiTheme="minorHAnsi" w:cstheme="minorHAnsi"/>
          <w:bCs/>
          <w:szCs w:val="26"/>
          <w:u w:val="single"/>
        </w:rPr>
        <w:t>. The term used in policy discussions is “interoperability,” the ability of allied forces to function in coordination with each other</w:t>
      </w:r>
      <w:r w:rsidRPr="00FB5B21">
        <w:rPr>
          <w:rFonts w:asciiTheme="minorHAnsi" w:hAnsiTheme="minorHAnsi" w:cstheme="minorHAnsi"/>
          <w:bCs/>
          <w:sz w:val="16"/>
          <w:szCs w:val="26"/>
        </w:rPr>
        <w:t xml:space="preserve">. Obviously this is not a new challenge. Differences in language, for example, created headaches for commanders of multinational </w:t>
      </w:r>
      <w:r w:rsidRPr="00FB5B21">
        <w:rPr>
          <w:rFonts w:asciiTheme="minorHAnsi" w:hAnsiTheme="minorHAnsi" w:cstheme="minorHAnsi"/>
          <w:bCs/>
          <w:sz w:val="16"/>
          <w:szCs w:val="26"/>
        </w:rPr>
        <w:lastRenderedPageBreak/>
        <w:t xml:space="preserve">coalitions throughout history. Similarly, variations in training and discipline, or in the use of a particular weapon, often weakened the effectiveness of an allied force in the field. </w:t>
      </w:r>
    </w:p>
    <w:p w:rsidR="00FB5B21" w:rsidRPr="00FB5B21" w:rsidRDefault="00FB5B21" w:rsidP="00FB5B21">
      <w:pPr>
        <w:rPr>
          <w:rFonts w:asciiTheme="minorHAnsi" w:hAnsiTheme="minorHAnsi" w:cstheme="minorHAnsi"/>
          <w:bCs/>
          <w:sz w:val="16"/>
          <w:szCs w:val="26"/>
        </w:rPr>
      </w:pPr>
    </w:p>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Allies are key to US superiority – without them the US is doomed to lose future wars </w:t>
      </w:r>
    </w:p>
    <w:p w:rsidR="00FB5B21" w:rsidRPr="00FB5B21" w:rsidRDefault="00FB5B21" w:rsidP="00FB5B21">
      <w:r w:rsidRPr="00FB5B21">
        <w:rPr>
          <w:b/>
        </w:rPr>
        <w:t xml:space="preserve">Colby 19 </w:t>
      </w:r>
      <w:r w:rsidRPr="00FB5B21">
        <w:rPr>
          <w:szCs w:val="20"/>
        </w:rPr>
        <w:t xml:space="preserve">(Elbridge,  Director of the Defense Program at the Center for a New American Security, where he leads CNAS' work on defense issues. Previously, Colby served as the Deputy Assistant Secretary of Defense for Strategy and Force Development. Published: 5-5-2019 DOA: 7-5-19  “HOW TO WIN AMERICA’S NEXT WAR” wall-e </w:t>
      </w:r>
      <w:hyperlink r:id="rId98" w:history="1">
        <w:r w:rsidRPr="00FB5B21">
          <w:rPr>
            <w:szCs w:val="20"/>
          </w:rPr>
          <w:t>https://foreignpolicy.com/2019/05/05/how-to-win-americas-next-war-china-russia-military-infrastructure/</w:t>
        </w:r>
      </w:hyperlink>
    </w:p>
    <w:p w:rsidR="00FB5B21" w:rsidRPr="00FB5B21" w:rsidRDefault="00FB5B21" w:rsidP="00FB5B21">
      <w:pPr>
        <w:rPr>
          <w:sz w:val="16"/>
        </w:rPr>
      </w:pPr>
      <w:r w:rsidRPr="00FB5B21">
        <w:rPr>
          <w:u w:val="single"/>
        </w:rPr>
        <w:t xml:space="preserve">The era of </w:t>
      </w:r>
      <w:r w:rsidRPr="00FB5B21">
        <w:rPr>
          <w:highlight w:val="green"/>
          <w:u w:val="single"/>
        </w:rPr>
        <w:t>untrammeled U.S. military superiority is over</w:t>
      </w:r>
      <w:r w:rsidRPr="00FB5B21">
        <w:rPr>
          <w:sz w:val="16"/>
          <w:highlight w:val="green"/>
        </w:rPr>
        <w:t>.</w:t>
      </w:r>
      <w:r w:rsidRPr="00FB5B21">
        <w:rPr>
          <w:sz w:val="16"/>
        </w:rPr>
        <w:t xml:space="preserve"> If the United States delays implementing a new approach,</w:t>
      </w:r>
      <w:r w:rsidRPr="00FB5B21">
        <w:rPr>
          <w:u w:val="single"/>
        </w:rPr>
        <w:t xml:space="preserve"> </w:t>
      </w:r>
      <w:r w:rsidRPr="00FB5B21">
        <w:rPr>
          <w:highlight w:val="green"/>
          <w:u w:val="single"/>
        </w:rPr>
        <w:t xml:space="preserve">it risks losing a war to China or Russia—or backing down </w:t>
      </w:r>
      <w:r w:rsidRPr="00FB5B21">
        <w:rPr>
          <w:u w:val="single"/>
        </w:rPr>
        <w:t xml:space="preserve">in a crisis </w:t>
      </w:r>
      <w:r w:rsidRPr="00FB5B21">
        <w:rPr>
          <w:highlight w:val="green"/>
          <w:u w:val="single"/>
        </w:rPr>
        <w:t>because it fears it would</w:t>
      </w:r>
      <w:r w:rsidRPr="00FB5B21">
        <w:rPr>
          <w:u w:val="single"/>
        </w:rPr>
        <w:t>—with devastating consequences for America’s interests</w:t>
      </w:r>
      <w:r w:rsidRPr="00FB5B21">
        <w:rPr>
          <w:sz w:val="16"/>
        </w:rPr>
        <w:t xml:space="preserve">. The U.S. Defense Department’s 2018 National Defense Strategy initiated a needed course correction to address this challenge. As then-Defense Secretary James Mattis put it in January that year, great-power competition—not terrorism—is now the Pentagon’s priority. But while the strategy’s summary provides a clear vision, it leaves much to be fleshed out. What should this shift toward great-power competition entail for the U.S. military? To answer, we must first understand the current geopolitical landscape. As ever, </w:t>
      </w:r>
      <w:r w:rsidRPr="00FB5B21">
        <w:rPr>
          <w:u w:val="single"/>
        </w:rPr>
        <w:t xml:space="preserve">the foremost concern of the United States is to maintain adequate levels of military power; without it, there would be nothing to protect Washington from the worst forms of coercion and every incentive for ambitious opponents to exploit the ensuing leverage. Largely for that reason, </w:t>
      </w:r>
      <w:r w:rsidRPr="00FB5B21">
        <w:rPr>
          <w:highlight w:val="green"/>
          <w:u w:val="single"/>
        </w:rPr>
        <w:t>the U</w:t>
      </w:r>
      <w:r w:rsidRPr="00FB5B21">
        <w:rPr>
          <w:u w:val="single"/>
        </w:rPr>
        <w:t xml:space="preserve">nited </w:t>
      </w:r>
      <w:r w:rsidRPr="00FB5B21">
        <w:rPr>
          <w:highlight w:val="green"/>
          <w:u w:val="single"/>
        </w:rPr>
        <w:t>S</w:t>
      </w:r>
      <w:r w:rsidRPr="00FB5B21">
        <w:rPr>
          <w:u w:val="single"/>
        </w:rPr>
        <w:t xml:space="preserve">tates </w:t>
      </w:r>
      <w:r w:rsidRPr="00FB5B21">
        <w:rPr>
          <w:highlight w:val="green"/>
          <w:u w:val="single"/>
        </w:rPr>
        <w:t>has an</w:t>
      </w:r>
      <w:r w:rsidRPr="00FB5B21">
        <w:rPr>
          <w:u w:val="single"/>
        </w:rPr>
        <w:t xml:space="preserve"> enduring </w:t>
      </w:r>
      <w:r w:rsidRPr="00FB5B21">
        <w:rPr>
          <w:highlight w:val="green"/>
          <w:u w:val="single"/>
        </w:rPr>
        <w:t>interest in open access to the world’s</w:t>
      </w:r>
      <w:r w:rsidRPr="00FB5B21">
        <w:rPr>
          <w:u w:val="single"/>
        </w:rPr>
        <w:t xml:space="preserve"> key </w:t>
      </w:r>
      <w:r w:rsidRPr="00FB5B21">
        <w:rPr>
          <w:highlight w:val="green"/>
          <w:u w:val="single"/>
        </w:rPr>
        <w:t>regions</w:t>
      </w:r>
      <w:r w:rsidRPr="00FB5B21">
        <w:rPr>
          <w:u w:val="single"/>
        </w:rPr>
        <w:t xml:space="preserve">—primarily Asia and Europe—to ensure their latent power is not turned against it. </w:t>
      </w:r>
      <w:r w:rsidRPr="00FB5B21">
        <w:rPr>
          <w:highlight w:val="green"/>
          <w:u w:val="single"/>
        </w:rPr>
        <w:t>The U</w:t>
      </w:r>
      <w:r w:rsidRPr="00FB5B21">
        <w:rPr>
          <w:u w:val="single"/>
        </w:rPr>
        <w:t xml:space="preserve">nited </w:t>
      </w:r>
      <w:r w:rsidRPr="00FB5B21">
        <w:rPr>
          <w:highlight w:val="green"/>
          <w:u w:val="single"/>
        </w:rPr>
        <w:t>S</w:t>
      </w:r>
      <w:r w:rsidRPr="00FB5B21">
        <w:rPr>
          <w:u w:val="single"/>
        </w:rPr>
        <w:t xml:space="preserve">tates </w:t>
      </w:r>
      <w:r w:rsidRPr="00FB5B21">
        <w:rPr>
          <w:highlight w:val="green"/>
          <w:u w:val="single"/>
        </w:rPr>
        <w:t>does so by maintaining</w:t>
      </w:r>
      <w:r w:rsidRPr="00FB5B21">
        <w:rPr>
          <w:u w:val="single"/>
        </w:rPr>
        <w:t xml:space="preserve"> favorable balances of power in these regions through </w:t>
      </w:r>
      <w:r w:rsidRPr="00FB5B21">
        <w:rPr>
          <w:highlight w:val="green"/>
          <w:u w:val="single"/>
        </w:rPr>
        <w:t>a network of</w:t>
      </w:r>
      <w:r w:rsidRPr="00FB5B21">
        <w:rPr>
          <w:u w:val="single"/>
        </w:rPr>
        <w:t xml:space="preserve"> </w:t>
      </w:r>
      <w:r w:rsidRPr="00FB5B21">
        <w:rPr>
          <w:highlight w:val="green"/>
          <w:u w:val="single"/>
        </w:rPr>
        <w:t>alliances. These</w:t>
      </w:r>
      <w:r w:rsidRPr="00FB5B21">
        <w:rPr>
          <w:u w:val="single"/>
        </w:rPr>
        <w:t xml:space="preserve"> partnerships </w:t>
      </w:r>
      <w:r w:rsidRPr="00FB5B21">
        <w:rPr>
          <w:highlight w:val="green"/>
          <w:u w:val="single"/>
        </w:rPr>
        <w:t>are not ends</w:t>
      </w:r>
      <w:r w:rsidRPr="00FB5B21">
        <w:rPr>
          <w:u w:val="single"/>
        </w:rPr>
        <w:t xml:space="preserve"> in themselves </w:t>
      </w:r>
      <w:r w:rsidRPr="00FB5B21">
        <w:rPr>
          <w:highlight w:val="green"/>
          <w:u w:val="single"/>
        </w:rPr>
        <w:t>but</w:t>
      </w:r>
      <w:r w:rsidRPr="00FB5B21">
        <w:rPr>
          <w:u w:val="single"/>
        </w:rPr>
        <w:t xml:space="preserve"> rather </w:t>
      </w:r>
      <w:r w:rsidRPr="00FB5B21">
        <w:rPr>
          <w:highlight w:val="green"/>
          <w:u w:val="single"/>
        </w:rPr>
        <w:t>the way the U</w:t>
      </w:r>
      <w:r w:rsidRPr="00FB5B21">
        <w:rPr>
          <w:u w:val="single"/>
        </w:rPr>
        <w:t xml:space="preserve">nited </w:t>
      </w:r>
      <w:r w:rsidRPr="00FB5B21">
        <w:rPr>
          <w:highlight w:val="green"/>
          <w:u w:val="single"/>
        </w:rPr>
        <w:t>S</w:t>
      </w:r>
      <w:r w:rsidRPr="00FB5B21">
        <w:rPr>
          <w:u w:val="single"/>
        </w:rPr>
        <w:t xml:space="preserve">tates </w:t>
      </w:r>
      <w:r w:rsidRPr="00FB5B21">
        <w:rPr>
          <w:highlight w:val="green"/>
          <w:u w:val="single"/>
        </w:rPr>
        <w:t>makes sure</w:t>
      </w:r>
      <w:r w:rsidRPr="00FB5B21">
        <w:rPr>
          <w:u w:val="single"/>
        </w:rPr>
        <w:t xml:space="preserve"> that </w:t>
      </w:r>
      <w:r w:rsidRPr="00FB5B21">
        <w:rPr>
          <w:highlight w:val="green"/>
          <w:u w:val="single"/>
        </w:rPr>
        <w:t>no state dominates these</w:t>
      </w:r>
      <w:r w:rsidRPr="00FB5B21">
        <w:rPr>
          <w:u w:val="single"/>
        </w:rPr>
        <w:t xml:space="preserve"> critical </w:t>
      </w:r>
      <w:r w:rsidRPr="00FB5B21">
        <w:rPr>
          <w:highlight w:val="green"/>
          <w:u w:val="single"/>
        </w:rPr>
        <w:t>areas. Russia and</w:t>
      </w:r>
      <w:r w:rsidRPr="00FB5B21">
        <w:rPr>
          <w:u w:val="single"/>
        </w:rPr>
        <w:t xml:space="preserve"> especially </w:t>
      </w:r>
      <w:r w:rsidRPr="00FB5B21">
        <w:rPr>
          <w:highlight w:val="green"/>
          <w:u w:val="single"/>
        </w:rPr>
        <w:t>China are the only countries that could</w:t>
      </w:r>
      <w:r w:rsidRPr="00FB5B21">
        <w:rPr>
          <w:u w:val="single"/>
        </w:rPr>
        <w:t xml:space="preserve"> plausibly </w:t>
      </w:r>
      <w:r w:rsidRPr="00FB5B21">
        <w:rPr>
          <w:highlight w:val="green"/>
          <w:u w:val="single"/>
        </w:rPr>
        <w:t>take</w:t>
      </w:r>
      <w:r w:rsidRPr="00FB5B21">
        <w:rPr>
          <w:u w:val="single"/>
        </w:rPr>
        <w:t xml:space="preserve"> over</w:t>
      </w:r>
      <w:r w:rsidRPr="00FB5B21">
        <w:rPr>
          <w:sz w:val="16"/>
        </w:rPr>
        <w:t xml:space="preserve"> and hold the territory of Washington’s allies and partners in the face of U.S. resistance. </w:t>
      </w:r>
      <w:r w:rsidRPr="00FB5B21">
        <w:rPr>
          <w:u w:val="single"/>
        </w:rPr>
        <w:t>If they did so—or even if they merely convinced their neighbors that they could and then used that fear to suborn them—</w:t>
      </w:r>
      <w:r w:rsidRPr="00FB5B21">
        <w:rPr>
          <w:highlight w:val="green"/>
          <w:u w:val="single"/>
        </w:rPr>
        <w:t>they could unravel</w:t>
      </w:r>
      <w:r w:rsidRPr="00FB5B21">
        <w:rPr>
          <w:u w:val="single"/>
        </w:rPr>
        <w:t xml:space="preserve"> U.S. </w:t>
      </w:r>
      <w:r w:rsidRPr="00FB5B21">
        <w:rPr>
          <w:highlight w:val="green"/>
          <w:u w:val="single"/>
        </w:rPr>
        <w:t>alliances</w:t>
      </w:r>
      <w:r w:rsidRPr="00FB5B21">
        <w:rPr>
          <w:u w:val="single"/>
        </w:rPr>
        <w:t xml:space="preserve"> and shift in their favor the balances of power in Europe and Asia. </w:t>
      </w:r>
      <w:r w:rsidRPr="00FB5B21">
        <w:rPr>
          <w:highlight w:val="green"/>
          <w:u w:val="single"/>
        </w:rPr>
        <w:t>If China did so in the</w:t>
      </w:r>
      <w:r w:rsidRPr="00FB5B21">
        <w:rPr>
          <w:u w:val="single"/>
        </w:rPr>
        <w:t xml:space="preserve"> Western </w:t>
      </w:r>
      <w:r w:rsidRPr="00FB5B21">
        <w:rPr>
          <w:highlight w:val="green"/>
          <w:u w:val="single"/>
        </w:rPr>
        <w:t>Pacific, it could dominate the</w:t>
      </w:r>
      <w:r w:rsidRPr="00FB5B21">
        <w:rPr>
          <w:u w:val="single"/>
        </w:rPr>
        <w:t xml:space="preserve"> world’s largest and </w:t>
      </w:r>
      <w:r w:rsidRPr="00FB5B21">
        <w:rPr>
          <w:highlight w:val="green"/>
          <w:u w:val="single"/>
        </w:rPr>
        <w:t>most economically dynamic region. If Russia did so, it could fracture NATO</w:t>
      </w:r>
      <w:r w:rsidRPr="00FB5B21">
        <w:rPr>
          <w:u w:val="single"/>
        </w:rPr>
        <w:t xml:space="preserve"> and open Eastern </w:t>
      </w:r>
      <w:r w:rsidRPr="00FB5B21">
        <w:rPr>
          <w:sz w:val="16"/>
        </w:rPr>
        <w:t xml:space="preserve">Europe to Russian dominance. Beijing and Moscow must therefore not be given such an opening, </w:t>
      </w:r>
      <w:r w:rsidRPr="00FB5B21">
        <w:rPr>
          <w:u w:val="single"/>
        </w:rPr>
        <w:t xml:space="preserve">which is why </w:t>
      </w:r>
      <w:r w:rsidRPr="00FB5B21">
        <w:rPr>
          <w:highlight w:val="green"/>
          <w:u w:val="single"/>
        </w:rPr>
        <w:t>Washington must focus not on abstract metrics</w:t>
      </w:r>
      <w:r w:rsidRPr="00FB5B21">
        <w:rPr>
          <w:u w:val="single"/>
        </w:rPr>
        <w:t xml:space="preserve"> of its military superiority</w:t>
      </w:r>
      <w:r w:rsidRPr="00FB5B21">
        <w:rPr>
          <w:sz w:val="16"/>
        </w:rPr>
        <w:t>—such as how many carriers it puts to sea or how much it spends in comparison to other countries—</w:t>
      </w:r>
      <w:r w:rsidRPr="00FB5B21">
        <w:rPr>
          <w:highlight w:val="green"/>
          <w:u w:val="single"/>
        </w:rPr>
        <w:t>but on its</w:t>
      </w:r>
      <w:r w:rsidRPr="00FB5B21">
        <w:rPr>
          <w:u w:val="single"/>
        </w:rPr>
        <w:t xml:space="preserve"> and its </w:t>
      </w:r>
      <w:r w:rsidRPr="00FB5B21">
        <w:rPr>
          <w:highlight w:val="green"/>
          <w:u w:val="single"/>
        </w:rPr>
        <w:t>allies’</w:t>
      </w:r>
      <w:r w:rsidRPr="00FB5B21">
        <w:rPr>
          <w:u w:val="single"/>
        </w:rPr>
        <w:t xml:space="preserve"> clear </w:t>
      </w:r>
      <w:r w:rsidRPr="00FB5B21">
        <w:rPr>
          <w:highlight w:val="green"/>
          <w:u w:val="single"/>
        </w:rPr>
        <w:t>ability to defeat major aggression in</w:t>
      </w:r>
      <w:r w:rsidRPr="00FB5B21">
        <w:rPr>
          <w:u w:val="single"/>
        </w:rPr>
        <w:t xml:space="preserve"> specific, plausible </w:t>
      </w:r>
      <w:r w:rsidRPr="00FB5B21">
        <w:rPr>
          <w:highlight w:val="green"/>
          <w:u w:val="single"/>
        </w:rPr>
        <w:t>scenarios against a</w:t>
      </w:r>
      <w:r w:rsidRPr="00FB5B21">
        <w:rPr>
          <w:u w:val="single"/>
        </w:rPr>
        <w:t xml:space="preserve"> </w:t>
      </w:r>
      <w:r w:rsidRPr="00FB5B21">
        <w:rPr>
          <w:highlight w:val="green"/>
          <w:u w:val="single"/>
        </w:rPr>
        <w:t>vulnerable ally</w:t>
      </w:r>
      <w:r w:rsidRPr="00FB5B21">
        <w:rPr>
          <w:u w:val="single"/>
        </w:rPr>
        <w:t xml:space="preserve"> or established partner such as Taiwan</w:t>
      </w:r>
      <w:r w:rsidRPr="00FB5B21">
        <w:rPr>
          <w:sz w:val="16"/>
        </w:rPr>
        <w:t xml:space="preserve">. In other words, </w:t>
      </w:r>
      <w:r w:rsidRPr="00FB5B21">
        <w:rPr>
          <w:u w:val="single"/>
        </w:rPr>
        <w:t>the United States must prepare to fight and achieve its political aims in a war with a great power</w:t>
      </w:r>
      <w:r w:rsidRPr="00FB5B21">
        <w:rPr>
          <w:sz w:val="16"/>
        </w:rPr>
        <w:t>. Doing so will not be easy. The last time the United States prepared for such a conflict was in the 1980s, and the last time it fought one was in the 1940s. But that’s all the more reason why Washington must immediately start readying itself if it wants to deter another great-power battle now.</w:t>
      </w:r>
    </w:p>
    <w:p w:rsidR="00FB5B21" w:rsidRPr="00FB5B21" w:rsidRDefault="00FB5B21" w:rsidP="00FB5B21"/>
    <w:p w:rsidR="00FB5B21" w:rsidRDefault="00FB5B21" w:rsidP="00FB5B21"/>
    <w:p w:rsidR="00FB5B21" w:rsidRDefault="00FB5B21" w:rsidP="00FB5B21">
      <w:pPr>
        <w:pStyle w:val="Heading3"/>
      </w:pPr>
    </w:p>
    <w:p w:rsidR="00FB5B21" w:rsidRDefault="007E6175" w:rsidP="00FB5B21">
      <w:pPr>
        <w:pStyle w:val="Heading1"/>
      </w:pPr>
      <w:r>
        <w:lastRenderedPageBreak/>
        <w:t>***</w:t>
      </w:r>
      <w:r w:rsidR="00FB5B21">
        <w:t>ASSURANCE DA – AFF</w:t>
      </w:r>
      <w:r>
        <w:t>**</w:t>
      </w:r>
    </w:p>
    <w:p w:rsidR="00FB5B21" w:rsidRDefault="00FB5B21" w:rsidP="00FB5B21"/>
    <w:p w:rsidR="00FB5B21" w:rsidRDefault="00FB5B21" w:rsidP="00FB5B21">
      <w:pPr>
        <w:pStyle w:val="Heading3"/>
      </w:pPr>
      <w:r>
        <w:lastRenderedPageBreak/>
        <w:t>2AC</w:t>
      </w:r>
    </w:p>
    <w:p w:rsidR="00FB5B21" w:rsidRDefault="00FB5B21" w:rsidP="00FB5B21"/>
    <w:p w:rsidR="00FB5B21" w:rsidRPr="00FB5B21" w:rsidRDefault="00FB5B21" w:rsidP="00FB5B21">
      <w:pPr>
        <w:pStyle w:val="Heading4"/>
      </w:pPr>
      <w:r w:rsidRPr="00FB5B21">
        <w:t>Paris climate withdrawal &amp; G7 fight prove that alliances have been low and no impact</w:t>
      </w:r>
    </w:p>
    <w:p w:rsidR="00FB5B21" w:rsidRPr="00FB5B21" w:rsidRDefault="00FB5B21" w:rsidP="00FB5B21">
      <w:pPr>
        <w:rPr>
          <w:rFonts w:eastAsia="Calibri"/>
          <w:szCs w:val="20"/>
        </w:rPr>
      </w:pPr>
      <w:r w:rsidRPr="00FB5B21">
        <w:rPr>
          <w:rStyle w:val="Style13ptBold"/>
        </w:rPr>
        <w:t>Beauchamp 18</w:t>
      </w:r>
      <w:r w:rsidRPr="00FB5B21">
        <w:rPr>
          <w:rFonts w:ascii="Arial" w:eastAsia="Calibri" w:hAnsi="Arial" w:cs="Arial"/>
          <w:b/>
          <w:bCs/>
        </w:rPr>
        <w:t xml:space="preserve"> </w:t>
      </w:r>
      <w:r w:rsidRPr="00FB5B21">
        <w:rPr>
          <w:rFonts w:eastAsia="Calibri"/>
          <w:szCs w:val="20"/>
        </w:rPr>
        <w:t xml:space="preserve">(Zack Beauchamp, 6-12-2018, "How Trump is killing America’s alliances," Vox, </w:t>
      </w:r>
      <w:hyperlink r:id="rId99" w:history="1">
        <w:r w:rsidRPr="00FB5B21">
          <w:rPr>
            <w:rFonts w:eastAsia="Calibri"/>
            <w:szCs w:val="20"/>
          </w:rPr>
          <w:t>https://www.vox.com/world/2018/6/12/17448866/trump-south-korea-alliance-trudeau-g7</w:t>
        </w:r>
      </w:hyperlink>
      <w:r w:rsidRPr="00FB5B21">
        <w:rPr>
          <w:rFonts w:eastAsia="Calibri"/>
          <w:szCs w:val="20"/>
        </w:rPr>
        <w:t>. Zack Beauchamp is a senior correspondent at Vox, where he covers global politics and ideology, and a host of Worldly, Vox's podcast on foreign policy and international relations. His work focuses on the rise of the populist right across the West, the role of identity in American politics, and how fringe ideologies shape the mainstream.)AP</w:t>
      </w:r>
    </w:p>
    <w:p w:rsidR="00FB5B21" w:rsidRPr="00FB5B21" w:rsidRDefault="00FB5B21" w:rsidP="00FB5B21">
      <w:pPr>
        <w:rPr>
          <w:rFonts w:eastAsia="Calibri"/>
          <w:szCs w:val="20"/>
          <w:u w:val="single"/>
        </w:rPr>
      </w:pPr>
      <w:r w:rsidRPr="00FB5B21">
        <w:rPr>
          <w:rFonts w:eastAsia="Calibri"/>
          <w:szCs w:val="20"/>
        </w:rPr>
        <w:t xml:space="preserve">The story of the past few days in news has become clear: </w:t>
      </w:r>
      <w:r w:rsidRPr="00FB5B21">
        <w:rPr>
          <w:rFonts w:eastAsia="Calibri"/>
          <w:szCs w:val="20"/>
          <w:highlight w:val="cyan"/>
          <w:u w:val="single"/>
        </w:rPr>
        <w:t>It</w:t>
      </w:r>
      <w:r w:rsidRPr="00FB5B21">
        <w:rPr>
          <w:rFonts w:eastAsia="Calibri"/>
          <w:szCs w:val="20"/>
          <w:u w:val="single"/>
        </w:rPr>
        <w:t xml:space="preserve"> wa</w:t>
      </w:r>
      <w:r w:rsidRPr="00FB5B21">
        <w:rPr>
          <w:rFonts w:eastAsia="Calibri"/>
          <w:szCs w:val="20"/>
          <w:highlight w:val="cyan"/>
          <w:u w:val="single"/>
        </w:rPr>
        <w:t>s</w:t>
      </w:r>
      <w:r w:rsidRPr="00FB5B21">
        <w:rPr>
          <w:rFonts w:eastAsia="Calibri"/>
          <w:szCs w:val="20"/>
          <w:u w:val="single"/>
        </w:rPr>
        <w:t xml:space="preserve"> </w:t>
      </w:r>
      <w:r w:rsidRPr="00FB5B21">
        <w:rPr>
          <w:rFonts w:eastAsia="Calibri"/>
          <w:szCs w:val="20"/>
          <w:highlight w:val="cyan"/>
          <w:u w:val="single"/>
        </w:rPr>
        <w:t>America versus its allies</w:t>
      </w:r>
      <w:r w:rsidRPr="00FB5B21">
        <w:rPr>
          <w:rFonts w:eastAsia="Calibri"/>
          <w:szCs w:val="20"/>
        </w:rPr>
        <w:t xml:space="preserve">. After President Trump’s meeting </w:t>
      </w:r>
      <w:r w:rsidRPr="00FB5B21">
        <w:rPr>
          <w:rFonts w:eastAsia="Calibri"/>
          <w:szCs w:val="20"/>
          <w:u w:val="single"/>
        </w:rPr>
        <w:t xml:space="preserve">with Kim Jong Un, </w:t>
      </w:r>
      <w:r w:rsidRPr="00FB5B21">
        <w:rPr>
          <w:rFonts w:eastAsia="Calibri"/>
          <w:szCs w:val="20"/>
          <w:highlight w:val="cyan"/>
          <w:u w:val="single"/>
        </w:rPr>
        <w:t>Trump announced that he would</w:t>
      </w:r>
      <w:r w:rsidRPr="00FB5B21">
        <w:rPr>
          <w:rFonts w:eastAsia="Calibri"/>
          <w:szCs w:val="20"/>
          <w:u w:val="single"/>
        </w:rPr>
        <w:t xml:space="preserve"> be </w:t>
      </w:r>
      <w:r w:rsidRPr="00FB5B21">
        <w:rPr>
          <w:rFonts w:eastAsia="Calibri"/>
          <w:szCs w:val="20"/>
          <w:highlight w:val="cyan"/>
          <w:u w:val="single"/>
        </w:rPr>
        <w:t>suspend</w:t>
      </w:r>
      <w:r w:rsidRPr="00FB5B21">
        <w:rPr>
          <w:rFonts w:eastAsia="Calibri"/>
          <w:szCs w:val="20"/>
          <w:u w:val="single"/>
        </w:rPr>
        <w:t xml:space="preserve">ing joint </w:t>
      </w:r>
      <w:r w:rsidRPr="00FB5B21">
        <w:rPr>
          <w:rFonts w:eastAsia="Calibri"/>
          <w:szCs w:val="20"/>
          <w:highlight w:val="cyan"/>
          <w:u w:val="single"/>
        </w:rPr>
        <w:t>military exercises</w:t>
      </w:r>
      <w:r w:rsidRPr="00FB5B21">
        <w:rPr>
          <w:rFonts w:eastAsia="Calibri"/>
          <w:szCs w:val="20"/>
          <w:u w:val="single"/>
        </w:rPr>
        <w:t xml:space="preserve"> — “</w:t>
      </w:r>
      <w:hyperlink r:id="rId100" w:history="1">
        <w:r w:rsidRPr="00FB5B21">
          <w:rPr>
            <w:rFonts w:eastAsia="Calibri"/>
            <w:szCs w:val="20"/>
            <w:u w:val="single"/>
          </w:rPr>
          <w:t>the war games</w:t>
        </w:r>
      </w:hyperlink>
      <w:r w:rsidRPr="00FB5B21">
        <w:rPr>
          <w:rFonts w:eastAsia="Calibri"/>
          <w:szCs w:val="20"/>
          <w:u w:val="single"/>
        </w:rPr>
        <w:t xml:space="preserve">,” as he put it — </w:t>
      </w:r>
      <w:r w:rsidRPr="00FB5B21">
        <w:rPr>
          <w:rFonts w:eastAsia="Calibri"/>
          <w:szCs w:val="20"/>
          <w:highlight w:val="cyan"/>
          <w:u w:val="single"/>
        </w:rPr>
        <w:t>with So</w:t>
      </w:r>
      <w:r w:rsidRPr="00FB5B21">
        <w:rPr>
          <w:rFonts w:eastAsia="Calibri"/>
          <w:szCs w:val="20"/>
          <w:u w:val="single"/>
        </w:rPr>
        <w:t xml:space="preserve">uth </w:t>
      </w:r>
      <w:r w:rsidRPr="00FB5B21">
        <w:rPr>
          <w:rFonts w:eastAsia="Calibri"/>
          <w:szCs w:val="20"/>
          <w:highlight w:val="cyan"/>
          <w:u w:val="single"/>
        </w:rPr>
        <w:t>Ko</w:t>
      </w:r>
      <w:r w:rsidRPr="00FB5B21">
        <w:rPr>
          <w:rFonts w:eastAsia="Calibri"/>
          <w:szCs w:val="20"/>
          <w:u w:val="single"/>
        </w:rPr>
        <w:t xml:space="preserve">rea, </w:t>
      </w:r>
      <w:r w:rsidRPr="00FB5B21">
        <w:rPr>
          <w:rFonts w:eastAsia="Calibri"/>
          <w:szCs w:val="20"/>
          <w:highlight w:val="cyan"/>
          <w:u w:val="single"/>
        </w:rPr>
        <w:t>as a gesture of goodwill toward the North</w:t>
      </w:r>
      <w:r w:rsidRPr="00FB5B21">
        <w:rPr>
          <w:rFonts w:eastAsia="Calibri"/>
          <w:szCs w:val="20"/>
        </w:rPr>
        <w:t xml:space="preserve">. This seems to have come as a </w:t>
      </w:r>
      <w:r w:rsidRPr="00FB5B21">
        <w:rPr>
          <w:rFonts w:eastAsia="Calibri"/>
          <w:szCs w:val="20"/>
          <w:u w:val="single"/>
        </w:rPr>
        <w:t>shock to America’s allies in Seoul</w:t>
      </w:r>
      <w:r w:rsidRPr="00FB5B21">
        <w:rPr>
          <w:rFonts w:eastAsia="Calibri"/>
          <w:szCs w:val="20"/>
        </w:rPr>
        <w:t xml:space="preserve">: </w:t>
      </w:r>
      <w:hyperlink r:id="rId101" w:history="1">
        <w:r w:rsidRPr="00FB5B21">
          <w:rPr>
            <w:rFonts w:eastAsia="Calibri"/>
            <w:szCs w:val="20"/>
          </w:rPr>
          <w:t>South Korean President Moon Jae-in</w:t>
        </w:r>
      </w:hyperlink>
      <w:r w:rsidRPr="00FB5B21">
        <w:rPr>
          <w:rFonts w:eastAsia="Calibri"/>
          <w:szCs w:val="20"/>
        </w:rPr>
        <w:t xml:space="preserve">’s office released a statement saying “we need to find out the precise meaning or intentions of President Trump’s remarks,” implying they had no idea this was coming. The weekend before, at the G7 summit, a confab for leaders of seven wealthy democracies, </w:t>
      </w:r>
      <w:r w:rsidRPr="00FB5B21">
        <w:rPr>
          <w:rFonts w:eastAsia="Calibri"/>
          <w:szCs w:val="20"/>
          <w:highlight w:val="cyan"/>
          <w:u w:val="single"/>
        </w:rPr>
        <w:t>Trump got into a fight with Canadian Prime Minister</w:t>
      </w:r>
      <w:r w:rsidRPr="00FB5B21">
        <w:rPr>
          <w:rFonts w:eastAsia="Calibri"/>
          <w:szCs w:val="20"/>
          <w:u w:val="single"/>
        </w:rPr>
        <w:t xml:space="preserve"> Justin Trudeau over trade. When </w:t>
      </w:r>
      <w:hyperlink r:id="rId102" w:history="1">
        <w:r w:rsidRPr="00FB5B21">
          <w:rPr>
            <w:rFonts w:eastAsia="Calibri"/>
            <w:szCs w:val="20"/>
            <w:u w:val="single"/>
          </w:rPr>
          <w:t xml:space="preserve">Trudeau </w:t>
        </w:r>
      </w:hyperlink>
      <w:r w:rsidRPr="00FB5B21">
        <w:rPr>
          <w:rFonts w:eastAsia="Calibri"/>
          <w:szCs w:val="20"/>
          <w:u w:val="single"/>
        </w:rPr>
        <w:t xml:space="preserve">criticized Trump’s imposition of new tariffs on steel and aluminum imports — saying “Canadians did not take it lightly” — </w:t>
      </w:r>
      <w:r w:rsidRPr="00FB5B21">
        <w:rPr>
          <w:rFonts w:eastAsia="Calibri"/>
          <w:szCs w:val="20"/>
          <w:highlight w:val="cyan"/>
          <w:u w:val="single"/>
        </w:rPr>
        <w:t>Trump called him “</w:t>
      </w:r>
      <w:hyperlink r:id="rId103" w:history="1">
        <w:r w:rsidRPr="00FB5B21">
          <w:rPr>
            <w:rFonts w:eastAsia="Calibri"/>
            <w:szCs w:val="20"/>
            <w:highlight w:val="cyan"/>
            <w:u w:val="single"/>
          </w:rPr>
          <w:t>very dishonest and weak</w:t>
        </w:r>
      </w:hyperlink>
      <w:r w:rsidRPr="00FB5B21">
        <w:rPr>
          <w:rFonts w:eastAsia="Calibri"/>
          <w:szCs w:val="20"/>
          <w:u w:val="single"/>
        </w:rPr>
        <w:t>” on Twitter</w:t>
      </w:r>
      <w:r w:rsidRPr="00FB5B21">
        <w:rPr>
          <w:rFonts w:eastAsia="Calibri"/>
          <w:szCs w:val="20"/>
        </w:rPr>
        <w:t xml:space="preserve">. </w:t>
      </w:r>
      <w:hyperlink r:id="rId104" w:history="1">
        <w:r w:rsidRPr="00FB5B21">
          <w:rPr>
            <w:rFonts w:eastAsia="Calibri"/>
            <w:szCs w:val="20"/>
          </w:rPr>
          <w:t xml:space="preserve">Peter </w:t>
        </w:r>
        <w:r w:rsidRPr="00FB5B21">
          <w:rPr>
            <w:rFonts w:eastAsia="Calibri"/>
            <w:szCs w:val="20"/>
            <w:highlight w:val="cyan"/>
          </w:rPr>
          <w:t>Navarro</w:t>
        </w:r>
      </w:hyperlink>
      <w:r w:rsidRPr="00FB5B21">
        <w:rPr>
          <w:rFonts w:eastAsia="Calibri"/>
          <w:szCs w:val="20"/>
        </w:rPr>
        <w:t xml:space="preserve">, one of his top trade advisers, </w:t>
      </w:r>
      <w:r w:rsidRPr="00FB5B21">
        <w:rPr>
          <w:rFonts w:eastAsia="Calibri"/>
          <w:szCs w:val="20"/>
          <w:highlight w:val="cyan"/>
        </w:rPr>
        <w:t>said</w:t>
      </w:r>
      <w:r w:rsidRPr="00FB5B21">
        <w:rPr>
          <w:rFonts w:eastAsia="Calibri"/>
          <w:szCs w:val="20"/>
        </w:rPr>
        <w:t xml:space="preserve"> on Fox News that </w:t>
      </w:r>
      <w:r w:rsidRPr="00FB5B21">
        <w:rPr>
          <w:rFonts w:eastAsia="Calibri"/>
          <w:szCs w:val="20"/>
          <w:highlight w:val="cyan"/>
        </w:rPr>
        <w:t>there was “a special place in hell” for Trudeau</w:t>
      </w:r>
      <w:r w:rsidRPr="00FB5B21">
        <w:rPr>
          <w:rFonts w:eastAsia="Calibri"/>
          <w:szCs w:val="20"/>
        </w:rPr>
        <w:t xml:space="preserve">. These two incidents aren’t the only times </w:t>
      </w:r>
      <w:r w:rsidRPr="00FB5B21">
        <w:rPr>
          <w:rFonts w:eastAsia="Calibri"/>
          <w:szCs w:val="20"/>
          <w:u w:val="single"/>
        </w:rPr>
        <w:t xml:space="preserve">Trump has </w:t>
      </w:r>
      <w:r w:rsidRPr="00FB5B21">
        <w:rPr>
          <w:rFonts w:eastAsia="Calibri"/>
          <w:szCs w:val="20"/>
          <w:highlight w:val="cyan"/>
          <w:u w:val="single"/>
        </w:rPr>
        <w:t>infuriated American allies</w:t>
      </w:r>
      <w:r w:rsidRPr="00FB5B21">
        <w:rPr>
          <w:rFonts w:eastAsia="Calibri"/>
          <w:szCs w:val="20"/>
          <w:u w:val="single"/>
        </w:rPr>
        <w:t xml:space="preserve"> in the past year. Just last month, he </w:t>
      </w:r>
      <w:r w:rsidRPr="00FB5B21">
        <w:rPr>
          <w:rFonts w:eastAsia="Calibri"/>
          <w:szCs w:val="20"/>
          <w:highlight w:val="cyan"/>
          <w:u w:val="single"/>
        </w:rPr>
        <w:t>pulled</w:t>
      </w:r>
      <w:r w:rsidRPr="00FB5B21">
        <w:rPr>
          <w:rFonts w:eastAsia="Calibri"/>
          <w:szCs w:val="20"/>
          <w:u w:val="single"/>
        </w:rPr>
        <w:t xml:space="preserve"> the United States </w:t>
      </w:r>
      <w:r w:rsidRPr="00FB5B21">
        <w:rPr>
          <w:rFonts w:eastAsia="Calibri"/>
          <w:szCs w:val="20"/>
          <w:highlight w:val="cyan"/>
          <w:u w:val="single"/>
        </w:rPr>
        <w:t xml:space="preserve">out of the </w:t>
      </w:r>
      <w:hyperlink r:id="rId105" w:history="1">
        <w:r w:rsidRPr="00FB5B21">
          <w:rPr>
            <w:rFonts w:eastAsia="Calibri"/>
            <w:szCs w:val="20"/>
            <w:highlight w:val="cyan"/>
            <w:u w:val="single"/>
          </w:rPr>
          <w:t>Iran nuclear deal</w:t>
        </w:r>
      </w:hyperlink>
      <w:r w:rsidRPr="00FB5B21">
        <w:rPr>
          <w:rFonts w:eastAsia="Calibri"/>
          <w:szCs w:val="20"/>
          <w:u w:val="single"/>
        </w:rPr>
        <w:t xml:space="preserve"> — a painstakingly negotiated agreement involving several of America’s top European allies</w:t>
      </w:r>
      <w:r w:rsidRPr="00FB5B21">
        <w:rPr>
          <w:rFonts w:eastAsia="Calibri"/>
          <w:szCs w:val="20"/>
        </w:rPr>
        <w:t xml:space="preserve">. Last June, </w:t>
      </w:r>
      <w:r w:rsidRPr="00FB5B21">
        <w:rPr>
          <w:rFonts w:eastAsia="Calibri"/>
          <w:szCs w:val="20"/>
          <w:highlight w:val="cyan"/>
        </w:rPr>
        <w:t xml:space="preserve">he withdrew from the </w:t>
      </w:r>
      <w:hyperlink r:id="rId106" w:history="1">
        <w:r w:rsidRPr="00FB5B21">
          <w:rPr>
            <w:rFonts w:eastAsia="Calibri"/>
            <w:szCs w:val="20"/>
            <w:highlight w:val="cyan"/>
          </w:rPr>
          <w:t>Paris climate agreement</w:t>
        </w:r>
      </w:hyperlink>
      <w:r w:rsidRPr="00FB5B21">
        <w:rPr>
          <w:rFonts w:eastAsia="Calibri"/>
          <w:szCs w:val="20"/>
        </w:rPr>
        <w:t xml:space="preserve">. And this all came amid constant carping about how America’s NATO allies needed to pay their “fair share,” and after </w:t>
      </w:r>
      <w:r w:rsidRPr="00FB5B21">
        <w:rPr>
          <w:rFonts w:eastAsia="Calibri"/>
          <w:szCs w:val="20"/>
          <w:highlight w:val="cyan"/>
        </w:rPr>
        <w:t>Trump’s</w:t>
      </w:r>
      <w:r w:rsidRPr="00FB5B21">
        <w:rPr>
          <w:rFonts w:eastAsia="Calibri"/>
          <w:szCs w:val="20"/>
        </w:rPr>
        <w:t xml:space="preserve"> past </w:t>
      </w:r>
      <w:r w:rsidRPr="00FB5B21">
        <w:rPr>
          <w:rFonts w:eastAsia="Calibri"/>
          <w:szCs w:val="20"/>
          <w:highlight w:val="cyan"/>
        </w:rPr>
        <w:t>musings about how he might not defend allies</w:t>
      </w:r>
      <w:r w:rsidRPr="00FB5B21">
        <w:rPr>
          <w:rFonts w:eastAsia="Calibri"/>
          <w:szCs w:val="20"/>
        </w:rPr>
        <w:t xml:space="preserve"> if they didn’t. Trump’s betrayal of South Korea and eruption at Trudeau are not one-offs, or events you can write off as simple quirks of the president’s personality</w:t>
      </w:r>
      <w:r w:rsidRPr="00FB5B21">
        <w:rPr>
          <w:rFonts w:eastAsia="Calibri"/>
          <w:szCs w:val="20"/>
          <w:u w:val="single"/>
        </w:rPr>
        <w:t xml:space="preserve">. It is part of a broader slate of </w:t>
      </w:r>
      <w:r w:rsidRPr="00FB5B21">
        <w:rPr>
          <w:rFonts w:eastAsia="Calibri"/>
          <w:szCs w:val="20"/>
          <w:highlight w:val="cyan"/>
          <w:u w:val="single"/>
        </w:rPr>
        <w:t>Trump policies</w:t>
      </w:r>
      <w:r w:rsidRPr="00FB5B21">
        <w:rPr>
          <w:rFonts w:eastAsia="Calibri"/>
          <w:szCs w:val="20"/>
          <w:u w:val="single"/>
        </w:rPr>
        <w:t xml:space="preserve"> and diplomatic efforts that have, put together, </w:t>
      </w:r>
      <w:r w:rsidRPr="00FB5B21">
        <w:rPr>
          <w:rFonts w:eastAsia="Calibri"/>
          <w:szCs w:val="20"/>
          <w:highlight w:val="cyan"/>
          <w:u w:val="single"/>
        </w:rPr>
        <w:t>fundamentally</w:t>
      </w:r>
      <w:r w:rsidRPr="00FB5B21">
        <w:rPr>
          <w:rFonts w:eastAsia="Calibri"/>
          <w:szCs w:val="20"/>
          <w:u w:val="single"/>
        </w:rPr>
        <w:t xml:space="preserve"> </w:t>
      </w:r>
      <w:r w:rsidRPr="00FB5B21">
        <w:rPr>
          <w:rFonts w:eastAsia="Calibri"/>
          <w:szCs w:val="20"/>
          <w:highlight w:val="cyan"/>
          <w:u w:val="single"/>
        </w:rPr>
        <w:t>weaken</w:t>
      </w:r>
      <w:r w:rsidRPr="00FB5B21">
        <w:rPr>
          <w:rFonts w:eastAsia="Calibri"/>
          <w:szCs w:val="20"/>
          <w:u w:val="single"/>
        </w:rPr>
        <w:t xml:space="preserve">ed </w:t>
      </w:r>
      <w:r w:rsidRPr="00FB5B21">
        <w:rPr>
          <w:rFonts w:eastAsia="Calibri"/>
          <w:szCs w:val="20"/>
          <w:highlight w:val="cyan"/>
          <w:u w:val="single"/>
        </w:rPr>
        <w:t>America’s ties with</w:t>
      </w:r>
      <w:r w:rsidRPr="00FB5B21">
        <w:rPr>
          <w:rFonts w:eastAsia="Calibri"/>
          <w:szCs w:val="20"/>
          <w:u w:val="single"/>
        </w:rPr>
        <w:t xml:space="preserve"> its traditional </w:t>
      </w:r>
      <w:r w:rsidRPr="00FB5B21">
        <w:rPr>
          <w:rFonts w:eastAsia="Calibri"/>
          <w:szCs w:val="20"/>
          <w:highlight w:val="cyan"/>
          <w:u w:val="single"/>
        </w:rPr>
        <w:t>allies</w:t>
      </w:r>
      <w:r w:rsidRPr="00FB5B21">
        <w:rPr>
          <w:rFonts w:eastAsia="Calibri"/>
          <w:szCs w:val="20"/>
          <w:u w:val="single"/>
        </w:rPr>
        <w:t xml:space="preserve"> — in ways that could have potentially disastrous consequences for the world. America’s alliances depend on the US’s reputation for upholding its agreements and treating its allies fairly. </w:t>
      </w:r>
      <w:r w:rsidRPr="00FB5B21">
        <w:rPr>
          <w:rFonts w:eastAsia="Calibri"/>
          <w:szCs w:val="20"/>
          <w:highlight w:val="cyan"/>
          <w:u w:val="single"/>
        </w:rPr>
        <w:t>Trump’s</w:t>
      </w:r>
      <w:r w:rsidRPr="00FB5B21">
        <w:rPr>
          <w:rFonts w:eastAsia="Calibri"/>
          <w:szCs w:val="20"/>
          <w:u w:val="single"/>
        </w:rPr>
        <w:t xml:space="preserve"> blithe </w:t>
      </w:r>
      <w:r w:rsidRPr="00FB5B21">
        <w:rPr>
          <w:rFonts w:eastAsia="Calibri"/>
          <w:szCs w:val="20"/>
          <w:highlight w:val="cyan"/>
          <w:u w:val="single"/>
        </w:rPr>
        <w:t>disregard for diplomacy and international agreements has damaged the US’s reputation in a way that</w:t>
      </w:r>
      <w:r w:rsidRPr="00FB5B21">
        <w:rPr>
          <w:rFonts w:eastAsia="Calibri"/>
          <w:szCs w:val="20"/>
          <w:u w:val="single"/>
        </w:rPr>
        <w:t xml:space="preserve"> some scholars worry </w:t>
      </w:r>
      <w:r w:rsidRPr="00FB5B21">
        <w:rPr>
          <w:rFonts w:eastAsia="Calibri"/>
          <w:szCs w:val="20"/>
          <w:highlight w:val="cyan"/>
          <w:u w:val="single"/>
        </w:rPr>
        <w:t>may be irreparable</w:t>
      </w:r>
      <w:r w:rsidRPr="00FB5B21">
        <w:rPr>
          <w:rFonts w:eastAsia="Calibri"/>
          <w:szCs w:val="20"/>
        </w:rPr>
        <w:t xml:space="preserve">. And a deep body of research on international relations suggests that </w:t>
      </w:r>
      <w:r w:rsidRPr="00FB5B21">
        <w:rPr>
          <w:rFonts w:eastAsia="Calibri"/>
          <w:szCs w:val="20"/>
          <w:u w:val="single"/>
        </w:rPr>
        <w:t xml:space="preserve">the </w:t>
      </w:r>
      <w:r w:rsidRPr="00FB5B21">
        <w:rPr>
          <w:rFonts w:eastAsia="Calibri"/>
          <w:szCs w:val="20"/>
          <w:highlight w:val="cyan"/>
          <w:u w:val="single"/>
        </w:rPr>
        <w:t>strength of America’s alliances</w:t>
      </w:r>
      <w:r w:rsidRPr="00FB5B21">
        <w:rPr>
          <w:rFonts w:eastAsia="Calibri"/>
          <w:szCs w:val="20"/>
          <w:u w:val="single"/>
        </w:rPr>
        <w:t xml:space="preserve"> in Europe and East Asia </w:t>
      </w:r>
      <w:r w:rsidRPr="00FB5B21">
        <w:rPr>
          <w:rFonts w:eastAsia="Calibri"/>
          <w:szCs w:val="20"/>
          <w:highlight w:val="cyan"/>
          <w:u w:val="single"/>
        </w:rPr>
        <w:t>have</w:t>
      </w:r>
      <w:r w:rsidRPr="00FB5B21">
        <w:rPr>
          <w:rFonts w:eastAsia="Calibri"/>
          <w:szCs w:val="20"/>
          <w:u w:val="single"/>
        </w:rPr>
        <w:t xml:space="preserve"> played </w:t>
      </w:r>
      <w:r w:rsidRPr="00FB5B21">
        <w:rPr>
          <w:rFonts w:eastAsia="Calibri"/>
          <w:szCs w:val="20"/>
          <w:highlight w:val="cyan"/>
          <w:u w:val="single"/>
        </w:rPr>
        <w:t>a pivotal role in preventing another world war</w:t>
      </w:r>
      <w:r w:rsidRPr="00FB5B21">
        <w:rPr>
          <w:rFonts w:eastAsia="Calibri"/>
          <w:szCs w:val="20"/>
          <w:u w:val="single"/>
        </w:rPr>
        <w:t>. The more Trump mucks around with American alliances, the more unstable the world becomes — making a large military conflict more imaginable</w:t>
      </w:r>
      <w:r w:rsidRPr="00FB5B21">
        <w:rPr>
          <w:rFonts w:eastAsia="Calibri"/>
          <w:szCs w:val="20"/>
        </w:rPr>
        <w:t xml:space="preserve">. Such a disaster hopefully will never happen. Indeed, it’s nearly impossible for most of us to imagine one happening now: We live in </w:t>
      </w:r>
      <w:hyperlink r:id="rId107" w:history="1">
        <w:r w:rsidRPr="00FB5B21">
          <w:rPr>
            <w:rFonts w:eastAsia="Calibri"/>
            <w:szCs w:val="20"/>
          </w:rPr>
          <w:t>one of the most peaceful times in human history</w:t>
        </w:r>
      </w:hyperlink>
      <w:r w:rsidRPr="00FB5B21">
        <w:rPr>
          <w:rFonts w:eastAsia="Calibri"/>
          <w:szCs w:val="20"/>
        </w:rPr>
        <w:t xml:space="preserve">, with some of the lowest rates of deaths in conflict ever recorded. But that’s precisely the point: </w:t>
      </w:r>
      <w:r w:rsidRPr="00FB5B21">
        <w:rPr>
          <w:rFonts w:eastAsia="Calibri"/>
          <w:szCs w:val="20"/>
          <w:u w:val="single"/>
        </w:rPr>
        <w:t>Our age is such an anomaly when it comes to conflict that we aren’t entirely sure what could trigger a return to the violent historical norm. Serious, lasting damage to the American-led alliance system might do the trick</w:t>
      </w:r>
      <w:r w:rsidRPr="00FB5B21">
        <w:rPr>
          <w:rFonts w:eastAsia="Calibri"/>
          <w:szCs w:val="20"/>
        </w:rPr>
        <w:t xml:space="preserve">. And President Trump’s foreign policy could well be doing such damage. His approach is so erratic, so contemptuous of America’s traditional way of doing business, that </w:t>
      </w:r>
      <w:r w:rsidRPr="00FB5B21">
        <w:rPr>
          <w:rFonts w:eastAsia="Calibri"/>
          <w:szCs w:val="20"/>
          <w:u w:val="single"/>
        </w:rPr>
        <w:t xml:space="preserve">US </w:t>
      </w:r>
      <w:r w:rsidRPr="00FB5B21">
        <w:rPr>
          <w:rFonts w:eastAsia="Calibri"/>
          <w:szCs w:val="20"/>
          <w:highlight w:val="cyan"/>
          <w:u w:val="single"/>
        </w:rPr>
        <w:t>allies are openly worrying</w:t>
      </w:r>
      <w:r w:rsidRPr="00FB5B21">
        <w:rPr>
          <w:rFonts w:eastAsia="Calibri"/>
          <w:szCs w:val="20"/>
          <w:u w:val="single"/>
        </w:rPr>
        <w:t xml:space="preserve"> in a way that we haven’t seen in modern history</w:t>
      </w:r>
      <w:r w:rsidRPr="00FB5B21">
        <w:rPr>
          <w:rFonts w:eastAsia="Calibri"/>
          <w:szCs w:val="20"/>
        </w:rPr>
        <w:t xml:space="preserve">. This </w:t>
      </w:r>
      <w:r w:rsidRPr="00FB5B21">
        <w:rPr>
          <w:rFonts w:eastAsia="Calibri"/>
          <w:szCs w:val="20"/>
          <w:highlight w:val="cyan"/>
          <w:u w:val="single"/>
        </w:rPr>
        <w:t>affects world politics at their most fundamental level, undermining a</w:t>
      </w:r>
      <w:r w:rsidRPr="00FB5B21">
        <w:rPr>
          <w:rFonts w:eastAsia="Calibri"/>
          <w:szCs w:val="20"/>
          <w:u w:val="single"/>
        </w:rPr>
        <w:t xml:space="preserve">n otherwise </w:t>
      </w:r>
      <w:r w:rsidRPr="00FB5B21">
        <w:rPr>
          <w:rFonts w:eastAsia="Calibri"/>
          <w:szCs w:val="20"/>
          <w:highlight w:val="cyan"/>
          <w:u w:val="single"/>
        </w:rPr>
        <w:t>stable</w:t>
      </w:r>
      <w:r w:rsidRPr="00FB5B21">
        <w:rPr>
          <w:rFonts w:eastAsia="Calibri"/>
          <w:szCs w:val="20"/>
          <w:u w:val="single"/>
        </w:rPr>
        <w:t xml:space="preserve"> global </w:t>
      </w:r>
      <w:r w:rsidRPr="00FB5B21">
        <w:rPr>
          <w:rFonts w:eastAsia="Calibri"/>
          <w:szCs w:val="20"/>
          <w:highlight w:val="cyan"/>
          <w:u w:val="single"/>
        </w:rPr>
        <w:t>system in ways that we are only dimly capable of perceiving</w:t>
      </w:r>
      <w:r w:rsidRPr="00FB5B21">
        <w:rPr>
          <w:rFonts w:eastAsia="Calibri"/>
          <w:szCs w:val="20"/>
          <w:u w:val="single"/>
        </w:rPr>
        <w:t xml:space="preserve">. The past week’s news was a particularly naked demonstration of what had been, to date, one of the most subtle and insidious effects of the Trump presidency: </w:t>
      </w:r>
      <w:r w:rsidRPr="00FB5B21">
        <w:rPr>
          <w:rFonts w:eastAsia="Calibri"/>
          <w:szCs w:val="20"/>
          <w:highlight w:val="cyan"/>
          <w:u w:val="single"/>
        </w:rPr>
        <w:t xml:space="preserve">an erosion of </w:t>
      </w:r>
      <w:r w:rsidRPr="00FB5B21">
        <w:rPr>
          <w:rFonts w:eastAsia="Calibri"/>
          <w:szCs w:val="20"/>
          <w:u w:val="single"/>
        </w:rPr>
        <w:t xml:space="preserve">the </w:t>
      </w:r>
      <w:r w:rsidRPr="00FB5B21">
        <w:rPr>
          <w:rFonts w:eastAsia="Calibri"/>
          <w:szCs w:val="20"/>
          <w:highlight w:val="cyan"/>
          <w:u w:val="single"/>
        </w:rPr>
        <w:t xml:space="preserve">foundations of </w:t>
      </w:r>
      <w:r w:rsidRPr="00FB5B21">
        <w:rPr>
          <w:rFonts w:eastAsia="Calibri"/>
          <w:szCs w:val="20"/>
          <w:u w:val="single"/>
        </w:rPr>
        <w:t xml:space="preserve">the </w:t>
      </w:r>
      <w:r w:rsidRPr="00FB5B21">
        <w:rPr>
          <w:rFonts w:eastAsia="Calibri"/>
          <w:szCs w:val="20"/>
          <w:highlight w:val="cyan"/>
          <w:u w:val="single"/>
        </w:rPr>
        <w:t>political system that</w:t>
      </w:r>
      <w:r w:rsidRPr="00FB5B21">
        <w:rPr>
          <w:rFonts w:eastAsia="Calibri"/>
          <w:szCs w:val="20"/>
          <w:u w:val="single"/>
        </w:rPr>
        <w:t xml:space="preserve"> defines — and </w:t>
      </w:r>
      <w:r w:rsidRPr="00FB5B21">
        <w:rPr>
          <w:rFonts w:eastAsia="Calibri"/>
          <w:szCs w:val="20"/>
          <w:highlight w:val="cyan"/>
          <w:u w:val="single"/>
        </w:rPr>
        <w:t>protects</w:t>
      </w:r>
      <w:r w:rsidRPr="00FB5B21">
        <w:rPr>
          <w:rFonts w:eastAsia="Calibri"/>
          <w:szCs w:val="20"/>
          <w:u w:val="single"/>
        </w:rPr>
        <w:t xml:space="preserve"> — </w:t>
      </w:r>
      <w:r w:rsidRPr="00FB5B21">
        <w:rPr>
          <w:rFonts w:eastAsia="Calibri"/>
          <w:szCs w:val="20"/>
          <w:highlight w:val="cyan"/>
          <w:u w:val="single"/>
        </w:rPr>
        <w:t>the modern world</w:t>
      </w:r>
      <w:r w:rsidRPr="00FB5B21">
        <w:rPr>
          <w:rFonts w:eastAsia="Calibri"/>
          <w:szCs w:val="20"/>
          <w:u w:val="single"/>
        </w:rPr>
        <w:t xml:space="preserve">. </w:t>
      </w:r>
    </w:p>
    <w:p w:rsidR="00FB5B21" w:rsidRDefault="00FB5B21" w:rsidP="00FB5B21">
      <w:pPr>
        <w:rPr>
          <w:szCs w:val="20"/>
        </w:rPr>
      </w:pPr>
    </w:p>
    <w:p w:rsidR="00FB5B21" w:rsidRPr="00FB5B21" w:rsidRDefault="00FB5B21" w:rsidP="00FB5B21">
      <w:pPr>
        <w:keepNext/>
        <w:keepLines/>
        <w:contextualSpacing/>
        <w:outlineLvl w:val="3"/>
        <w:rPr>
          <w:rFonts w:eastAsia="DengXian Light"/>
          <w:bCs/>
          <w:iCs/>
        </w:rPr>
      </w:pPr>
      <w:r w:rsidRPr="00FB5B21">
        <w:rPr>
          <w:rFonts w:eastAsia="DengXian Light"/>
          <w:b/>
          <w:iCs/>
          <w:sz w:val="24"/>
        </w:rPr>
        <w:t>US alliances are breaking down already</w:t>
      </w:r>
      <w:r w:rsidRPr="00FB5B21">
        <w:rPr>
          <w:rFonts w:eastAsia="DengXian Light"/>
          <w:b/>
          <w:iCs/>
          <w:sz w:val="24"/>
        </w:rPr>
        <w:br/>
        <w:t xml:space="preserve">Drezner ’18 </w:t>
      </w:r>
      <w:r w:rsidRPr="00FB5B21">
        <w:rPr>
          <w:rFonts w:eastAsia="DengXian Light"/>
          <w:bCs/>
          <w:iCs/>
        </w:rPr>
        <w:t>(Daniel Drezner – Professor of international politics at the Fletcher School of Law and Diplomacy at Tufts University and a nonresident senior fellow at the Brookings Institution, 8-27-2018, "Perspective," Washington Post, https://www.washingtonpost.com/outlook/2018/08/28/allies-they-are-waverin/?utm_term=.2d073071b420)</w:t>
      </w:r>
    </w:p>
    <w:p w:rsidR="00FB5B21" w:rsidRPr="00FB5B21" w:rsidRDefault="00FB5B21" w:rsidP="00FB5B21">
      <w:pPr>
        <w:rPr>
          <w:rFonts w:eastAsia="Calibri"/>
          <w:sz w:val="14"/>
        </w:rPr>
      </w:pPr>
      <w:r w:rsidRPr="00FB5B21">
        <w:rPr>
          <w:rFonts w:eastAsia="Calibri"/>
          <w:u w:val="single"/>
        </w:rPr>
        <w:t xml:space="preserve">In the last 48 hours, three stories have caught my eye. Let’s start with this aside buried in my colleague Josh Rogin’s story about why </w:t>
      </w:r>
      <w:r w:rsidRPr="00FB5B21">
        <w:rPr>
          <w:rFonts w:eastAsia="Calibri"/>
          <w:highlight w:val="green"/>
          <w:u w:val="single"/>
        </w:rPr>
        <w:t>President Trump canceled Secretary of State Mike</w:t>
      </w:r>
      <w:r w:rsidRPr="00FB5B21">
        <w:rPr>
          <w:rFonts w:eastAsia="Calibri"/>
          <w:u w:val="single"/>
        </w:rPr>
        <w:t xml:space="preserve"> </w:t>
      </w:r>
      <w:r w:rsidRPr="00FB5B21">
        <w:rPr>
          <w:rFonts w:eastAsia="Calibri"/>
          <w:highlight w:val="green"/>
          <w:u w:val="single"/>
        </w:rPr>
        <w:t>Pompeo’s trip to North Korea</w:t>
      </w:r>
      <w:r w:rsidRPr="00FB5B21">
        <w:rPr>
          <w:rFonts w:eastAsia="Calibri"/>
          <w:u w:val="single"/>
        </w:rPr>
        <w:t xml:space="preserve">: </w:t>
      </w:r>
      <w:r w:rsidRPr="00FB5B21">
        <w:rPr>
          <w:rFonts w:eastAsia="Calibri"/>
          <w:highlight w:val="green"/>
          <w:u w:val="single"/>
        </w:rPr>
        <w:t>There’s</w:t>
      </w:r>
      <w:r w:rsidRPr="00FB5B21">
        <w:rPr>
          <w:rFonts w:eastAsia="Calibri"/>
          <w:u w:val="single"/>
        </w:rPr>
        <w:t xml:space="preserve"> also </w:t>
      </w:r>
      <w:r w:rsidRPr="00FB5B21">
        <w:rPr>
          <w:rFonts w:eastAsia="Calibri"/>
          <w:highlight w:val="green"/>
          <w:u w:val="single"/>
        </w:rPr>
        <w:t>rising concern</w:t>
      </w:r>
      <w:r w:rsidRPr="00FB5B21">
        <w:rPr>
          <w:rFonts w:eastAsia="Calibri"/>
          <w:u w:val="single"/>
        </w:rPr>
        <w:t xml:space="preserve"> inside the Trump administration </w:t>
      </w:r>
      <w:r w:rsidRPr="00FB5B21">
        <w:rPr>
          <w:rFonts w:eastAsia="Calibri"/>
          <w:highlight w:val="green"/>
          <w:u w:val="single"/>
        </w:rPr>
        <w:t>that the South Korean government</w:t>
      </w:r>
      <w:r w:rsidRPr="00FB5B21">
        <w:rPr>
          <w:rFonts w:eastAsia="Calibri"/>
          <w:u w:val="single"/>
        </w:rPr>
        <w:t xml:space="preserve"> of Moon Jae-in </w:t>
      </w:r>
      <w:r w:rsidRPr="00FB5B21">
        <w:rPr>
          <w:rFonts w:eastAsia="Calibri"/>
          <w:highlight w:val="green"/>
          <w:u w:val="single"/>
        </w:rPr>
        <w:t>is</w:t>
      </w:r>
      <w:r w:rsidRPr="00FB5B21">
        <w:rPr>
          <w:rFonts w:eastAsia="Calibri"/>
          <w:u w:val="single"/>
        </w:rPr>
        <w:t xml:space="preserve"> increasingly </w:t>
      </w:r>
      <w:r w:rsidRPr="00FB5B21">
        <w:rPr>
          <w:rFonts w:eastAsia="Calibri"/>
          <w:highlight w:val="green"/>
          <w:u w:val="single"/>
        </w:rPr>
        <w:t>willing to go it alone</w:t>
      </w:r>
      <w:r w:rsidRPr="00FB5B21">
        <w:rPr>
          <w:rFonts w:eastAsia="Calibri"/>
          <w:u w:val="single"/>
        </w:rPr>
        <w:t>, further deepening its détente with Pyongyang regardless of whether Washington approves. Moon is planning a visit to Pyongyang next month.</w:t>
      </w:r>
      <w:r w:rsidRPr="00FB5B21">
        <w:rPr>
          <w:rFonts w:eastAsia="Calibri"/>
          <w:sz w:val="14"/>
        </w:rPr>
        <w:t xml:space="preserve"> His government is considering opening up a representative office there, along with other new cooperation efforts. “We have a big problem coming with South Korea,” a senior official involved in the talks told Stanford University’s Daniel Sneider. </w:t>
      </w:r>
      <w:r w:rsidRPr="00FB5B21">
        <w:rPr>
          <w:rFonts w:eastAsia="Calibri"/>
          <w:u w:val="single"/>
        </w:rPr>
        <w:t xml:space="preserve">“It has reached the point where </w:t>
      </w:r>
      <w:r w:rsidRPr="00FB5B21">
        <w:rPr>
          <w:rFonts w:eastAsia="Calibri"/>
          <w:highlight w:val="green"/>
          <w:u w:val="single"/>
        </w:rPr>
        <w:t>the South Koreans</w:t>
      </w:r>
      <w:r w:rsidRPr="00FB5B21">
        <w:rPr>
          <w:rFonts w:eastAsia="Calibri"/>
          <w:u w:val="single"/>
        </w:rPr>
        <w:t xml:space="preserve"> are determined to press ahead. They </w:t>
      </w:r>
      <w:r w:rsidRPr="00FB5B21">
        <w:rPr>
          <w:rFonts w:eastAsia="Calibri"/>
          <w:highlight w:val="green"/>
          <w:u w:val="single"/>
        </w:rPr>
        <w:t>no longer feel the need to act in parallel with us.”</w:t>
      </w:r>
      <w:r w:rsidRPr="00FB5B21">
        <w:rPr>
          <w:rFonts w:eastAsia="Calibri"/>
          <w:u w:val="single"/>
        </w:rPr>
        <w:t xml:space="preserve"> Indeed, Sneider blogged that some </w:t>
      </w:r>
      <w:r w:rsidRPr="00FB5B21">
        <w:rPr>
          <w:rFonts w:eastAsia="Calibri"/>
          <w:highlight w:val="green"/>
          <w:u w:val="single"/>
        </w:rPr>
        <w:t>U.S. officials</w:t>
      </w:r>
      <w:r w:rsidRPr="00FB5B21">
        <w:rPr>
          <w:rFonts w:eastAsia="Calibri"/>
          <w:u w:val="single"/>
        </w:rPr>
        <w:t xml:space="preserve"> “even </w:t>
      </w:r>
      <w:r w:rsidRPr="00FB5B21">
        <w:rPr>
          <w:rFonts w:eastAsia="Calibri"/>
          <w:highlight w:val="green"/>
          <w:u w:val="single"/>
        </w:rPr>
        <w:t>fear the alliance itself may be in jeopardy.”</w:t>
      </w:r>
      <w:r w:rsidRPr="00FB5B21">
        <w:rPr>
          <w:rFonts w:eastAsia="Calibri"/>
          <w:sz w:val="14"/>
        </w:rPr>
        <w:t xml:space="preserve"> Meanwhile in Europe, no big whoop, just French President Emmanuel Macron telling French diplomats some things that would have made conservative national </w:t>
      </w:r>
      <w:r w:rsidRPr="00FB5B21">
        <w:rPr>
          <w:rFonts w:eastAsia="Calibri"/>
          <w:sz w:val="14"/>
        </w:rPr>
        <w:lastRenderedPageBreak/>
        <w:t xml:space="preserve">security folks set their hair on fire if this had happened in the Obama era. </w:t>
      </w:r>
      <w:r w:rsidRPr="00FB5B21">
        <w:rPr>
          <w:rFonts w:eastAsia="Calibri"/>
          <w:u w:val="single"/>
        </w:rPr>
        <w:t xml:space="preserve">According to CNN’s Saskya Vandoorne: </w:t>
      </w:r>
      <w:r w:rsidRPr="00FB5B21">
        <w:rPr>
          <w:rFonts w:eastAsia="Calibri"/>
          <w:highlight w:val="green"/>
          <w:u w:val="single"/>
        </w:rPr>
        <w:t>French President</w:t>
      </w:r>
      <w:r w:rsidRPr="00FB5B21">
        <w:rPr>
          <w:rFonts w:eastAsia="Calibri"/>
          <w:u w:val="single"/>
        </w:rPr>
        <w:t xml:space="preserve"> Emmanuel Macron </w:t>
      </w:r>
      <w:r w:rsidRPr="00FB5B21">
        <w:rPr>
          <w:rFonts w:eastAsia="Calibri"/>
          <w:highlight w:val="green"/>
          <w:u w:val="single"/>
        </w:rPr>
        <w:t>told</w:t>
      </w:r>
      <w:r w:rsidRPr="00FB5B21">
        <w:rPr>
          <w:rFonts w:eastAsia="Calibri"/>
          <w:u w:val="single"/>
        </w:rPr>
        <w:t xml:space="preserve"> France’s overseas </w:t>
      </w:r>
      <w:r w:rsidRPr="00FB5B21">
        <w:rPr>
          <w:rFonts w:eastAsia="Calibri"/>
          <w:highlight w:val="green"/>
          <w:u w:val="single"/>
        </w:rPr>
        <w:t>ambassadors</w:t>
      </w:r>
      <w:r w:rsidRPr="00FB5B21">
        <w:rPr>
          <w:rFonts w:eastAsia="Calibri"/>
          <w:u w:val="single"/>
        </w:rPr>
        <w:t xml:space="preserve"> gathered in Paris on Monday </w:t>
      </w:r>
      <w:r w:rsidRPr="00FB5B21">
        <w:rPr>
          <w:rFonts w:eastAsia="Calibri"/>
          <w:highlight w:val="green"/>
          <w:u w:val="single"/>
        </w:rPr>
        <w:t>that Europe can “no longer rely” upon the U.S. for</w:t>
      </w:r>
      <w:r w:rsidRPr="00FB5B21">
        <w:rPr>
          <w:rFonts w:eastAsia="Calibri"/>
          <w:u w:val="single"/>
        </w:rPr>
        <w:t xml:space="preserve"> its </w:t>
      </w:r>
      <w:r w:rsidRPr="00FB5B21">
        <w:rPr>
          <w:rFonts w:eastAsia="Calibri"/>
          <w:highlight w:val="green"/>
          <w:u w:val="single"/>
        </w:rPr>
        <w:t>security</w:t>
      </w:r>
      <w:r w:rsidRPr="00FB5B21">
        <w:rPr>
          <w:rFonts w:eastAsia="Calibri"/>
          <w:u w:val="single"/>
        </w:rPr>
        <w:t>. “</w:t>
      </w:r>
      <w:r w:rsidRPr="00FB5B21">
        <w:rPr>
          <w:rFonts w:eastAsia="Calibri"/>
          <w:highlight w:val="green"/>
          <w:u w:val="single"/>
        </w:rPr>
        <w:t>It is up to us</w:t>
      </w:r>
      <w:r w:rsidRPr="00FB5B21">
        <w:rPr>
          <w:rFonts w:eastAsia="Calibri"/>
          <w:u w:val="single"/>
        </w:rPr>
        <w:t xml:space="preserve"> today </w:t>
      </w:r>
      <w:r w:rsidRPr="00FB5B21">
        <w:rPr>
          <w:rFonts w:eastAsia="Calibri"/>
          <w:highlight w:val="green"/>
          <w:u w:val="single"/>
        </w:rPr>
        <w:t xml:space="preserve">to </w:t>
      </w:r>
      <w:r w:rsidRPr="00FB5B21">
        <w:rPr>
          <w:rFonts w:eastAsia="Calibri"/>
          <w:u w:val="single"/>
        </w:rPr>
        <w:t>take our responsibilities and</w:t>
      </w:r>
      <w:r w:rsidRPr="00FB5B21">
        <w:rPr>
          <w:rFonts w:eastAsia="Calibri"/>
          <w:b/>
          <w:u w:val="single"/>
        </w:rPr>
        <w:t xml:space="preserve"> </w:t>
      </w:r>
      <w:r w:rsidRPr="00FB5B21">
        <w:rPr>
          <w:rFonts w:eastAsia="Calibri"/>
          <w:b/>
          <w:highlight w:val="green"/>
          <w:u w:val="single"/>
        </w:rPr>
        <w:t>guarantee our own security</w:t>
      </w:r>
      <w:r w:rsidRPr="00FB5B21">
        <w:rPr>
          <w:rFonts w:eastAsia="Calibri"/>
          <w:u w:val="single"/>
        </w:rPr>
        <w:t xml:space="preserve">, and thus have European sovereignty,” Macron said. ... </w:t>
      </w:r>
      <w:r w:rsidRPr="00FB5B21">
        <w:rPr>
          <w:rFonts w:eastAsia="Calibri"/>
          <w:highlight w:val="green"/>
          <w:u w:val="single"/>
        </w:rPr>
        <w:t>Macron said he wanted to see a complete rethink of how Europe defends itself in the future.</w:t>
      </w:r>
      <w:r w:rsidRPr="00FB5B21">
        <w:rPr>
          <w:rFonts w:eastAsia="Calibri"/>
          <w:u w:val="single"/>
        </w:rPr>
        <w:t xml:space="preserve"> “I want us to launch an exhaustive review of our security with all Europe’s partners, which includes Russia,” he added. This matches what German Foreign Minister Heiko Maas said in an op-ed last week.</w:t>
      </w:r>
      <w:r w:rsidRPr="00FB5B21">
        <w:rPr>
          <w:rFonts w:eastAsia="Calibri"/>
          <w:sz w:val="14"/>
        </w:rPr>
        <w:t xml:space="preserve"> According to the Financial Times’s Guy Chazan: Germany’s foreign minister has called for the creation of a new payments system independent of the U.S. as a means of rescuing the nuclear deal between Iran and the West that Donald Trump withdrew from in May. Writing in the German daily Handelsblatt, Heiko Maas said Europe should not allow the US to act “over our heads and at our expense”. “For that reason it’s essential that we strengthen European autonomy by establishing payment channels that are independent of the US, creating a European Monetary Fund and building up an independent Swift system,” he wrote. In the immortal words of “Brooklyn Nine-Nine’s” Jake Peralta, cool, cool, cool. It would be dangerous to read too much into this. U.S. allies kvetching about the United States has been a staple of American foreign policy for 70 years now. On Germany, it’s important to remember that foreign ministers do not have much say over payments systems, and it’s noteworthy that German Chancellor Angela Merkel slapped Maas down hard over his comments, saying that Europe’s security cooperation with the United States remained “extremely useful.” </w:t>
      </w:r>
      <w:r w:rsidRPr="00FB5B21">
        <w:rPr>
          <w:rFonts w:eastAsia="Calibri"/>
          <w:u w:val="single"/>
        </w:rPr>
        <w:t xml:space="preserve">On Korea, it’s worth noting that a U.S. official also told Sneider that “Moon will not risk the domestic political cost of showing a visible gap with the U.S., particularly as his popular support is starting to soften.” Still, </w:t>
      </w:r>
      <w:r w:rsidRPr="00FB5B21">
        <w:rPr>
          <w:rFonts w:eastAsia="Calibri"/>
          <w:highlight w:val="green"/>
          <w:u w:val="single"/>
        </w:rPr>
        <w:t>the pattern is getting more visible</w:t>
      </w:r>
      <w:r w:rsidRPr="00FB5B21">
        <w:rPr>
          <w:rFonts w:eastAsia="Calibri"/>
          <w:u w:val="single"/>
        </w:rPr>
        <w:t xml:space="preserve">. The longer Donald Trump stays president, the </w:t>
      </w:r>
      <w:r w:rsidRPr="00FB5B21">
        <w:rPr>
          <w:rFonts w:eastAsia="Calibri"/>
          <w:highlight w:val="green"/>
          <w:u w:val="single"/>
        </w:rPr>
        <w:t>more U.S. allies seem ready to test the waters of pursuing more independent foreign policies</w:t>
      </w:r>
      <w:r w:rsidRPr="00FB5B21">
        <w:rPr>
          <w:rFonts w:eastAsia="Calibri"/>
          <w:u w:val="single"/>
        </w:rPr>
        <w:t>.</w:t>
      </w:r>
    </w:p>
    <w:p w:rsidR="00FB5B21" w:rsidRPr="00FB5B21" w:rsidRDefault="00FB5B21" w:rsidP="00FB5B21">
      <w:pPr>
        <w:rPr>
          <w:rFonts w:ascii="Arial" w:eastAsia="Calibri" w:hAnsi="Arial" w:cs="Arial"/>
        </w:rPr>
      </w:pPr>
    </w:p>
    <w:p w:rsidR="00FB5B21" w:rsidRPr="00FB5B21" w:rsidRDefault="00FB5B21" w:rsidP="00FB5B21">
      <w:pPr>
        <w:rPr>
          <w:szCs w:val="20"/>
        </w:rPr>
      </w:pPr>
    </w:p>
    <w:p w:rsidR="00FB5B21" w:rsidRPr="00FB5B21" w:rsidRDefault="00FB5B21" w:rsidP="00FB5B21">
      <w:pPr>
        <w:rPr>
          <w:szCs w:val="20"/>
        </w:rPr>
      </w:pPr>
    </w:p>
    <w:p w:rsidR="00FB5B21" w:rsidRPr="00FB5B21" w:rsidRDefault="00FB5B21" w:rsidP="00FB5B21">
      <w:pPr>
        <w:keepNext/>
        <w:keepLines/>
        <w:contextualSpacing/>
        <w:outlineLvl w:val="3"/>
        <w:rPr>
          <w:rFonts w:eastAsia="SimSun"/>
          <w:b/>
          <w:iCs/>
          <w:sz w:val="24"/>
        </w:rPr>
      </w:pPr>
      <w:r w:rsidRPr="00FB5B21">
        <w:rPr>
          <w:rFonts w:eastAsia="SimSun"/>
          <w:b/>
          <w:iCs/>
          <w:sz w:val="24"/>
        </w:rPr>
        <w:t>No internal link- US commitment not key to stop prolif</w:t>
      </w:r>
    </w:p>
    <w:p w:rsidR="00FB5B21" w:rsidRPr="00FB5B21" w:rsidRDefault="00FB5B21" w:rsidP="00FB5B21">
      <w:pPr>
        <w:rPr>
          <w:rFonts w:eastAsia="Cambria"/>
          <w:szCs w:val="20"/>
        </w:rPr>
      </w:pPr>
      <w:r w:rsidRPr="00FB5B21">
        <w:rPr>
          <w:rStyle w:val="Style13ptBold"/>
        </w:rPr>
        <w:t>Bleek and Lorber</w:t>
      </w:r>
      <w:r w:rsidRPr="00FB5B21">
        <w:rPr>
          <w:rFonts w:eastAsia="Cambria"/>
          <w:szCs w:val="20"/>
        </w:rPr>
        <w:t xml:space="preserve"> 13 (Philipp </w:t>
      </w:r>
      <w:r w:rsidRPr="00FB5B21">
        <w:t>Bleek is a Fellow at</w:t>
      </w:r>
      <w:r w:rsidRPr="00FB5B21">
        <w:rPr>
          <w:rFonts w:eastAsia="Cambria"/>
          <w:szCs w:val="20"/>
        </w:rPr>
        <w:t xml:space="preserve"> CNS and an </w:t>
      </w:r>
      <w:r w:rsidRPr="00FB5B21">
        <w:rPr>
          <w:rFonts w:eastAsia="Cambria"/>
          <w:b/>
          <w:bCs/>
          <w:szCs w:val="20"/>
        </w:rPr>
        <w:t>Associate Professor</w:t>
      </w:r>
      <w:r w:rsidRPr="00FB5B21">
        <w:rPr>
          <w:rFonts w:eastAsia="Cambria"/>
          <w:szCs w:val="20"/>
        </w:rPr>
        <w:t xml:space="preserve"> in the Nonproliferation and Terrorism Studies Program at the Graduate School of International Policy and Management. Eric B. Lorber is the senior director of the Center on Economic and Financial Power at the Foundation for Defense of Democracies. He is also a Director at the Financial Integrity Network. “Security Guarantees and Allied Nuclear Proliferation” </w:t>
      </w:r>
      <w:hyperlink r:id="rId108" w:history="1">
        <w:r w:rsidRPr="00FB5B21">
          <w:rPr>
            <w:rStyle w:val="Hyperlink"/>
            <w:rFonts w:eastAsia="Cambria"/>
            <w:szCs w:val="20"/>
          </w:rPr>
          <w:t>https://journals.sagepub.com/doi/abs/10.1177/0022002713509050 11-12-2013</w:t>
        </w:r>
      </w:hyperlink>
      <w:r w:rsidRPr="00FB5B21">
        <w:rPr>
          <w:rFonts w:eastAsia="Cambria"/>
          <w:szCs w:val="20"/>
        </w:rPr>
        <w:t>)</w:t>
      </w:r>
    </w:p>
    <w:p w:rsidR="00FB5B21" w:rsidRPr="00FB5B21" w:rsidRDefault="00FB5B21" w:rsidP="00FB5B21">
      <w:pPr>
        <w:rPr>
          <w:rFonts w:eastAsia="Cambria"/>
          <w:szCs w:val="20"/>
        </w:rPr>
      </w:pPr>
    </w:p>
    <w:p w:rsidR="00FB5B21" w:rsidRPr="00FB5B21" w:rsidRDefault="00FB5B21" w:rsidP="00FB5B21">
      <w:pPr>
        <w:rPr>
          <w:rFonts w:eastAsia="Cambria"/>
          <w:szCs w:val="20"/>
        </w:rPr>
      </w:pPr>
      <w:r w:rsidRPr="00FB5B21">
        <w:rPr>
          <w:rFonts w:eastAsia="Times New Roman"/>
          <w:szCs w:val="20"/>
        </w:rPr>
        <w:t xml:space="preserve">The academic literature on guarantees also has shortcomings. </w:t>
      </w:r>
      <w:r w:rsidRPr="00FB5B21">
        <w:rPr>
          <w:rFonts w:eastAsia="Times New Roman"/>
          <w:szCs w:val="20"/>
          <w:u w:val="single"/>
        </w:rPr>
        <w:t xml:space="preserve">Some argue guarantees do not stem allied proliferation because they are incredible (Goldstein 2000),but base the conclusion on analysis of a few cases in which allies chose to proliferate. </w:t>
      </w:r>
      <w:r w:rsidRPr="00FB5B21">
        <w:rPr>
          <w:rFonts w:eastAsia="Times New Roman"/>
          <w:szCs w:val="20"/>
        </w:rPr>
        <w:t xml:space="preserve">A modest but growing quantitative literature addresses the question of why states do and do not proliferate, but reaches contradictory conclusions on security guarantees. </w:t>
      </w:r>
      <w:r w:rsidRPr="00FB5B21">
        <w:rPr>
          <w:rFonts w:eastAsia="Cambria"/>
          <w:szCs w:val="20"/>
          <w:u w:val="single"/>
        </w:rPr>
        <w:t xml:space="preserve">These studies focused narrowly on guarantees—they were either ‘‘garbage can’’ approaches that sought to test a host of potentially relevant variables or focused on other independent variables—and therefore did not subject their security guarantee findings to robustness checks. Two recent studies catalyzed a resurgence of interest in applying sophisticated quantitative tools to the proliferation puzzle. 4Employing hazard </w:t>
      </w:r>
      <w:r w:rsidRPr="00FB5B21">
        <w:rPr>
          <w:rFonts w:eastAsia="Cambria"/>
          <w:szCs w:val="20"/>
          <w:highlight w:val="cyan"/>
          <w:u w:val="single"/>
        </w:rPr>
        <w:t>analysis</w:t>
      </w:r>
      <w:r w:rsidRPr="00FB5B21">
        <w:rPr>
          <w:rFonts w:eastAsia="Cambria"/>
          <w:szCs w:val="20"/>
          <w:u w:val="single"/>
        </w:rPr>
        <w:t xml:space="preserve">, Singh and Way (2004) </w:t>
      </w:r>
      <w:r w:rsidRPr="00FB5B21">
        <w:rPr>
          <w:rFonts w:eastAsia="Cambria"/>
          <w:szCs w:val="20"/>
          <w:highlight w:val="cyan"/>
          <w:u w:val="single"/>
        </w:rPr>
        <w:t>found that states with nuclear-armed allies were neither less nor more likely to explore nuclear weapons options</w:t>
      </w:r>
      <w:r w:rsidRPr="00FB5B21">
        <w:rPr>
          <w:rFonts w:eastAsia="Cambria"/>
          <w:szCs w:val="20"/>
          <w:u w:val="single"/>
        </w:rPr>
        <w:t xml:space="preserve">, launch weapons programs, or acquire weapons. Multinomial logit </w:t>
      </w:r>
      <w:r w:rsidRPr="00FB5B21">
        <w:rPr>
          <w:rFonts w:eastAsia="Cambria"/>
          <w:szCs w:val="20"/>
          <w:highlight w:val="cyan"/>
          <w:u w:val="single"/>
        </w:rPr>
        <w:t>analysis, reported as a robustness check, similarly found no relationship between guarantees and states’ likelihood of launching weapons pro-grams,</w:t>
      </w:r>
      <w:r w:rsidRPr="00FB5B21">
        <w:rPr>
          <w:rFonts w:eastAsia="Cambria"/>
          <w:szCs w:val="20"/>
          <w:u w:val="single"/>
        </w:rPr>
        <w:t xml:space="preserve"> but did find a robust negative relationship to both exploration and acquisition.</w:t>
      </w:r>
      <w:r w:rsidRPr="00FB5B21">
        <w:rPr>
          <w:rFonts w:eastAsia="Cambria"/>
          <w:szCs w:val="20"/>
        </w:rPr>
        <w:t xml:space="preserve"> </w:t>
      </w:r>
      <w:r w:rsidRPr="00FB5B21">
        <w:rPr>
          <w:rFonts w:eastAsia="Cambria"/>
          <w:szCs w:val="20"/>
          <w:u w:val="single"/>
        </w:rPr>
        <w:t xml:space="preserve">Jo and Gartzke (2007) employed probit regression analysis and concluded that </w:t>
      </w:r>
      <w:r w:rsidRPr="00FB5B21">
        <w:rPr>
          <w:rFonts w:eastAsia="Cambria"/>
          <w:szCs w:val="20"/>
          <w:highlight w:val="cyan"/>
          <w:u w:val="single"/>
        </w:rPr>
        <w:t>states receiving security guarantees were no less likely to have active nuclear weapons programs,</w:t>
      </w:r>
      <w:r w:rsidRPr="00FB5B21">
        <w:rPr>
          <w:rFonts w:eastAsia="Cambria"/>
          <w:szCs w:val="20"/>
          <w:u w:val="single"/>
        </w:rPr>
        <w:t xml:space="preserve"> though less likely to possess nuclear weapons</w:t>
      </w:r>
      <w:r w:rsidRPr="00FB5B21">
        <w:rPr>
          <w:rFonts w:eastAsia="Cambria"/>
          <w:szCs w:val="20"/>
        </w:rPr>
        <w:t xml:space="preserve">. </w:t>
      </w:r>
    </w:p>
    <w:p w:rsidR="00FB5B21" w:rsidRPr="00FB5B21" w:rsidRDefault="00FB5B21" w:rsidP="00FB5B21">
      <w:pPr>
        <w:rPr>
          <w:szCs w:val="20"/>
        </w:rPr>
      </w:pPr>
    </w:p>
    <w:p w:rsidR="00FB5B21" w:rsidRDefault="00FB5B21" w:rsidP="00FB5B21"/>
    <w:p w:rsidR="00FB5B21" w:rsidRPr="00FB5B21" w:rsidRDefault="00FB5B21" w:rsidP="00FB5B21">
      <w:pPr>
        <w:pStyle w:val="Heading4"/>
      </w:pPr>
      <w:r w:rsidRPr="00FB5B21">
        <w:t xml:space="preserve">Alliances are resilient – trump cant touch them </w:t>
      </w:r>
    </w:p>
    <w:p w:rsidR="00FB5B21" w:rsidRDefault="00FB5B21" w:rsidP="00FB5B21">
      <w:pPr>
        <w:rPr>
          <w:szCs w:val="20"/>
        </w:rPr>
      </w:pPr>
      <w:r w:rsidRPr="00FB5B21">
        <w:rPr>
          <w:b/>
          <w:bCs/>
        </w:rPr>
        <w:t>Feldstein 18</w:t>
      </w:r>
      <w:r w:rsidRPr="00FB5B21">
        <w:rPr>
          <w:b/>
          <w:bCs/>
          <w:szCs w:val="20"/>
        </w:rPr>
        <w:t xml:space="preserve">( </w:t>
      </w:r>
      <w:r w:rsidRPr="00FB5B21">
        <w:rPr>
          <w:bCs/>
          <w:szCs w:val="20"/>
        </w:rPr>
        <w:t>Steven, nonresident fellow in Carnegie’s Democracy, Conflict, and Governance Program</w:t>
      </w:r>
      <w:r w:rsidRPr="00FB5B21">
        <w:rPr>
          <w:szCs w:val="20"/>
        </w:rPr>
        <w:t xml:space="preserve">. Published: 6-12-2018 DOA: 7-3-19 “Despite Trump's shameful G-7 showing, US credibility still intact” wall-e </w:t>
      </w:r>
      <w:hyperlink r:id="rId109" w:history="1">
        <w:r w:rsidRPr="00FB5B21">
          <w:rPr>
            <w:szCs w:val="20"/>
          </w:rPr>
          <w:t>https://thehill.com/opinion/international/391914-despite-trumps-shameful-g-7-showing-us-credibility-still-intact</w:t>
        </w:r>
      </w:hyperlink>
    </w:p>
    <w:p w:rsidR="00FB5B21" w:rsidRPr="00FB5B21" w:rsidRDefault="00FB5B21" w:rsidP="00FB5B21"/>
    <w:p w:rsidR="00FB5B21" w:rsidRPr="00FB5B21" w:rsidRDefault="00FB5B21" w:rsidP="00FB5B21">
      <w:pPr>
        <w:shd w:val="clear" w:color="auto" w:fill="FFFFFF"/>
        <w:rPr>
          <w:rFonts w:eastAsia="Times New Roman"/>
          <w:color w:val="2B2C30"/>
          <w:szCs w:val="20"/>
        </w:rPr>
      </w:pPr>
      <w:r w:rsidRPr="00FB5B21">
        <w:rPr>
          <w:rFonts w:eastAsia="Times New Roman"/>
          <w:color w:val="2B2C30"/>
          <w:szCs w:val="20"/>
        </w:rPr>
        <w:t xml:space="preserve">Nearly </w:t>
      </w:r>
      <w:r w:rsidRPr="00FB5B21">
        <w:rPr>
          <w:rFonts w:eastAsia="Times New Roman"/>
          <w:color w:val="2B2C30"/>
          <w:szCs w:val="20"/>
          <w:u w:val="single"/>
        </w:rPr>
        <w:t xml:space="preserve">17 months into </w:t>
      </w:r>
      <w:r w:rsidRPr="00FB5B21">
        <w:rPr>
          <w:rFonts w:eastAsia="Times New Roman"/>
          <w:color w:val="2B2C30"/>
          <w:szCs w:val="20"/>
          <w:highlight w:val="green"/>
          <w:u w:val="single"/>
        </w:rPr>
        <w:t>Trump</w:t>
      </w:r>
      <w:r w:rsidRPr="00FB5B21">
        <w:rPr>
          <w:rFonts w:eastAsia="Times New Roman"/>
          <w:color w:val="2B2C30"/>
          <w:szCs w:val="20"/>
          <w:u w:val="single"/>
        </w:rPr>
        <w:t xml:space="preserve">’s presidency, he </w:t>
      </w:r>
      <w:r w:rsidRPr="00FB5B21">
        <w:rPr>
          <w:rFonts w:eastAsia="Times New Roman"/>
          <w:color w:val="2B2C30"/>
          <w:szCs w:val="20"/>
          <w:highlight w:val="green"/>
          <w:u w:val="single"/>
        </w:rPr>
        <w:t xml:space="preserve">is </w:t>
      </w:r>
      <w:hyperlink r:id="rId110" w:tgtFrame="_blank" w:history="1">
        <w:r w:rsidRPr="00FB5B21">
          <w:rPr>
            <w:rFonts w:eastAsiaTheme="majorEastAsia"/>
            <w:color w:val="2B2C30"/>
            <w:szCs w:val="20"/>
            <w:highlight w:val="green"/>
            <w:u w:val="single"/>
          </w:rPr>
          <w:t>upending the western alliance</w:t>
        </w:r>
      </w:hyperlink>
      <w:r w:rsidRPr="00FB5B21">
        <w:rPr>
          <w:rFonts w:eastAsia="Times New Roman"/>
          <w:color w:val="2B2C30"/>
          <w:szCs w:val="20"/>
          <w:highlight w:val="green"/>
          <w:u w:val="single"/>
        </w:rPr>
        <w:t xml:space="preserve"> and</w:t>
      </w:r>
      <w:r w:rsidRPr="00FB5B21">
        <w:rPr>
          <w:rFonts w:eastAsia="Times New Roman"/>
          <w:color w:val="2B2C30"/>
          <w:szCs w:val="20"/>
          <w:u w:val="single"/>
        </w:rPr>
        <w:t xml:space="preserve"> fundamentally </w:t>
      </w:r>
      <w:r w:rsidRPr="00FB5B21">
        <w:rPr>
          <w:rFonts w:eastAsia="Times New Roman"/>
          <w:color w:val="2B2C30"/>
          <w:szCs w:val="20"/>
          <w:highlight w:val="green"/>
          <w:u w:val="single"/>
        </w:rPr>
        <w:t>calling into question the reliability of the U.S</w:t>
      </w:r>
      <w:r w:rsidRPr="00FB5B21">
        <w:rPr>
          <w:rFonts w:eastAsia="Times New Roman"/>
          <w:color w:val="2B2C30"/>
          <w:szCs w:val="20"/>
          <w:u w:val="single"/>
        </w:rPr>
        <w:t xml:space="preserve">. as an economic, political and security </w:t>
      </w:r>
      <w:r w:rsidRPr="00FB5B21">
        <w:rPr>
          <w:rFonts w:eastAsia="Times New Roman"/>
          <w:color w:val="2B2C30"/>
          <w:szCs w:val="20"/>
        </w:rPr>
        <w:t xml:space="preserve">partner. He has inflamed tensions by slapping puntive steel and aluminum tariffs on America’s closest allies. He has repeatedly ignored the </w:t>
      </w:r>
      <w:hyperlink r:id="rId111" w:tgtFrame="_blank" w:history="1">
        <w:r w:rsidRPr="00FB5B21">
          <w:rPr>
            <w:rFonts w:eastAsiaTheme="majorEastAsia"/>
            <w:color w:val="2B2C30"/>
            <w:szCs w:val="20"/>
          </w:rPr>
          <w:t>entreaties</w:t>
        </w:r>
      </w:hyperlink>
      <w:r w:rsidRPr="00FB5B21">
        <w:rPr>
          <w:rFonts w:eastAsia="Times New Roman"/>
          <w:color w:val="2B2C30"/>
          <w:szCs w:val="20"/>
        </w:rPr>
        <w:t xml:space="preserve"> of France, the U.K. and Germany to reconsider leaving the Paris climate change agreement or to stay in the Iran nuclear deal. Even while Trump lacks basic rapport with his fellow western democratic leaders, he has taken undeniable delight in sharing company with autocrats and strongmen. Consequently, </w:t>
      </w:r>
      <w:r w:rsidRPr="00FB5B21">
        <w:rPr>
          <w:rFonts w:eastAsia="Times New Roman"/>
          <w:color w:val="2B2C30"/>
          <w:szCs w:val="20"/>
          <w:highlight w:val="green"/>
          <w:u w:val="single"/>
        </w:rPr>
        <w:t>many are asking whether Trump’s</w:t>
      </w:r>
      <w:r w:rsidRPr="00FB5B21">
        <w:rPr>
          <w:rFonts w:eastAsia="Times New Roman"/>
          <w:color w:val="2B2C30"/>
          <w:szCs w:val="20"/>
          <w:u w:val="single"/>
        </w:rPr>
        <w:t xml:space="preserve"> latest </w:t>
      </w:r>
      <w:r w:rsidRPr="00FB5B21">
        <w:rPr>
          <w:rFonts w:eastAsia="Times New Roman"/>
          <w:color w:val="2B2C30"/>
          <w:szCs w:val="20"/>
          <w:highlight w:val="green"/>
          <w:u w:val="single"/>
        </w:rPr>
        <w:t>behavior is</w:t>
      </w:r>
      <w:r w:rsidRPr="00FB5B21">
        <w:rPr>
          <w:rFonts w:eastAsia="Times New Roman"/>
          <w:color w:val="2B2C30"/>
          <w:szCs w:val="20"/>
          <w:u w:val="single"/>
        </w:rPr>
        <w:t xml:space="preserve"> finally </w:t>
      </w:r>
      <w:hyperlink r:id="rId112" w:tgtFrame="_blank" w:history="1">
        <w:r w:rsidRPr="00FB5B21">
          <w:rPr>
            <w:rFonts w:eastAsiaTheme="majorEastAsia"/>
            <w:color w:val="2B2C30"/>
            <w:szCs w:val="20"/>
            <w:highlight w:val="green"/>
            <w:u w:val="single"/>
          </w:rPr>
          <w:t>leading</w:t>
        </w:r>
      </w:hyperlink>
      <w:r w:rsidRPr="00FB5B21">
        <w:rPr>
          <w:rFonts w:eastAsia="Times New Roman"/>
          <w:color w:val="2B2C30"/>
          <w:szCs w:val="20"/>
          <w:highlight w:val="green"/>
          <w:u w:val="single"/>
        </w:rPr>
        <w:t xml:space="preserve"> to a “major reorientation of allies and partnerships worldwide</w:t>
      </w:r>
      <w:r w:rsidRPr="00FB5B21">
        <w:rPr>
          <w:rFonts w:eastAsia="Times New Roman"/>
          <w:color w:val="2B2C30"/>
          <w:szCs w:val="20"/>
          <w:u w:val="single"/>
        </w:rPr>
        <w:t xml:space="preserve">.” How much is Trump damaging U.S. credibility and reputation? I believe that in the short-term, </w:t>
      </w:r>
      <w:r w:rsidRPr="00FB5B21">
        <w:rPr>
          <w:rFonts w:eastAsia="Times New Roman"/>
          <w:color w:val="2B2C30"/>
          <w:szCs w:val="20"/>
          <w:highlight w:val="green"/>
          <w:u w:val="single"/>
        </w:rPr>
        <w:t xml:space="preserve">the U.S. can weather the Trump storm </w:t>
      </w:r>
      <w:r w:rsidRPr="00FB5B21">
        <w:rPr>
          <w:rFonts w:eastAsia="Times New Roman"/>
          <w:color w:val="2B2C30"/>
          <w:szCs w:val="20"/>
          <w:u w:val="single"/>
        </w:rPr>
        <w:t>for two reasons</w:t>
      </w:r>
      <w:r w:rsidRPr="00FB5B21">
        <w:rPr>
          <w:rFonts w:eastAsia="Times New Roman"/>
          <w:color w:val="2B2C30"/>
          <w:szCs w:val="20"/>
        </w:rPr>
        <w:t xml:space="preserve">. First, </w:t>
      </w:r>
      <w:r w:rsidRPr="00FB5B21">
        <w:rPr>
          <w:rFonts w:eastAsia="Times New Roman"/>
          <w:color w:val="2B2C30"/>
          <w:szCs w:val="20"/>
          <w:highlight w:val="green"/>
          <w:u w:val="single"/>
        </w:rPr>
        <w:t>the U.S. has built up</w:t>
      </w:r>
      <w:r w:rsidRPr="00FB5B21">
        <w:rPr>
          <w:rFonts w:eastAsia="Times New Roman"/>
          <w:color w:val="2B2C30"/>
          <w:szCs w:val="20"/>
          <w:u w:val="single"/>
        </w:rPr>
        <w:t xml:space="preserve"> a sufficient reservoir of </w:t>
      </w:r>
      <w:r w:rsidRPr="00FB5B21">
        <w:rPr>
          <w:rFonts w:eastAsia="Times New Roman"/>
          <w:color w:val="2B2C30"/>
          <w:szCs w:val="20"/>
          <w:highlight w:val="green"/>
          <w:u w:val="single"/>
        </w:rPr>
        <w:t>international good will</w:t>
      </w:r>
      <w:r w:rsidRPr="00FB5B21">
        <w:rPr>
          <w:rFonts w:eastAsia="Times New Roman"/>
          <w:color w:val="2B2C30"/>
          <w:szCs w:val="20"/>
          <w:u w:val="single"/>
        </w:rPr>
        <w:t xml:space="preserve"> </w:t>
      </w:r>
      <w:r w:rsidRPr="00FB5B21">
        <w:rPr>
          <w:rFonts w:eastAsia="Times New Roman"/>
          <w:color w:val="2B2C30"/>
          <w:szCs w:val="20"/>
          <w:highlight w:val="green"/>
          <w:u w:val="single"/>
        </w:rPr>
        <w:t>so</w:t>
      </w:r>
      <w:r w:rsidRPr="00FB5B21">
        <w:rPr>
          <w:rFonts w:eastAsia="Times New Roman"/>
          <w:color w:val="2B2C30"/>
          <w:szCs w:val="20"/>
          <w:u w:val="single"/>
        </w:rPr>
        <w:t xml:space="preserve"> that </w:t>
      </w:r>
      <w:r w:rsidRPr="00FB5B21">
        <w:rPr>
          <w:rFonts w:eastAsia="Times New Roman"/>
          <w:color w:val="2B2C30"/>
          <w:szCs w:val="20"/>
          <w:highlight w:val="green"/>
          <w:u w:val="single"/>
        </w:rPr>
        <w:t xml:space="preserve">other </w:t>
      </w:r>
      <w:r w:rsidRPr="00FB5B21">
        <w:rPr>
          <w:rFonts w:eastAsia="Times New Roman"/>
          <w:color w:val="2B2C30"/>
          <w:szCs w:val="20"/>
          <w:highlight w:val="green"/>
          <w:u w:val="single"/>
        </w:rPr>
        <w:lastRenderedPageBreak/>
        <w:t>countries</w:t>
      </w:r>
      <w:r w:rsidRPr="00FB5B21">
        <w:rPr>
          <w:rFonts w:eastAsia="Times New Roman"/>
          <w:color w:val="2B2C30"/>
          <w:szCs w:val="20"/>
          <w:u w:val="single"/>
        </w:rPr>
        <w:t xml:space="preserve"> will continue to </w:t>
      </w:r>
      <w:r w:rsidRPr="00FB5B21">
        <w:rPr>
          <w:rFonts w:eastAsia="Times New Roman"/>
          <w:color w:val="2B2C30"/>
          <w:szCs w:val="20"/>
          <w:highlight w:val="green"/>
          <w:u w:val="single"/>
        </w:rPr>
        <w:t>give us a pass</w:t>
      </w:r>
      <w:r w:rsidRPr="00FB5B21">
        <w:rPr>
          <w:rFonts w:eastAsia="Times New Roman"/>
          <w:color w:val="2B2C30"/>
          <w:szCs w:val="20"/>
        </w:rPr>
        <w:t xml:space="preserve">, notwithstanding the latest histrionics from Trump. </w:t>
      </w:r>
      <w:r w:rsidRPr="00FB5B21">
        <w:rPr>
          <w:rFonts w:eastAsia="Times New Roman"/>
          <w:color w:val="2B2C30"/>
          <w:szCs w:val="20"/>
          <w:highlight w:val="green"/>
          <w:u w:val="single"/>
        </w:rPr>
        <w:t>Second, the U.S. retains a disproportionate level of influence</w:t>
      </w:r>
      <w:r w:rsidRPr="00FB5B21">
        <w:rPr>
          <w:rFonts w:eastAsia="Times New Roman"/>
          <w:color w:val="2B2C30"/>
          <w:szCs w:val="20"/>
          <w:u w:val="single"/>
        </w:rPr>
        <w:t xml:space="preserve"> — economically and militarily — </w:t>
      </w:r>
      <w:r w:rsidRPr="00FB5B21">
        <w:rPr>
          <w:rFonts w:eastAsia="Times New Roman"/>
          <w:color w:val="2B2C30"/>
          <w:szCs w:val="20"/>
          <w:highlight w:val="green"/>
          <w:u w:val="single"/>
        </w:rPr>
        <w:t>that compels other countries</w:t>
      </w:r>
      <w:r w:rsidRPr="00FB5B21">
        <w:rPr>
          <w:rFonts w:eastAsia="Times New Roman"/>
          <w:color w:val="2B2C30"/>
          <w:szCs w:val="20"/>
          <w:u w:val="single"/>
        </w:rPr>
        <w:t xml:space="preserve"> to deal with us.</w:t>
      </w:r>
      <w:r w:rsidRPr="00FB5B21">
        <w:rPr>
          <w:rFonts w:eastAsia="Times New Roman"/>
          <w:color w:val="2B2C30"/>
          <w:szCs w:val="20"/>
        </w:rPr>
        <w:t xml:space="preserve"> But over time, Trump’s leadership will steadily erode U.S. credibility. The longer Trump stays in power, the higher the likelihood that U.S. leadership and authority will dramatically diminish.</w:t>
      </w:r>
    </w:p>
    <w:p w:rsidR="00FB5B21" w:rsidRDefault="00FB5B21" w:rsidP="00FB5B21"/>
    <w:p w:rsidR="00FB5B21" w:rsidRPr="00FB5B21" w:rsidRDefault="00FB5B21" w:rsidP="00FB5B21">
      <w:pPr>
        <w:keepNext/>
        <w:keepLines/>
        <w:contextualSpacing/>
        <w:outlineLvl w:val="3"/>
        <w:rPr>
          <w:rFonts w:eastAsia="SimSun"/>
          <w:b/>
          <w:iCs/>
          <w:sz w:val="24"/>
        </w:rPr>
      </w:pPr>
      <w:r w:rsidRPr="00FB5B21">
        <w:rPr>
          <w:rFonts w:eastAsia="SimSun"/>
          <w:b/>
          <w:iCs/>
          <w:sz w:val="24"/>
        </w:rPr>
        <w:t>Allied prolif is inevitable because of the structure of the international system</w:t>
      </w:r>
    </w:p>
    <w:p w:rsidR="00FB5B21" w:rsidRDefault="00FB5B21" w:rsidP="00FB5B21">
      <w:pPr>
        <w:rPr>
          <w:rFonts w:eastAsia="Times New Roman"/>
          <w:sz w:val="16"/>
          <w:szCs w:val="16"/>
        </w:rPr>
      </w:pPr>
      <w:r w:rsidRPr="00FB5B21">
        <w:rPr>
          <w:rFonts w:eastAsia="Cambria"/>
          <w:b/>
          <w:bCs/>
        </w:rPr>
        <w:t>Saakian ’16</w:t>
      </w:r>
      <w:r w:rsidRPr="00FB5B21">
        <w:rPr>
          <w:rFonts w:eastAsia="Times New Roman"/>
          <w:color w:val="000000"/>
          <w:sz w:val="16"/>
          <w:szCs w:val="16"/>
        </w:rPr>
        <w:t xml:space="preserve">  9/22/19, Louisa Saakian || Louisa Saakian is a Law Clerk at Los Angeles County District Attorney's Office, Major Crimes and Target Crimes, who has a Bachelor’s Degree in International Politics and International Security Studies from Georgetown Univwersity || </w:t>
      </w:r>
      <w:r w:rsidRPr="00FB5B21">
        <w:rPr>
          <w:rFonts w:eastAsia="Times New Roman"/>
          <w:i/>
          <w:color w:val="000000"/>
          <w:sz w:val="16"/>
          <w:szCs w:val="16"/>
        </w:rPr>
        <w:t xml:space="preserve">Underground Network, </w:t>
      </w:r>
      <w:r w:rsidRPr="00FB5B21">
        <w:rPr>
          <w:rFonts w:eastAsia="Times New Roman"/>
          <w:color w:val="000000"/>
          <w:sz w:val="16"/>
          <w:szCs w:val="16"/>
        </w:rPr>
        <w:t xml:space="preserve">“Nuclear Weapons and Proliferation: Effects and Need of WMDs” || </w:t>
      </w:r>
      <w:hyperlink r:id="rId113" w:history="1">
        <w:r w:rsidRPr="00FB5B21">
          <w:rPr>
            <w:rFonts w:eastAsia="Times New Roman"/>
            <w:sz w:val="16"/>
            <w:szCs w:val="16"/>
          </w:rPr>
          <w:t>https://underground.net/nuclear-weapons-and-proliferation-effects-and-need-of-wmds/</w:t>
        </w:r>
      </w:hyperlink>
    </w:p>
    <w:p w:rsidR="00FB5B21" w:rsidRPr="00FB5B21" w:rsidRDefault="00FB5B21" w:rsidP="00FB5B21">
      <w:pPr>
        <w:rPr>
          <w:rFonts w:eastAsia="Times New Roman"/>
          <w:color w:val="000000"/>
          <w:sz w:val="16"/>
          <w:szCs w:val="16"/>
        </w:rPr>
      </w:pPr>
    </w:p>
    <w:p w:rsidR="00FB5B21" w:rsidRDefault="00FB5B21" w:rsidP="00FB5B21">
      <w:pPr>
        <w:rPr>
          <w:rFonts w:eastAsia="Cambria"/>
          <w:sz w:val="16"/>
        </w:rPr>
      </w:pPr>
      <w:r w:rsidRPr="00FB5B21">
        <w:rPr>
          <w:rFonts w:eastAsia="Cambria"/>
          <w:sz w:val="10"/>
          <w:szCs w:val="10"/>
        </w:rPr>
        <w:t xml:space="preserve">Nuclear weapons are considered to be some of the world’s most dangerous armaments. Categorized as weapons of mass destruction (WMDs), they have the capability of leveling cities, killing millions, and destroying the environment for generations to come due to the extreme heat, blast wave, and ionizing radiation they release. Evidence of their horrors is paramount in the Japanese cities of Hiroshima and Nagasaki, where the first and last nuclear attacks in history took place. In Hiroshima 80,000 people were killed instantly, with an additional 40,000 dying in Nagasaki, and 100,000 more in the following months due to radiation poisoning. The consequences continued to persist for decades, and continue to do so today. Over seven decades later, victims continue to suffer the cost of paranoia and belligerence. According to the International Committee of the Red Cross (ICRC), As of March 2014 the Japanese government officially recognized 192,719 living persons as atomic bomb survivors or “hibakusha”. Of these 119,169 were directly exposed at the time of the atomic bombings, 45,260 were exposed by entering the cities in the following weeks, 20,939 risked exposure through relief, burial and similar activities and 7,351 were unborn children at the time of the exposure of their parents (from the types of exposure just listed). Studies showed that of those who survived, many (mainly children) have faced various forms of cancer at higher rates throughout their lives, including forms of leukemia that are generally prevalent in elder people. According to ICRC, “This is attributed to exposure of the entire body to radiation at the time of the bombing, causing damage to stem cells in multiple organs which in turn can produce abnormal cells that become cancerous.” There is even the possibility of “second generation” effects, as the children of those exposed to radiation may, through radiation-damaged genes, develop cancer in the age range that is highly responsive to the disease. Aside from physical health issues, psychological health issues also abound. Studies enacted in 1995 that incorporated the World Health Organization methodologies found that many survivors had long-lasting psychological instability, such as depression and posttraumatic stress disorder. People who either lost family members or themselves suffered from radiation sickness are particularly unstable. The ICRC warns that in general, “The effects of nuclear weapons on the populations of Hiroshima and Nagasaki who were exposed to radiation produced a massive medical caseload that was difficult to treat before the rebuilding of the health infrastructure in post-war Japan.” Many nations cannot provide necessary and sufficient aid required in treating large numbers of victims of nuclear explosions, and neither can the Red Cross. It is unattainable on the international scope, which markedly increases the dangers of nuclear weapons. Despite the harrowing consequences of a nuclear explosion and the grim expectations of post-deployment aid, nuclear weapons continue to occupy a central position in both domestic and international affairs. Eight states are currently known to have operational nuclear weapons capabilities. Of the eight, five—China, the United States, France, the United Kingdom, and Russia—are recognized as Nuclear-Weapon States (NWS), a designation that marks the states that are officially recognized as nuclear weapons holders under the Nonproliferation Treaty (NPT). NPT legitimates these nations’ use and ownership of nuclear weapons, yet prevents, and in so doing, attempts to limit, the perpetual creation and spread of nuclear technology and armaments. The other three states—Pakistan, India, and North Korea—are not officially recognized; their illegitimate ownership and use of nuclear weapons makes them highly dangerous to the international world. Between the five NWS states, China is approximated to have 260 total warheads, and France, 300. Russia, according to the Arms Control Association, has “1,735 strategic warheads deployed on 521 ICBMs (intercontinental ballistic missiles), SLBMs (submarine- launched ballistic missiles), and strategic bombers” and “roughly 2,700 non-deployed strategic and deployed and non-deployed tactical warheads. And 3,200 additional warheads awaiting dismantlement.” The UK has roughly 120 strategic warheads, and of those 120, at most 40 at any given time are deployed at sea on nuclear ballistic missile submarines (of which it has four). Its entire stockpile is estimated to be about 215 warheads. The U.S. has “1,481 strategic nuclear warheads deployed on 741 ICBMs, SLBMs, and strategic bombers” with “2,570 non-deployed strategic warheads and 500 deployed and non-deployed tactical warheads.” As of September 30, 2015, the United States has 4,571 active and inactive nuclear warheads, and as of April 2015, about 2,500 warheads, not included in the 4,571, are awaiting dismantlement. The numbers are relatively high, yet they pale in comparison to Cold War numbers. According to the ACA, at the conclusion of the first nonproliferation agreement between the U.S. and the Soviet Union in 1968, “the nuclear stockpiles of both the United States and the Soviet Union/Russia numbered in the tens of thousands.” Continuous revivals of arms limitation treaties, which first went into effect between the U.S. and the U.S.S.R. just two years after the NPT, have significantly reduced the stockpiles of the former bipolar powers. Their systems today are significantly more modernized, yet they only “deploy more than 1,500 strategic warheads on several hundred bombers and missiles.” Yet the numbers remain in the higher ranges. As the United Nations Office for Disarmament Affairs noted, about 22,000 nuclear weapons are reported to be in existence today and over 2,000 nuclear tests have been conducted. This is due to the fact that their very existence, while extremely dangerous, is widely accepted as imperative for deterrence in the contemporary global security environment. Deterrence theory follows the notion that the fear of retaliation dictates the extent to which states will act. Nuclear weapons are the ultimate source of deterrence. They have the capability to obliterate cities and cause mass casualties. With such absolutes in a system (war) characterized by the lack thereof, states are rationally tasked with true consideration. One miscalculation or misinterpretation can create a set of consequences that are near impossible to return from. It is under such conditions that nuclear weapons operate. They are in some ways the ultimate peacekeepers, as they have the ability to instill innate fear in their potential targets. That fear, to a certain extent, is considered valuable in the current security environment. The emerging security environment, according to a policy released jointly by the Department of Defense and Department of Energy, is characterized by states of concern, violent extremists and non-state actors, and major existing nuclear states outside of NATO. States of concern have or seek to obtain WMDs and their delivery systems. They do not act within the norms of the international community. Violent Extremists and Non-State Actors are organizations outside the state system that use violent means to achieve goals that are against the values of both the United States and the Western world. They too seek WMDs and the resources to deliver these weapons. Major Existing Nuclear States Outside of NATO, like China and Russia pose a significant threat because they continue to develop and modernize their nuclear arsenals, yet the trajectory of their politics is still unknown. Each characteristic of the modern security environment requires a significant deterrent and, collectively, the need for deterrence is considerably higher. The United States and the world cannot realistically uphold their safety against such threats because the nature of security has fundamentally been altered. Conventional tactics cannot match even a small nuclear arsenal, as even the relatively underdeveloped ones have the power to deliver a devastating blow. This is significant because the United States and the world at large believed that the end of the Cold War brought about the change needed in order to provide for peace in the security environment without the need of weapons of mass destruction. The problem with this thought process is that, while the Soviet Union and the threat of its arsenal withered away, the knowledge and innovation accrued during the bipolar years, and the general instability of the anarchic system, persisted. Danger, while taking new form, continues today, and is arguably far worse than that of the Cold War era. Enemies today are no longer simply other states in the system. With the rise of terrorism in the beginning of the 21st century, sub-state actors play a significant role in international security. According to the DoD, their roles are magnified by the fact that, “Some of the most serious non-state actors receive support from states that seek to use extremists and non-state actors as proxies.” Such actors include Hezbollah, who is back by Iran and Syria. Even the Nonproliferation Treaty itself is flawed and potentially dangerous, as it is incapable of following its own objectives. It lacks the necessary component of complete international cooperation that allows for successful implementation. This shortfall also manifests itself in the actions of the nations who adhere to it, as a number of the participating states have on occasion violated its terms, with the United States itself—an important component and advocate—included. This is because the treaty, at its core, lacks the necessary collective understanding of the imminence of a nuclear threat. True recognition has to be embedded within the treaty’s framework in order for violations and persistent belligerence to come to a halt. On the one hand the world possesses a latent desire to be free of the moral burden that nuclear capability causes, yet on the other, it is far too underdeveloped in the international sense for the notion of complete disarmament to be anything but a goal of the very distant future. </w:t>
      </w:r>
      <w:r w:rsidRPr="00FB5B21">
        <w:rPr>
          <w:rFonts w:eastAsia="Cambria"/>
          <w:u w:val="single"/>
        </w:rPr>
        <w:t xml:space="preserve">Yet the cruel reality of the situation is that </w:t>
      </w:r>
      <w:r w:rsidRPr="00FB5B21">
        <w:rPr>
          <w:rFonts w:eastAsia="Cambria"/>
          <w:highlight w:val="cyan"/>
          <w:u w:val="single"/>
        </w:rPr>
        <w:t>without the international system</w:t>
      </w:r>
      <w:r w:rsidRPr="00FB5B21">
        <w:rPr>
          <w:rFonts w:eastAsia="Cambria"/>
          <w:u w:val="single"/>
        </w:rPr>
        <w:t xml:space="preserve">, the business of </w:t>
      </w:r>
      <w:r w:rsidRPr="00FB5B21">
        <w:rPr>
          <w:rFonts w:eastAsia="Cambria"/>
          <w:highlight w:val="cyan"/>
          <w:u w:val="single"/>
        </w:rPr>
        <w:t>nuclear prolif</w:t>
      </w:r>
      <w:r w:rsidRPr="00FB5B21">
        <w:rPr>
          <w:rFonts w:eastAsia="Cambria"/>
          <w:u w:val="single"/>
        </w:rPr>
        <w:t xml:space="preserve">eration </w:t>
      </w:r>
      <w:r w:rsidRPr="00FB5B21">
        <w:rPr>
          <w:rFonts w:eastAsia="Cambria"/>
          <w:highlight w:val="cyan"/>
          <w:u w:val="single"/>
        </w:rPr>
        <w:t>would never have existed.</w:t>
      </w:r>
      <w:r w:rsidRPr="00FB5B21">
        <w:rPr>
          <w:rFonts w:eastAsia="Cambria"/>
          <w:u w:val="single"/>
        </w:rPr>
        <w:t xml:space="preserve"> </w:t>
      </w:r>
      <w:r w:rsidRPr="00FB5B21">
        <w:rPr>
          <w:rFonts w:eastAsia="Cambria"/>
          <w:highlight w:val="cyan"/>
          <w:u w:val="single"/>
        </w:rPr>
        <w:t>The anarchic nature of the</w:t>
      </w:r>
      <w:r w:rsidRPr="00FB5B21">
        <w:rPr>
          <w:rFonts w:eastAsia="Cambria"/>
          <w:u w:val="single"/>
        </w:rPr>
        <w:t xml:space="preserve"> international </w:t>
      </w:r>
      <w:r w:rsidRPr="00FB5B21">
        <w:rPr>
          <w:rFonts w:eastAsia="Cambria"/>
          <w:highlight w:val="cyan"/>
          <w:u w:val="single"/>
        </w:rPr>
        <w:t>system delineates states’ basic desires—security and,</w:t>
      </w:r>
      <w:r w:rsidRPr="00FB5B21">
        <w:rPr>
          <w:rFonts w:eastAsia="Cambria"/>
          <w:u w:val="single"/>
        </w:rPr>
        <w:t xml:space="preserve"> for some, </w:t>
      </w:r>
      <w:r w:rsidRPr="00FB5B21">
        <w:rPr>
          <w:rFonts w:eastAsia="Cambria"/>
          <w:highlight w:val="cyan"/>
          <w:u w:val="single"/>
        </w:rPr>
        <w:t>power. The continuous demands to satisfy</w:t>
      </w:r>
      <w:r w:rsidRPr="00FB5B21">
        <w:rPr>
          <w:rFonts w:eastAsia="Cambria"/>
          <w:u w:val="single"/>
        </w:rPr>
        <w:t xml:space="preserve"> those desires in turn </w:t>
      </w:r>
      <w:r w:rsidRPr="00FB5B21">
        <w:rPr>
          <w:rFonts w:eastAsia="Cambria"/>
          <w:highlight w:val="cyan"/>
          <w:u w:val="single"/>
        </w:rPr>
        <w:t>drive</w:t>
      </w:r>
      <w:r w:rsidRPr="00FB5B21">
        <w:rPr>
          <w:rFonts w:eastAsia="Cambria"/>
          <w:u w:val="single"/>
        </w:rPr>
        <w:t xml:space="preserve"> the business of </w:t>
      </w:r>
      <w:r w:rsidRPr="00FB5B21">
        <w:rPr>
          <w:rFonts w:eastAsia="Cambria"/>
          <w:highlight w:val="cyan"/>
          <w:u w:val="single"/>
        </w:rPr>
        <w:t>military development, and</w:t>
      </w:r>
      <w:r w:rsidRPr="00FB5B21">
        <w:rPr>
          <w:rFonts w:eastAsia="Cambria"/>
          <w:u w:val="single"/>
        </w:rPr>
        <w:t xml:space="preserve"> such development is the source of </w:t>
      </w:r>
      <w:r w:rsidRPr="00FB5B21">
        <w:rPr>
          <w:rFonts w:eastAsia="Cambria"/>
          <w:highlight w:val="cyan"/>
          <w:u w:val="single"/>
        </w:rPr>
        <w:t>nuclear capability.</w:t>
      </w:r>
      <w:r w:rsidRPr="00FB5B21">
        <w:rPr>
          <w:rFonts w:eastAsia="Cambria"/>
          <w:u w:val="single"/>
        </w:rPr>
        <w:t xml:space="preserve"> </w:t>
      </w:r>
      <w:r w:rsidRPr="00FB5B21">
        <w:rPr>
          <w:rFonts w:eastAsia="Cambria"/>
          <w:highlight w:val="cyan"/>
          <w:u w:val="single"/>
        </w:rPr>
        <w:t>The cycle perpetuates</w:t>
      </w:r>
      <w:r w:rsidRPr="00FB5B21">
        <w:rPr>
          <w:rFonts w:eastAsia="Cambria"/>
          <w:u w:val="single"/>
        </w:rPr>
        <w:t xml:space="preserve"> itself </w:t>
      </w:r>
      <w:r w:rsidRPr="00FB5B21">
        <w:rPr>
          <w:rFonts w:eastAsia="Cambria"/>
          <w:highlight w:val="cyan"/>
          <w:u w:val="single"/>
        </w:rPr>
        <w:t>because states continuously look for new sources of security and,</w:t>
      </w:r>
      <w:r w:rsidRPr="00FB5B21">
        <w:rPr>
          <w:rFonts w:eastAsia="Cambria"/>
          <w:u w:val="single"/>
        </w:rPr>
        <w:t xml:space="preserve"> </w:t>
      </w:r>
      <w:r w:rsidRPr="00FB5B21">
        <w:rPr>
          <w:rFonts w:eastAsia="Cambria"/>
          <w:highlight w:val="cyan"/>
          <w:u w:val="single"/>
        </w:rPr>
        <w:t xml:space="preserve">in obtaining them, release a form of danger for other </w:t>
      </w:r>
      <w:r w:rsidRPr="00FB5B21">
        <w:rPr>
          <w:rFonts w:eastAsia="Cambria"/>
          <w:u w:val="single"/>
        </w:rPr>
        <w:t>states</w:t>
      </w:r>
      <w:r w:rsidRPr="00FB5B21">
        <w:rPr>
          <w:rFonts w:eastAsia="Cambria"/>
          <w:highlight w:val="cyan"/>
          <w:u w:val="single"/>
        </w:rPr>
        <w:t>,</w:t>
      </w:r>
      <w:r w:rsidRPr="00FB5B21">
        <w:rPr>
          <w:rFonts w:eastAsia="Cambria"/>
          <w:u w:val="single"/>
        </w:rPr>
        <w:t xml:space="preserve"> </w:t>
      </w:r>
      <w:r w:rsidRPr="00FB5B21">
        <w:rPr>
          <w:rFonts w:eastAsia="Cambria"/>
          <w:highlight w:val="cyan"/>
          <w:u w:val="single"/>
        </w:rPr>
        <w:t>which</w:t>
      </w:r>
      <w:r w:rsidRPr="00FB5B21">
        <w:rPr>
          <w:rFonts w:eastAsia="Cambria"/>
          <w:u w:val="single"/>
        </w:rPr>
        <w:t xml:space="preserve"> then </w:t>
      </w:r>
      <w:r w:rsidRPr="00FB5B21">
        <w:rPr>
          <w:rFonts w:eastAsia="Cambria"/>
          <w:highlight w:val="cyan"/>
          <w:u w:val="single"/>
        </w:rPr>
        <w:t>follow suite.</w:t>
      </w:r>
      <w:r w:rsidRPr="00FB5B21">
        <w:rPr>
          <w:rFonts w:eastAsia="Cambria"/>
          <w:u w:val="single"/>
        </w:rPr>
        <w:t xml:space="preserve"> </w:t>
      </w:r>
      <w:r w:rsidRPr="00FB5B21">
        <w:rPr>
          <w:rFonts w:eastAsia="Cambria"/>
          <w:highlight w:val="cyan"/>
          <w:u w:val="single"/>
        </w:rPr>
        <w:t>The</w:t>
      </w:r>
      <w:r w:rsidRPr="00FB5B21">
        <w:rPr>
          <w:rFonts w:eastAsia="Cambria"/>
          <w:u w:val="single"/>
        </w:rPr>
        <w:t xml:space="preserve"> </w:t>
      </w:r>
      <w:r w:rsidRPr="00FB5B21">
        <w:rPr>
          <w:rFonts w:eastAsia="Cambria"/>
          <w:highlight w:val="cyan"/>
          <w:u w:val="single"/>
        </w:rPr>
        <w:t>implication of this</w:t>
      </w:r>
      <w:r w:rsidRPr="00FB5B21">
        <w:rPr>
          <w:rFonts w:eastAsia="Cambria"/>
          <w:u w:val="single"/>
        </w:rPr>
        <w:t xml:space="preserve"> self-perpetuating cycle </w:t>
      </w:r>
      <w:r w:rsidRPr="00FB5B21">
        <w:rPr>
          <w:rFonts w:eastAsia="Cambria"/>
          <w:highlight w:val="cyan"/>
          <w:u w:val="single"/>
        </w:rPr>
        <w:t>is that</w:t>
      </w:r>
      <w:r w:rsidRPr="00FB5B21">
        <w:rPr>
          <w:rFonts w:eastAsia="Cambria"/>
          <w:u w:val="single"/>
        </w:rPr>
        <w:t xml:space="preserve"> because the source is the international system, it (as well as </w:t>
      </w:r>
      <w:r w:rsidRPr="00FB5B21">
        <w:rPr>
          <w:rFonts w:eastAsia="Cambria"/>
          <w:highlight w:val="cyan"/>
          <w:u w:val="single"/>
        </w:rPr>
        <w:t>its consequences</w:t>
      </w:r>
      <w:r w:rsidRPr="00FB5B21">
        <w:rPr>
          <w:rFonts w:eastAsia="Cambria"/>
          <w:u w:val="single"/>
        </w:rPr>
        <w:t xml:space="preserve">), </w:t>
      </w:r>
      <w:r w:rsidRPr="00FB5B21">
        <w:rPr>
          <w:rFonts w:eastAsia="Cambria"/>
          <w:highlight w:val="cyan"/>
          <w:u w:val="single"/>
        </w:rPr>
        <w:t>cannot disappear.</w:t>
      </w:r>
      <w:r w:rsidRPr="00FB5B21">
        <w:rPr>
          <w:rFonts w:eastAsia="Cambria"/>
          <w:u w:val="single"/>
        </w:rPr>
        <w:t xml:space="preserve"> </w:t>
      </w:r>
      <w:r w:rsidRPr="00FB5B21">
        <w:rPr>
          <w:rFonts w:eastAsia="Cambria"/>
          <w:highlight w:val="cyan"/>
          <w:u w:val="single"/>
        </w:rPr>
        <w:t>The system</w:t>
      </w:r>
      <w:r w:rsidRPr="00FB5B21">
        <w:rPr>
          <w:rFonts w:eastAsia="Cambria"/>
          <w:u w:val="single"/>
        </w:rPr>
        <w:t xml:space="preserve"> by its nature will, and in theory </w:t>
      </w:r>
      <w:r w:rsidRPr="00FB5B21">
        <w:rPr>
          <w:rFonts w:eastAsia="Cambria"/>
          <w:highlight w:val="cyan"/>
          <w:u w:val="single"/>
        </w:rPr>
        <w:t>must, continue its process,</w:t>
      </w:r>
      <w:r w:rsidRPr="00FB5B21">
        <w:rPr>
          <w:rFonts w:eastAsia="Cambria"/>
          <w:u w:val="single"/>
        </w:rPr>
        <w:t xml:space="preserve"> </w:t>
      </w:r>
      <w:r w:rsidRPr="00FB5B21">
        <w:rPr>
          <w:rFonts w:eastAsia="Cambria"/>
          <w:sz w:val="16"/>
          <w:szCs w:val="16"/>
        </w:rPr>
        <w:t>which means that solace must be found in the states themselves. O</w:t>
      </w:r>
      <w:r w:rsidRPr="00FB5B21">
        <w:rPr>
          <w:rFonts w:eastAsia="Cambria"/>
          <w:sz w:val="16"/>
        </w:rPr>
        <w:t>nly through cooperation and control can the United States and other powers, whether they be superpowers, great powers, or just states, actively limit their impact on the world they reside in. Only through controlled production and distribution as well as international cooperation can the consequences of human paranoia and belligerence be mitigated.</w:t>
      </w:r>
    </w:p>
    <w:p w:rsidR="00FB5B21" w:rsidRPr="00FB5B21" w:rsidRDefault="00FB5B21" w:rsidP="00FB5B21">
      <w:pPr>
        <w:rPr>
          <w:rFonts w:eastAsia="Cambria"/>
          <w:sz w:val="16"/>
        </w:rPr>
      </w:pPr>
    </w:p>
    <w:p w:rsidR="00FB5B21" w:rsidRPr="00FB5B21" w:rsidRDefault="00FB5B21" w:rsidP="00FB5B21">
      <w:pPr>
        <w:keepNext/>
        <w:keepLines/>
        <w:contextualSpacing/>
        <w:outlineLvl w:val="3"/>
        <w:rPr>
          <w:rFonts w:eastAsia="SimSun"/>
          <w:b/>
          <w:iCs/>
          <w:sz w:val="24"/>
        </w:rPr>
      </w:pPr>
      <w:r>
        <w:rPr>
          <w:rFonts w:eastAsia="SimSun"/>
          <w:b/>
          <w:iCs/>
          <w:sz w:val="24"/>
        </w:rPr>
        <w:t>Turn- a</w:t>
      </w:r>
      <w:r w:rsidRPr="00FB5B21">
        <w:rPr>
          <w:rFonts w:eastAsia="SimSun"/>
          <w:b/>
          <w:iCs/>
          <w:sz w:val="24"/>
        </w:rPr>
        <w:t>llied prolif deters nuclear war—the emergence of more nuclear weapons is an effective security guarantee</w:t>
      </w:r>
    </w:p>
    <w:p w:rsidR="00FB5B21" w:rsidRPr="00FB5B21" w:rsidRDefault="00FB5B21" w:rsidP="00FB5B21">
      <w:pPr>
        <w:rPr>
          <w:rFonts w:eastAsia="Times New Roman"/>
          <w:bCs/>
          <w:sz w:val="16"/>
          <w:szCs w:val="16"/>
        </w:rPr>
      </w:pPr>
      <w:r w:rsidRPr="00FB5B21">
        <w:rPr>
          <w:rFonts w:eastAsia="Cambria"/>
          <w:b/>
          <w:bCs/>
        </w:rPr>
        <w:t>Saakian ’16</w:t>
      </w:r>
      <w:r w:rsidRPr="00FB5B21">
        <w:rPr>
          <w:rFonts w:eastAsia="Times New Roman"/>
          <w:color w:val="0000FF"/>
          <w:szCs w:val="20"/>
        </w:rPr>
        <w:t xml:space="preserve"> </w:t>
      </w:r>
      <w:r w:rsidRPr="00FB5B21">
        <w:rPr>
          <w:rFonts w:eastAsia="Times New Roman"/>
          <w:color w:val="000000"/>
          <w:sz w:val="16"/>
          <w:szCs w:val="16"/>
        </w:rPr>
        <w:t xml:space="preserve">9/22/19, Louisa Saakian || Louisa Saakian is a Law Clerk at Los Angeles County District Attorney's Office, Major Crimes and Target Crimes, who has a Bachelor’s Degree in International Politics and International Security Studies from Georgetown Univwersity || </w:t>
      </w:r>
      <w:r w:rsidRPr="00FB5B21">
        <w:rPr>
          <w:rFonts w:eastAsia="Times New Roman"/>
          <w:i/>
          <w:color w:val="000000"/>
          <w:sz w:val="16"/>
          <w:szCs w:val="16"/>
        </w:rPr>
        <w:t xml:space="preserve">Underground Network, </w:t>
      </w:r>
      <w:r w:rsidRPr="00FB5B21">
        <w:rPr>
          <w:rFonts w:eastAsia="Times New Roman"/>
          <w:color w:val="000000"/>
          <w:sz w:val="16"/>
          <w:szCs w:val="16"/>
        </w:rPr>
        <w:t>“Nuclear Weapons and Proliferation: Effects and Need of WMDs” || https://underground.net/nuclear-weapons-and-proliferation-effects-and-need-of-wmds/</w:t>
      </w:r>
    </w:p>
    <w:p w:rsidR="00FB5B21" w:rsidRPr="00FB5B21" w:rsidRDefault="00FB5B21" w:rsidP="00FB5B21">
      <w:pPr>
        <w:rPr>
          <w:rFonts w:eastAsia="Cambria"/>
          <w:sz w:val="16"/>
        </w:rPr>
      </w:pPr>
      <w:r w:rsidRPr="00FB5B21">
        <w:rPr>
          <w:rFonts w:eastAsia="Cambria"/>
          <w:sz w:val="16"/>
        </w:rPr>
        <w:t xml:space="preserve">Nuclear weapons are considered to be some of the world’s most dangerous armaments. Categorized as weapons of mass destruction (WMDs), they have the capability of leveling cities, killing millions, and destroying the environment for generations to come due to the extreme heat, blast wave, and ionizing radiation they release. Evidence of their horrors is paramount in the Japanese cities of Hiroshima and Nagasaki, where the first and last nuclear attacks in history took place. In Hiroshima 80,000 people were killed instantly, with an additional 40,000 dying in Nagasaki, and 100,000 more in the following months due to radiation poisoning. The consequences continued to persist for decades, and continue to do so today. Over seven decades later, victims continue to suffer the cost of paranoia and belligerence. According to the International Committee of the Red Cross (ICRC), As of March 2014 the Japanese government officially recognized 192,719 living persons as atomic bomb survivors or “hibakusha”. Of these 119,169 were directly exposed at the time of the atomic bombings, 45,260 were exposed by entering the cities in the </w:t>
      </w:r>
      <w:r w:rsidRPr="00FB5B21">
        <w:rPr>
          <w:rFonts w:eastAsia="Cambria"/>
          <w:sz w:val="16"/>
        </w:rPr>
        <w:lastRenderedPageBreak/>
        <w:t xml:space="preserve">following weeks, 20,939 risked exposure through relief, burial and similar activities and 7,351 were unborn children at the time of the exposure of their parents (from the types of exposure just listed). Studies showed that of those who survived, many (mainly children) have faced various forms of cancer at higher rates throughout their lives, including forms of leukemia that are generally prevalent in elder people. According to ICRC, “This is attributed to exposure of the entire body to radiation at the time of the bombing, causing damage to stem cells in multiple organs which in turn can produce abnormal cells that become cancerous.” There is even the possibility of “second generation” effects, as the children of those exposed to radiation may, through radiation-damaged genes, develop cancer in the age range that is highly responsive to the disease. Aside from physical health issues, psychological health issues also abound. Studies enacted in 1995 that incorporated the World Health Organization methodologies found that many survivors had long-lasting psychological instability, such as depression and posttraumatic stress disorder. People who either lost family members or themselves suffered from radiation sickness are particularly unstable. The ICRC warns that in general, “The effects of nuclear weapons on the populations of Hiroshima and Nagasaki who were exposed to radiation produced a massive medical caseload that was difficult to treat before the rebuilding of the health infrastructure in post-war Japan.” Many nations cannot provide necessary and sufficient aid required in treating large numbers of victims of nuclear explosions, and neither can the Red Cross. It is unattainable on the international scope, which markedly increases the dangers of nuclear weapons. Despite the harrowing consequences of a nuclear explosion and the grim expectations of post-deployment aid, </w:t>
      </w:r>
      <w:r w:rsidRPr="00FB5B21">
        <w:rPr>
          <w:rFonts w:eastAsia="Cambria"/>
          <w:highlight w:val="cyan"/>
          <w:u w:val="single"/>
        </w:rPr>
        <w:t>nuclear weapons</w:t>
      </w:r>
      <w:r w:rsidRPr="00FB5B21">
        <w:rPr>
          <w:rFonts w:eastAsia="Cambria"/>
          <w:u w:val="single"/>
        </w:rPr>
        <w:t xml:space="preserve"> continue to </w:t>
      </w:r>
      <w:r w:rsidRPr="00FB5B21">
        <w:rPr>
          <w:rFonts w:eastAsia="Cambria"/>
          <w:highlight w:val="cyan"/>
          <w:u w:val="single"/>
        </w:rPr>
        <w:t>occupy a central position in</w:t>
      </w:r>
      <w:r w:rsidRPr="00FB5B21">
        <w:rPr>
          <w:rFonts w:eastAsia="Cambria"/>
          <w:u w:val="single"/>
        </w:rPr>
        <w:t xml:space="preserve"> both domestic and </w:t>
      </w:r>
      <w:r w:rsidRPr="00FB5B21">
        <w:rPr>
          <w:rFonts w:eastAsia="Cambria"/>
          <w:highlight w:val="cyan"/>
          <w:u w:val="single"/>
        </w:rPr>
        <w:t>international affairs.</w:t>
      </w:r>
      <w:r w:rsidRPr="00FB5B21">
        <w:rPr>
          <w:rFonts w:eastAsia="Cambria"/>
          <w:sz w:val="16"/>
        </w:rPr>
        <w:t xml:space="preserve"> </w:t>
      </w:r>
      <w:r w:rsidRPr="00FB5B21">
        <w:rPr>
          <w:rFonts w:eastAsia="Cambria"/>
          <w:u w:val="single"/>
        </w:rPr>
        <w:t xml:space="preserve">Eight states are currently known to have operational nuclear weapons capabilities. </w:t>
      </w:r>
      <w:r w:rsidRPr="00FB5B21">
        <w:rPr>
          <w:rFonts w:eastAsia="Cambria"/>
          <w:sz w:val="16"/>
        </w:rPr>
        <w:t>Of the eight, five—China, the United States, France, the United Kingdom, and Russia—are recognized as Nuclear-Weapon States (NWS), a designation that marks the states that are officially recognized as nuclear weapons holders under the Nonproliferation Treaty (NPT). NPT legitimates these nations’ use and ownership of nuclear weapons, yet prevents, and in so doing, attempts to limit, the perpetual creation and spread of nuclear technology and armaments. The</w:t>
      </w:r>
      <w:r w:rsidRPr="00FB5B21">
        <w:rPr>
          <w:rFonts w:eastAsia="Cambria"/>
          <w:u w:val="single"/>
        </w:rPr>
        <w:t xml:space="preserve"> other three states—Pakistan, India, and North Korea—are not officially recognized; their illegitimate ownership and use of nuclear weapons makes them highly dangerous to the international world.</w:t>
      </w:r>
      <w:r w:rsidRPr="00FB5B21">
        <w:rPr>
          <w:rFonts w:eastAsia="Cambria"/>
          <w:sz w:val="16"/>
        </w:rPr>
        <w:t xml:space="preserve"> Between the five NWS states, China is approximated to have 260 total warheads, and France, 300. Russia, according to the Arms Control Association, has “1,735 strategic warheads deployed on 521 ICBMs (intercontinental ballistic missiles), SLBMs (submarine- launched ballistic missiles), and strategic bombers” and “roughly 2,700 non-deployed strategic and deployed and non-deployed tactical warheads. And 3,200 additional warheads awaiting dismantlement.” The UK has roughly 120 strategic warheads, and of those 120, at most 40 at any given time are deployed at sea on nuclear ballistic missile submarines (of which it has four). Its entire stockpile is estimated to be about 215 warheads. The U.S. has “1,481 strategic nuclear warheads deployed on 741 ICBMs, SLBMs, and strategic bombers” with “2,570 non-deployed strategic warheads and 500 deployed and non-deployed tactical warheads.” As of September 30, 2015, the United States has 4,571 active and inactive nuclear warheads, and as of April 2015, about 2,500 warheads, not included in the 4,571, are awaiting dismantlement. The numbers are relatively high, yet they pale in comparison to Cold War numbers. According to the ACA, at the conclusion of the first nonproliferation agreement between the U.S. and the Soviet Union in 1968, “the nuclear stockpiles of both the United States and the Soviet Union/Russia numbered in the tens of thousands.” Continuous revivals of arms limitation treaties, which first went into effect between the U.S. and the U.S.S.R. just two years after the NPT, have significantly reduced the stockpiles of the former bipolar powers. Their systems today are significantly more modernized, yet they only “deploy more than 1,500 strategic warheads on several hundred bombers and missiles.” Yet the numbers remain in the higher ranges. As the United Nations Office for Disarmament Affairs noted, about 22,000 nuclear weapons are reported to be in existence today and over 2,000 nuclear tests have been conducted. This is due to the fact that</w:t>
      </w:r>
      <w:r w:rsidRPr="00FB5B21">
        <w:rPr>
          <w:rFonts w:eastAsia="Cambria"/>
          <w:u w:val="single"/>
        </w:rPr>
        <w:t xml:space="preserve"> </w:t>
      </w:r>
      <w:r w:rsidRPr="00FB5B21">
        <w:rPr>
          <w:rFonts w:eastAsia="Cambria"/>
          <w:highlight w:val="cyan"/>
          <w:u w:val="single"/>
        </w:rPr>
        <w:t>their</w:t>
      </w:r>
      <w:r w:rsidRPr="00FB5B21">
        <w:rPr>
          <w:rFonts w:eastAsia="Cambria"/>
          <w:u w:val="single"/>
        </w:rPr>
        <w:t xml:space="preserve"> very </w:t>
      </w:r>
      <w:r w:rsidRPr="00FB5B21">
        <w:rPr>
          <w:rFonts w:eastAsia="Cambria"/>
          <w:highlight w:val="cyan"/>
          <w:u w:val="single"/>
        </w:rPr>
        <w:t>existence,</w:t>
      </w:r>
      <w:r w:rsidRPr="00FB5B21">
        <w:rPr>
          <w:rFonts w:eastAsia="Cambria"/>
          <w:sz w:val="16"/>
        </w:rPr>
        <w:t xml:space="preserve"> while extremely dangerous, </w:t>
      </w:r>
      <w:r w:rsidRPr="00FB5B21">
        <w:rPr>
          <w:rFonts w:eastAsia="Cambria"/>
          <w:highlight w:val="cyan"/>
          <w:u w:val="single"/>
        </w:rPr>
        <w:t>is</w:t>
      </w:r>
      <w:r w:rsidRPr="00FB5B21">
        <w:rPr>
          <w:rFonts w:eastAsia="Cambria"/>
          <w:u w:val="single"/>
        </w:rPr>
        <w:t xml:space="preserve"> widely </w:t>
      </w:r>
      <w:r w:rsidRPr="00FB5B21">
        <w:rPr>
          <w:rFonts w:eastAsia="Cambria"/>
          <w:highlight w:val="cyan"/>
          <w:u w:val="single"/>
        </w:rPr>
        <w:t>accepted as imperative for deterrence</w:t>
      </w:r>
      <w:r w:rsidRPr="00FB5B21">
        <w:rPr>
          <w:rFonts w:eastAsia="Cambria"/>
          <w:u w:val="single"/>
        </w:rPr>
        <w:t xml:space="preserve"> </w:t>
      </w:r>
      <w:r w:rsidRPr="00FB5B21">
        <w:rPr>
          <w:rFonts w:eastAsia="Cambria"/>
          <w:highlight w:val="cyan"/>
          <w:u w:val="single"/>
        </w:rPr>
        <w:t>in</w:t>
      </w:r>
      <w:r w:rsidRPr="00FB5B21">
        <w:rPr>
          <w:rFonts w:eastAsia="Cambria"/>
          <w:u w:val="single"/>
        </w:rPr>
        <w:t xml:space="preserve"> </w:t>
      </w:r>
      <w:r w:rsidRPr="00FB5B21">
        <w:rPr>
          <w:rFonts w:eastAsia="Cambria"/>
          <w:highlight w:val="cyan"/>
          <w:u w:val="single"/>
        </w:rPr>
        <w:t>the</w:t>
      </w:r>
      <w:r w:rsidRPr="00FB5B21">
        <w:rPr>
          <w:rFonts w:eastAsia="Cambria"/>
          <w:u w:val="single"/>
        </w:rPr>
        <w:t xml:space="preserve"> </w:t>
      </w:r>
      <w:r w:rsidRPr="00FB5B21">
        <w:rPr>
          <w:rFonts w:eastAsia="Cambria"/>
          <w:highlight w:val="cyan"/>
          <w:u w:val="single"/>
        </w:rPr>
        <w:t>contemporary</w:t>
      </w:r>
      <w:r w:rsidRPr="00FB5B21">
        <w:rPr>
          <w:rFonts w:eastAsia="Cambria"/>
          <w:u w:val="single"/>
        </w:rPr>
        <w:t xml:space="preserve"> global s</w:t>
      </w:r>
      <w:r w:rsidRPr="00FB5B21">
        <w:rPr>
          <w:rFonts w:eastAsia="Cambria"/>
          <w:highlight w:val="cyan"/>
          <w:u w:val="single"/>
        </w:rPr>
        <w:t>ecurity environment. Deterrence theory</w:t>
      </w:r>
      <w:r w:rsidRPr="00FB5B21">
        <w:rPr>
          <w:rFonts w:eastAsia="Cambria"/>
          <w:u w:val="single"/>
        </w:rPr>
        <w:t xml:space="preserve"> </w:t>
      </w:r>
      <w:r w:rsidRPr="00FB5B21">
        <w:rPr>
          <w:rFonts w:eastAsia="Cambria"/>
          <w:highlight w:val="cyan"/>
          <w:u w:val="single"/>
        </w:rPr>
        <w:t>follows the notion that</w:t>
      </w:r>
      <w:r w:rsidRPr="00FB5B21">
        <w:rPr>
          <w:rFonts w:eastAsia="Cambria"/>
          <w:u w:val="single"/>
        </w:rPr>
        <w:t xml:space="preserve"> the </w:t>
      </w:r>
      <w:r w:rsidRPr="00FB5B21">
        <w:rPr>
          <w:rFonts w:eastAsia="Cambria"/>
          <w:highlight w:val="cyan"/>
          <w:u w:val="single"/>
        </w:rPr>
        <w:t>fear of retaliation dictates</w:t>
      </w:r>
      <w:r w:rsidRPr="00FB5B21">
        <w:rPr>
          <w:rFonts w:eastAsia="Cambria"/>
          <w:u w:val="single"/>
        </w:rPr>
        <w:t xml:space="preserve"> the extent to </w:t>
      </w:r>
      <w:r w:rsidRPr="00FB5B21">
        <w:rPr>
          <w:rFonts w:eastAsia="Cambria"/>
          <w:highlight w:val="cyan"/>
          <w:u w:val="single"/>
        </w:rPr>
        <w:t>which</w:t>
      </w:r>
      <w:r w:rsidRPr="00FB5B21">
        <w:rPr>
          <w:rFonts w:eastAsia="Cambria"/>
          <w:u w:val="single"/>
        </w:rPr>
        <w:t xml:space="preserve"> </w:t>
      </w:r>
      <w:r w:rsidRPr="00FB5B21">
        <w:rPr>
          <w:rFonts w:eastAsia="Cambria"/>
          <w:highlight w:val="cyan"/>
          <w:u w:val="single"/>
        </w:rPr>
        <w:t>states will act.</w:t>
      </w:r>
      <w:r w:rsidRPr="00FB5B21">
        <w:rPr>
          <w:rFonts w:eastAsia="Cambria"/>
          <w:sz w:val="16"/>
        </w:rPr>
        <w:t xml:space="preserve"> </w:t>
      </w:r>
      <w:r w:rsidRPr="00FB5B21">
        <w:rPr>
          <w:rFonts w:eastAsia="Cambria"/>
          <w:highlight w:val="cyan"/>
          <w:u w:val="single"/>
        </w:rPr>
        <w:t>Nuc</w:t>
      </w:r>
      <w:r w:rsidRPr="00FB5B21">
        <w:rPr>
          <w:rFonts w:eastAsia="Cambria"/>
          <w:u w:val="single"/>
        </w:rPr>
        <w:t>lear weapon</w:t>
      </w:r>
      <w:r w:rsidRPr="00FB5B21">
        <w:rPr>
          <w:rFonts w:eastAsia="Cambria"/>
          <w:highlight w:val="cyan"/>
          <w:u w:val="single"/>
        </w:rPr>
        <w:t>s are the ultimate source of deterrence.</w:t>
      </w:r>
      <w:r w:rsidRPr="00FB5B21">
        <w:rPr>
          <w:rFonts w:eastAsia="Cambria"/>
          <w:sz w:val="16"/>
          <w:highlight w:val="cyan"/>
        </w:rPr>
        <w:t xml:space="preserve"> T</w:t>
      </w:r>
      <w:r w:rsidRPr="00FB5B21">
        <w:rPr>
          <w:rFonts w:eastAsia="Cambria"/>
          <w:sz w:val="16"/>
        </w:rPr>
        <w:t xml:space="preserve">hey have the capability to obliterate cities and cause mass casualties. </w:t>
      </w:r>
      <w:r w:rsidRPr="00FB5B21">
        <w:rPr>
          <w:rFonts w:eastAsia="Cambria"/>
          <w:highlight w:val="cyan"/>
          <w:u w:val="single"/>
        </w:rPr>
        <w:t>With such absolutes</w:t>
      </w:r>
      <w:r w:rsidRPr="00FB5B21">
        <w:rPr>
          <w:rFonts w:eastAsia="Cambria"/>
          <w:u w:val="single"/>
        </w:rPr>
        <w:t xml:space="preserve"> in a system (war) characterized by the lack thereof, </w:t>
      </w:r>
      <w:r w:rsidRPr="00FB5B21">
        <w:rPr>
          <w:rFonts w:eastAsia="Cambria"/>
          <w:highlight w:val="cyan"/>
          <w:u w:val="single"/>
        </w:rPr>
        <w:t>states are rationally tasked with true consideration</w:t>
      </w:r>
      <w:r w:rsidRPr="00FB5B21">
        <w:rPr>
          <w:rFonts w:eastAsia="Cambria"/>
          <w:sz w:val="16"/>
        </w:rPr>
        <w:t xml:space="preserve">. One miscalculation or misinterpretation can create a set of consequences that are near impossible to return from. It is under such conditions that nuclear weapons operate. </w:t>
      </w:r>
      <w:r w:rsidRPr="00FB5B21">
        <w:rPr>
          <w:rFonts w:eastAsia="Cambria"/>
          <w:highlight w:val="cyan"/>
          <w:u w:val="single"/>
        </w:rPr>
        <w:t>They are</w:t>
      </w:r>
      <w:r w:rsidRPr="00FB5B21">
        <w:rPr>
          <w:rFonts w:eastAsia="Cambria"/>
          <w:u w:val="single"/>
        </w:rPr>
        <w:t xml:space="preserve"> in some ways </w:t>
      </w:r>
      <w:r w:rsidRPr="00FB5B21">
        <w:rPr>
          <w:rFonts w:eastAsia="Cambria"/>
          <w:highlight w:val="cyan"/>
          <w:u w:val="single"/>
        </w:rPr>
        <w:t>the ultimate peacekeepers,</w:t>
      </w:r>
      <w:r w:rsidRPr="00FB5B21">
        <w:rPr>
          <w:rFonts w:eastAsia="Cambria"/>
          <w:u w:val="single"/>
        </w:rPr>
        <w:t xml:space="preserve"> </w:t>
      </w:r>
      <w:r w:rsidRPr="00FB5B21">
        <w:rPr>
          <w:rFonts w:eastAsia="Cambria"/>
          <w:highlight w:val="cyan"/>
          <w:u w:val="single"/>
        </w:rPr>
        <w:t>as they</w:t>
      </w:r>
      <w:r w:rsidRPr="00FB5B21">
        <w:rPr>
          <w:rFonts w:eastAsia="Cambria"/>
          <w:u w:val="single"/>
        </w:rPr>
        <w:t xml:space="preserve"> have the ability to </w:t>
      </w:r>
      <w:r w:rsidRPr="00FB5B21">
        <w:rPr>
          <w:rFonts w:eastAsia="Cambria"/>
          <w:highlight w:val="cyan"/>
          <w:u w:val="single"/>
        </w:rPr>
        <w:t>instill innate fear in their potential targets.</w:t>
      </w:r>
      <w:r w:rsidRPr="00FB5B21">
        <w:rPr>
          <w:rFonts w:eastAsia="Cambria"/>
          <w:sz w:val="16"/>
        </w:rPr>
        <w:t xml:space="preserve"> </w:t>
      </w:r>
      <w:r w:rsidRPr="00FB5B21">
        <w:rPr>
          <w:rFonts w:eastAsia="Cambria"/>
          <w:highlight w:val="cyan"/>
          <w:u w:val="single"/>
        </w:rPr>
        <w:t>That fear</w:t>
      </w:r>
      <w:r w:rsidRPr="00FB5B21">
        <w:rPr>
          <w:rFonts w:eastAsia="Cambria"/>
          <w:u w:val="single"/>
        </w:rPr>
        <w:t>,</w:t>
      </w:r>
      <w:r w:rsidRPr="00FB5B21">
        <w:rPr>
          <w:rFonts w:eastAsia="Cambria"/>
          <w:sz w:val="16"/>
        </w:rPr>
        <w:t xml:space="preserve"> to a certain extent,</w:t>
      </w:r>
      <w:r w:rsidRPr="00FB5B21">
        <w:rPr>
          <w:rFonts w:eastAsia="Cambria"/>
          <w:u w:val="single"/>
        </w:rPr>
        <w:t xml:space="preserve"> </w:t>
      </w:r>
      <w:r w:rsidRPr="00FB5B21">
        <w:rPr>
          <w:rFonts w:eastAsia="Cambria"/>
          <w:highlight w:val="cyan"/>
          <w:u w:val="single"/>
        </w:rPr>
        <w:t>is</w:t>
      </w:r>
      <w:r w:rsidRPr="00FB5B21">
        <w:rPr>
          <w:rFonts w:eastAsia="Cambria"/>
          <w:u w:val="single"/>
        </w:rPr>
        <w:t xml:space="preserve"> considered </w:t>
      </w:r>
      <w:r w:rsidRPr="00FB5B21">
        <w:rPr>
          <w:rFonts w:eastAsia="Cambria"/>
          <w:highlight w:val="cyan"/>
          <w:u w:val="single"/>
        </w:rPr>
        <w:t>valuable in the current security environmen</w:t>
      </w:r>
      <w:r w:rsidRPr="00FB5B21">
        <w:rPr>
          <w:rFonts w:eastAsia="Cambria"/>
          <w:u w:val="single"/>
        </w:rPr>
        <w:t>t</w:t>
      </w:r>
      <w:r w:rsidRPr="00FB5B21">
        <w:rPr>
          <w:rFonts w:eastAsia="Cambria"/>
          <w:sz w:val="16"/>
        </w:rPr>
        <w:t xml:space="preserve">. The emerging security environment, according to a policy released jointly by the Department of Defense and Department of Energy, is characterized by states of concern, violent extremists and non-state actors, and major existing nuclear states outside of NATO. States of concern have or seek to obtain WMDs and their delivery systems. They do not act within the norms of the international community. Violent Extremists and Non-State Actors are organizations outside the state system that use violent means to achieve goals that are against the values of both the United States and the Western world. They too seek WMDs and the resources to deliver these weapons. Major Existing Nuclear States Outside of NATO, like China and Russia pose a significant threat because they continue to develop and modernize their nuclear arsenals, yet the trajectory of their politics is still unknown. Each characteristic of the modern security environment requires a significant deterrent and, collectively, the need for deterrence is considerably higher. The United States and the world cannot realistically uphold their safety against such threats because the nature of security has fundamentally been altered. Conventional tactics cannot match even a small nuclear arsenal, as even the relatively underdeveloped ones have the power to deliver a devastating blow. This is significant because the United States and the world at large believed that the end of the Cold War brought about the change needed in order to provide for peace in the security environment without the need of weapons of mass destruction. The problem with this thought process is that, while the Soviet Union and the threat of its arsenal withered away, the knowledge and innovation accrued during the bipolar years, and the general instability of the anarchic system, persisted. Danger, while taking new form, continues today, and is arguably far worse than that of the Cold War era. Enemies today are no longer simply other states in the system. With the rise of terrorism in the beginning of the 21st century, </w:t>
      </w:r>
      <w:r w:rsidRPr="00FB5B21">
        <w:rPr>
          <w:rFonts w:eastAsia="Cambria"/>
          <w:highlight w:val="cyan"/>
          <w:u w:val="single"/>
        </w:rPr>
        <w:t>sub-state actors play a significant role in</w:t>
      </w:r>
      <w:r w:rsidRPr="00FB5B21">
        <w:rPr>
          <w:rFonts w:eastAsia="Cambria"/>
          <w:u w:val="single"/>
        </w:rPr>
        <w:t xml:space="preserve"> international </w:t>
      </w:r>
      <w:r w:rsidRPr="00FB5B21">
        <w:rPr>
          <w:rFonts w:eastAsia="Cambria"/>
          <w:highlight w:val="cyan"/>
          <w:u w:val="single"/>
        </w:rPr>
        <w:t>security.</w:t>
      </w:r>
      <w:r w:rsidRPr="00FB5B21">
        <w:rPr>
          <w:rFonts w:eastAsia="Cambria"/>
          <w:sz w:val="16"/>
        </w:rPr>
        <w:t xml:space="preserve"> According to the DoD, their roles are magnified by the fact that, “Some of the most serious non-state actors receive support from states that seek to use extremists and non-state actors as proxies.” Such actors include Hezbollah, who is back by Iran and Syria. </w:t>
      </w:r>
      <w:r w:rsidRPr="00FB5B21">
        <w:rPr>
          <w:rFonts w:eastAsia="Cambria"/>
          <w:highlight w:val="cyan"/>
          <w:u w:val="single"/>
        </w:rPr>
        <w:t>Even the N</w:t>
      </w:r>
      <w:r w:rsidRPr="00FB5B21">
        <w:rPr>
          <w:rFonts w:eastAsia="Cambria"/>
          <w:u w:val="single"/>
        </w:rPr>
        <w:t xml:space="preserve">onproliferation </w:t>
      </w:r>
      <w:r w:rsidRPr="00FB5B21">
        <w:rPr>
          <w:rFonts w:eastAsia="Cambria"/>
          <w:highlight w:val="cyan"/>
          <w:u w:val="single"/>
        </w:rPr>
        <w:t>T</w:t>
      </w:r>
      <w:r w:rsidRPr="00FB5B21">
        <w:rPr>
          <w:rFonts w:eastAsia="Cambria"/>
          <w:u w:val="single"/>
        </w:rPr>
        <w:t xml:space="preserve">reaty itself </w:t>
      </w:r>
      <w:r w:rsidRPr="00FB5B21">
        <w:rPr>
          <w:rFonts w:eastAsia="Cambria"/>
          <w:highlight w:val="cyan"/>
          <w:u w:val="single"/>
        </w:rPr>
        <w:t>is flawed and</w:t>
      </w:r>
      <w:r w:rsidRPr="00FB5B21">
        <w:rPr>
          <w:rFonts w:eastAsia="Cambria"/>
          <w:u w:val="single"/>
        </w:rPr>
        <w:t xml:space="preserve"> potentially </w:t>
      </w:r>
      <w:r w:rsidRPr="00FB5B21">
        <w:rPr>
          <w:rFonts w:eastAsia="Cambria"/>
          <w:highlight w:val="cyan"/>
          <w:u w:val="single"/>
        </w:rPr>
        <w:t>dangerous</w:t>
      </w:r>
      <w:r w:rsidRPr="00FB5B21">
        <w:rPr>
          <w:rFonts w:eastAsia="Cambria"/>
          <w:u w:val="single"/>
        </w:rPr>
        <w:t>,</w:t>
      </w:r>
      <w:r w:rsidRPr="00FB5B21">
        <w:rPr>
          <w:rFonts w:eastAsia="Cambria"/>
          <w:sz w:val="16"/>
        </w:rPr>
        <w:t xml:space="preserve"> as it is incapable of following its own objectives. It lacks the necessary component of complete international cooperation that allows for successful implementation. This shortfall also manifests itself in the actions of the nations who adhere to it, as a number of the participating states have on occasion violated its terms, with the United States itself—an important component and advocate—included. This is because the treaty, at its core, lacks the necessary collective understanding of the imminence of a nuclear threat. True recognition has to be embedded within the treaty’s framework in order for violations and persistent belligerence to come to a halt. On the one hand the world possesses a latent desire to be free of the moral burden that nuclear capability causes, yet on the other, it is far too underdeveloped in the international sense for the notion of complete disarmament to be anything but a goal of the very distant future. Yet the cruel reality of the situation is that without the international system, the </w:t>
      </w:r>
      <w:r w:rsidRPr="00FB5B21">
        <w:rPr>
          <w:rFonts w:eastAsia="Cambria"/>
          <w:sz w:val="16"/>
        </w:rPr>
        <w:lastRenderedPageBreak/>
        <w:t>business of nuclear proliferation would never have existed. The anarchic nature of the international system delineates states’ basic desires—security and, for some, power. The continuous demands to satisfy those desires in turn drive the business of military development, and such development is the source of nuclear capability. The cycle perpetuates itself because states continuously look for new sources of security and, in obtaining them, release a form of danger for other states, which then follow suite. The implication of this self-perpetuating cycle is that because the source is the international system, it (as well as its consequences), cannot disappear. The system by its nature will, and in theory must, continue its process, which means that solace must be found in the states themselves. Only through cooperation and control can the United States and other powers, whether they be superpowers, great powers, or just states, actively limit their impact on the world they reside in. Only through controlled production and distribution as well as international cooperation can the consequences of human paranoia and belligerence be mitigated.</w:t>
      </w:r>
    </w:p>
    <w:p w:rsidR="00FB5B21" w:rsidRPr="00FB5B21" w:rsidRDefault="00FB5B21" w:rsidP="00FB5B21"/>
    <w:p w:rsidR="00FB5B21" w:rsidRPr="00FB5B21" w:rsidRDefault="00FB5B21" w:rsidP="00FB5B21">
      <w:pPr>
        <w:pStyle w:val="Heading4"/>
      </w:pPr>
      <w:r>
        <w:t xml:space="preserve">Turn- </w:t>
      </w:r>
      <w:r w:rsidRPr="00FB5B21">
        <w:t>Alliances lead to US entanglement and escalation of conflicts</w:t>
      </w:r>
    </w:p>
    <w:p w:rsidR="00FB5B21" w:rsidRDefault="007E6175" w:rsidP="00FB5B21">
      <w:pPr>
        <w:rPr>
          <w:rFonts w:ascii="Arial" w:eastAsia="Calibri" w:hAnsi="Arial" w:cs="Arial"/>
        </w:rPr>
      </w:pPr>
      <w:hyperlink r:id="rId114" w:history="1">
        <w:r w:rsidR="00FB5B21" w:rsidRPr="00FB5B21">
          <w:rPr>
            <w:rStyle w:val="Style13ptBold"/>
          </w:rPr>
          <w:t>Beckley</w:t>
        </w:r>
      </w:hyperlink>
      <w:r w:rsidR="00FB5B21" w:rsidRPr="00FB5B21">
        <w:rPr>
          <w:rStyle w:val="Style13ptBold"/>
        </w:rPr>
        <w:t xml:space="preserve"> 15 </w:t>
      </w:r>
      <w:r w:rsidR="00FB5B21" w:rsidRPr="00FB5B21">
        <w:rPr>
          <w:rFonts w:ascii="Arial" w:eastAsia="Calibri" w:hAnsi="Arial" w:cs="Arial"/>
        </w:rPr>
        <w:t>(Beckley M. The myth of entangling alliances: Reassessing the security risks of U.S. defense pacts. </w:t>
      </w:r>
      <w:r w:rsidR="00FB5B21" w:rsidRPr="00FB5B21">
        <w:rPr>
          <w:rFonts w:ascii="Arial" w:eastAsia="Calibri" w:hAnsi="Arial" w:cs="Arial"/>
          <w:i/>
          <w:iCs/>
        </w:rPr>
        <w:t>Int Secur</w:t>
      </w:r>
      <w:r w:rsidR="00FB5B21" w:rsidRPr="00FB5B21">
        <w:rPr>
          <w:rFonts w:ascii="Arial" w:eastAsia="Calibri" w:hAnsi="Arial" w:cs="Arial"/>
        </w:rPr>
        <w:t>. 2015;39(4):7-48. </w:t>
      </w:r>
      <w:hyperlink r:id="rId115" w:tgtFrame="_blank" w:history="1">
        <w:r w:rsidR="00FB5B21" w:rsidRPr="00FB5B21">
          <w:rPr>
            <w:rFonts w:ascii="Arial" w:eastAsia="Calibri" w:hAnsi="Arial" w:cs="Arial"/>
          </w:rPr>
          <w:t>https://doi.org/10.1162/ISEC_a_00197</w:t>
        </w:r>
      </w:hyperlink>
      <w:r w:rsidR="00FB5B21" w:rsidRPr="00FB5B21">
        <w:rPr>
          <w:rFonts w:ascii="Arial" w:eastAsia="Calibri" w:hAnsi="Arial" w:cs="Arial"/>
        </w:rPr>
        <w:t>. doi: 10.1162/ISEC_a_00197. Michael Beckley is Assistant Professor in the Department of Political Science at Tufts University.)AP</w:t>
      </w:r>
    </w:p>
    <w:p w:rsidR="00FB5B21" w:rsidRPr="00FB5B21" w:rsidRDefault="00FB5B21" w:rsidP="00FB5B21">
      <w:pPr>
        <w:rPr>
          <w:rFonts w:eastAsia="Calibri"/>
          <w:szCs w:val="20"/>
        </w:rPr>
      </w:pPr>
    </w:p>
    <w:p w:rsidR="00FB5B21" w:rsidRDefault="00FB5B21" w:rsidP="00FB5B21">
      <w:pPr>
        <w:rPr>
          <w:rFonts w:eastAsia="Calibri"/>
          <w:szCs w:val="20"/>
        </w:rPr>
      </w:pPr>
      <w:r w:rsidRPr="00FB5B21">
        <w:rPr>
          <w:rFonts w:eastAsia="Calibri"/>
          <w:szCs w:val="20"/>
          <w:highlight w:val="cyan"/>
          <w:u w:val="single"/>
        </w:rPr>
        <w:t>Alliances</w:t>
      </w:r>
      <w:r w:rsidRPr="00FB5B21">
        <w:rPr>
          <w:rFonts w:eastAsia="Calibri"/>
          <w:szCs w:val="20"/>
          <w:u w:val="single"/>
        </w:rPr>
        <w:t xml:space="preserve"> can </w:t>
      </w:r>
      <w:r w:rsidRPr="00FB5B21">
        <w:rPr>
          <w:rFonts w:eastAsia="Calibri"/>
          <w:szCs w:val="20"/>
          <w:highlight w:val="cyan"/>
          <w:u w:val="single"/>
        </w:rPr>
        <w:t>entangle states into conflicts</w:t>
      </w:r>
      <w:r w:rsidRPr="00FB5B21">
        <w:rPr>
          <w:rFonts w:eastAsia="Calibri"/>
          <w:szCs w:val="20"/>
          <w:u w:val="single"/>
        </w:rPr>
        <w:t xml:space="preserve"> by placing their reputations at risk, socializing leaders into adopting allied interests and norms, provoking adversaries, and emboldening allies.</w:t>
      </w:r>
      <w:r w:rsidRPr="00FB5B21">
        <w:rPr>
          <w:rFonts w:eastAsia="Calibri"/>
          <w:szCs w:val="20"/>
        </w:rPr>
        <w:t xml:space="preserve">31 Below, I discuss each of these mechanisms. </w:t>
      </w:r>
      <w:r w:rsidRPr="00FB5B21">
        <w:rPr>
          <w:rFonts w:eastAsia="Calibri"/>
          <w:b/>
          <w:iCs/>
          <w:szCs w:val="20"/>
          <w:u w:val="single"/>
          <w:bdr w:val="single" w:sz="12" w:space="0" w:color="auto"/>
        </w:rPr>
        <w:t>Reputation</w:t>
      </w:r>
      <w:r w:rsidRPr="00FB5B21">
        <w:rPr>
          <w:rFonts w:eastAsia="Calibri"/>
          <w:szCs w:val="20"/>
        </w:rPr>
        <w:t xml:space="preserve">.  According to entanglement theory, </w:t>
      </w:r>
      <w:r w:rsidRPr="00FB5B21">
        <w:rPr>
          <w:rFonts w:eastAsia="Calibri"/>
          <w:szCs w:val="20"/>
          <w:highlight w:val="cyan"/>
        </w:rPr>
        <w:t xml:space="preserve">a </w:t>
      </w:r>
      <w:r w:rsidRPr="00FB5B21">
        <w:rPr>
          <w:rFonts w:eastAsia="Calibri"/>
          <w:szCs w:val="20"/>
          <w:highlight w:val="cyan"/>
          <w:u w:val="single"/>
        </w:rPr>
        <w:t>state that violates</w:t>
      </w:r>
      <w:r w:rsidRPr="00FB5B21">
        <w:rPr>
          <w:rFonts w:eastAsia="Calibri"/>
          <w:szCs w:val="20"/>
          <w:u w:val="single"/>
        </w:rPr>
        <w:t xml:space="preserve"> one of </w:t>
      </w:r>
      <w:r w:rsidRPr="00FB5B21">
        <w:rPr>
          <w:rFonts w:eastAsia="Calibri"/>
          <w:szCs w:val="20"/>
          <w:highlight w:val="cyan"/>
          <w:u w:val="single"/>
        </w:rPr>
        <w:t>its alliance</w:t>
      </w:r>
      <w:r w:rsidRPr="00FB5B21">
        <w:rPr>
          <w:rFonts w:eastAsia="Calibri"/>
          <w:szCs w:val="20"/>
          <w:u w:val="single"/>
        </w:rPr>
        <w:t xml:space="preserve"> agreements </w:t>
      </w:r>
      <w:r w:rsidRPr="00FB5B21">
        <w:rPr>
          <w:rFonts w:eastAsia="Calibri"/>
          <w:szCs w:val="20"/>
          <w:highlight w:val="cyan"/>
          <w:u w:val="single"/>
        </w:rPr>
        <w:t>risks undermining the credibility of all</w:t>
      </w:r>
      <w:r w:rsidRPr="00FB5B21">
        <w:rPr>
          <w:rFonts w:eastAsia="Calibri"/>
          <w:szCs w:val="20"/>
          <w:u w:val="single"/>
        </w:rPr>
        <w:t xml:space="preserve"> </w:t>
      </w:r>
      <w:r w:rsidRPr="00FB5B21">
        <w:rPr>
          <w:rFonts w:eastAsia="Calibri"/>
          <w:szCs w:val="20"/>
          <w:highlight w:val="cyan"/>
          <w:u w:val="single"/>
        </w:rPr>
        <w:t>of its international commitments</w:t>
      </w:r>
      <w:r w:rsidRPr="00FB5B21">
        <w:rPr>
          <w:rFonts w:eastAsia="Calibri"/>
          <w:szCs w:val="20"/>
          <w:u w:val="single"/>
        </w:rPr>
        <w:t xml:space="preserve">, just as defaulting on a loan can destroy a person’s credit </w:t>
      </w:r>
      <w:r w:rsidRPr="00FB5B21">
        <w:rPr>
          <w:rFonts w:eastAsia="Calibri"/>
          <w:szCs w:val="20"/>
        </w:rPr>
        <w:t>score.32 Consequently, “</w:t>
      </w:r>
      <w:r w:rsidRPr="00FB5B21">
        <w:rPr>
          <w:rFonts w:eastAsia="Calibri"/>
          <w:szCs w:val="20"/>
          <w:highlight w:val="cyan"/>
          <w:u w:val="single"/>
        </w:rPr>
        <w:t>alliance commitments do n</w:t>
      </w:r>
      <w:r w:rsidRPr="00FB5B21">
        <w:rPr>
          <w:rFonts w:eastAsia="Calibri"/>
          <w:szCs w:val="20"/>
          <w:u w:val="single"/>
        </w:rPr>
        <w:t>o</w:t>
      </w:r>
      <w:r w:rsidRPr="00FB5B21">
        <w:rPr>
          <w:rFonts w:eastAsia="Calibri"/>
          <w:szCs w:val="20"/>
          <w:highlight w:val="cyan"/>
          <w:u w:val="single"/>
        </w:rPr>
        <w:t>t merely ‘reveal’ existing interests, they create new ones</w:t>
      </w:r>
      <w:r w:rsidRPr="00FB5B21">
        <w:rPr>
          <w:rFonts w:eastAsia="Calibri"/>
          <w:szCs w:val="20"/>
          <w:u w:val="single"/>
        </w:rPr>
        <w:t>, by incurring reputation costs</w:t>
      </w:r>
      <w:r w:rsidRPr="00FB5B21">
        <w:rPr>
          <w:rFonts w:eastAsia="Calibri"/>
          <w:szCs w:val="20"/>
        </w:rPr>
        <w:t xml:space="preserve">.”33 Such </w:t>
      </w:r>
      <w:r w:rsidRPr="00FB5B21">
        <w:rPr>
          <w:rFonts w:eastAsia="Calibri"/>
          <w:szCs w:val="20"/>
          <w:highlight w:val="cyan"/>
          <w:u w:val="single"/>
        </w:rPr>
        <w:t>reputational concerns</w:t>
      </w:r>
      <w:r w:rsidRPr="00FB5B21">
        <w:rPr>
          <w:rFonts w:eastAsia="Calibri"/>
          <w:szCs w:val="20"/>
          <w:u w:val="single"/>
        </w:rPr>
        <w:t xml:space="preserve"> can </w:t>
      </w:r>
      <w:r w:rsidRPr="00FB5B21">
        <w:rPr>
          <w:rFonts w:eastAsia="Calibri"/>
          <w:szCs w:val="20"/>
          <w:highlight w:val="cyan"/>
          <w:u w:val="single"/>
        </w:rPr>
        <w:t>drive states into wars over trivial interests</w:t>
      </w:r>
      <w:r w:rsidRPr="00FB5B21">
        <w:rPr>
          <w:rFonts w:eastAsia="Calibri"/>
          <w:szCs w:val="20"/>
          <w:u w:val="single"/>
        </w:rPr>
        <w:t xml:space="preserve"> in peripheral places</w:t>
      </w:r>
      <w:r w:rsidRPr="00FB5B21">
        <w:rPr>
          <w:rFonts w:eastAsia="Calibri"/>
          <w:szCs w:val="20"/>
        </w:rPr>
        <w:t xml:space="preserve">. As Jack Levy explains: The </w:t>
      </w:r>
      <w:r w:rsidRPr="00FB5B21">
        <w:rPr>
          <w:rFonts w:eastAsia="Calibri"/>
          <w:szCs w:val="20"/>
          <w:u w:val="single"/>
        </w:rPr>
        <w:t xml:space="preserve">alliance comes to be perceived as an end in itself, transcending the more concrete national security interests for which it was initially conceived. </w:t>
      </w:r>
      <w:r w:rsidRPr="00FB5B21">
        <w:rPr>
          <w:rFonts w:eastAsia="Calibri"/>
          <w:szCs w:val="20"/>
          <w:highlight w:val="cyan"/>
          <w:u w:val="single"/>
        </w:rPr>
        <w:t xml:space="preserve">Political decision makers </w:t>
      </w:r>
      <w:r w:rsidRPr="00FB5B21">
        <w:rPr>
          <w:rFonts w:eastAsia="Calibri"/>
          <w:szCs w:val="20"/>
          <w:u w:val="single"/>
        </w:rPr>
        <w:t xml:space="preserve">come to </w:t>
      </w:r>
      <w:r w:rsidRPr="00FB5B21">
        <w:rPr>
          <w:rFonts w:eastAsia="Calibri"/>
          <w:szCs w:val="20"/>
          <w:highlight w:val="cyan"/>
          <w:u w:val="single"/>
        </w:rPr>
        <w:t xml:space="preserve">believe that support for one’s allies, regardless of </w:t>
      </w:r>
      <w:r w:rsidRPr="00FB5B21">
        <w:rPr>
          <w:rFonts w:eastAsia="Calibri"/>
          <w:szCs w:val="20"/>
          <w:u w:val="single"/>
        </w:rPr>
        <w:t xml:space="preserve">its </w:t>
      </w:r>
      <w:r w:rsidRPr="00FB5B21">
        <w:rPr>
          <w:rFonts w:eastAsia="Calibri"/>
          <w:szCs w:val="20"/>
          <w:highlight w:val="cyan"/>
          <w:u w:val="single"/>
        </w:rPr>
        <w:t xml:space="preserve">consequences, is essential for </w:t>
      </w:r>
      <w:r w:rsidRPr="00FB5B21">
        <w:rPr>
          <w:rFonts w:eastAsia="Calibri"/>
          <w:szCs w:val="20"/>
          <w:u w:val="single"/>
        </w:rPr>
        <w:t xml:space="preserve">their </w:t>
      </w:r>
      <w:r w:rsidRPr="00FB5B21">
        <w:rPr>
          <w:rFonts w:eastAsia="Calibri"/>
          <w:szCs w:val="20"/>
          <w:highlight w:val="cyan"/>
          <w:u w:val="single"/>
        </w:rPr>
        <w:t xml:space="preserve">national prestige, and that the failure to provide support would </w:t>
      </w:r>
      <w:r w:rsidRPr="00FB5B21">
        <w:rPr>
          <w:rFonts w:eastAsia="Calibri"/>
          <w:szCs w:val="20"/>
          <w:u w:val="single"/>
        </w:rPr>
        <w:t xml:space="preserve">ultimately </w:t>
      </w:r>
      <w:r w:rsidRPr="00FB5B21">
        <w:rPr>
          <w:rFonts w:eastAsia="Calibri"/>
          <w:szCs w:val="20"/>
          <w:highlight w:val="cyan"/>
          <w:u w:val="single"/>
        </w:rPr>
        <w:t xml:space="preserve">result in their diplomatic isolation in a hostile </w:t>
      </w:r>
      <w:r w:rsidRPr="00FB5B21">
        <w:rPr>
          <w:rFonts w:eastAsia="Calibri"/>
          <w:szCs w:val="20"/>
          <w:u w:val="single"/>
        </w:rPr>
        <w:t xml:space="preserve">and threatening </w:t>
      </w:r>
      <w:r w:rsidRPr="00FB5B21">
        <w:rPr>
          <w:rFonts w:eastAsia="Calibri"/>
          <w:szCs w:val="20"/>
          <w:highlight w:val="cyan"/>
          <w:u w:val="single"/>
        </w:rPr>
        <w:t>world</w:t>
      </w:r>
      <w:r w:rsidRPr="00FB5B21">
        <w:rPr>
          <w:rFonts w:eastAsia="Calibri"/>
          <w:szCs w:val="20"/>
        </w:rPr>
        <w:t xml:space="preserve">. This symbolic significance of an </w:t>
      </w:r>
      <w:r w:rsidRPr="00FB5B21">
        <w:rPr>
          <w:rFonts w:eastAsia="Calibri"/>
          <w:szCs w:val="20"/>
          <w:u w:val="single"/>
        </w:rPr>
        <w:t>alliance commitment may also become linked with public opinion (for example, “national honor”) and the domestic security of elites, thus further increasing the importance of alliance solidarity</w:t>
      </w:r>
      <w:r w:rsidRPr="00FB5B21">
        <w:rPr>
          <w:rFonts w:eastAsia="Calibri"/>
          <w:szCs w:val="20"/>
        </w:rPr>
        <w:t xml:space="preserve">. It is for these reasons that the policies and precipitous actions of secondary states often drag their Great Power protectors into war.34 This argument reflects a tenet of liberal institutionalist theory that holds that international institutions can take on “a life of their own” and shape state behavior by placing states’ reputations for compliance on the line.35 socialization. </w:t>
      </w:r>
      <w:r w:rsidRPr="00FB5B21">
        <w:rPr>
          <w:rFonts w:eastAsia="Calibri"/>
          <w:szCs w:val="20"/>
          <w:highlight w:val="cyan"/>
          <w:u w:val="single"/>
        </w:rPr>
        <w:t>Alliances</w:t>
      </w:r>
      <w:r w:rsidRPr="00FB5B21">
        <w:rPr>
          <w:rFonts w:eastAsia="Calibri"/>
          <w:szCs w:val="20"/>
          <w:u w:val="single"/>
        </w:rPr>
        <w:t xml:space="preserve"> also can </w:t>
      </w:r>
      <w:r w:rsidRPr="00FB5B21">
        <w:rPr>
          <w:rFonts w:eastAsia="Calibri"/>
          <w:szCs w:val="20"/>
          <w:highlight w:val="cyan"/>
          <w:u w:val="single"/>
        </w:rPr>
        <w:t>shape states’ military policies through</w:t>
      </w:r>
      <w:r w:rsidRPr="00FB5B21">
        <w:rPr>
          <w:rFonts w:eastAsia="Calibri"/>
          <w:szCs w:val="20"/>
          <w:u w:val="single"/>
        </w:rPr>
        <w:t xml:space="preserve"> processes of </w:t>
      </w:r>
      <w:r w:rsidRPr="00FB5B21">
        <w:rPr>
          <w:rFonts w:eastAsia="Calibri"/>
          <w:b/>
          <w:iCs/>
          <w:szCs w:val="20"/>
          <w:highlight w:val="cyan"/>
          <w:u w:val="single"/>
          <w:bdr w:val="single" w:sz="12" w:space="0" w:color="auto"/>
        </w:rPr>
        <w:t>socialization</w:t>
      </w:r>
      <w:r w:rsidRPr="00FB5B21">
        <w:rPr>
          <w:rFonts w:eastAsia="Calibri"/>
          <w:szCs w:val="20"/>
          <w:u w:val="single"/>
        </w:rPr>
        <w:t>. Allies typically engage in regular meetings, military exercises, and displays of solidarity, and allied leaders often make public appearances and support interest groups in each other’s societies</w:t>
      </w:r>
      <w:r w:rsidRPr="00FB5B21">
        <w:rPr>
          <w:rFonts w:eastAsia="Calibri"/>
          <w:szCs w:val="20"/>
        </w:rPr>
        <w:t xml:space="preserve">. Such social interactions may, over time, </w:t>
      </w:r>
      <w:r w:rsidRPr="00FB5B21">
        <w:rPr>
          <w:rFonts w:eastAsia="Calibri"/>
          <w:szCs w:val="20"/>
          <w:u w:val="single"/>
        </w:rPr>
        <w:t>encourage states to adopt each other’s interests and internalize alliance norms, including the norm of collective defense.</w:t>
      </w:r>
      <w:r w:rsidRPr="00FB5B21">
        <w:rPr>
          <w:rFonts w:eastAsia="Calibri"/>
          <w:szCs w:val="20"/>
        </w:rPr>
        <w:t>36 As Glenn Snyder explains, “</w:t>
      </w:r>
      <w:r w:rsidRPr="00FB5B21">
        <w:rPr>
          <w:rFonts w:eastAsia="Calibri"/>
          <w:szCs w:val="20"/>
          <w:u w:val="single"/>
        </w:rPr>
        <w:t xml:space="preserve">Alliances </w:t>
      </w:r>
      <w:r w:rsidRPr="00FB5B21">
        <w:rPr>
          <w:rFonts w:eastAsia="Calibri"/>
          <w:szCs w:val="20"/>
          <w:highlight w:val="cyan"/>
          <w:u w:val="single"/>
        </w:rPr>
        <w:t>introduce</w:t>
      </w:r>
      <w:r w:rsidRPr="00FB5B21">
        <w:rPr>
          <w:rFonts w:eastAsia="Calibri"/>
          <w:szCs w:val="20"/>
          <w:u w:val="single"/>
        </w:rPr>
        <w:t xml:space="preserve"> a sense of </w:t>
      </w:r>
      <w:r w:rsidRPr="00FB5B21">
        <w:rPr>
          <w:rFonts w:eastAsia="Calibri"/>
          <w:szCs w:val="20"/>
          <w:highlight w:val="cyan"/>
          <w:u w:val="single"/>
        </w:rPr>
        <w:t>obligation</w:t>
      </w:r>
      <w:r w:rsidRPr="00FB5B21">
        <w:rPr>
          <w:rFonts w:eastAsia="Calibri"/>
          <w:szCs w:val="20"/>
          <w:u w:val="single"/>
        </w:rPr>
        <w:t xml:space="preserve">” and a “moral convention that promises should be kept. These normative elements are enhanced by the solemnity of ceremonies” </w:t>
      </w:r>
      <w:r w:rsidRPr="00FB5B21">
        <w:rPr>
          <w:rFonts w:eastAsia="Calibri"/>
          <w:szCs w:val="20"/>
          <w:highlight w:val="cyan"/>
          <w:u w:val="single"/>
        </w:rPr>
        <w:t>and</w:t>
      </w:r>
      <w:r w:rsidRPr="00FB5B21">
        <w:rPr>
          <w:rFonts w:eastAsia="Calibri"/>
          <w:szCs w:val="20"/>
          <w:u w:val="single"/>
        </w:rPr>
        <w:t xml:space="preserve"> may </w:t>
      </w:r>
      <w:r w:rsidRPr="00FB5B21">
        <w:rPr>
          <w:rFonts w:eastAsia="Calibri"/>
          <w:szCs w:val="20"/>
          <w:highlight w:val="cyan"/>
          <w:u w:val="single"/>
        </w:rPr>
        <w:t>cause allies to “redefine their ‘selves’</w:t>
      </w:r>
      <w:r w:rsidRPr="00FB5B21">
        <w:rPr>
          <w:rFonts w:eastAsia="Calibri"/>
          <w:szCs w:val="20"/>
          <w:u w:val="single"/>
        </w:rPr>
        <w:t xml:space="preserve"> so that they embrace at least some of the partner’s interests as their own” and “have a joint interest in keeping [the alliance] alive” </w:t>
      </w:r>
      <w:r w:rsidRPr="00FB5B21">
        <w:rPr>
          <w:rFonts w:eastAsia="Calibri"/>
          <w:szCs w:val="20"/>
          <w:highlight w:val="cyan"/>
          <w:u w:val="single"/>
        </w:rPr>
        <w:t>that “</w:t>
      </w:r>
      <w:r w:rsidRPr="00FB5B21">
        <w:rPr>
          <w:rFonts w:eastAsia="Calibri"/>
          <w:szCs w:val="20"/>
          <w:u w:val="single"/>
        </w:rPr>
        <w:t xml:space="preserve">may very </w:t>
      </w:r>
      <w:r w:rsidRPr="00FB5B21">
        <w:rPr>
          <w:rFonts w:eastAsia="Calibri"/>
          <w:szCs w:val="20"/>
          <w:highlight w:val="cyan"/>
          <w:u w:val="single"/>
        </w:rPr>
        <w:t>well overcome a divergence of self-regarding interests</w:t>
      </w:r>
      <w:r w:rsidRPr="00FB5B21">
        <w:rPr>
          <w:rFonts w:eastAsia="Calibri"/>
          <w:szCs w:val="20"/>
        </w:rPr>
        <w:t xml:space="preserve">.”37 </w:t>
      </w:r>
      <w:r w:rsidRPr="00FB5B21">
        <w:rPr>
          <w:rFonts w:eastAsia="Calibri"/>
          <w:b/>
          <w:iCs/>
          <w:szCs w:val="20"/>
          <w:u w:val="single"/>
          <w:bdr w:val="single" w:sz="12" w:space="0" w:color="auto"/>
        </w:rPr>
        <w:t>Provocation</w:t>
      </w:r>
      <w:r w:rsidRPr="00FB5B21">
        <w:rPr>
          <w:rFonts w:eastAsia="Calibri"/>
          <w:szCs w:val="20"/>
        </w:rPr>
        <w:t xml:space="preserve">. </w:t>
      </w:r>
      <w:r w:rsidRPr="00FB5B21">
        <w:rPr>
          <w:rFonts w:eastAsia="Calibri"/>
          <w:b/>
          <w:iCs/>
          <w:szCs w:val="20"/>
          <w:highlight w:val="cyan"/>
          <w:u w:val="single"/>
          <w:bdr w:val="single" w:sz="12" w:space="0" w:color="auto"/>
        </w:rPr>
        <w:t xml:space="preserve">Alliances </w:t>
      </w:r>
      <w:r w:rsidRPr="00FB5B21">
        <w:rPr>
          <w:rFonts w:eastAsia="Calibri"/>
          <w:b/>
          <w:iCs/>
          <w:szCs w:val="20"/>
          <w:u w:val="single"/>
          <w:bdr w:val="single" w:sz="12" w:space="0" w:color="auto"/>
        </w:rPr>
        <w:t xml:space="preserve">may </w:t>
      </w:r>
      <w:r w:rsidRPr="00FB5B21">
        <w:rPr>
          <w:rFonts w:eastAsia="Calibri"/>
          <w:b/>
          <w:iCs/>
          <w:szCs w:val="20"/>
          <w:highlight w:val="cyan"/>
          <w:u w:val="single"/>
          <w:bdr w:val="single" w:sz="12" w:space="0" w:color="auto"/>
        </w:rPr>
        <w:t>provoke adversaries and</w:t>
      </w:r>
      <w:r w:rsidRPr="00FB5B21">
        <w:rPr>
          <w:rFonts w:eastAsia="Calibri"/>
          <w:szCs w:val="20"/>
          <w:u w:val="single"/>
        </w:rPr>
        <w:t xml:space="preserve"> thereby </w:t>
      </w:r>
      <w:r w:rsidRPr="00FB5B21">
        <w:rPr>
          <w:rFonts w:eastAsia="Calibri"/>
          <w:szCs w:val="20"/>
          <w:highlight w:val="cyan"/>
          <w:u w:val="single"/>
        </w:rPr>
        <w:t xml:space="preserve">foment conflicts that </w:t>
      </w:r>
      <w:r w:rsidRPr="00FB5B21">
        <w:rPr>
          <w:rFonts w:eastAsia="Calibri"/>
          <w:szCs w:val="20"/>
          <w:u w:val="single"/>
        </w:rPr>
        <w:t xml:space="preserve">ultimately </w:t>
      </w:r>
      <w:r w:rsidRPr="00FB5B21">
        <w:rPr>
          <w:rFonts w:eastAsia="Calibri"/>
          <w:szCs w:val="20"/>
          <w:highlight w:val="cyan"/>
          <w:u w:val="single"/>
        </w:rPr>
        <w:t>suck in states against their interests</w:t>
      </w:r>
      <w:r w:rsidRPr="00FB5B21">
        <w:rPr>
          <w:rFonts w:eastAsia="Calibri"/>
          <w:szCs w:val="20"/>
          <w:u w:val="single"/>
        </w:rPr>
        <w:t xml:space="preserve">. The logic of this argument stems from the spiral model of conflict, which holds that </w:t>
      </w:r>
      <w:r w:rsidRPr="00FB5B21">
        <w:rPr>
          <w:rFonts w:eastAsia="Calibri"/>
          <w:b/>
          <w:iCs/>
          <w:szCs w:val="20"/>
          <w:highlight w:val="cyan"/>
          <w:u w:val="single"/>
          <w:bdr w:val="single" w:sz="12" w:space="0" w:color="auto"/>
        </w:rPr>
        <w:t>i</w:t>
      </w:r>
      <w:r w:rsidRPr="00FB5B21">
        <w:rPr>
          <w:rFonts w:eastAsia="Calibri"/>
          <w:b/>
          <w:iCs/>
          <w:szCs w:val="20"/>
          <w:u w:val="single"/>
          <w:bdr w:val="single" w:sz="12" w:space="0" w:color="auto"/>
        </w:rPr>
        <w:t xml:space="preserve">nternational </w:t>
      </w:r>
      <w:r w:rsidRPr="00FB5B21">
        <w:rPr>
          <w:rFonts w:eastAsia="Calibri"/>
          <w:b/>
          <w:iCs/>
          <w:szCs w:val="20"/>
          <w:highlight w:val="cyan"/>
          <w:u w:val="single"/>
          <w:bdr w:val="single" w:sz="12" w:space="0" w:color="auto"/>
        </w:rPr>
        <w:t>r</w:t>
      </w:r>
      <w:r w:rsidRPr="00FB5B21">
        <w:rPr>
          <w:rFonts w:eastAsia="Calibri"/>
          <w:b/>
          <w:iCs/>
          <w:szCs w:val="20"/>
          <w:u w:val="single"/>
          <w:bdr w:val="single" w:sz="12" w:space="0" w:color="auto"/>
        </w:rPr>
        <w:t>elations</w:t>
      </w:r>
      <w:r w:rsidRPr="00FB5B21">
        <w:rPr>
          <w:rFonts w:eastAsia="Calibri"/>
          <w:b/>
          <w:iCs/>
          <w:szCs w:val="20"/>
          <w:highlight w:val="cyan"/>
          <w:u w:val="single"/>
          <w:bdr w:val="single" w:sz="12" w:space="0" w:color="auto"/>
        </w:rPr>
        <w:t xml:space="preserve"> are </w:t>
      </w:r>
      <w:r w:rsidRPr="00FB5B21">
        <w:rPr>
          <w:rFonts w:eastAsia="Calibri"/>
          <w:b/>
          <w:iCs/>
          <w:szCs w:val="20"/>
          <w:u w:val="single"/>
          <w:bdr w:val="single" w:sz="12" w:space="0" w:color="auto"/>
        </w:rPr>
        <w:t xml:space="preserve">often </w:t>
      </w:r>
      <w:r w:rsidRPr="00FB5B21">
        <w:rPr>
          <w:rFonts w:eastAsia="Calibri"/>
          <w:b/>
          <w:iCs/>
          <w:szCs w:val="20"/>
          <w:highlight w:val="cyan"/>
          <w:u w:val="single"/>
          <w:bdr w:val="single" w:sz="12" w:space="0" w:color="auto"/>
        </w:rPr>
        <w:t>characterized by vicious cycles of fear and aggression</w:t>
      </w:r>
      <w:r w:rsidRPr="00FB5B21">
        <w:rPr>
          <w:rFonts w:eastAsia="Calibri"/>
          <w:szCs w:val="20"/>
          <w:u w:val="single"/>
        </w:rPr>
        <w:t>.</w:t>
      </w:r>
      <w:r w:rsidRPr="00FB5B21">
        <w:rPr>
          <w:rFonts w:eastAsia="Calibri"/>
          <w:szCs w:val="20"/>
        </w:rPr>
        <w:t xml:space="preserve">38 The anarchical nature of the </w:t>
      </w:r>
      <w:r w:rsidRPr="00FB5B21">
        <w:rPr>
          <w:rFonts w:eastAsia="Calibri"/>
          <w:szCs w:val="20"/>
          <w:u w:val="single"/>
        </w:rPr>
        <w:t>international system forces states to make worst-case assumptions about the motives of others</w:t>
      </w:r>
      <w:r w:rsidRPr="00FB5B21">
        <w:rPr>
          <w:rFonts w:eastAsia="Calibri"/>
          <w:szCs w:val="20"/>
        </w:rPr>
        <w:t xml:space="preserve">. As a result, </w:t>
      </w:r>
      <w:r w:rsidRPr="00FB5B21">
        <w:rPr>
          <w:rFonts w:eastAsia="Calibri"/>
          <w:szCs w:val="20"/>
          <w:highlight w:val="cyan"/>
          <w:u w:val="single"/>
        </w:rPr>
        <w:t>steps that one state takes to enhance its security</w:t>
      </w:r>
      <w:r w:rsidRPr="00FB5B21">
        <w:rPr>
          <w:rFonts w:eastAsia="Calibri"/>
          <w:szCs w:val="20"/>
          <w:u w:val="single"/>
        </w:rPr>
        <w:t xml:space="preserve">, such as forming or bolstering an alliance, </w:t>
      </w:r>
      <w:r w:rsidRPr="00FB5B21">
        <w:rPr>
          <w:rFonts w:eastAsia="Calibri"/>
          <w:szCs w:val="20"/>
          <w:highlight w:val="cyan"/>
          <w:u w:val="single"/>
        </w:rPr>
        <w:t>may “turn tomorrow’s potential adversary into today’s certain one”</w:t>
      </w:r>
      <w:r w:rsidRPr="00FB5B21">
        <w:rPr>
          <w:rFonts w:eastAsia="Calibri"/>
          <w:szCs w:val="20"/>
        </w:rPr>
        <w:t xml:space="preserve">39 </w:t>
      </w:r>
      <w:r w:rsidRPr="00FB5B21">
        <w:rPr>
          <w:rFonts w:eastAsia="Calibri"/>
          <w:szCs w:val="20"/>
          <w:highlight w:val="cyan"/>
        </w:rPr>
        <w:t>and “</w:t>
      </w:r>
      <w:r w:rsidRPr="00FB5B21">
        <w:rPr>
          <w:rFonts w:eastAsia="Calibri"/>
          <w:szCs w:val="20"/>
          <w:highlight w:val="cyan"/>
          <w:u w:val="single"/>
        </w:rPr>
        <w:t>trigger a spiral of insecurity that heightens the prospect of war between alliance members and non-signatories</w:t>
      </w:r>
      <w:r w:rsidRPr="00FB5B21">
        <w:rPr>
          <w:rFonts w:eastAsia="Calibri"/>
          <w:szCs w:val="20"/>
        </w:rPr>
        <w:t xml:space="preserve">.”40 </w:t>
      </w:r>
      <w:r w:rsidRPr="00FB5B21">
        <w:rPr>
          <w:rFonts w:eastAsia="Calibri"/>
          <w:b/>
          <w:iCs/>
          <w:szCs w:val="20"/>
          <w:u w:val="single"/>
          <w:bdr w:val="single" w:sz="12" w:space="0" w:color="auto"/>
        </w:rPr>
        <w:t>Emboldenment.</w:t>
      </w:r>
      <w:r w:rsidRPr="00FB5B21">
        <w:rPr>
          <w:rFonts w:eastAsia="Calibri"/>
          <w:szCs w:val="20"/>
        </w:rPr>
        <w:t xml:space="preserve"> Firm </w:t>
      </w:r>
      <w:r w:rsidRPr="00FB5B21">
        <w:rPr>
          <w:rFonts w:eastAsia="Calibri"/>
          <w:szCs w:val="20"/>
          <w:u w:val="single"/>
        </w:rPr>
        <w:t>security commitments also may spark conflicts by emboldening allies to act more aggressively than they otherwise would</w:t>
      </w:r>
      <w:r w:rsidRPr="00FB5B21">
        <w:rPr>
          <w:rFonts w:eastAsia="Calibri"/>
          <w:szCs w:val="20"/>
        </w:rPr>
        <w:t>.41 As Barry Posen explains, “</w:t>
      </w:r>
      <w:r w:rsidRPr="00FB5B21">
        <w:rPr>
          <w:rFonts w:eastAsia="Calibri"/>
          <w:szCs w:val="20"/>
          <w:highlight w:val="cyan"/>
        </w:rPr>
        <w:t>U.</w:t>
      </w:r>
      <w:r w:rsidRPr="00FB5B21">
        <w:rPr>
          <w:rFonts w:eastAsia="Calibri"/>
          <w:szCs w:val="20"/>
          <w:highlight w:val="cyan"/>
          <w:u w:val="single"/>
        </w:rPr>
        <w:t>S. security guarantees</w:t>
      </w:r>
      <w:r w:rsidRPr="00FB5B21">
        <w:rPr>
          <w:rFonts w:eastAsia="Calibri"/>
          <w:szCs w:val="20"/>
          <w:u w:val="single"/>
        </w:rPr>
        <w:t xml:space="preserve"> also </w:t>
      </w:r>
      <w:r w:rsidRPr="00FB5B21">
        <w:rPr>
          <w:rFonts w:eastAsia="Calibri"/>
          <w:szCs w:val="20"/>
          <w:highlight w:val="cyan"/>
          <w:u w:val="single"/>
        </w:rPr>
        <w:t>encourage</w:t>
      </w:r>
      <w:r w:rsidRPr="00FB5B21">
        <w:rPr>
          <w:rFonts w:eastAsia="Calibri"/>
          <w:szCs w:val="20"/>
          <w:u w:val="single"/>
        </w:rPr>
        <w:t xml:space="preserve"> plucky </w:t>
      </w:r>
      <w:r w:rsidRPr="00FB5B21">
        <w:rPr>
          <w:rFonts w:eastAsia="Calibri"/>
          <w:szCs w:val="20"/>
          <w:highlight w:val="cyan"/>
          <w:u w:val="single"/>
        </w:rPr>
        <w:t xml:space="preserve">allies to challenge </w:t>
      </w:r>
      <w:r w:rsidRPr="00FB5B21">
        <w:rPr>
          <w:rFonts w:eastAsia="Calibri"/>
          <w:szCs w:val="20"/>
          <w:u w:val="single"/>
        </w:rPr>
        <w:t xml:space="preserve">more </w:t>
      </w:r>
      <w:r w:rsidRPr="00FB5B21">
        <w:rPr>
          <w:rFonts w:eastAsia="Calibri"/>
          <w:szCs w:val="20"/>
          <w:highlight w:val="cyan"/>
          <w:u w:val="single"/>
        </w:rPr>
        <w:t>powerful states, confident that Washington will save them</w:t>
      </w:r>
      <w:r w:rsidRPr="00FB5B21">
        <w:rPr>
          <w:rFonts w:eastAsia="Calibri"/>
          <w:szCs w:val="20"/>
          <w:u w:val="single"/>
        </w:rPr>
        <w:t xml:space="preserve"> in the end—a classic case of moral hazard</w:t>
      </w:r>
      <w:r w:rsidRPr="00FB5B21">
        <w:rPr>
          <w:rFonts w:eastAsia="Calibri"/>
          <w:szCs w:val="20"/>
        </w:rPr>
        <w:t xml:space="preserve">. </w:t>
      </w:r>
      <w:r w:rsidRPr="00FB5B21">
        <w:rPr>
          <w:rFonts w:eastAsia="Calibri"/>
          <w:szCs w:val="20"/>
          <w:highlight w:val="cyan"/>
        </w:rPr>
        <w:t>This</w:t>
      </w:r>
      <w:r w:rsidRPr="00FB5B21">
        <w:rPr>
          <w:rFonts w:eastAsia="Calibri"/>
          <w:szCs w:val="20"/>
        </w:rPr>
        <w:t xml:space="preserve"> pheno</w:t>
      </w:r>
      <w:r w:rsidRPr="00FB5B21">
        <w:rPr>
          <w:rFonts w:eastAsia="Calibri"/>
          <w:szCs w:val="20"/>
          <w:u w:val="single"/>
        </w:rPr>
        <w:t xml:space="preserve">menon </w:t>
      </w:r>
      <w:r w:rsidRPr="00FB5B21">
        <w:rPr>
          <w:rFonts w:eastAsia="Calibri"/>
          <w:szCs w:val="20"/>
          <w:highlight w:val="cyan"/>
          <w:u w:val="single"/>
        </w:rPr>
        <w:t>has caused the U</w:t>
      </w:r>
      <w:r w:rsidRPr="00FB5B21">
        <w:rPr>
          <w:rFonts w:eastAsia="Calibri"/>
          <w:szCs w:val="20"/>
          <w:u w:val="single"/>
        </w:rPr>
        <w:t xml:space="preserve">nited </w:t>
      </w:r>
      <w:r w:rsidRPr="00FB5B21">
        <w:rPr>
          <w:rFonts w:eastAsia="Calibri"/>
          <w:szCs w:val="20"/>
          <w:highlight w:val="cyan"/>
          <w:u w:val="single"/>
        </w:rPr>
        <w:t>S</w:t>
      </w:r>
      <w:r w:rsidRPr="00FB5B21">
        <w:rPr>
          <w:rFonts w:eastAsia="Calibri"/>
          <w:szCs w:val="20"/>
          <w:u w:val="single"/>
        </w:rPr>
        <w:t xml:space="preserve">tates </w:t>
      </w:r>
      <w:r w:rsidRPr="00FB5B21">
        <w:rPr>
          <w:rFonts w:eastAsia="Calibri"/>
          <w:szCs w:val="20"/>
          <w:highlight w:val="cyan"/>
          <w:u w:val="single"/>
        </w:rPr>
        <w:t>to incur political costs, antagonizing powers great and small for no gain and encouraging them to seek opportunities to provoke the U</w:t>
      </w:r>
      <w:r w:rsidRPr="00FB5B21">
        <w:rPr>
          <w:rFonts w:eastAsia="Calibri"/>
          <w:szCs w:val="20"/>
          <w:u w:val="single"/>
        </w:rPr>
        <w:t xml:space="preserve">nited </w:t>
      </w:r>
      <w:r w:rsidRPr="00FB5B21">
        <w:rPr>
          <w:rFonts w:eastAsia="Calibri"/>
          <w:szCs w:val="20"/>
          <w:highlight w:val="cyan"/>
          <w:u w:val="single"/>
        </w:rPr>
        <w:t>S</w:t>
      </w:r>
      <w:r w:rsidRPr="00FB5B21">
        <w:rPr>
          <w:rFonts w:eastAsia="Calibri"/>
          <w:szCs w:val="20"/>
          <w:u w:val="single"/>
        </w:rPr>
        <w:t xml:space="preserve">tates in return.”42 Such </w:t>
      </w:r>
      <w:r w:rsidRPr="00FB5B21">
        <w:rPr>
          <w:rFonts w:eastAsia="Calibri"/>
          <w:szCs w:val="20"/>
          <w:highlight w:val="cyan"/>
          <w:u w:val="single"/>
        </w:rPr>
        <w:t>emboldenment</w:t>
      </w:r>
      <w:r w:rsidRPr="00FB5B21">
        <w:rPr>
          <w:rFonts w:eastAsia="Calibri"/>
          <w:szCs w:val="20"/>
          <w:u w:val="single"/>
        </w:rPr>
        <w:t xml:space="preserve"> not only </w:t>
      </w:r>
      <w:r w:rsidRPr="00FB5B21">
        <w:rPr>
          <w:rFonts w:eastAsia="Calibri"/>
          <w:szCs w:val="20"/>
          <w:highlight w:val="cyan"/>
          <w:u w:val="single"/>
        </w:rPr>
        <w:t>increases the likelihood of wars against non-allies, but also exacerbates “internal security dilemmas” among allies that can spiral into wars, such as those between Greece and Turkey</w:t>
      </w:r>
      <w:r w:rsidRPr="00FB5B21">
        <w:rPr>
          <w:rFonts w:eastAsia="Calibri"/>
          <w:szCs w:val="20"/>
          <w:u w:val="single"/>
        </w:rPr>
        <w:t>.</w:t>
      </w:r>
      <w:r w:rsidRPr="00FB5B21">
        <w:rPr>
          <w:rFonts w:eastAsia="Calibri"/>
          <w:szCs w:val="20"/>
        </w:rPr>
        <w:t>43</w:t>
      </w:r>
    </w:p>
    <w:p w:rsidR="00FB5B21" w:rsidRDefault="00FB5B21" w:rsidP="00FB5B21">
      <w:pPr>
        <w:rPr>
          <w:rFonts w:eastAsia="Calibri"/>
          <w:szCs w:val="20"/>
        </w:rPr>
      </w:pPr>
    </w:p>
    <w:p w:rsidR="00FB5B21" w:rsidRPr="00FB5B21" w:rsidRDefault="00FB5B21" w:rsidP="00FB5B21">
      <w:pPr>
        <w:pStyle w:val="Heading4"/>
      </w:pPr>
      <w:r w:rsidRPr="00FB5B21">
        <w:t>More ev</w:t>
      </w:r>
    </w:p>
    <w:p w:rsidR="00FB5B21" w:rsidRPr="00FB5B21" w:rsidRDefault="00FB5B21" w:rsidP="00FB5B21">
      <w:pPr>
        <w:rPr>
          <w:rFonts w:eastAsia="Calibri"/>
          <w:szCs w:val="20"/>
        </w:rPr>
      </w:pPr>
      <w:r w:rsidRPr="00FB5B21">
        <w:rPr>
          <w:rStyle w:val="Style13ptBold"/>
        </w:rPr>
        <w:t>Jackson and Nei 15</w:t>
      </w:r>
      <w:r w:rsidRPr="00FB5B21">
        <w:rPr>
          <w:rFonts w:eastAsia="Calibri"/>
          <w:b/>
          <w:bCs/>
          <w:szCs w:val="20"/>
        </w:rPr>
        <w:t xml:space="preserve"> </w:t>
      </w:r>
      <w:r w:rsidRPr="00FB5B21">
        <w:rPr>
          <w:rFonts w:eastAsia="Calibri"/>
          <w:szCs w:val="20"/>
        </w:rPr>
        <w:t xml:space="preserve">(Jackson, M. O., &amp; Nei, S. (2015). Networks of military alliances, wars, and international trade. Proceedings of the National Academy of Sciences, 112(50), 15277–15284.doi:10.1073/pnas.1520970112. </w:t>
      </w:r>
      <w:r w:rsidRPr="00FB5B21">
        <w:rPr>
          <w:rFonts w:eastAsia="Calibri"/>
          <w:szCs w:val="20"/>
        </w:rPr>
        <w:lastRenderedPageBreak/>
        <w:t>Matthew Jackson is an Eberle Professor of Economics at the Stanford Department of Economics. Stephen Nei is also part of the Stanford Department of Economics.)AP</w:t>
      </w:r>
    </w:p>
    <w:p w:rsidR="00FB5B21" w:rsidRPr="00FB5B21" w:rsidRDefault="00FB5B21" w:rsidP="00FB5B21">
      <w:pPr>
        <w:rPr>
          <w:rFonts w:eastAsia="Calibri"/>
          <w:szCs w:val="20"/>
        </w:rPr>
      </w:pPr>
      <w:r w:rsidRPr="00FB5B21">
        <w:rPr>
          <w:rFonts w:eastAsia="Calibri"/>
          <w:szCs w:val="20"/>
        </w:rPr>
        <w:t xml:space="preserve">To gain insight into the relationship between networks of alliances and the incidence of wars, we </w:t>
      </w:r>
      <w:r w:rsidRPr="00FB5B21">
        <w:rPr>
          <w:rFonts w:eastAsia="Calibri"/>
          <w:szCs w:val="20"/>
          <w:u w:val="single"/>
        </w:rPr>
        <w:t>model the incentives of countries to attack each other, to form alliances, and to trade with each other</w:t>
      </w:r>
      <w:r w:rsidRPr="00FB5B21">
        <w:rPr>
          <w:rFonts w:eastAsia="Calibri"/>
          <w:szCs w:val="20"/>
        </w:rPr>
        <w:t xml:space="preserve">. We first define a concept of </w:t>
      </w:r>
      <w:r w:rsidRPr="00FB5B21">
        <w:rPr>
          <w:rFonts w:eastAsia="Calibri"/>
          <w:szCs w:val="20"/>
          <w:u w:val="single"/>
        </w:rPr>
        <w:t>networks that are stable against wars from a military point of view, when trade is ignored</w:t>
      </w:r>
      <w:r w:rsidRPr="00FB5B21">
        <w:rPr>
          <w:rFonts w:eastAsia="Calibri"/>
          <w:szCs w:val="20"/>
        </w:rPr>
        <w:t xml:space="preserve">. </w:t>
      </w:r>
      <w:r w:rsidRPr="00FB5B21">
        <w:rPr>
          <w:rFonts w:eastAsia="Calibri"/>
          <w:b/>
          <w:iCs/>
          <w:szCs w:val="20"/>
          <w:u w:val="single"/>
          <w:bdr w:val="single" w:sz="12" w:space="0" w:color="auto"/>
        </w:rPr>
        <w:t xml:space="preserve">We show that </w:t>
      </w:r>
      <w:r w:rsidRPr="00FB5B21">
        <w:rPr>
          <w:rFonts w:eastAsia="Calibri"/>
          <w:b/>
          <w:iCs/>
          <w:szCs w:val="20"/>
          <w:highlight w:val="cyan"/>
          <w:u w:val="single"/>
          <w:bdr w:val="single" w:sz="12" w:space="0" w:color="auto"/>
        </w:rPr>
        <w:t>there are no (nonempty) networks of alliances that are stable</w:t>
      </w:r>
      <w:r w:rsidRPr="00FB5B21">
        <w:rPr>
          <w:rFonts w:eastAsia="Calibri"/>
          <w:b/>
          <w:iCs/>
          <w:szCs w:val="20"/>
          <w:u w:val="single"/>
          <w:bdr w:val="single" w:sz="12" w:space="0" w:color="auto"/>
        </w:rPr>
        <w:t>, where stability requires that no country be vulnerable to defeat accounting for offensive and defensive alliances, and no country wants to add or drop alliances.</w:t>
      </w:r>
      <w:r w:rsidRPr="00FB5B21">
        <w:rPr>
          <w:rFonts w:eastAsia="Calibri"/>
          <w:szCs w:val="20"/>
        </w:rPr>
        <w:t xml:space="preserve"> </w:t>
      </w:r>
      <w:r w:rsidRPr="00FB5B21">
        <w:rPr>
          <w:rFonts w:eastAsia="Calibri"/>
          <w:szCs w:val="20"/>
          <w:u w:val="single"/>
        </w:rPr>
        <w:t xml:space="preserve">This instability is suggestive of the shifting alliances and recurring wars of the 19th and first half of the 20th centuries. </w:t>
      </w:r>
      <w:r w:rsidRPr="00FB5B21">
        <w:rPr>
          <w:rFonts w:eastAsia="Calibri"/>
          <w:szCs w:val="20"/>
          <w:highlight w:val="cyan"/>
          <w:u w:val="single"/>
        </w:rPr>
        <w:t>Wars</w:t>
      </w:r>
      <w:r w:rsidRPr="00FB5B21">
        <w:rPr>
          <w:rFonts w:eastAsia="Calibri"/>
          <w:szCs w:val="20"/>
          <w:u w:val="single"/>
        </w:rPr>
        <w:t xml:space="preserve">, however, have </w:t>
      </w:r>
      <w:r w:rsidRPr="00FB5B21">
        <w:rPr>
          <w:rFonts w:eastAsia="Calibri"/>
          <w:szCs w:val="20"/>
          <w:highlight w:val="cyan"/>
          <w:u w:val="single"/>
        </w:rPr>
        <w:t>greatly subsided in parallel with the huge increase of trade</w:t>
      </w:r>
      <w:r w:rsidRPr="00FB5B21">
        <w:rPr>
          <w:rFonts w:eastAsia="Calibri"/>
          <w:szCs w:val="20"/>
          <w:u w:val="single"/>
        </w:rPr>
        <w:t>, trends that we discuss in detail below</w:t>
      </w:r>
      <w:r w:rsidRPr="00FB5B21">
        <w:rPr>
          <w:rFonts w:eastAsia="Calibri"/>
          <w:szCs w:val="20"/>
        </w:rPr>
        <w:t xml:space="preserve">. We thus enrich the base model </w:t>
      </w:r>
      <w:r w:rsidRPr="00FB5B21">
        <w:rPr>
          <w:rFonts w:eastAsia="Calibri"/>
          <w:szCs w:val="20"/>
          <w:u w:val="single"/>
        </w:rPr>
        <w:t xml:space="preserve">to include international trade, introducing a concept of a </w:t>
      </w:r>
      <w:r w:rsidRPr="00FB5B21">
        <w:rPr>
          <w:rFonts w:eastAsia="Calibri"/>
          <w:szCs w:val="20"/>
          <w:highlight w:val="cyan"/>
          <w:u w:val="single"/>
        </w:rPr>
        <w:t>network of alliances being war-and-trade-stable, which allows countries to form alliances for either economic or military considerations</w:t>
      </w:r>
      <w:r w:rsidRPr="00FB5B21">
        <w:rPr>
          <w:rFonts w:eastAsia="Calibri"/>
          <w:szCs w:val="20"/>
        </w:rPr>
        <w:t xml:space="preserve">. This enables the </w:t>
      </w:r>
      <w:r w:rsidRPr="00FB5B21">
        <w:rPr>
          <w:rFonts w:eastAsia="Calibri"/>
          <w:szCs w:val="20"/>
          <w:u w:val="single"/>
        </w:rPr>
        <w:t xml:space="preserve">existence of networks of alliances that are stable against conflict and the addition or deletion of alliances. </w:t>
      </w:r>
      <w:r w:rsidRPr="00FB5B21">
        <w:rPr>
          <w:rFonts w:eastAsia="Calibri"/>
          <w:szCs w:val="20"/>
          <w:highlight w:val="cyan"/>
          <w:u w:val="single"/>
        </w:rPr>
        <w:t>Trade</w:t>
      </w:r>
      <w:r w:rsidRPr="00FB5B21">
        <w:rPr>
          <w:rFonts w:eastAsia="Calibri"/>
          <w:szCs w:val="20"/>
          <w:u w:val="single"/>
        </w:rPr>
        <w:t xml:space="preserve"> helps in two ways: First, it </w:t>
      </w:r>
      <w:r w:rsidRPr="00FB5B21">
        <w:rPr>
          <w:rFonts w:eastAsia="Calibri"/>
          <w:szCs w:val="20"/>
          <w:highlight w:val="cyan"/>
          <w:u w:val="single"/>
        </w:rPr>
        <w:t>provides economic motivations to maintain alliances</w:t>
      </w:r>
      <w:r w:rsidRPr="00FB5B21">
        <w:rPr>
          <w:rFonts w:eastAsia="Calibri"/>
          <w:szCs w:val="20"/>
          <w:u w:val="single"/>
        </w:rPr>
        <w:t xml:space="preserve">, </w:t>
      </w:r>
      <w:r w:rsidRPr="00FB5B21">
        <w:rPr>
          <w:rFonts w:eastAsia="Calibri"/>
          <w:szCs w:val="20"/>
          <w:highlight w:val="cyan"/>
          <w:u w:val="single"/>
        </w:rPr>
        <w:t>and</w:t>
      </w:r>
      <w:r w:rsidRPr="00FB5B21">
        <w:rPr>
          <w:rFonts w:eastAsia="Calibri"/>
          <w:szCs w:val="20"/>
          <w:u w:val="single"/>
        </w:rPr>
        <w:t xml:space="preserve"> the resulting denser network has a deterrent effect; second, it </w:t>
      </w:r>
      <w:r w:rsidRPr="00FB5B21">
        <w:rPr>
          <w:rFonts w:eastAsia="Calibri"/>
          <w:szCs w:val="20"/>
          <w:highlight w:val="cyan"/>
          <w:u w:val="single"/>
        </w:rPr>
        <w:t>reduces the incentives of a country to attack trading partners</w:t>
      </w:r>
      <w:r w:rsidRPr="00FB5B21">
        <w:rPr>
          <w:rFonts w:eastAsia="Calibri"/>
          <w:szCs w:val="20"/>
        </w:rPr>
        <w:t xml:space="preserve">. This </w:t>
      </w:r>
      <w:r w:rsidRPr="00FB5B21">
        <w:rPr>
          <w:rFonts w:eastAsia="Calibri"/>
          <w:szCs w:val="20"/>
          <w:highlight w:val="cyan"/>
          <w:u w:val="single"/>
        </w:rPr>
        <w:t>reduces the potential set of conflicts and allows for a rich family of stable networks that can exhibit structures similar to modern trade and alliance networks</w:t>
      </w:r>
      <w:r w:rsidRPr="00FB5B21">
        <w:rPr>
          <w:rFonts w:eastAsia="Calibri"/>
          <w:szCs w:val="20"/>
        </w:rPr>
        <w:t xml:space="preserve">. In examining the data, we find that </w:t>
      </w:r>
      <w:r w:rsidRPr="00FB5B21">
        <w:rPr>
          <w:rFonts w:eastAsia="Calibri"/>
          <w:szCs w:val="20"/>
          <w:u w:val="single"/>
        </w:rPr>
        <w:t>an increase in the number of a country’s allies correlates with a lower frequency with which it is attacked, and increasing trade between two countries correlates with a lower frequency of conflict between them</w:t>
      </w:r>
      <w:r w:rsidRPr="00FB5B21">
        <w:rPr>
          <w:rFonts w:eastAsia="Calibri"/>
          <w:szCs w:val="20"/>
        </w:rPr>
        <w:t xml:space="preserve">. We discuss below how the model fits with, and sheds light on, other data and theories, such as the advent of nuclear weapons, the Cold War, and the increase in the number of democracies. Our analysis fits firmly into the “rationalist” tradition based on cost and benefit analyses, with roots in ref. </w:t>
      </w:r>
      <w:hyperlink r:id="rId116" w:anchor="ref-5" w:history="1">
        <w:r w:rsidRPr="00FB5B21">
          <w:rPr>
            <w:rFonts w:eastAsia="Calibri"/>
            <w:szCs w:val="20"/>
          </w:rPr>
          <w:t>5</w:t>
        </w:r>
      </w:hyperlink>
      <w:r w:rsidRPr="00FB5B21">
        <w:rPr>
          <w:rFonts w:eastAsia="Calibri"/>
          <w:szCs w:val="20"/>
        </w:rPr>
        <w:t>.</w:t>
      </w:r>
      <w:hyperlink r:id="rId117" w:anchor="fn-8" w:history="1">
        <w:r w:rsidRPr="00FB5B21">
          <w:rPr>
            <w:rFonts w:eastAsia="Calibri"/>
            <w:szCs w:val="20"/>
          </w:rPr>
          <w:t>†</w:t>
        </w:r>
      </w:hyperlink>
      <w:r w:rsidRPr="00FB5B21">
        <w:rPr>
          <w:rFonts w:eastAsia="Calibri"/>
          <w:szCs w:val="20"/>
        </w:rPr>
        <w:t xml:space="preserve"> To our knowledge, </w:t>
      </w:r>
      <w:r w:rsidRPr="00FB5B21">
        <w:rPr>
          <w:rFonts w:eastAsia="Calibri"/>
          <w:szCs w:val="20"/>
          <w:u w:val="single"/>
        </w:rPr>
        <w:t>there are no previous models of conflict that game-theoretically model networks of alliances between multiple agents/countries based on costs and benefits of wars</w:t>
      </w:r>
      <w:r w:rsidRPr="00FB5B21">
        <w:rPr>
          <w:rFonts w:eastAsia="Calibri"/>
          <w:szCs w:val="20"/>
        </w:rPr>
        <w:t>.</w:t>
      </w:r>
      <w:hyperlink r:id="rId118" w:anchor="fn-9" w:history="1">
        <w:r w:rsidRPr="00FB5B21">
          <w:rPr>
            <w:rFonts w:eastAsia="Calibri"/>
            <w:szCs w:val="20"/>
          </w:rPr>
          <w:t>‡</w:t>
        </w:r>
      </w:hyperlink>
      <w:r w:rsidRPr="00FB5B21">
        <w:rPr>
          <w:rFonts w:eastAsia="Calibri"/>
          <w:szCs w:val="20"/>
        </w:rPr>
        <w:t xml:space="preserve"> There are previous models of coalitions in conflict settings (e.g., see ref. </w:t>
      </w:r>
      <w:hyperlink r:id="rId119" w:anchor="ref-12" w:history="1">
        <w:r w:rsidRPr="00FB5B21">
          <w:rPr>
            <w:rFonts w:eastAsia="Calibri"/>
            <w:szCs w:val="20"/>
          </w:rPr>
          <w:t>12</w:t>
        </w:r>
      </w:hyperlink>
      <w:r w:rsidRPr="00FB5B21">
        <w:rPr>
          <w:rFonts w:eastAsia="Calibri"/>
          <w:szCs w:val="20"/>
        </w:rPr>
        <w:t xml:space="preserve"> for a survey). Here, </w:t>
      </w:r>
      <w:r w:rsidRPr="00FB5B21">
        <w:rPr>
          <w:rFonts w:eastAsia="Calibri"/>
          <w:szCs w:val="20"/>
          <w:u w:val="single"/>
        </w:rPr>
        <w:t xml:space="preserve">network structures add several things to the picture. Our model examines group conflict (e.g., ref. </w:t>
      </w:r>
      <w:hyperlink r:id="rId120" w:anchor="ref-13" w:history="1">
        <w:r w:rsidRPr="00FB5B21">
          <w:rPr>
            <w:rFonts w:eastAsia="Calibri"/>
            <w:szCs w:val="20"/>
            <w:u w:val="single"/>
          </w:rPr>
          <w:t>13</w:t>
        </w:r>
      </w:hyperlink>
      <w:r w:rsidRPr="00FB5B21">
        <w:rPr>
          <w:rFonts w:eastAsia="Calibri"/>
          <w:szCs w:val="20"/>
          <w:u w:val="single"/>
        </w:rPr>
        <w:t>) but enriches it to admit network structures of alliances and of international trade</w:t>
      </w:r>
      <w:r w:rsidRPr="00FB5B21">
        <w:rPr>
          <w:rFonts w:eastAsia="Calibri"/>
          <w:szCs w:val="20"/>
        </w:rPr>
        <w:t xml:space="preserve">. This allows us to </w:t>
      </w:r>
      <w:r w:rsidRPr="00FB5B21">
        <w:rPr>
          <w:rFonts w:eastAsia="Calibri"/>
          <w:szCs w:val="20"/>
          <w:u w:val="single"/>
        </w:rPr>
        <w:t>admit patterns that are consistent with the networks of alliances that are actually observed, which are far from being partitions, moving the models toward matching observed patterns of wars, trade, and alliances</w:t>
      </w:r>
      <w:r w:rsidRPr="00FB5B21">
        <w:rPr>
          <w:rFonts w:eastAsia="Calibri"/>
          <w:szCs w:val="20"/>
        </w:rPr>
        <w:t xml:space="preserve">. Moreover, as we see below both empirically and theoretically, </w:t>
      </w:r>
      <w:r w:rsidRPr="00FB5B21">
        <w:rPr>
          <w:rFonts w:eastAsia="Calibri"/>
          <w:szCs w:val="20"/>
          <w:u w:val="single"/>
        </w:rPr>
        <w:t>the patterns and number of partners of a given country matter beyond group membership or overall levels of interaction</w:t>
      </w:r>
      <w:r w:rsidRPr="00FB5B21">
        <w:rPr>
          <w:rFonts w:eastAsia="Calibri"/>
          <w:szCs w:val="20"/>
        </w:rPr>
        <w:t xml:space="preserve">. Finally, our model </w:t>
      </w:r>
      <w:r w:rsidRPr="00FB5B21">
        <w:rPr>
          <w:rFonts w:eastAsia="Calibri"/>
          <w:szCs w:val="20"/>
          <w:u w:val="single"/>
        </w:rPr>
        <w:t xml:space="preserve">illuminates the relationships between international trade, stable network structures, and peace, something not appearing in the previous literature—because the previous literature that involves international trade and conflict generally revolves around bilateral reasoning or focuses on instability and armament (e.g., ref. </w:t>
      </w:r>
      <w:hyperlink r:id="rId121" w:anchor="ref-14" w:history="1">
        <w:r w:rsidRPr="00FB5B21">
          <w:rPr>
            <w:rFonts w:eastAsia="Calibri"/>
            <w:szCs w:val="20"/>
            <w:u w:val="single"/>
          </w:rPr>
          <w:t>14</w:t>
        </w:r>
      </w:hyperlink>
      <w:r w:rsidRPr="00FB5B21">
        <w:rPr>
          <w:rFonts w:eastAsia="Calibri"/>
          <w:szCs w:val="20"/>
          <w:u w:val="single"/>
        </w:rPr>
        <w:t>) and does not address the questions that we address here</w:t>
      </w:r>
      <w:r w:rsidRPr="00FB5B21">
        <w:rPr>
          <w:rFonts w:eastAsia="Calibri"/>
          <w:szCs w:val="20"/>
        </w:rPr>
        <w:t xml:space="preserve">. The complex </w:t>
      </w:r>
      <w:r w:rsidRPr="00FB5B21">
        <w:rPr>
          <w:rFonts w:eastAsia="Calibri"/>
          <w:szCs w:val="20"/>
          <w:u w:val="single"/>
        </w:rPr>
        <w:t xml:space="preserve">relationship between trade and conflict is also the subject of an active empirical literature (e.g., refs. </w:t>
      </w:r>
      <w:hyperlink r:id="rId122" w:anchor="ref-15" w:history="1">
        <w:r w:rsidRPr="00FB5B21">
          <w:rPr>
            <w:rFonts w:eastAsia="Calibri"/>
            <w:szCs w:val="20"/>
            <w:u w:val="single"/>
          </w:rPr>
          <w:t>15</w:t>
        </w:r>
      </w:hyperlink>
      <w:hyperlink r:id="rId123" w:anchor="ref-16" w:history="1">
        <w:r w:rsidRPr="00FB5B21">
          <w:rPr>
            <w:rFonts w:ascii="Cambria Math" w:eastAsia="Calibri" w:hAnsi="Cambria Math" w:cs="Cambria Math"/>
            <w:szCs w:val="20"/>
            <w:u w:val="single"/>
          </w:rPr>
          <w:t>⇓</w:t>
        </w:r>
      </w:hyperlink>
      <w:hyperlink r:id="rId124" w:anchor="ref-17" w:history="1">
        <w:r w:rsidRPr="00FB5B21">
          <w:rPr>
            <w:rFonts w:ascii="Cambria Math" w:eastAsia="Calibri" w:hAnsi="Cambria Math" w:cs="Cambria Math"/>
            <w:szCs w:val="20"/>
            <w:u w:val="single"/>
          </w:rPr>
          <w:t>⇓</w:t>
        </w:r>
      </w:hyperlink>
      <w:hyperlink r:id="rId125" w:anchor="ref-18" w:history="1">
        <w:r w:rsidRPr="00FB5B21">
          <w:rPr>
            <w:rFonts w:ascii="Cambria Math" w:eastAsia="Calibri" w:hAnsi="Cambria Math" w:cs="Cambria Math"/>
            <w:szCs w:val="20"/>
            <w:u w:val="single"/>
          </w:rPr>
          <w:t>⇓</w:t>
        </w:r>
      </w:hyperlink>
      <w:r w:rsidRPr="00FB5B21">
        <w:rPr>
          <w:rFonts w:eastAsia="Calibri"/>
          <w:szCs w:val="20"/>
          <w:u w:val="single"/>
        </w:rPr>
        <w:t>–</w:t>
      </w:r>
      <w:hyperlink r:id="rId126" w:anchor="ref-19" w:history="1">
        <w:r w:rsidRPr="00FB5B21">
          <w:rPr>
            <w:rFonts w:eastAsia="Calibri"/>
            <w:szCs w:val="20"/>
            <w:u w:val="single"/>
          </w:rPr>
          <w:t>19</w:t>
        </w:r>
      </w:hyperlink>
      <w:r w:rsidRPr="00FB5B21">
        <w:rPr>
          <w:rFonts w:eastAsia="Calibri"/>
          <w:szCs w:val="20"/>
          <w:u w:val="single"/>
        </w:rPr>
        <w:t>). The complex correlations between conflict and trade are illuminated by a model that provides structure with which to interpret some of the observations</w:t>
      </w:r>
      <w:r w:rsidRPr="00FB5B21">
        <w:rPr>
          <w:rFonts w:eastAsia="Calibri"/>
          <w:szCs w:val="20"/>
        </w:rPr>
        <w:t>. Marked differences occur between the military alliances we see in the Alliance Treaty Obligation and Provisions Project data at different points in time.</w:t>
      </w:r>
      <w:hyperlink r:id="rId127" w:anchor="fn-10" w:history="1">
        <w:r w:rsidRPr="00FB5B21">
          <w:rPr>
            <w:rFonts w:eastAsia="Calibri"/>
            <w:szCs w:val="20"/>
          </w:rPr>
          <w:t>§</w:t>
        </w:r>
      </w:hyperlink>
      <w:r w:rsidRPr="00FB5B21">
        <w:rPr>
          <w:rFonts w:eastAsia="Calibri"/>
          <w:szCs w:val="20"/>
        </w:rPr>
        <w:t xml:space="preserve"> There are two major changes that we see comparing the period before to that after 1950 (see also </w:t>
      </w:r>
      <w:hyperlink r:id="rId128" w:history="1">
        <w:r w:rsidRPr="00FB5B21">
          <w:rPr>
            <w:rFonts w:eastAsia="Calibri"/>
            <w:szCs w:val="20"/>
          </w:rPr>
          <w:t>SI Appendix</w:t>
        </w:r>
      </w:hyperlink>
      <w:r w:rsidRPr="00FB5B21">
        <w:rPr>
          <w:rFonts w:eastAsia="Calibri"/>
          <w:szCs w:val="20"/>
        </w:rPr>
        <w:t xml:space="preserve">). The first major change is that large turnover in alliances, which constantly shift in the period from 1816 to 1950, drops substantially. Specifically, </w:t>
      </w:r>
      <w:r w:rsidRPr="00FB5B21">
        <w:rPr>
          <w:rFonts w:eastAsia="Calibri"/>
          <w:szCs w:val="20"/>
          <w:u w:val="single"/>
        </w:rPr>
        <w:t>consider an alliance between two countries that is present in year t, and calculate the frequency with which those two countries are still allied in year t+5t+5. Doing this for each year from 1816 to 1950, we find the frequency to be 0.695. When doing this for each year from 1950 to 2003 the frequency becomes 0.949. Thus, there is an almost one-third chance that any given alliance disappears in the next 5 years in the pre-WWII period, and then only a 5% chance that any given alliance at any given time will disappear within the next 5 years in the post-WWII period</w:t>
      </w:r>
      <w:r w:rsidRPr="00FB5B21">
        <w:rPr>
          <w:rFonts w:eastAsia="Calibri"/>
          <w:szCs w:val="20"/>
        </w:rPr>
        <w:t xml:space="preserve">. The second major change is that </w:t>
      </w:r>
      <w:r w:rsidRPr="00FB5B21">
        <w:rPr>
          <w:rFonts w:eastAsia="Calibri"/>
          <w:szCs w:val="20"/>
          <w:u w:val="single"/>
        </w:rPr>
        <w:t>the network of alliances greatly densifies. Between 1816 and 1950 a country had on average 2.525 alliances (SD 3.809).</w:t>
      </w:r>
      <w:hyperlink r:id="rId129" w:anchor="fn-11" w:history="1">
        <w:r w:rsidRPr="00FB5B21">
          <w:rPr>
            <w:rFonts w:eastAsia="Calibri"/>
            <w:szCs w:val="20"/>
            <w:u w:val="single"/>
          </w:rPr>
          <w:t>¶</w:t>
        </w:r>
      </w:hyperlink>
      <w:r w:rsidRPr="00FB5B21">
        <w:rPr>
          <w:rFonts w:eastAsia="Calibri"/>
          <w:szCs w:val="20"/>
          <w:u w:val="single"/>
        </w:rPr>
        <w:t>During the period of 1951–2003 this grows by a factor of more than four to 10.523 (SD of 1.918). Thus, there are significantly more alliances per country in the post-1950 than the pre-1950 period.</w:t>
      </w:r>
      <w:r w:rsidRPr="00FB5B21">
        <w:rPr>
          <w:rFonts w:eastAsia="Calibri"/>
          <w:szCs w:val="20"/>
        </w:rPr>
        <w:t xml:space="preserve"> To summarize, in the pre-WWII period countries have just a couple of alliances on average and those alliances rapidly changed; in contrast, in the post-WWII period countries form on average more than 10 alliances and change much more rarely. Trends of Wars and Conflicts. </w:t>
      </w:r>
      <w:r w:rsidRPr="00FB5B21">
        <w:rPr>
          <w:rFonts w:eastAsia="Calibri"/>
          <w:szCs w:val="20"/>
          <w:u w:val="single"/>
        </w:rPr>
        <w:t>Another trend is that the number of wars per country has decreased dramatically post-WWII, even though the number of countries has increased—so there are many more pairs of countries that could go to war. For example, the average number of wars per pair of countries per year from 1820 to 1949 was 0.00059, whereas from 1950 to 2000 it was 0.00006, roughly a 10th of what it was in the previous period.</w:t>
      </w:r>
      <w:r w:rsidRPr="00FB5B21">
        <w:rPr>
          <w:rFonts w:eastAsia="Calibri"/>
          <w:szCs w:val="20"/>
        </w:rPr>
        <w:t xml:space="preserve"> We see this in </w:t>
      </w:r>
      <w:hyperlink r:id="rId130" w:anchor="F1" w:history="1">
        <w:r w:rsidRPr="00FB5B21">
          <w:rPr>
            <w:rFonts w:eastAsia="Calibri"/>
            <w:szCs w:val="20"/>
          </w:rPr>
          <w:t>Fig. 1</w:t>
        </w:r>
      </w:hyperlink>
      <w:r w:rsidRPr="00FB5B21">
        <w:rPr>
          <w:rFonts w:eastAsia="Calibri"/>
          <w:szCs w:val="20"/>
        </w:rPr>
        <w:t xml:space="preserve"> (</w:t>
      </w:r>
      <w:hyperlink r:id="rId131" w:history="1">
        <w:r w:rsidRPr="00FB5B21">
          <w:rPr>
            <w:rFonts w:eastAsia="Calibri"/>
            <w:szCs w:val="20"/>
          </w:rPr>
          <w:t>SI Appendix</w:t>
        </w:r>
      </w:hyperlink>
      <w:r w:rsidRPr="00FB5B21">
        <w:rPr>
          <w:rFonts w:eastAsia="Calibri"/>
          <w:szCs w:val="20"/>
        </w:rPr>
        <w:t xml:space="preserve"> shows that this is robust across a variety of methods of measurement). Also, with the exceptions of the anomalous Falklands War, and the Korean and Vietnam Wars—which had Cold War considerations with major protagonists on both sides, including nations outside of Korea and Vietnam—the 24 other </w:t>
      </w:r>
      <w:r w:rsidRPr="00FB5B21">
        <w:rPr>
          <w:rFonts w:eastAsia="Calibri"/>
          <w:szCs w:val="20"/>
        </w:rPr>
        <w:lastRenderedPageBreak/>
        <w:t xml:space="preserve">Militarized Interstate Disputes (MID) 5s since 1950 involved lesser-developed (lower-trade) countries as the major protagonist on at least one (and often both) sides of the dispute. </w:t>
      </w:r>
      <w:r w:rsidRPr="00FB5B21">
        <w:rPr>
          <w:rFonts w:eastAsia="Calibri"/>
          <w:b/>
          <w:iCs/>
          <w:szCs w:val="20"/>
          <w:u w:val="single"/>
          <w:bdr w:val="single" w:sz="12" w:space="0" w:color="auto"/>
        </w:rPr>
        <w:t xml:space="preserve">Moreover, </w:t>
      </w:r>
      <w:r w:rsidRPr="00FB5B21">
        <w:rPr>
          <w:rFonts w:eastAsia="Calibri"/>
          <w:b/>
          <w:iCs/>
          <w:szCs w:val="20"/>
          <w:highlight w:val="cyan"/>
          <w:u w:val="single"/>
          <w:bdr w:val="single" w:sz="12" w:space="0" w:color="auto"/>
        </w:rPr>
        <w:t>major trading partners</w:t>
      </w:r>
      <w:r w:rsidRPr="00FB5B21">
        <w:rPr>
          <w:rFonts w:eastAsia="Calibri"/>
          <w:b/>
          <w:iCs/>
          <w:szCs w:val="20"/>
          <w:u w:val="single"/>
          <w:bdr w:val="single" w:sz="12" w:space="0" w:color="auto"/>
        </w:rPr>
        <w:t xml:space="preserve"> at the time </w:t>
      </w:r>
      <w:r w:rsidRPr="00FB5B21">
        <w:rPr>
          <w:rFonts w:eastAsia="Calibri"/>
          <w:b/>
          <w:iCs/>
          <w:szCs w:val="20"/>
          <w:highlight w:val="cyan"/>
          <w:u w:val="single"/>
          <w:bdr w:val="single" w:sz="12" w:space="0" w:color="auto"/>
        </w:rPr>
        <w:t>do not appear on opposite sides of the dispute</w:t>
      </w:r>
      <w:r w:rsidRPr="00FB5B21">
        <w:rPr>
          <w:rFonts w:eastAsia="Calibri"/>
          <w:b/>
          <w:iCs/>
          <w:szCs w:val="20"/>
          <w:u w:val="single"/>
          <w:bdr w:val="single" w:sz="12" w:space="0" w:color="auto"/>
        </w:rPr>
        <w:t>.</w:t>
      </w:r>
      <w:r w:rsidRPr="00FB5B21">
        <w:rPr>
          <w:rFonts w:eastAsia="Calibri"/>
          <w:szCs w:val="20"/>
        </w:rPr>
        <w:t xml:space="preserve"> Trade and Wars. </w:t>
      </w:r>
      <w:r w:rsidRPr="00FB5B21">
        <w:rPr>
          <w:rFonts w:eastAsia="Calibri"/>
          <w:szCs w:val="20"/>
          <w:u w:val="single"/>
        </w:rPr>
        <w:t>International trade has had two major periods of growth over the last two centuries</w:t>
      </w:r>
      <w:r w:rsidRPr="00FB5B21">
        <w:rPr>
          <w:rFonts w:eastAsia="Calibri"/>
          <w:szCs w:val="20"/>
        </w:rPr>
        <w:t xml:space="preserve">. The first was from the 1870s through 1913, during which world merchandise exports as a percent of gross domestic product (GDP) grew from 5% to nearly 12%, disrupted by the First World War, and then picking up again after the Second World War, during which exports grew from 7% in 1950 to over 25% by 2012. </w:t>
      </w:r>
      <w:r w:rsidRPr="00FB5B21">
        <w:rPr>
          <w:rFonts w:eastAsia="Calibri"/>
          <w:szCs w:val="20"/>
          <w:u w:val="single"/>
        </w:rPr>
        <w:t xml:space="preserve">Putting this trend together with that of wars, we see that the </w:t>
      </w:r>
      <w:r w:rsidRPr="00FB5B21">
        <w:rPr>
          <w:rFonts w:eastAsia="Calibri"/>
          <w:szCs w:val="20"/>
          <w:highlight w:val="cyan"/>
          <w:u w:val="single"/>
        </w:rPr>
        <w:t>decrease in wars is mirrored by an increase in trade</w:t>
      </w:r>
      <w:r w:rsidRPr="00FB5B21">
        <w:rPr>
          <w:rFonts w:eastAsia="Calibri"/>
          <w:szCs w:val="20"/>
        </w:rPr>
        <w:t xml:space="preserve"> (see </w:t>
      </w:r>
      <w:hyperlink r:id="rId132" w:history="1">
        <w:r w:rsidRPr="00FB5B21">
          <w:rPr>
            <w:rFonts w:eastAsia="Calibri"/>
            <w:szCs w:val="20"/>
          </w:rPr>
          <w:t>SI Appendix</w:t>
        </w:r>
      </w:hyperlink>
      <w:r w:rsidRPr="00FB5B21">
        <w:rPr>
          <w:rFonts w:eastAsia="Calibri"/>
          <w:szCs w:val="20"/>
        </w:rPr>
        <w:t xml:space="preserve"> for more background on trade and war). </w:t>
      </w:r>
      <w:r w:rsidRPr="00FB5B21">
        <w:rPr>
          <w:rFonts w:eastAsia="Calibri"/>
          <w:szCs w:val="20"/>
          <w:u w:val="single"/>
        </w:rPr>
        <w:t>Moreover, tr</w:t>
      </w:r>
      <w:r w:rsidRPr="00FB5B21">
        <w:rPr>
          <w:rFonts w:eastAsia="Calibri"/>
          <w:szCs w:val="20"/>
          <w:highlight w:val="cyan"/>
          <w:u w:val="single"/>
        </w:rPr>
        <w:t>ade has become less concentrated</w:t>
      </w:r>
      <w:r w:rsidRPr="00FB5B21">
        <w:rPr>
          <w:rFonts w:eastAsia="Calibri"/>
          <w:szCs w:val="20"/>
          <w:u w:val="single"/>
        </w:rPr>
        <w:t>: In the late 19th century most of the world’s trade was concentrated among a small portion of countries, and not all of them traded extensively with each other</w:t>
      </w:r>
      <w:r w:rsidRPr="00FB5B21">
        <w:rPr>
          <w:rFonts w:eastAsia="Calibri"/>
          <w:b/>
          <w:iCs/>
          <w:szCs w:val="20"/>
          <w:u w:val="single"/>
          <w:bdr w:val="single" w:sz="12" w:space="0" w:color="auto"/>
        </w:rPr>
        <w:t xml:space="preserve">. Trade is </w:t>
      </w:r>
      <w:r w:rsidRPr="00FB5B21">
        <w:rPr>
          <w:rFonts w:eastAsia="Calibri"/>
          <w:b/>
          <w:iCs/>
          <w:szCs w:val="20"/>
          <w:highlight w:val="cyan"/>
          <w:u w:val="single"/>
          <w:bdr w:val="single" w:sz="12" w:space="0" w:color="auto"/>
        </w:rPr>
        <w:t>more balanced, and</w:t>
      </w:r>
      <w:r w:rsidRPr="00FB5B21">
        <w:rPr>
          <w:rFonts w:eastAsia="Calibri"/>
          <w:b/>
          <w:iCs/>
          <w:szCs w:val="20"/>
          <w:u w:val="single"/>
          <w:bdr w:val="single" w:sz="12" w:space="0" w:color="auto"/>
        </w:rPr>
        <w:t xml:space="preserve"> in our model that </w:t>
      </w:r>
      <w:r w:rsidRPr="00FB5B21">
        <w:rPr>
          <w:rFonts w:eastAsia="Calibri"/>
          <w:b/>
          <w:iCs/>
          <w:szCs w:val="20"/>
          <w:highlight w:val="cyan"/>
          <w:u w:val="single"/>
          <w:bdr w:val="single" w:sz="12" w:space="0" w:color="auto"/>
        </w:rPr>
        <w:t>enables conflict-free networks</w:t>
      </w:r>
      <w:r w:rsidRPr="00FB5B21">
        <w:rPr>
          <w:rFonts w:eastAsia="Calibri"/>
          <w:b/>
          <w:iCs/>
          <w:szCs w:val="20"/>
          <w:u w:val="single"/>
          <w:bdr w:val="single" w:sz="12" w:space="0" w:color="auto"/>
        </w:rPr>
        <w:t>, and such trade has emerged both in scale and scope mostly in the past six decades</w:t>
      </w:r>
      <w:r w:rsidRPr="00FB5B21">
        <w:rPr>
          <w:rFonts w:eastAsia="Calibri"/>
          <w:szCs w:val="20"/>
          <w:u w:val="single"/>
        </w:rPr>
        <w:t>.</w:t>
      </w:r>
      <w:r w:rsidRPr="00FB5B21">
        <w:rPr>
          <w:rFonts w:eastAsia="Calibri"/>
          <w:szCs w:val="20"/>
        </w:rPr>
        <w:t xml:space="preserve"> This answers an important puzzle from the data: Export levels in 1913 are similar to those in 1973, and yet the drop in wars occurs from the 1950s onward, and not in the early 20th century. In this regard, our model below is helpful in suggesting a different measure to use than export levels. In our analysis, </w:t>
      </w:r>
      <w:r w:rsidRPr="00FB5B21">
        <w:rPr>
          <w:rFonts w:eastAsia="Calibri"/>
          <w:szCs w:val="20"/>
          <w:highlight w:val="cyan"/>
          <w:u w:val="single"/>
        </w:rPr>
        <w:t>conflict ends up</w:t>
      </w:r>
      <w:r w:rsidRPr="00FB5B21">
        <w:rPr>
          <w:rFonts w:eastAsia="Calibri"/>
          <w:szCs w:val="20"/>
          <w:u w:val="single"/>
        </w:rPr>
        <w:t xml:space="preserve"> related not simply </w:t>
      </w:r>
      <w:r w:rsidRPr="00FB5B21">
        <w:rPr>
          <w:rFonts w:eastAsia="Calibri"/>
          <w:szCs w:val="20"/>
          <w:highlight w:val="cyan"/>
          <w:u w:val="single"/>
        </w:rPr>
        <w:t>to the level of trade</w:t>
      </w:r>
      <w:r w:rsidRPr="00FB5B21">
        <w:rPr>
          <w:rFonts w:eastAsia="Calibri"/>
          <w:szCs w:val="20"/>
          <w:u w:val="single"/>
        </w:rPr>
        <w:t xml:space="preserve">, but the </w:t>
      </w:r>
      <w:r w:rsidRPr="00FB5B21">
        <w:rPr>
          <w:rFonts w:eastAsia="Calibri"/>
          <w:szCs w:val="20"/>
          <w:highlight w:val="cyan"/>
          <w:u w:val="single"/>
        </w:rPr>
        <w:t>patterns of trade partnerships</w:t>
      </w:r>
      <w:r w:rsidRPr="00FB5B21">
        <w:rPr>
          <w:rFonts w:eastAsia="Calibri"/>
          <w:szCs w:val="20"/>
          <w:u w:val="single"/>
        </w:rPr>
        <w:t xml:space="preserve">. The numbers of trading partners paint a clearer picture between trade and wars, and a different pattern than the overall level of trade, which turns out to be concentrated among a smaller number of countries before WWI. In particular, as we see in </w:t>
      </w:r>
      <w:hyperlink r:id="rId133" w:anchor="T1" w:history="1">
        <w:r w:rsidRPr="00FB5B21">
          <w:rPr>
            <w:rFonts w:eastAsia="Calibri"/>
            <w:szCs w:val="20"/>
            <w:u w:val="single"/>
          </w:rPr>
          <w:t>Table 1</w:t>
        </w:r>
      </w:hyperlink>
      <w:r w:rsidRPr="00FB5B21">
        <w:rPr>
          <w:rFonts w:eastAsia="Calibri"/>
          <w:szCs w:val="20"/>
          <w:u w:val="single"/>
        </w:rPr>
        <w:t>, the number of trading partners per country is higher in 1950 than in 1913, and the number roughly doubles by 1973, depending on which threshold one uses to define “partner”</w:t>
      </w:r>
      <w:r w:rsidRPr="00FB5B21">
        <w:rPr>
          <w:rFonts w:eastAsia="Calibri"/>
          <w:szCs w:val="20"/>
        </w:rPr>
        <w:t>.</w:t>
      </w:r>
      <w:hyperlink r:id="rId134" w:anchor="fn-12" w:history="1">
        <w:r w:rsidRPr="00FB5B21">
          <w:rPr>
            <w:rFonts w:eastAsia="Calibri"/>
            <w:szCs w:val="20"/>
          </w:rPr>
          <w:t>#</w:t>
        </w:r>
      </w:hyperlink>
      <w:r w:rsidRPr="00FB5B21">
        <w:rPr>
          <w:rFonts w:eastAsia="Calibri"/>
          <w:szCs w:val="20"/>
        </w:rPr>
        <w:t xml:space="preserve"> These numbers do not imply causation because there are many confounding variables that make it difficult to test any theory directly. Nonetheless, this motivates developing a model that predicts which factors matter and how they relate to each other.</w:t>
      </w:r>
    </w:p>
    <w:p w:rsidR="00FB5B21" w:rsidRDefault="00FB5B21" w:rsidP="00FB5B21">
      <w:pPr>
        <w:rPr>
          <w:rFonts w:eastAsia="Calibri"/>
          <w:szCs w:val="20"/>
        </w:rPr>
      </w:pPr>
    </w:p>
    <w:p w:rsidR="00FB5B21" w:rsidRDefault="00FB5B21" w:rsidP="00FB5B21">
      <w:pPr>
        <w:pStyle w:val="Heading3"/>
      </w:pPr>
      <w:r>
        <w:lastRenderedPageBreak/>
        <w:t>1AR: UQ</w:t>
      </w:r>
    </w:p>
    <w:p w:rsidR="00FB5B21" w:rsidRDefault="00FB5B21" w:rsidP="00FB5B21"/>
    <w:p w:rsidR="00FB5B21" w:rsidRP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Nato commitment high now but other powers are already wary </w:t>
      </w:r>
    </w:p>
    <w:p w:rsidR="00FB5B21" w:rsidRPr="00FB5B21" w:rsidRDefault="00FB5B21" w:rsidP="00FB5B21">
      <w:r w:rsidRPr="00FB5B21">
        <w:rPr>
          <w:b/>
          <w:bCs/>
        </w:rPr>
        <w:t>Berenson 18</w:t>
      </w:r>
      <w:r w:rsidRPr="00FB5B21">
        <w:t xml:space="preserve"> (</w:t>
      </w:r>
      <w:r w:rsidRPr="00FB5B21">
        <w:rPr>
          <w:szCs w:val="20"/>
        </w:rPr>
        <w:t xml:space="preserve">reporter at Times magazine. Published: 7-12-2018 DOA: 7-3-19“NATO Is Much Stronger Now': Trump Claims Victory After Tough Summit” wall-e  </w:t>
      </w:r>
      <w:hyperlink r:id="rId135" w:history="1">
        <w:r w:rsidRPr="00FB5B21">
          <w:rPr>
            <w:szCs w:val="20"/>
          </w:rPr>
          <w:t>https://time.com/5336581/trump-nato-victory-spending/</w:t>
        </w:r>
      </w:hyperlink>
      <w:r w:rsidRPr="00FB5B21">
        <w:t xml:space="preserve"> </w:t>
      </w:r>
    </w:p>
    <w:p w:rsidR="00FB5B21" w:rsidRDefault="00FB5B21" w:rsidP="00FB5B21">
      <w:pPr>
        <w:rPr>
          <w:sz w:val="16"/>
        </w:rPr>
      </w:pPr>
      <w:r w:rsidRPr="00FB5B21">
        <w:rPr>
          <w:u w:val="single"/>
        </w:rPr>
        <w:t xml:space="preserve">As a contentious North Atlantic Treaty Organization summit in Brussels began to wind down on Thursday, President Donald </w:t>
      </w:r>
      <w:r w:rsidRPr="00FB5B21">
        <w:rPr>
          <w:highlight w:val="green"/>
          <w:u w:val="single"/>
        </w:rPr>
        <w:t>Trump claimed</w:t>
      </w:r>
      <w:r w:rsidRPr="00FB5B21">
        <w:rPr>
          <w:u w:val="single"/>
        </w:rPr>
        <w:t xml:space="preserve"> </w:t>
      </w:r>
      <w:r w:rsidRPr="00FB5B21">
        <w:rPr>
          <w:highlight w:val="green"/>
          <w:u w:val="single"/>
        </w:rPr>
        <w:t>victory</w:t>
      </w:r>
      <w:r w:rsidRPr="00FB5B21">
        <w:rPr>
          <w:u w:val="single"/>
        </w:rPr>
        <w:t xml:space="preserve"> </w:t>
      </w:r>
      <w:r w:rsidRPr="00FB5B21">
        <w:rPr>
          <w:highlight w:val="green"/>
          <w:u w:val="single"/>
        </w:rPr>
        <w:t>over defense</w:t>
      </w:r>
      <w:r w:rsidRPr="00FB5B21">
        <w:rPr>
          <w:u w:val="single"/>
        </w:rPr>
        <w:t xml:space="preserve"> spending </w:t>
      </w:r>
      <w:r w:rsidRPr="00FB5B21">
        <w:rPr>
          <w:highlight w:val="green"/>
          <w:u w:val="single"/>
        </w:rPr>
        <w:t>and reaffirmed U.S. commitment</w:t>
      </w:r>
      <w:r w:rsidRPr="00FB5B21">
        <w:rPr>
          <w:u w:val="single"/>
        </w:rPr>
        <w:t xml:space="preserve"> to the alliance</w:t>
      </w:r>
      <w:r w:rsidRPr="00FB5B21">
        <w:rPr>
          <w:sz w:val="16"/>
        </w:rPr>
        <w:t xml:space="preserve">. After a week in which he had insulted allies and questioned the value of NATO, </w:t>
      </w:r>
      <w:r w:rsidRPr="00FB5B21">
        <w:rPr>
          <w:highlight w:val="green"/>
          <w:u w:val="single"/>
        </w:rPr>
        <w:t>Trump</w:t>
      </w:r>
      <w:r w:rsidRPr="00FB5B21">
        <w:rPr>
          <w:u w:val="single"/>
        </w:rPr>
        <w:t>—flanked by Secretary of State Mike Pompeo and National Security Adviser John Bolton—</w:t>
      </w:r>
      <w:r w:rsidRPr="00FB5B21">
        <w:rPr>
          <w:highlight w:val="green"/>
          <w:u w:val="single"/>
        </w:rPr>
        <w:t>gave a</w:t>
      </w:r>
      <w:r w:rsidRPr="00FB5B21">
        <w:rPr>
          <w:u w:val="single"/>
        </w:rPr>
        <w:t xml:space="preserve">n impromptu news conference at NATO headquarters Thursday morning before leaving Brussels. “The </w:t>
      </w:r>
      <w:r w:rsidRPr="00FB5B21">
        <w:rPr>
          <w:highlight w:val="green"/>
          <w:u w:val="single"/>
        </w:rPr>
        <w:t>United States commitment to NATO is</w:t>
      </w:r>
      <w:r w:rsidRPr="00FB5B21">
        <w:rPr>
          <w:u w:val="single"/>
        </w:rPr>
        <w:t xml:space="preserve"> very </w:t>
      </w:r>
      <w:r w:rsidRPr="00FB5B21">
        <w:rPr>
          <w:highlight w:val="green"/>
          <w:u w:val="single"/>
        </w:rPr>
        <w:t>strong</w:t>
      </w:r>
      <w:r w:rsidRPr="00FB5B21">
        <w:rPr>
          <w:u w:val="single"/>
        </w:rPr>
        <w:t xml:space="preserve">,” he said. “I think </w:t>
      </w:r>
      <w:r w:rsidRPr="00FB5B21">
        <w:rPr>
          <w:highlight w:val="green"/>
          <w:u w:val="single"/>
        </w:rPr>
        <w:t>NATO is</w:t>
      </w:r>
      <w:r w:rsidRPr="00FB5B21">
        <w:rPr>
          <w:u w:val="single"/>
        </w:rPr>
        <w:t xml:space="preserve"> </w:t>
      </w:r>
      <w:r w:rsidRPr="00FB5B21">
        <w:rPr>
          <w:highlight w:val="green"/>
          <w:u w:val="single"/>
        </w:rPr>
        <w:t>much stronger now</w:t>
      </w:r>
      <w:r w:rsidRPr="00FB5B21">
        <w:rPr>
          <w:u w:val="single"/>
        </w:rPr>
        <w:t xml:space="preserve"> than it was two days ago.”</w:t>
      </w:r>
      <w:r w:rsidRPr="00FB5B21">
        <w:rPr>
          <w:sz w:val="16"/>
        </w:rPr>
        <w:t xml:space="preserve"> </w:t>
      </w:r>
      <w:r w:rsidRPr="00FB5B21">
        <w:rPr>
          <w:u w:val="single"/>
        </w:rPr>
        <w:t xml:space="preserve">It was a surprising statement after two days during which Trump’s ‘America first’ foreign policy approach had presented a significant challenge for the organization. </w:t>
      </w:r>
      <w:r w:rsidRPr="00FB5B21">
        <w:rPr>
          <w:highlight w:val="green"/>
          <w:u w:val="single"/>
        </w:rPr>
        <w:t>Though NATO allies have squabbled in the past, Trump</w:t>
      </w:r>
      <w:r w:rsidRPr="00FB5B21">
        <w:rPr>
          <w:u w:val="single"/>
        </w:rPr>
        <w:t xml:space="preserve"> seemed to be leaving in his wake not just bruised feelings, but deeper concerns about the future of the Western alliance that has served as a bedrock of the international order</w:t>
      </w:r>
      <w:r w:rsidRPr="00FB5B21">
        <w:rPr>
          <w:sz w:val="16"/>
        </w:rPr>
        <w:t xml:space="preserve">. At the press conference Thursday, just days before he plans to meet with Russian President Vladimir Putin, </w:t>
      </w:r>
      <w:r w:rsidRPr="00FB5B21">
        <w:rPr>
          <w:u w:val="single"/>
        </w:rPr>
        <w:t>he said he hoped he “will be able to get along with Russia,” adding that his NATO allies told him they agree</w:t>
      </w:r>
      <w:r w:rsidRPr="00FB5B21">
        <w:rPr>
          <w:sz w:val="16"/>
        </w:rPr>
        <w:t xml:space="preserve">. “The question [on] all sides is not just a tactical one, that is, how to resolve a disagreement, but a strategic one,” says Stephen Sestanovich, a senior fellow for Russian and Eurasian studies at the Council on Foreign Relations. “That is, are we really committed to the same goals and to the future of the organization?” </w:t>
      </w:r>
      <w:r w:rsidRPr="00FB5B21">
        <w:rPr>
          <w:highlight w:val="green"/>
          <w:u w:val="single"/>
        </w:rPr>
        <w:t>After a tense first day, Trump didn’t</w:t>
      </w:r>
      <w:r w:rsidRPr="00FB5B21">
        <w:rPr>
          <w:u w:val="single"/>
        </w:rPr>
        <w:t xml:space="preserve"> </w:t>
      </w:r>
      <w:r w:rsidRPr="00FB5B21">
        <w:rPr>
          <w:highlight w:val="green"/>
          <w:u w:val="single"/>
        </w:rPr>
        <w:t>ease up on the second</w:t>
      </w:r>
      <w:r w:rsidRPr="00FB5B21">
        <w:rPr>
          <w:u w:val="single"/>
        </w:rPr>
        <w:t xml:space="preserve">. Before arriving a half hour late to the final day of meetings on Thursday, </w:t>
      </w:r>
      <w:r w:rsidRPr="00FB5B21">
        <w:rPr>
          <w:highlight w:val="green"/>
          <w:u w:val="single"/>
        </w:rPr>
        <w:t xml:space="preserve">Trump tweeted that “the U.S. pays </w:t>
      </w:r>
      <w:r w:rsidRPr="00FB5B21">
        <w:rPr>
          <w:u w:val="single"/>
        </w:rPr>
        <w:t xml:space="preserve">tens of </w:t>
      </w:r>
      <w:r w:rsidRPr="00FB5B21">
        <w:rPr>
          <w:highlight w:val="green"/>
          <w:u w:val="single"/>
        </w:rPr>
        <w:t>Billions</w:t>
      </w:r>
      <w:r w:rsidRPr="00FB5B21">
        <w:rPr>
          <w:u w:val="single"/>
        </w:rPr>
        <w:t xml:space="preserve"> of Dollars </w:t>
      </w:r>
      <w:r w:rsidRPr="00FB5B21">
        <w:rPr>
          <w:highlight w:val="green"/>
          <w:u w:val="single"/>
        </w:rPr>
        <w:t>too much</w:t>
      </w:r>
      <w:r w:rsidRPr="00FB5B21">
        <w:rPr>
          <w:u w:val="single"/>
        </w:rPr>
        <w:t xml:space="preserve"> to subsidize Europe,” that Germany’s oil and gas pipeline with Russia is “not acceptable,” and that allies must not only all reach the 2 percent defense spending guideline, but double that to 4 percent. </w:t>
      </w:r>
      <w:r w:rsidRPr="00FB5B21">
        <w:rPr>
          <w:highlight w:val="green"/>
          <w:u w:val="single"/>
        </w:rPr>
        <w:t>Trump</w:t>
      </w:r>
      <w:r w:rsidRPr="00FB5B21">
        <w:rPr>
          <w:u w:val="single"/>
        </w:rPr>
        <w:t xml:space="preserve"> had </w:t>
      </w:r>
      <w:r w:rsidRPr="00FB5B21">
        <w:rPr>
          <w:highlight w:val="green"/>
          <w:u w:val="single"/>
        </w:rPr>
        <w:t>kicked off the</w:t>
      </w:r>
      <w:r w:rsidRPr="00FB5B21">
        <w:rPr>
          <w:u w:val="single"/>
        </w:rPr>
        <w:t xml:space="preserve"> NATO </w:t>
      </w:r>
      <w:r w:rsidRPr="00FB5B21">
        <w:rPr>
          <w:highlight w:val="green"/>
          <w:u w:val="single"/>
        </w:rPr>
        <w:t>summit</w:t>
      </w:r>
      <w:r w:rsidRPr="00FB5B21">
        <w:rPr>
          <w:u w:val="single"/>
        </w:rPr>
        <w:t xml:space="preserve"> at breakfast with the organization’s leader on Wednesday </w:t>
      </w:r>
      <w:r w:rsidRPr="00FB5B21">
        <w:rPr>
          <w:highlight w:val="green"/>
          <w:u w:val="single"/>
        </w:rPr>
        <w:t>by accusing Germany of being “totally controlled</w:t>
      </w:r>
      <w:r w:rsidRPr="00FB5B21">
        <w:rPr>
          <w:u w:val="single"/>
        </w:rPr>
        <w:t>” and “captive to Russia”</w:t>
      </w:r>
      <w:r w:rsidRPr="00FB5B21">
        <w:rPr>
          <w:sz w:val="16"/>
        </w:rPr>
        <w:t xml:space="preserve"> because of a pipeline deal that would bring gas directly between the two nations. Hours later, he and German Chancellor Angela Merkel met privately and discussed the pipeline, each reaffirming the partnership between the U.S. and Germany. But not before Merkel and other top officials in the German government had publicly fired back at Trump’s breakfast diatribe. Read more: Russia casts a shadow over President Trump’s NATO meetings At the end of the first day, </w:t>
      </w:r>
      <w:r w:rsidRPr="00FB5B21">
        <w:rPr>
          <w:u w:val="single"/>
        </w:rPr>
        <w:t xml:space="preserve">Trump unsettled allies even more by questioning the value of the military alliance, which was formed to counter Soviet aggression during the Cold War. “The problem is Trump seems to really see no benefit that allies provide the United States,” </w:t>
      </w:r>
      <w:r w:rsidRPr="00FB5B21">
        <w:rPr>
          <w:sz w:val="16"/>
        </w:rPr>
        <w:t xml:space="preserve">says James Goldgeier, visiting senior fellow at the Council on Foreign Relations. “He seems to look at this as we do everything for them, and we provide them with benefits, and they just take advantage of us.” Throughout the summit, </w:t>
      </w:r>
      <w:r w:rsidRPr="00FB5B21">
        <w:rPr>
          <w:highlight w:val="green"/>
          <w:u w:val="single"/>
        </w:rPr>
        <w:t>Trump berated</w:t>
      </w:r>
      <w:r w:rsidRPr="00FB5B21">
        <w:rPr>
          <w:u w:val="single"/>
        </w:rPr>
        <w:t xml:space="preserve"> the other </w:t>
      </w:r>
      <w:r w:rsidRPr="00FB5B21">
        <w:rPr>
          <w:highlight w:val="green"/>
          <w:u w:val="single"/>
        </w:rPr>
        <w:t>members of NATO for not spending enough</w:t>
      </w:r>
      <w:r w:rsidRPr="00FB5B21">
        <w:rPr>
          <w:u w:val="single"/>
        </w:rPr>
        <w:t xml:space="preserve"> on defense</w:t>
      </w:r>
      <w:r w:rsidRPr="00FB5B21">
        <w:rPr>
          <w:sz w:val="16"/>
        </w:rPr>
        <w:t xml:space="preserve">. Going into the week he was pressuring them to spend 2 percent of their gross domestic product (GDP) on defense, a figure that was established in 2002 and reaffirmed in 2014 when the allies not meeting the target pledged to reach it within a decade. The figure is non-binding, and the goal was to reach it by 2024, not immediately. But as experts, including TIME contributor James Stavridis, a retired U.S. Navy admiral who commanded all NATO forces, note, Trump “tends to liken the situation to a need to hound golfers for not paying their dues at the local country club.” Over the course of the summit, Trump upped his demand to 4 percent, a target that is above the United States’ own spending on defense, according to NATO calculations. White House spokeswoman Sarah Sanders said this is not a formal proposal and that Trump had merely “suggested” this increase. But Trump’s Thursday morning tweet, before meetings on Russian aggression and the war in Afghanistan, said allies “must” get to 4 percent. Following Trump’s press conference, French President Emmanuel Macron denied that NATO members had agreed to increase their defense spending past 2 percent. “There is a communique that was published yesterday. It’s very detailed,” Macron said, according to the Associated Press. “It confirms the goal of 2 percent by 2024. That’s all.” At the Thursday press conference, </w:t>
      </w:r>
      <w:r w:rsidRPr="00FB5B21">
        <w:rPr>
          <w:u w:val="single"/>
        </w:rPr>
        <w:t>Trump claimed that his push for a focus on defense spending had helped make NATO a stronger alliance. “We made a tremendous amount of progress tod</w:t>
      </w:r>
      <w:r w:rsidRPr="00FB5B21">
        <w:rPr>
          <w:sz w:val="16"/>
        </w:rPr>
        <w:t>ay,” he told reporters. “The additional money they will be putting up has been really amazing.” He said an extra $33 billion has been committed by NATO countries other than the U.S.</w:t>
      </w:r>
    </w:p>
    <w:p w:rsidR="007E6175" w:rsidRDefault="007E6175" w:rsidP="00FB5B21">
      <w:pPr>
        <w:rPr>
          <w:sz w:val="16"/>
        </w:rPr>
      </w:pPr>
    </w:p>
    <w:p w:rsidR="007E6175" w:rsidRDefault="007E6175" w:rsidP="007E6175">
      <w:pPr>
        <w:pStyle w:val="Heading3"/>
      </w:pPr>
      <w:r>
        <w:t>1AR: Internal Link</w:t>
      </w:r>
    </w:p>
    <w:p w:rsidR="007E6175" w:rsidRDefault="007E6175" w:rsidP="007E6175"/>
    <w:p w:rsidR="007E6175" w:rsidRPr="007E6175" w:rsidRDefault="007E6175" w:rsidP="007E6175">
      <w:pPr>
        <w:keepNext/>
        <w:keepLines/>
        <w:contextualSpacing/>
        <w:outlineLvl w:val="3"/>
        <w:rPr>
          <w:rFonts w:eastAsia="MS Gothic"/>
          <w:b/>
          <w:iCs/>
          <w:sz w:val="24"/>
        </w:rPr>
      </w:pPr>
      <w:r w:rsidRPr="007E6175">
        <w:rPr>
          <w:rFonts w:eastAsia="MS Gothic"/>
          <w:b/>
          <w:iCs/>
          <w:sz w:val="24"/>
        </w:rPr>
        <w:t xml:space="preserve">Decades of research prove credibility is false, but maintaining an insolvent Taiwan commitment hurts US allied perception </w:t>
      </w:r>
    </w:p>
    <w:p w:rsidR="007E6175" w:rsidRPr="007E6175" w:rsidRDefault="007E6175" w:rsidP="007E6175">
      <w:pPr>
        <w:rPr>
          <w:rFonts w:eastAsia="Cambria"/>
          <w:bCs/>
          <w:sz w:val="16"/>
        </w:rPr>
      </w:pPr>
      <w:r w:rsidRPr="007E6175">
        <w:rPr>
          <w:rFonts w:eastAsia="Cambria"/>
          <w:b/>
          <w:bCs/>
        </w:rPr>
        <w:t xml:space="preserve">Beinart 18 </w:t>
      </w:r>
      <w:r w:rsidRPr="007E6175">
        <w:rPr>
          <w:rFonts w:eastAsia="Cambria"/>
          <w:bCs/>
          <w:sz w:val="16"/>
        </w:rPr>
        <w:t>(Peter Beinart, contributing editor at The Atlantic and a professor of journalism and political science at the City University of New York, citing Dartmouth College political scientists Daryl Press and Jennifer Lin, September 16, 2018. “America Needs an Entirely New Foreign Policy for the Trump Age.” https://www.theatlantic.com/ideas/archive/2018/09/shield-of-the-republic-a-democratic-foreign-policy-for-the-trump-age/570010/)</w:t>
      </w:r>
    </w:p>
    <w:p w:rsidR="007E6175" w:rsidRPr="007E6175" w:rsidRDefault="007E6175" w:rsidP="007E6175">
      <w:pPr>
        <w:rPr>
          <w:rFonts w:eastAsia="Cambria"/>
          <w:sz w:val="16"/>
        </w:rPr>
      </w:pPr>
      <w:r w:rsidRPr="007E6175">
        <w:rPr>
          <w:rFonts w:eastAsia="Cambria"/>
          <w:sz w:val="16"/>
        </w:rPr>
        <w:t xml:space="preserve">There are two primary arguments against the Democratic foreign policy outlined above. </w:t>
      </w:r>
      <w:r w:rsidRPr="007E6175">
        <w:rPr>
          <w:rFonts w:eastAsia="Cambria"/>
          <w:u w:val="single"/>
        </w:rPr>
        <w:t>The first involves</w:t>
      </w:r>
      <w:r w:rsidRPr="007E6175">
        <w:rPr>
          <w:rFonts w:eastAsia="Cambria"/>
          <w:sz w:val="16"/>
        </w:rPr>
        <w:t xml:space="preserve"> </w:t>
      </w:r>
      <w:r w:rsidRPr="007E6175">
        <w:rPr>
          <w:rFonts w:eastAsia="Cambria"/>
          <w:b/>
          <w:iCs/>
          <w:sz w:val="22"/>
          <w:u w:val="single"/>
          <w:bdr w:val="single" w:sz="12" w:space="0" w:color="auto"/>
        </w:rPr>
        <w:t>credibility</w:t>
      </w:r>
      <w:r w:rsidRPr="007E6175">
        <w:rPr>
          <w:rFonts w:eastAsia="Cambria"/>
          <w:sz w:val="16"/>
        </w:rPr>
        <w:t xml:space="preserve">. </w:t>
      </w:r>
      <w:r w:rsidRPr="007E6175">
        <w:rPr>
          <w:rFonts w:eastAsia="Cambria"/>
          <w:highlight w:val="yellow"/>
          <w:u w:val="single"/>
        </w:rPr>
        <w:t>If the</w:t>
      </w:r>
      <w:r w:rsidRPr="007E6175">
        <w:rPr>
          <w:rFonts w:eastAsia="Cambria"/>
          <w:sz w:val="16"/>
        </w:rPr>
        <w:t xml:space="preserve"> </w:t>
      </w:r>
      <w:r w:rsidRPr="007E6175">
        <w:rPr>
          <w:rFonts w:eastAsia="Cambria"/>
          <w:b/>
          <w:iCs/>
          <w:sz w:val="22"/>
          <w:highlight w:val="yellow"/>
          <w:u w:val="single"/>
          <w:bdr w:val="single" w:sz="12" w:space="0" w:color="auto"/>
        </w:rPr>
        <w:t>U</w:t>
      </w:r>
      <w:r w:rsidRPr="007E6175">
        <w:rPr>
          <w:rFonts w:eastAsia="Cambria"/>
          <w:sz w:val="16"/>
        </w:rPr>
        <w:t xml:space="preserve">nited </w:t>
      </w:r>
      <w:r w:rsidRPr="007E6175">
        <w:rPr>
          <w:rFonts w:eastAsia="Cambria"/>
          <w:b/>
          <w:iCs/>
          <w:sz w:val="22"/>
          <w:highlight w:val="yellow"/>
          <w:u w:val="single"/>
          <w:bdr w:val="single" w:sz="12" w:space="0" w:color="auto"/>
        </w:rPr>
        <w:t>S</w:t>
      </w:r>
      <w:r w:rsidRPr="007E6175">
        <w:rPr>
          <w:rFonts w:eastAsia="Cambria"/>
          <w:sz w:val="16"/>
        </w:rPr>
        <w:t xml:space="preserve">tates </w:t>
      </w:r>
      <w:r w:rsidRPr="007E6175">
        <w:rPr>
          <w:rFonts w:eastAsia="Cambria"/>
          <w:b/>
          <w:iCs/>
          <w:sz w:val="22"/>
          <w:highlight w:val="yellow"/>
          <w:u w:val="single"/>
          <w:bdr w:val="single" w:sz="12" w:space="0" w:color="auto"/>
        </w:rPr>
        <w:t>abandons Taiwan</w:t>
      </w:r>
      <w:r w:rsidRPr="007E6175">
        <w:rPr>
          <w:rFonts w:eastAsia="Cambria"/>
          <w:sz w:val="16"/>
        </w:rPr>
        <w:t xml:space="preserve">, </w:t>
      </w:r>
      <w:r w:rsidRPr="007E6175">
        <w:rPr>
          <w:rFonts w:eastAsia="Cambria"/>
          <w:u w:val="single"/>
        </w:rPr>
        <w:t>the argument goes</w:t>
      </w:r>
      <w:r w:rsidRPr="007E6175">
        <w:rPr>
          <w:rFonts w:eastAsia="Cambria"/>
          <w:sz w:val="16"/>
        </w:rPr>
        <w:t xml:space="preserve">, </w:t>
      </w:r>
      <w:r w:rsidRPr="007E6175">
        <w:rPr>
          <w:rFonts w:eastAsia="Cambria"/>
          <w:highlight w:val="yellow"/>
          <w:u w:val="single"/>
        </w:rPr>
        <w:t>it will</w:t>
      </w:r>
      <w:r w:rsidRPr="007E6175">
        <w:rPr>
          <w:rFonts w:eastAsia="Cambria"/>
          <w:sz w:val="16"/>
        </w:rPr>
        <w:t xml:space="preserve"> </w:t>
      </w:r>
      <w:r w:rsidRPr="007E6175">
        <w:rPr>
          <w:rFonts w:eastAsia="Cambria"/>
          <w:highlight w:val="yellow"/>
          <w:u w:val="single"/>
        </w:rPr>
        <w:t>undermine</w:t>
      </w:r>
      <w:r w:rsidRPr="007E6175">
        <w:rPr>
          <w:rFonts w:eastAsia="Cambria"/>
          <w:sz w:val="16"/>
        </w:rPr>
        <w:t xml:space="preserve"> the </w:t>
      </w:r>
      <w:r w:rsidRPr="007E6175">
        <w:rPr>
          <w:rFonts w:eastAsia="Cambria"/>
          <w:b/>
          <w:iCs/>
          <w:sz w:val="22"/>
          <w:highlight w:val="yellow"/>
          <w:u w:val="single"/>
          <w:bdr w:val="single" w:sz="12" w:space="0" w:color="auto"/>
        </w:rPr>
        <w:t>credibility</w:t>
      </w:r>
      <w:r w:rsidRPr="007E6175">
        <w:rPr>
          <w:rFonts w:eastAsia="Cambria"/>
          <w:sz w:val="16"/>
        </w:rPr>
        <w:t xml:space="preserve"> </w:t>
      </w:r>
      <w:r w:rsidRPr="007E6175">
        <w:rPr>
          <w:rFonts w:eastAsia="Cambria"/>
          <w:highlight w:val="yellow"/>
          <w:u w:val="single"/>
        </w:rPr>
        <w:t xml:space="preserve">of its commitment </w:t>
      </w:r>
      <w:r w:rsidRPr="007E6175">
        <w:rPr>
          <w:rFonts w:eastAsia="Cambria"/>
          <w:sz w:val="16"/>
        </w:rPr>
        <w:t xml:space="preserve">to South Korea, the Philippines, and Japan. Similarly, </w:t>
      </w:r>
      <w:r w:rsidRPr="007E6175">
        <w:rPr>
          <w:rFonts w:eastAsia="Cambria"/>
          <w:u w:val="single"/>
        </w:rPr>
        <w:t xml:space="preserve">if </w:t>
      </w:r>
      <w:r w:rsidRPr="007E6175">
        <w:rPr>
          <w:rFonts w:eastAsia="Cambria"/>
          <w:b/>
          <w:iCs/>
          <w:sz w:val="22"/>
          <w:u w:val="single"/>
          <w:bdr w:val="single" w:sz="12" w:space="0" w:color="auto"/>
        </w:rPr>
        <w:t>America</w:t>
      </w:r>
      <w:r w:rsidRPr="007E6175">
        <w:rPr>
          <w:rFonts w:eastAsia="Cambria"/>
          <w:sz w:val="16"/>
        </w:rPr>
        <w:t xml:space="preserve"> won’t fight Russia in Ukraine, </w:t>
      </w:r>
      <w:r w:rsidRPr="007E6175">
        <w:rPr>
          <w:rFonts w:eastAsia="Cambria"/>
          <w:highlight w:val="yellow"/>
          <w:u w:val="single"/>
        </w:rPr>
        <w:t>neither</w:t>
      </w:r>
      <w:r w:rsidRPr="007E6175">
        <w:rPr>
          <w:rFonts w:eastAsia="Cambria"/>
          <w:sz w:val="16"/>
        </w:rPr>
        <w:t xml:space="preserve"> </w:t>
      </w:r>
      <w:r w:rsidRPr="007E6175">
        <w:rPr>
          <w:rFonts w:eastAsia="Cambria"/>
          <w:b/>
          <w:iCs/>
          <w:sz w:val="22"/>
          <w:highlight w:val="yellow"/>
          <w:u w:val="single"/>
          <w:bdr w:val="single" w:sz="12" w:space="0" w:color="auto"/>
        </w:rPr>
        <w:t>Moscow</w:t>
      </w:r>
      <w:r w:rsidRPr="007E6175">
        <w:rPr>
          <w:rFonts w:eastAsia="Cambria"/>
          <w:sz w:val="16"/>
        </w:rPr>
        <w:t xml:space="preserve"> </w:t>
      </w:r>
      <w:r w:rsidRPr="007E6175">
        <w:rPr>
          <w:rFonts w:eastAsia="Cambria"/>
          <w:highlight w:val="yellow"/>
          <w:u w:val="single"/>
        </w:rPr>
        <w:t>nor</w:t>
      </w:r>
      <w:r w:rsidRPr="007E6175">
        <w:rPr>
          <w:rFonts w:eastAsia="Cambria"/>
          <w:sz w:val="16"/>
        </w:rPr>
        <w:t xml:space="preserve"> </w:t>
      </w:r>
      <w:r w:rsidRPr="007E6175">
        <w:rPr>
          <w:rFonts w:eastAsia="Cambria"/>
          <w:b/>
          <w:iCs/>
          <w:sz w:val="22"/>
          <w:highlight w:val="yellow"/>
          <w:u w:val="single"/>
          <w:bdr w:val="single" w:sz="12" w:space="0" w:color="auto"/>
        </w:rPr>
        <w:t>Riga</w:t>
      </w:r>
      <w:r w:rsidRPr="007E6175">
        <w:rPr>
          <w:rFonts w:eastAsia="Cambria"/>
          <w:sz w:val="16"/>
        </w:rPr>
        <w:t xml:space="preserve"> </w:t>
      </w:r>
      <w:r w:rsidRPr="007E6175">
        <w:rPr>
          <w:rFonts w:eastAsia="Cambria"/>
          <w:highlight w:val="yellow"/>
          <w:u w:val="single"/>
        </w:rPr>
        <w:t>will believe</w:t>
      </w:r>
      <w:r w:rsidRPr="007E6175">
        <w:rPr>
          <w:rFonts w:eastAsia="Cambria"/>
          <w:sz w:val="16"/>
        </w:rPr>
        <w:t xml:space="preserve"> </w:t>
      </w:r>
      <w:r w:rsidRPr="007E6175">
        <w:rPr>
          <w:rFonts w:eastAsia="Cambria"/>
          <w:b/>
          <w:iCs/>
          <w:sz w:val="22"/>
          <w:highlight w:val="yellow"/>
          <w:u w:val="single"/>
          <w:bdr w:val="single" w:sz="12" w:space="0" w:color="auto"/>
        </w:rPr>
        <w:t>America’s promises</w:t>
      </w:r>
      <w:r w:rsidRPr="007E6175">
        <w:rPr>
          <w:rFonts w:eastAsia="Cambria"/>
          <w:sz w:val="16"/>
        </w:rPr>
        <w:t xml:space="preserve"> </w:t>
      </w:r>
      <w:r w:rsidRPr="007E6175">
        <w:rPr>
          <w:rFonts w:eastAsia="Cambria"/>
          <w:u w:val="single"/>
        </w:rPr>
        <w:t>to fight Russia</w:t>
      </w:r>
      <w:r w:rsidRPr="007E6175">
        <w:rPr>
          <w:rFonts w:eastAsia="Cambria"/>
          <w:sz w:val="16"/>
        </w:rPr>
        <w:t xml:space="preserve"> in </w:t>
      </w:r>
      <w:hyperlink r:id="rId136" w:history="1">
        <w:r w:rsidRPr="007E6175">
          <w:rPr>
            <w:rFonts w:eastAsia="Cambria"/>
            <w:sz w:val="16"/>
          </w:rPr>
          <w:t>Latvia</w:t>
        </w:r>
      </w:hyperlink>
      <w:r w:rsidRPr="007E6175">
        <w:rPr>
          <w:rFonts w:eastAsia="Cambria"/>
          <w:sz w:val="16"/>
        </w:rPr>
        <w:t xml:space="preserve">. During the Vietnam War, </w:t>
      </w:r>
      <w:r w:rsidRPr="007E6175">
        <w:rPr>
          <w:rFonts w:eastAsia="Cambria"/>
          <w:highlight w:val="yellow"/>
          <w:u w:val="single"/>
        </w:rPr>
        <w:t>this logic</w:t>
      </w:r>
      <w:r w:rsidRPr="007E6175">
        <w:rPr>
          <w:rFonts w:eastAsia="Cambria"/>
          <w:sz w:val="16"/>
        </w:rPr>
        <w:t xml:space="preserve"> was dubbed the “domino theory”: If the United States didn’t defend Vietnam, its credibility would collapse and other anti-communist “dominoes” would soon fall. But </w:t>
      </w:r>
      <w:r w:rsidRPr="007E6175">
        <w:rPr>
          <w:rFonts w:eastAsia="Cambria"/>
          <w:u w:val="single"/>
        </w:rPr>
        <w:t>the theory</w:t>
      </w:r>
      <w:r w:rsidRPr="007E6175">
        <w:rPr>
          <w:rFonts w:eastAsia="Cambria"/>
          <w:sz w:val="16"/>
        </w:rPr>
        <w:t xml:space="preserve"> </w:t>
      </w:r>
      <w:r w:rsidRPr="007E6175">
        <w:rPr>
          <w:rFonts w:eastAsia="Cambria"/>
          <w:highlight w:val="yellow"/>
          <w:u w:val="single"/>
        </w:rPr>
        <w:t>is</w:t>
      </w:r>
      <w:r w:rsidRPr="007E6175">
        <w:rPr>
          <w:rFonts w:eastAsia="Cambria"/>
          <w:sz w:val="16"/>
        </w:rPr>
        <w:t xml:space="preserve"> </w:t>
      </w:r>
      <w:r w:rsidRPr="007E6175">
        <w:rPr>
          <w:rFonts w:eastAsia="Cambria"/>
          <w:b/>
          <w:iCs/>
          <w:sz w:val="22"/>
          <w:highlight w:val="yellow"/>
          <w:u w:val="single"/>
          <w:bdr w:val="single" w:sz="12" w:space="0" w:color="auto"/>
        </w:rPr>
        <w:t>wrong</w:t>
      </w:r>
      <w:r w:rsidRPr="007E6175">
        <w:rPr>
          <w:rFonts w:eastAsia="Cambria"/>
          <w:sz w:val="16"/>
        </w:rPr>
        <w:t xml:space="preserve">. </w:t>
      </w:r>
      <w:r w:rsidRPr="007E6175">
        <w:rPr>
          <w:rFonts w:eastAsia="Cambria"/>
          <w:b/>
          <w:iCs/>
          <w:sz w:val="22"/>
          <w:highlight w:val="yellow"/>
          <w:u w:val="single"/>
          <w:bdr w:val="single" w:sz="12" w:space="0" w:color="auto"/>
        </w:rPr>
        <w:t>Decades of academic research</w:t>
      </w:r>
      <w:r w:rsidRPr="007E6175">
        <w:rPr>
          <w:rFonts w:eastAsia="Cambria"/>
          <w:sz w:val="16"/>
        </w:rPr>
        <w:t xml:space="preserve"> </w:t>
      </w:r>
      <w:r w:rsidRPr="007E6175">
        <w:rPr>
          <w:rFonts w:eastAsia="Cambria"/>
          <w:highlight w:val="yellow"/>
          <w:u w:val="single"/>
        </w:rPr>
        <w:t>show that</w:t>
      </w:r>
      <w:r w:rsidRPr="007E6175">
        <w:rPr>
          <w:rFonts w:eastAsia="Cambria"/>
          <w:sz w:val="16"/>
        </w:rPr>
        <w:t>, i</w:t>
      </w:r>
      <w:r w:rsidRPr="007E6175">
        <w:rPr>
          <w:rFonts w:eastAsia="Cambria"/>
          <w:u w:val="single"/>
        </w:rPr>
        <w:t>n the</w:t>
      </w:r>
      <w:hyperlink r:id="rId137" w:history="1">
        <w:r w:rsidRPr="007E6175">
          <w:rPr>
            <w:rFonts w:eastAsia="Cambria"/>
            <w:u w:val="single"/>
          </w:rPr>
          <w:t> words</w:t>
        </w:r>
      </w:hyperlink>
      <w:r w:rsidRPr="007E6175">
        <w:rPr>
          <w:rFonts w:eastAsia="Cambria"/>
          <w:u w:val="single"/>
        </w:rPr>
        <w:t xml:space="preserve"> of the Dartmouth College political scientists Daryl Press and Jennifer Lind, </w:t>
      </w:r>
      <w:r w:rsidRPr="007E6175">
        <w:rPr>
          <w:rFonts w:eastAsia="Cambria"/>
          <w:sz w:val="16"/>
        </w:rPr>
        <w:t>“</w:t>
      </w:r>
      <w:r w:rsidRPr="007E6175">
        <w:rPr>
          <w:rFonts w:eastAsia="Cambria"/>
          <w:highlight w:val="yellow"/>
          <w:u w:val="single"/>
        </w:rPr>
        <w:t xml:space="preserve">there’s </w:t>
      </w:r>
      <w:r w:rsidRPr="007E6175">
        <w:rPr>
          <w:rFonts w:eastAsia="Cambria"/>
          <w:b/>
          <w:iCs/>
          <w:sz w:val="22"/>
          <w:highlight w:val="yellow"/>
          <w:u w:val="single"/>
          <w:bdr w:val="single" w:sz="12" w:space="0" w:color="auto"/>
        </w:rPr>
        <w:t>little evidence</w:t>
      </w:r>
      <w:r w:rsidRPr="007E6175">
        <w:rPr>
          <w:rFonts w:eastAsia="Cambria"/>
          <w:sz w:val="16"/>
        </w:rPr>
        <w:t xml:space="preserve"> </w:t>
      </w:r>
      <w:r w:rsidRPr="007E6175">
        <w:rPr>
          <w:rFonts w:eastAsia="Cambria"/>
          <w:highlight w:val="yellow"/>
          <w:u w:val="single"/>
        </w:rPr>
        <w:t>that supports the view that countries’</w:t>
      </w:r>
      <w:r w:rsidRPr="007E6175">
        <w:rPr>
          <w:rFonts w:eastAsia="Cambria"/>
          <w:sz w:val="16"/>
        </w:rPr>
        <w:t xml:space="preserve"> </w:t>
      </w:r>
      <w:r w:rsidRPr="007E6175">
        <w:rPr>
          <w:rFonts w:eastAsia="Cambria"/>
          <w:b/>
          <w:iCs/>
          <w:sz w:val="22"/>
          <w:highlight w:val="yellow"/>
          <w:u w:val="single"/>
          <w:bdr w:val="single" w:sz="12" w:space="0" w:color="auto"/>
        </w:rPr>
        <w:t>record</w:t>
      </w:r>
      <w:r w:rsidRPr="007E6175">
        <w:rPr>
          <w:rFonts w:eastAsia="Cambria"/>
          <w:highlight w:val="yellow"/>
          <w:u w:val="single"/>
        </w:rPr>
        <w:t xml:space="preserve"> for keeping commitments</w:t>
      </w:r>
      <w:r w:rsidRPr="007E6175">
        <w:rPr>
          <w:rFonts w:eastAsia="Cambria"/>
          <w:sz w:val="16"/>
        </w:rPr>
        <w:t xml:space="preserve"> </w:t>
      </w:r>
      <w:r w:rsidRPr="007E6175">
        <w:rPr>
          <w:rFonts w:eastAsia="Cambria"/>
          <w:b/>
          <w:iCs/>
          <w:sz w:val="22"/>
          <w:highlight w:val="yellow"/>
          <w:u w:val="single"/>
          <w:bdr w:val="single" w:sz="12" w:space="0" w:color="auto"/>
        </w:rPr>
        <w:t>determines their credibility</w:t>
      </w:r>
      <w:r w:rsidRPr="007E6175">
        <w:rPr>
          <w:rFonts w:eastAsia="Cambria"/>
          <w:sz w:val="16"/>
        </w:rPr>
        <w:t xml:space="preserve">.” </w:t>
      </w:r>
      <w:r w:rsidRPr="007E6175">
        <w:rPr>
          <w:rFonts w:eastAsia="Cambria"/>
          <w:u w:val="single"/>
        </w:rPr>
        <w:t>The</w:t>
      </w:r>
      <w:r w:rsidRPr="007E6175">
        <w:rPr>
          <w:rFonts w:eastAsia="Cambria"/>
          <w:sz w:val="16"/>
        </w:rPr>
        <w:t xml:space="preserve"> </w:t>
      </w:r>
      <w:r w:rsidRPr="007E6175">
        <w:rPr>
          <w:rFonts w:eastAsia="Cambria"/>
          <w:b/>
          <w:iCs/>
          <w:sz w:val="22"/>
          <w:u w:val="single"/>
          <w:bdr w:val="single" w:sz="12" w:space="0" w:color="auto"/>
        </w:rPr>
        <w:t>Soviets</w:t>
      </w:r>
      <w:r w:rsidRPr="007E6175">
        <w:rPr>
          <w:rFonts w:eastAsia="Cambria"/>
          <w:sz w:val="16"/>
        </w:rPr>
        <w:t xml:space="preserve"> and West Germans </w:t>
      </w:r>
      <w:r w:rsidRPr="007E6175">
        <w:rPr>
          <w:rFonts w:eastAsia="Cambria"/>
          <w:u w:val="single"/>
        </w:rPr>
        <w:t>did</w:t>
      </w:r>
      <w:r w:rsidRPr="007E6175">
        <w:rPr>
          <w:rFonts w:eastAsia="Cambria"/>
          <w:sz w:val="16"/>
        </w:rPr>
        <w:t xml:space="preserve"> </w:t>
      </w:r>
      <w:r w:rsidRPr="007E6175">
        <w:rPr>
          <w:rFonts w:eastAsia="Cambria"/>
          <w:b/>
          <w:iCs/>
          <w:sz w:val="22"/>
          <w:u w:val="single"/>
          <w:bdr w:val="single" w:sz="12" w:space="0" w:color="auto"/>
        </w:rPr>
        <w:t>not conclude</w:t>
      </w:r>
      <w:r w:rsidRPr="007E6175">
        <w:rPr>
          <w:rFonts w:eastAsia="Cambria"/>
          <w:sz w:val="16"/>
        </w:rPr>
        <w:t xml:space="preserve"> </w:t>
      </w:r>
      <w:r w:rsidRPr="007E6175">
        <w:rPr>
          <w:rFonts w:eastAsia="Cambria"/>
          <w:u w:val="single"/>
        </w:rPr>
        <w:t>that because America would not defend South Vietnam it would</w:t>
      </w:r>
      <w:r w:rsidRPr="007E6175">
        <w:rPr>
          <w:rFonts w:eastAsia="Cambria"/>
          <w:sz w:val="16"/>
        </w:rPr>
        <w:t xml:space="preserve"> </w:t>
      </w:r>
      <w:r w:rsidRPr="007E6175">
        <w:rPr>
          <w:rFonts w:eastAsia="Cambria"/>
          <w:u w:val="single"/>
        </w:rPr>
        <w:t>not defend West Berlin</w:t>
      </w:r>
      <w:r w:rsidRPr="007E6175">
        <w:rPr>
          <w:rFonts w:eastAsia="Cambria"/>
          <w:sz w:val="16"/>
        </w:rPr>
        <w:t xml:space="preserve">, because they understood that America cared more about West Berlin than it cared about South Vietnam, and had a greater capacity to defend it. Similarly, when predicting whether the United States will defend Japan, neither Beijing nor Tokyo will look at whether America defends Taiwan. They will look at whether it is in America’s interests, and within America’s power, to defend Japan. </w:t>
      </w:r>
      <w:r w:rsidRPr="007E6175">
        <w:rPr>
          <w:rFonts w:eastAsia="Cambria"/>
          <w:b/>
          <w:iCs/>
          <w:sz w:val="22"/>
          <w:highlight w:val="yellow"/>
          <w:u w:val="single"/>
          <w:bdr w:val="single" w:sz="12" w:space="0" w:color="auto"/>
        </w:rPr>
        <w:t>Far from bolstering a country’s credibility</w:t>
      </w:r>
      <w:r w:rsidRPr="007E6175">
        <w:rPr>
          <w:rFonts w:eastAsia="Cambria"/>
          <w:sz w:val="16"/>
        </w:rPr>
        <w:t xml:space="preserve">, </w:t>
      </w:r>
      <w:r w:rsidRPr="007E6175">
        <w:rPr>
          <w:rFonts w:eastAsia="Cambria"/>
          <w:b/>
          <w:iCs/>
          <w:sz w:val="22"/>
          <w:highlight w:val="yellow"/>
          <w:u w:val="single"/>
          <w:bdr w:val="single" w:sz="12" w:space="0" w:color="auto"/>
        </w:rPr>
        <w:t>insolvent commitments</w:t>
      </w:r>
      <w:r w:rsidRPr="007E6175">
        <w:rPr>
          <w:rFonts w:eastAsia="Cambria"/>
          <w:sz w:val="16"/>
        </w:rPr>
        <w:t xml:space="preserve"> </w:t>
      </w:r>
      <w:r w:rsidRPr="007E6175">
        <w:rPr>
          <w:rFonts w:eastAsia="Cambria"/>
          <w:highlight w:val="yellow"/>
          <w:u w:val="single"/>
        </w:rPr>
        <w:t>drain its finances</w:t>
      </w:r>
      <w:r w:rsidRPr="007E6175">
        <w:rPr>
          <w:rFonts w:eastAsia="Cambria"/>
          <w:sz w:val="16"/>
        </w:rPr>
        <w:t xml:space="preserve">, </w:t>
      </w:r>
      <w:r w:rsidRPr="007E6175">
        <w:rPr>
          <w:rFonts w:eastAsia="Cambria"/>
          <w:b/>
          <w:iCs/>
          <w:sz w:val="22"/>
          <w:highlight w:val="yellow"/>
          <w:u w:val="single"/>
          <w:bdr w:val="single" w:sz="12" w:space="0" w:color="auto"/>
        </w:rPr>
        <w:t>overstretch</w:t>
      </w:r>
      <w:r w:rsidRPr="007E6175">
        <w:rPr>
          <w:rFonts w:eastAsia="Cambria"/>
          <w:sz w:val="16"/>
        </w:rPr>
        <w:t xml:space="preserve"> </w:t>
      </w:r>
      <w:r w:rsidRPr="007E6175">
        <w:rPr>
          <w:rFonts w:eastAsia="Cambria"/>
          <w:highlight w:val="yellow"/>
          <w:u w:val="single"/>
        </w:rPr>
        <w:t>its military</w:t>
      </w:r>
      <w:r w:rsidRPr="007E6175">
        <w:rPr>
          <w:rFonts w:eastAsia="Cambria"/>
          <w:sz w:val="16"/>
        </w:rPr>
        <w:t xml:space="preserve">, </w:t>
      </w:r>
      <w:r w:rsidRPr="007E6175">
        <w:rPr>
          <w:rFonts w:eastAsia="Cambria"/>
          <w:highlight w:val="yellow"/>
          <w:u w:val="single"/>
        </w:rPr>
        <w:t>and</w:t>
      </w:r>
      <w:r w:rsidRPr="007E6175">
        <w:rPr>
          <w:rFonts w:eastAsia="Cambria"/>
          <w:sz w:val="16"/>
        </w:rPr>
        <w:t xml:space="preserve"> </w:t>
      </w:r>
      <w:r w:rsidRPr="007E6175">
        <w:rPr>
          <w:rFonts w:eastAsia="Cambria"/>
          <w:b/>
          <w:iCs/>
          <w:sz w:val="22"/>
          <w:highlight w:val="yellow"/>
          <w:u w:val="single"/>
          <w:bdr w:val="single" w:sz="12" w:space="0" w:color="auto"/>
        </w:rPr>
        <w:t>undermine its reputation</w:t>
      </w:r>
      <w:r w:rsidRPr="007E6175">
        <w:rPr>
          <w:rFonts w:eastAsia="Cambria"/>
          <w:sz w:val="16"/>
        </w:rPr>
        <w:t xml:space="preserve"> for sound judgment. As Kennan</w:t>
      </w:r>
      <w:hyperlink r:id="rId138" w:history="1">
        <w:r w:rsidRPr="007E6175">
          <w:rPr>
            <w:rFonts w:eastAsia="Cambria"/>
            <w:sz w:val="16"/>
          </w:rPr>
          <w:t> put it</w:t>
        </w:r>
      </w:hyperlink>
      <w:r w:rsidRPr="007E6175">
        <w:rPr>
          <w:rFonts w:eastAsia="Cambria"/>
          <w:sz w:val="16"/>
        </w:rPr>
        <w:t>, “There is more respect to be won in the opinion of this world by a resolute and courageous liquidation of unsound positions than by the most stubborn pursuit of extravagant or unpromising objectives.”</w:t>
      </w:r>
    </w:p>
    <w:p w:rsidR="007E6175" w:rsidRPr="007E6175" w:rsidRDefault="007E6175" w:rsidP="007E6175">
      <w:pPr>
        <w:keepNext/>
        <w:keepLines/>
        <w:contextualSpacing/>
        <w:outlineLvl w:val="3"/>
        <w:rPr>
          <w:rFonts w:eastAsia="MS Gothic"/>
          <w:b/>
          <w:iCs/>
          <w:sz w:val="24"/>
        </w:rPr>
      </w:pPr>
      <w:r w:rsidRPr="007E6175">
        <w:rPr>
          <w:rFonts w:eastAsia="MS Gothic"/>
          <w:b/>
          <w:iCs/>
          <w:sz w:val="24"/>
        </w:rPr>
        <w:t xml:space="preserve">Perceptions of US credibility don’t spill over and are counterproductive </w:t>
      </w:r>
    </w:p>
    <w:p w:rsidR="007E6175" w:rsidRPr="007E6175" w:rsidRDefault="007E6175" w:rsidP="007E6175">
      <w:pPr>
        <w:rPr>
          <w:rFonts w:eastAsia="Cambria"/>
          <w:b/>
          <w:sz w:val="16"/>
          <w:szCs w:val="26"/>
        </w:rPr>
      </w:pPr>
      <w:r w:rsidRPr="007E6175">
        <w:rPr>
          <w:rFonts w:eastAsia="Cambria"/>
          <w:b/>
          <w:sz w:val="26"/>
          <w:szCs w:val="26"/>
        </w:rPr>
        <w:t xml:space="preserve">Walt 2015 </w:t>
      </w:r>
      <w:r w:rsidRPr="007E6175">
        <w:rPr>
          <w:rFonts w:eastAsia="Cambria"/>
          <w:sz w:val="16"/>
          <w:szCs w:val="26"/>
        </w:rPr>
        <w:t>(Stephen M. Walt, the Robert and Renée Belfer professor of international relations at Harvard University, January 6, 2015. “The Credibility Addiction.” http://webcache.googleusercontent.com/search?q=cache:UUohn0SMU10J:foreignpolicy.com/2015/01/06/the-credibility-addiction-us-iraq-afghanistan-unwinnable-war/+&amp;cd=4&amp;hl=en&amp;ct=clnk&amp;gl=us)</w:t>
      </w:r>
    </w:p>
    <w:p w:rsidR="007E6175" w:rsidRPr="007E6175" w:rsidRDefault="007E6175" w:rsidP="007E6175">
      <w:pPr>
        <w:rPr>
          <w:rFonts w:eastAsia="Cambria"/>
          <w:sz w:val="16"/>
        </w:rPr>
      </w:pPr>
      <w:r w:rsidRPr="007E6175">
        <w:rPr>
          <w:rFonts w:eastAsia="Cambria"/>
          <w:sz w:val="16"/>
        </w:rPr>
        <w:t xml:space="preserve">Unfortunately, this </w:t>
      </w:r>
      <w:r w:rsidRPr="007E6175">
        <w:rPr>
          <w:rFonts w:eastAsia="Cambria"/>
          <w:b/>
          <w:iCs/>
          <w:sz w:val="22"/>
          <w:u w:val="single"/>
          <w:bdr w:val="single" w:sz="12" w:space="0" w:color="auto"/>
        </w:rPr>
        <w:t>obsession with credibility was misplaced</w:t>
      </w:r>
      <w:r w:rsidRPr="007E6175">
        <w:rPr>
          <w:rFonts w:eastAsia="Cambria"/>
          <w:sz w:val="16"/>
        </w:rPr>
        <w:t xml:space="preserve">. For one thing, </w:t>
      </w:r>
      <w:r w:rsidRPr="007E6175">
        <w:rPr>
          <w:rFonts w:eastAsia="Cambria"/>
          <w:u w:val="single"/>
        </w:rPr>
        <w:t>a state’s “</w:t>
      </w:r>
      <w:r w:rsidRPr="007E6175">
        <w:rPr>
          <w:rFonts w:eastAsia="Cambria"/>
          <w:b/>
          <w:iCs/>
          <w:sz w:val="22"/>
          <w:u w:val="single"/>
          <w:bdr w:val="single" w:sz="12" w:space="0" w:color="auto"/>
        </w:rPr>
        <w:t>reputation</w:t>
      </w:r>
      <w:r w:rsidRPr="007E6175">
        <w:rPr>
          <w:rFonts w:eastAsia="Cambria"/>
          <w:u w:val="single"/>
        </w:rPr>
        <w:t>”</w:t>
      </w:r>
      <w:r w:rsidRPr="007E6175">
        <w:rPr>
          <w:rFonts w:eastAsia="Cambria"/>
          <w:sz w:val="16"/>
        </w:rPr>
        <w:t xml:space="preserve"> </w:t>
      </w:r>
      <w:r w:rsidRPr="007E6175">
        <w:rPr>
          <w:rFonts w:eastAsia="Cambria"/>
          <w:u w:val="single"/>
        </w:rPr>
        <w:t>for being tough or reliable</w:t>
      </w:r>
      <w:r w:rsidRPr="007E6175">
        <w:rPr>
          <w:rFonts w:eastAsia="Cambria"/>
          <w:sz w:val="16"/>
        </w:rPr>
        <w:t xml:space="preserve"> </w:t>
      </w:r>
      <w:r w:rsidRPr="007E6175">
        <w:rPr>
          <w:rFonts w:eastAsia="Cambria"/>
          <w:u w:val="single"/>
        </w:rPr>
        <w:t>didn’t work the way</w:t>
      </w:r>
      <w:r w:rsidRPr="007E6175">
        <w:rPr>
          <w:rFonts w:eastAsia="Cambria"/>
          <w:sz w:val="16"/>
        </w:rPr>
        <w:t xml:space="preserve"> most foreign-policy </w:t>
      </w:r>
      <w:r w:rsidRPr="007E6175">
        <w:rPr>
          <w:rFonts w:eastAsia="Cambria"/>
          <w:u w:val="single"/>
        </w:rPr>
        <w:t>elites thought it did</w:t>
      </w:r>
      <w:r w:rsidRPr="007E6175">
        <w:rPr>
          <w:rFonts w:eastAsia="Cambria"/>
          <w:sz w:val="16"/>
        </w:rPr>
        <w:t xml:space="preserve">. </w:t>
      </w:r>
      <w:r w:rsidRPr="007E6175">
        <w:rPr>
          <w:rFonts w:eastAsia="Cambria"/>
          <w:u w:val="single"/>
        </w:rPr>
        <w:t>American leaders kept worrying that other states would question the United States’ resolve and capability</w:t>
      </w:r>
      <w:r w:rsidRPr="007E6175">
        <w:rPr>
          <w:rFonts w:eastAsia="Cambria"/>
          <w:sz w:val="16"/>
        </w:rPr>
        <w:t xml:space="preserve"> </w:t>
      </w:r>
      <w:r w:rsidRPr="007E6175">
        <w:rPr>
          <w:rFonts w:eastAsia="Cambria"/>
          <w:u w:val="single"/>
        </w:rPr>
        <w:t>if it ever abandoned an unimportant ally, or lost some minor scrap in the developing world.</w:t>
      </w:r>
      <w:r w:rsidRPr="007E6175">
        <w:rPr>
          <w:rFonts w:eastAsia="Cambria"/>
          <w:sz w:val="16"/>
        </w:rPr>
        <w:t xml:space="preserve"> But as </w:t>
      </w:r>
      <w:r w:rsidRPr="007E6175">
        <w:rPr>
          <w:rFonts w:eastAsia="Cambria"/>
          <w:b/>
          <w:iCs/>
          <w:sz w:val="22"/>
          <w:u w:val="single"/>
          <w:bdr w:val="single" w:sz="12" w:space="0" w:color="auto"/>
        </w:rPr>
        <w:t>careful research</w:t>
      </w:r>
      <w:r w:rsidRPr="007E6175">
        <w:rPr>
          <w:rFonts w:eastAsia="Cambria"/>
          <w:sz w:val="16"/>
        </w:rPr>
        <w:t xml:space="preserve"> by Ted Hopf, Jonathan Mercer, and Daryl Press </w:t>
      </w:r>
      <w:r w:rsidRPr="007E6175">
        <w:rPr>
          <w:rFonts w:eastAsia="Cambria"/>
          <w:u w:val="single"/>
        </w:rPr>
        <w:t>has shown</w:t>
      </w:r>
      <w:r w:rsidRPr="007E6175">
        <w:rPr>
          <w:rFonts w:eastAsia="Cambria"/>
          <w:sz w:val="16"/>
        </w:rPr>
        <w:t xml:space="preserve">, </w:t>
      </w:r>
      <w:r w:rsidRPr="007E6175">
        <w:rPr>
          <w:rFonts w:eastAsia="Cambria"/>
          <w:b/>
          <w:iCs/>
          <w:sz w:val="22"/>
          <w:u w:val="single"/>
          <w:bdr w:val="single" w:sz="12" w:space="0" w:color="auto"/>
        </w:rPr>
        <w:t>states do not judge the credibility of commitments in one place by looking at how a country acted somewhere far away</w:t>
      </w:r>
      <w:r w:rsidRPr="007E6175">
        <w:rPr>
          <w:rFonts w:eastAsia="Cambria"/>
          <w:sz w:val="16"/>
        </w:rPr>
        <w:t xml:space="preserve">, </w:t>
      </w:r>
      <w:r w:rsidRPr="007E6175">
        <w:rPr>
          <w:rFonts w:eastAsia="Cambria"/>
          <w:u w:val="single"/>
        </w:rPr>
        <w:t>especially when the two situations are quite different</w:t>
      </w:r>
      <w:r w:rsidRPr="007E6175">
        <w:rPr>
          <w:rFonts w:eastAsia="Cambria"/>
          <w:sz w:val="16"/>
        </w:rPr>
        <w:t xml:space="preserve">. In fact, when the United States did lose, or when it chose to cut its losses and liquidate some unpromising position, </w:t>
      </w:r>
      <w:r w:rsidRPr="007E6175">
        <w:rPr>
          <w:rFonts w:eastAsia="Cambria"/>
          <w:u w:val="single"/>
        </w:rPr>
        <w:t xml:space="preserve">dominos </w:t>
      </w:r>
      <w:r w:rsidRPr="007E6175">
        <w:rPr>
          <w:rFonts w:eastAsia="Cambria"/>
          <w:b/>
          <w:iCs/>
          <w:sz w:val="22"/>
          <w:u w:val="single"/>
          <w:bdr w:val="single" w:sz="12" w:space="0" w:color="auto"/>
        </w:rPr>
        <w:t>barely fell</w:t>
      </w:r>
      <w:r w:rsidRPr="007E6175">
        <w:rPr>
          <w:rFonts w:eastAsia="Cambria"/>
          <w:sz w:val="16"/>
        </w:rPr>
        <w:t xml:space="preserve"> </w:t>
      </w:r>
      <w:r w:rsidRPr="007E6175">
        <w:rPr>
          <w:rFonts w:eastAsia="Cambria"/>
          <w:u w:val="single"/>
        </w:rPr>
        <w:t>and its</w:t>
      </w:r>
      <w:r w:rsidRPr="007E6175">
        <w:rPr>
          <w:rFonts w:eastAsia="Cambria"/>
          <w:sz w:val="16"/>
        </w:rPr>
        <w:t xml:space="preserve"> </w:t>
      </w:r>
      <w:r w:rsidRPr="007E6175">
        <w:rPr>
          <w:rFonts w:eastAsia="Cambria"/>
          <w:b/>
          <w:iCs/>
          <w:sz w:val="22"/>
          <w:u w:val="single"/>
          <w:bdr w:val="single" w:sz="12" w:space="0" w:color="auto"/>
        </w:rPr>
        <w:t>core</w:t>
      </w:r>
      <w:r w:rsidRPr="007E6175">
        <w:rPr>
          <w:rFonts w:eastAsia="Cambria"/>
          <w:sz w:val="16"/>
        </w:rPr>
        <w:t xml:space="preserve"> strategic </w:t>
      </w:r>
      <w:r w:rsidRPr="007E6175">
        <w:rPr>
          <w:rFonts w:eastAsia="Cambria"/>
          <w:b/>
          <w:iCs/>
          <w:sz w:val="22"/>
          <w:u w:val="single"/>
          <w:bdr w:val="single" w:sz="12" w:space="0" w:color="auto"/>
        </w:rPr>
        <w:t>relations</w:t>
      </w:r>
      <w:r w:rsidRPr="007E6175">
        <w:rPr>
          <w:rFonts w:eastAsia="Cambria"/>
          <w:sz w:val="16"/>
        </w:rPr>
        <w:t xml:space="preserve"> </w:t>
      </w:r>
      <w:r w:rsidRPr="007E6175">
        <w:rPr>
          <w:rFonts w:eastAsia="Cambria"/>
          <w:u w:val="single"/>
        </w:rPr>
        <w:t xml:space="preserve">remained </w:t>
      </w:r>
      <w:r w:rsidRPr="007E6175">
        <w:rPr>
          <w:rFonts w:eastAsia="Cambria"/>
          <w:b/>
          <w:iCs/>
          <w:sz w:val="22"/>
          <w:u w:val="single"/>
          <w:bdr w:val="single" w:sz="12" w:space="0" w:color="auto"/>
        </w:rPr>
        <w:t>unaffected</w:t>
      </w:r>
      <w:r w:rsidRPr="007E6175">
        <w:rPr>
          <w:rFonts w:eastAsia="Cambria"/>
          <w:sz w:val="16"/>
        </w:rPr>
        <w:t xml:space="preserve">. In other words, </w:t>
      </w:r>
      <w:r w:rsidRPr="007E6175">
        <w:rPr>
          <w:rFonts w:eastAsia="Cambria"/>
          <w:u w:val="single"/>
        </w:rPr>
        <w:t>how the United States responds to a challenge in Southeast Asia or sub-Saharan Africa tells you nothing about how it would or should respond somewhere else</w:t>
      </w:r>
      <w:r w:rsidRPr="007E6175">
        <w:rPr>
          <w:rFonts w:eastAsia="Cambria"/>
          <w:sz w:val="16"/>
        </w:rPr>
        <w:t xml:space="preserve">, and other states understood this all along. </w:t>
      </w:r>
      <w:r w:rsidRPr="007E6175">
        <w:rPr>
          <w:rFonts w:eastAsia="Cambria"/>
          <w:u w:val="single"/>
        </w:rPr>
        <w:t>When trying to figure out what the United States is going to do</w:t>
      </w:r>
      <w:r w:rsidRPr="007E6175">
        <w:rPr>
          <w:rFonts w:eastAsia="Cambria"/>
          <w:sz w:val="16"/>
        </w:rPr>
        <w:t xml:space="preserve">, </w:t>
      </w:r>
      <w:r w:rsidRPr="007E6175">
        <w:rPr>
          <w:rFonts w:eastAsia="Cambria"/>
          <w:u w:val="single"/>
        </w:rPr>
        <w:t>other states do not</w:t>
      </w:r>
      <w:r w:rsidRPr="007E6175">
        <w:rPr>
          <w:rFonts w:eastAsia="Cambria"/>
          <w:sz w:val="16"/>
        </w:rPr>
        <w:t xml:space="preserve"> start by </w:t>
      </w:r>
      <w:r w:rsidRPr="007E6175">
        <w:rPr>
          <w:rFonts w:eastAsia="Cambria"/>
          <w:u w:val="single"/>
        </w:rPr>
        <w:t>ask</w:t>
      </w:r>
      <w:r w:rsidRPr="007E6175">
        <w:rPr>
          <w:rFonts w:eastAsia="Cambria"/>
          <w:sz w:val="16"/>
        </w:rPr>
        <w:t xml:space="preserve">ing </w:t>
      </w:r>
      <w:r w:rsidRPr="007E6175">
        <w:rPr>
          <w:rFonts w:eastAsia="Cambria"/>
          <w:u w:val="single"/>
        </w:rPr>
        <w:t>what the</w:t>
      </w:r>
      <w:r w:rsidRPr="007E6175">
        <w:rPr>
          <w:rFonts w:eastAsia="Cambria"/>
          <w:sz w:val="16"/>
        </w:rPr>
        <w:t xml:space="preserve"> </w:t>
      </w:r>
      <w:r w:rsidRPr="007E6175">
        <w:rPr>
          <w:rFonts w:eastAsia="Cambria"/>
          <w:u w:val="single"/>
        </w:rPr>
        <w:t>U</w:t>
      </w:r>
      <w:r w:rsidRPr="007E6175">
        <w:rPr>
          <w:rFonts w:eastAsia="Cambria"/>
          <w:sz w:val="16"/>
        </w:rPr>
        <w:t xml:space="preserve">nited </w:t>
      </w:r>
      <w:r w:rsidRPr="007E6175">
        <w:rPr>
          <w:rFonts w:eastAsia="Cambria"/>
          <w:u w:val="single"/>
        </w:rPr>
        <w:t>S</w:t>
      </w:r>
      <w:r w:rsidRPr="007E6175">
        <w:rPr>
          <w:rFonts w:eastAsia="Cambria"/>
          <w:sz w:val="16"/>
        </w:rPr>
        <w:t xml:space="preserve">tates </w:t>
      </w:r>
      <w:r w:rsidRPr="007E6175">
        <w:rPr>
          <w:rFonts w:eastAsia="Cambria"/>
          <w:u w:val="single"/>
        </w:rPr>
        <w:t>did</w:t>
      </w:r>
      <w:r w:rsidRPr="007E6175">
        <w:rPr>
          <w:rFonts w:eastAsia="Cambria"/>
          <w:sz w:val="16"/>
        </w:rPr>
        <w:t xml:space="preserve"> in some conflict </w:t>
      </w:r>
      <w:r w:rsidRPr="007E6175">
        <w:rPr>
          <w:rFonts w:eastAsia="Cambria"/>
          <w:b/>
          <w:iCs/>
          <w:sz w:val="22"/>
          <w:u w:val="single"/>
          <w:bdr w:val="single" w:sz="12" w:space="0" w:color="auto"/>
        </w:rPr>
        <w:t>on the other side of the world</w:t>
      </w:r>
      <w:r w:rsidRPr="007E6175">
        <w:rPr>
          <w:rFonts w:eastAsia="Cambria"/>
          <w:sz w:val="16"/>
        </w:rPr>
        <w:t xml:space="preserve">. Instead, </w:t>
      </w:r>
      <w:r w:rsidRPr="007E6175">
        <w:rPr>
          <w:rFonts w:eastAsia="Cambria"/>
          <w:u w:val="single"/>
        </w:rPr>
        <w:t>they ask whether it is in America’s interest to act in the situation at hand. And guess what? This implies that U.S. commitments are most credible when the American interest is obvious to all</w:t>
      </w:r>
      <w:r w:rsidRPr="007E6175">
        <w:rPr>
          <w:rFonts w:eastAsia="Cambria"/>
          <w:sz w:val="16"/>
        </w:rPr>
        <w:t xml:space="preserve">. I mean, nobody really doubts that the United States would fight like a tiger to defend its own soil, right? Exaggerated worries about U.S. credibility had a number of unfortunate consequences. They encouraged American leaders to act in places that didn’t matter, in order to convince others that it would also act in places that did. Squandering resources on marginal conflicts undermined confidence in U.S. protection, however, because it consumed resources that could have been committed elsewhere and it sometimes made a war-weary American public even less interested in far-flung foreign adventures. Ironically, </w:t>
      </w:r>
      <w:r w:rsidRPr="007E6175">
        <w:rPr>
          <w:rFonts w:eastAsia="Cambria"/>
          <w:b/>
          <w:iCs/>
          <w:sz w:val="22"/>
          <w:u w:val="single"/>
          <w:bdr w:val="single" w:sz="12" w:space="0" w:color="auto"/>
        </w:rPr>
        <w:t>misguided efforts to bolster U.S. credibility may have weakened it</w:t>
      </w:r>
      <w:r w:rsidRPr="007E6175">
        <w:rPr>
          <w:rFonts w:eastAsia="Cambria"/>
          <w:sz w:val="16"/>
        </w:rPr>
        <w:t xml:space="preserve"> instead. </w:t>
      </w:r>
      <w:r w:rsidRPr="007E6175">
        <w:rPr>
          <w:rFonts w:eastAsia="Cambria"/>
          <w:u w:val="single"/>
        </w:rPr>
        <w:t xml:space="preserve">The </w:t>
      </w:r>
      <w:r w:rsidRPr="007E6175">
        <w:rPr>
          <w:rFonts w:eastAsia="Cambria"/>
          <w:b/>
          <w:iCs/>
          <w:sz w:val="22"/>
          <w:u w:val="single"/>
          <w:bdr w:val="single" w:sz="12" w:space="0" w:color="auto"/>
        </w:rPr>
        <w:t>credibility obsession</w:t>
      </w:r>
      <w:r w:rsidRPr="007E6175">
        <w:rPr>
          <w:rFonts w:eastAsia="Cambria"/>
          <w:sz w:val="16"/>
        </w:rPr>
        <w:t xml:space="preserve"> also </w:t>
      </w:r>
      <w:r w:rsidRPr="007E6175">
        <w:rPr>
          <w:rFonts w:eastAsia="Cambria"/>
          <w:u w:val="single"/>
        </w:rPr>
        <w:t xml:space="preserve">made it easier for U.S. allies to </w:t>
      </w:r>
      <w:r w:rsidRPr="007E6175">
        <w:rPr>
          <w:rFonts w:eastAsia="Cambria"/>
          <w:b/>
          <w:iCs/>
          <w:sz w:val="22"/>
          <w:u w:val="single"/>
          <w:bdr w:val="single" w:sz="12" w:space="0" w:color="auto"/>
        </w:rPr>
        <w:t>free-ride</w:t>
      </w:r>
      <w:r w:rsidRPr="007E6175">
        <w:rPr>
          <w:rFonts w:eastAsia="Cambria"/>
          <w:sz w:val="16"/>
        </w:rPr>
        <w:t xml:space="preserve"> (something they were already inclined to do), </w:t>
      </w:r>
      <w:r w:rsidRPr="007E6175">
        <w:rPr>
          <w:rFonts w:eastAsia="Cambria"/>
          <w:u w:val="single"/>
        </w:rPr>
        <w:t>because they could always get Uncle Sucker to take on more burdens by complaining that they had doubts about American resolve</w:t>
      </w:r>
      <w:r w:rsidRPr="007E6175">
        <w:rPr>
          <w:rFonts w:eastAsia="Cambria"/>
          <w:sz w:val="16"/>
        </w:rPr>
        <w:t xml:space="preserve">. I don’t blame them for trying this ploy, but I do blame American officials for falling for it so often. In fact, </w:t>
      </w:r>
      <w:r w:rsidRPr="007E6175">
        <w:rPr>
          <w:rFonts w:eastAsia="Cambria"/>
          <w:u w:val="single"/>
        </w:rPr>
        <w:t>had allies been a bit less confident that the United States was going to protect them</w:t>
      </w:r>
      <w:r w:rsidRPr="007E6175">
        <w:rPr>
          <w:rFonts w:eastAsia="Cambria"/>
          <w:sz w:val="16"/>
        </w:rPr>
        <w:t xml:space="preserve"> </w:t>
      </w:r>
      <w:r w:rsidRPr="007E6175">
        <w:rPr>
          <w:rFonts w:eastAsia="Cambria"/>
          <w:b/>
          <w:iCs/>
          <w:sz w:val="22"/>
          <w:u w:val="single"/>
          <w:bdr w:val="single" w:sz="12" w:space="0" w:color="auto"/>
        </w:rPr>
        <w:t>no matter what</w:t>
      </w:r>
      <w:r w:rsidRPr="007E6175">
        <w:rPr>
          <w:rFonts w:eastAsia="Cambria"/>
          <w:sz w:val="16"/>
        </w:rPr>
        <w:t xml:space="preserve">, these </w:t>
      </w:r>
      <w:r w:rsidRPr="007E6175">
        <w:rPr>
          <w:rFonts w:eastAsia="Cambria"/>
          <w:u w:val="single"/>
        </w:rPr>
        <w:t xml:space="preserve">states might have been willing to </w:t>
      </w:r>
      <w:r w:rsidRPr="007E6175">
        <w:rPr>
          <w:rFonts w:eastAsia="Cambria"/>
          <w:b/>
          <w:iCs/>
          <w:sz w:val="22"/>
          <w:u w:val="single"/>
          <w:bdr w:val="single" w:sz="12" w:space="0" w:color="auto"/>
        </w:rPr>
        <w:t>spend more</w:t>
      </w:r>
      <w:r w:rsidRPr="007E6175">
        <w:rPr>
          <w:rFonts w:eastAsia="Cambria"/>
          <w:u w:val="single"/>
        </w:rPr>
        <w:t xml:space="preserve"> on their own defense and been more attentive to Washington’s wishes</w:t>
      </w:r>
      <w:r w:rsidRPr="007E6175">
        <w:rPr>
          <w:rFonts w:eastAsia="Cambria"/>
          <w:sz w:val="16"/>
        </w:rPr>
        <w:t xml:space="preserve">. </w:t>
      </w:r>
      <w:r w:rsidRPr="007E6175">
        <w:rPr>
          <w:rFonts w:eastAsia="Cambria"/>
          <w:u w:val="single"/>
        </w:rPr>
        <w:t xml:space="preserve">If the goal is retaining U.S. influence and leverage, </w:t>
      </w:r>
      <w:r w:rsidRPr="007E6175">
        <w:rPr>
          <w:rFonts w:eastAsia="Cambria"/>
          <w:b/>
          <w:iCs/>
          <w:sz w:val="22"/>
          <w:u w:val="single"/>
          <w:bdr w:val="single" w:sz="12" w:space="0" w:color="auto"/>
        </w:rPr>
        <w:t>what really matters is whether other states have confidence in America’s judgment</w:t>
      </w:r>
      <w:r w:rsidRPr="007E6175">
        <w:rPr>
          <w:rFonts w:eastAsia="Cambria"/>
          <w:u w:val="single"/>
        </w:rPr>
        <w:t>.</w:t>
      </w:r>
      <w:r w:rsidRPr="007E6175">
        <w:rPr>
          <w:rFonts w:eastAsia="Cambria"/>
          <w:sz w:val="16"/>
        </w:rPr>
        <w:t xml:space="preserve"> If they believe that the United States is good at weighing threats soberly and rationally, and </w:t>
      </w:r>
      <w:r w:rsidRPr="007E6175">
        <w:rPr>
          <w:rFonts w:eastAsia="Cambria"/>
          <w:u w:val="single"/>
        </w:rPr>
        <w:t>if they are convinced that Washington can set clear priorities and stick to them, then U.S. allies can calibrate their actions with ours and will be more inclined to follow the U.S. lead.</w:t>
      </w:r>
      <w:r w:rsidRPr="007E6175">
        <w:rPr>
          <w:rFonts w:eastAsia="Cambria"/>
          <w:sz w:val="16"/>
        </w:rPr>
        <w:t xml:space="preserve"> </w:t>
      </w:r>
      <w:r w:rsidRPr="007E6175">
        <w:rPr>
          <w:rFonts w:eastAsia="Cambria"/>
          <w:u w:val="single"/>
        </w:rPr>
        <w:t>If allies and adversaries believe the United States understands what is going on in key regions and has a clear sense of its own interests, then they will know that the United States won’t be buffaloed into unwise actions by self-serving allied whining, or provoked into overreactions by enemies eager to drag us into another costly quagmire.</w:t>
      </w:r>
      <w:r w:rsidRPr="007E6175">
        <w:rPr>
          <w:rFonts w:eastAsia="Cambria"/>
          <w:sz w:val="16"/>
        </w:rPr>
        <w:t xml:space="preserve"> By contrast, </w:t>
      </w:r>
      <w:r w:rsidRPr="007E6175">
        <w:rPr>
          <w:rFonts w:eastAsia="Cambria"/>
          <w:b/>
          <w:iCs/>
          <w:sz w:val="22"/>
          <w:u w:val="single"/>
          <w:bdr w:val="single" w:sz="12" w:space="0" w:color="auto"/>
        </w:rPr>
        <w:t>if American leaders panic at every sign of danger</w:t>
      </w:r>
      <w:r w:rsidRPr="007E6175">
        <w:rPr>
          <w:rFonts w:eastAsia="Cambria"/>
          <w:sz w:val="16"/>
        </w:rPr>
        <w:t xml:space="preserve"> and treat minor problems as mortal threats, </w:t>
      </w:r>
      <w:r w:rsidRPr="007E6175">
        <w:rPr>
          <w:rFonts w:eastAsia="Cambria"/>
          <w:b/>
          <w:iCs/>
          <w:sz w:val="22"/>
          <w:u w:val="single"/>
          <w:bdr w:val="single" w:sz="12" w:space="0" w:color="auto"/>
        </w:rPr>
        <w:t>then other states will be less inclined to trust Washington’s views</w:t>
      </w:r>
      <w:r w:rsidRPr="007E6175">
        <w:rPr>
          <w:rFonts w:eastAsia="Cambria"/>
          <w:sz w:val="16"/>
        </w:rPr>
        <w:t xml:space="preserve"> on these matters and be more inclined to follow their own counsel. When Washington goes to war on the basis of cooked intelligence, worst-case assumptions, and unsurpassed hubris, then other countries will be warier the next time we try to get them to line up alongside us. If the United States keeps throwing soldiers’ lives and billions of dollars into unwinnable conflicts, </w:t>
      </w:r>
      <w:r w:rsidRPr="007E6175">
        <w:rPr>
          <w:rFonts w:eastAsia="Cambria"/>
          <w:u w:val="single"/>
        </w:rPr>
        <w:t xml:space="preserve">confidence in our political system’s ability to make </w:t>
      </w:r>
      <w:r w:rsidRPr="007E6175">
        <w:rPr>
          <w:rFonts w:eastAsia="Cambria"/>
          <w:b/>
          <w:iCs/>
          <w:sz w:val="22"/>
          <w:u w:val="single"/>
          <w:bdr w:val="single" w:sz="12" w:space="0" w:color="auto"/>
        </w:rPr>
        <w:t>rational decisions</w:t>
      </w:r>
      <w:r w:rsidRPr="007E6175">
        <w:rPr>
          <w:rFonts w:eastAsia="Cambria"/>
          <w:u w:val="single"/>
        </w:rPr>
        <w:t xml:space="preserve"> will decline even more.</w:t>
      </w:r>
      <w:r w:rsidRPr="007E6175">
        <w:rPr>
          <w:rFonts w:eastAsia="Cambria"/>
          <w:sz w:val="16"/>
        </w:rPr>
        <w:t xml:space="preserve"> </w:t>
      </w:r>
      <w:r w:rsidRPr="007E6175">
        <w:rPr>
          <w:rFonts w:eastAsia="Cambria"/>
          <w:u w:val="single"/>
        </w:rPr>
        <w:t>If foreign powers believe U.S. policy is driven more by domestic politics than by strategic imperatives, they’ll view us with barely veiled contempt and meddle even more in our porous political system</w:t>
      </w:r>
      <w:r w:rsidRPr="007E6175">
        <w:rPr>
          <w:rFonts w:eastAsia="Cambria"/>
          <w:sz w:val="16"/>
        </w:rPr>
        <w:t xml:space="preserve">. If foreign leaders pay close attention to the bluster and balderdash that pass for strategic debate in official Washington, they’ll have reason to wonder if the self-appointed Leader of the Free World really knows what it is doing. And of course, when they see a lengthy series of costly screw-ups (Iraq, Afghanistan, Yemen, Somalia, Libya, Ukraine, etc.), they will be more inclined to think for themselves than to trust Washington’s guidance. What I’m suggesting, in short, is that </w:t>
      </w:r>
      <w:r w:rsidRPr="007E6175">
        <w:rPr>
          <w:rFonts w:eastAsia="Cambria"/>
          <w:u w:val="single"/>
        </w:rPr>
        <w:t>successful diplomacy depends less on endlessly reaffirming our “will” or “resolve,” and more on building confidence in the analytical capacity of the American foreign-policy community and the judgment</w:t>
      </w:r>
      <w:r w:rsidRPr="007E6175">
        <w:rPr>
          <w:rFonts w:eastAsia="Cambria"/>
          <w:sz w:val="16"/>
        </w:rPr>
        <w:t xml:space="preserve"> of top U.S. officials. And that’s not surprising, either. Diplomacy is mostly about persuasion; it is ultimately about convincing others to do what we want. They are more likely to accept our recommendations when we can tell a truly convincing story, i.e., one that has the merit of being true. And that means that </w:t>
      </w:r>
      <w:r w:rsidRPr="007E6175">
        <w:rPr>
          <w:rFonts w:eastAsia="Cambria"/>
          <w:b/>
          <w:iCs/>
          <w:sz w:val="22"/>
          <w:u w:val="single"/>
          <w:bdr w:val="single" w:sz="12" w:space="0" w:color="auto"/>
        </w:rPr>
        <w:t>credibility isn’t the key to a successful foreign policy</w:t>
      </w:r>
      <w:r w:rsidRPr="007E6175">
        <w:rPr>
          <w:rFonts w:eastAsia="Cambria"/>
          <w:sz w:val="16"/>
        </w:rPr>
        <w:t xml:space="preserve">, especially when it becomes a reflexive tendency to respond to any and all challenges with threats, bluster, and the use of force. If America still wants other states to follow our lead, </w:t>
      </w:r>
      <w:r w:rsidRPr="007E6175">
        <w:rPr>
          <w:rFonts w:eastAsia="Cambria"/>
          <w:u w:val="single"/>
        </w:rPr>
        <w:t xml:space="preserve">what </w:t>
      </w:r>
      <w:r w:rsidRPr="007E6175">
        <w:rPr>
          <w:rFonts w:eastAsia="Cambria"/>
          <w:b/>
          <w:iCs/>
          <w:sz w:val="22"/>
          <w:u w:val="single"/>
          <w:bdr w:val="single" w:sz="12" w:space="0" w:color="auto"/>
        </w:rPr>
        <w:t>really matters</w:t>
      </w:r>
      <w:r w:rsidRPr="007E6175">
        <w:rPr>
          <w:rFonts w:eastAsia="Cambria"/>
          <w:u w:val="single"/>
        </w:rPr>
        <w:t xml:space="preserve"> is </w:t>
      </w:r>
      <w:r w:rsidRPr="007E6175">
        <w:rPr>
          <w:rFonts w:eastAsia="Cambria"/>
          <w:b/>
          <w:iCs/>
          <w:sz w:val="22"/>
          <w:u w:val="single"/>
          <w:bdr w:val="single" w:sz="12" w:space="0" w:color="auto"/>
        </w:rPr>
        <w:t>judgment</w:t>
      </w:r>
      <w:r w:rsidRPr="007E6175">
        <w:rPr>
          <w:rFonts w:eastAsia="Cambria"/>
          <w:sz w:val="16"/>
        </w:rPr>
        <w:t>: analyzing issues intelligently, setting clear and sensible priorities, and being willing to rethink a course of action in response to events. New York Yankees pitcher Lefty Gomez famously said that it was better to be “lucky than good.” He was probably right, but it’s even better to be lucky andsmart. And both matter more than being mindlessly predictable. Or, to paraphrase Walt Whitman, a “foolish credibility is the hobgoblin of small minds.”</w:t>
      </w:r>
    </w:p>
    <w:p w:rsidR="007E6175" w:rsidRPr="007E6175" w:rsidRDefault="007E6175" w:rsidP="007E6175">
      <w:pPr>
        <w:tabs>
          <w:tab w:val="left" w:pos="2150"/>
        </w:tabs>
        <w:rPr>
          <w:rFonts w:eastAsia="Cambria"/>
        </w:rPr>
      </w:pPr>
    </w:p>
    <w:p w:rsidR="007E6175" w:rsidRPr="007E6175" w:rsidRDefault="007E6175" w:rsidP="007E6175">
      <w:pPr>
        <w:keepNext/>
        <w:keepLines/>
        <w:contextualSpacing/>
        <w:outlineLvl w:val="3"/>
        <w:rPr>
          <w:rFonts w:eastAsia="MS Gothic"/>
          <w:b/>
          <w:iCs/>
          <w:sz w:val="24"/>
        </w:rPr>
      </w:pPr>
      <w:r w:rsidRPr="007E6175">
        <w:rPr>
          <w:rFonts w:eastAsia="MS Gothic"/>
          <w:b/>
          <w:iCs/>
          <w:sz w:val="24"/>
        </w:rPr>
        <w:t>Credibility thesis is wrong - lacks empirical support</w:t>
      </w:r>
    </w:p>
    <w:p w:rsidR="007E6175" w:rsidRPr="007E6175" w:rsidRDefault="007E6175" w:rsidP="007E6175">
      <w:pPr>
        <w:shd w:val="clear" w:color="auto" w:fill="FFFFFF"/>
        <w:rPr>
          <w:rFonts w:eastAsia="Cambria"/>
        </w:rPr>
      </w:pPr>
      <w:r w:rsidRPr="007E6175">
        <w:rPr>
          <w:rFonts w:eastAsia="Cambria"/>
          <w:b/>
          <w:color w:val="222222"/>
          <w:sz w:val="26"/>
          <w:szCs w:val="26"/>
        </w:rPr>
        <w:t>Lanoszka 2015</w:t>
      </w:r>
      <w:r w:rsidRPr="007E6175">
        <w:rPr>
          <w:rFonts w:eastAsia="Cambria"/>
          <w:color w:val="222222"/>
        </w:rPr>
        <w:t xml:space="preserve"> </w:t>
      </w:r>
      <w:r w:rsidRPr="007E6175">
        <w:rPr>
          <w:rFonts w:eastAsia="Cambria"/>
          <w:sz w:val="16"/>
        </w:rPr>
        <w:t>(Alexander, Stanton Nuclear Security Postdoctoral Fellow @ MIT, "The Alliance Politics of Nuclear Statecraft," </w:t>
      </w:r>
      <w:hyperlink r:id="rId139" w:tgtFrame="_blank" w:history="1">
        <w:r w:rsidRPr="007E6175">
          <w:rPr>
            <w:rFonts w:eastAsia="Cambria"/>
            <w:sz w:val="16"/>
          </w:rPr>
          <w:t>http://www.alexlanoszka.com/AlexanderLanoszkaIntro.pdf</w:t>
        </w:r>
      </w:hyperlink>
      <w:r w:rsidRPr="007E6175">
        <w:rPr>
          <w:rFonts w:eastAsia="Cambria"/>
          <w:sz w:val="16"/>
        </w:rPr>
        <w:t>)</w:t>
      </w:r>
    </w:p>
    <w:p w:rsidR="007E6175" w:rsidRPr="007E6175" w:rsidRDefault="007E6175" w:rsidP="007E6175">
      <w:pPr>
        <w:shd w:val="clear" w:color="auto" w:fill="FFFFFF"/>
        <w:rPr>
          <w:rFonts w:eastAsia="Cambria"/>
          <w:color w:val="222222"/>
          <w:sz w:val="16"/>
        </w:rPr>
      </w:pPr>
      <w:r w:rsidRPr="007E6175">
        <w:rPr>
          <w:rFonts w:eastAsia="Cambria"/>
          <w:color w:val="222222"/>
          <w:sz w:val="16"/>
        </w:rPr>
        <w:t xml:space="preserve">To be sure, some scholars even dismiss the notion that policy-makers can manipulate perceptions of credibility. Jonathan Mercer writes that </w:t>
      </w:r>
      <w:r w:rsidRPr="007E6175">
        <w:rPr>
          <w:rFonts w:eastAsia="Cambria"/>
          <w:b/>
          <w:iCs/>
          <w:sz w:val="22"/>
          <w:u w:val="single"/>
          <w:bdr w:val="single" w:sz="12" w:space="0" w:color="auto"/>
        </w:rPr>
        <w:t>states can never develop a reputation for resolve among their allies</w:t>
      </w:r>
      <w:r w:rsidRPr="007E6175">
        <w:rPr>
          <w:rFonts w:eastAsia="Cambria"/>
          <w:color w:val="222222"/>
          <w:sz w:val="16"/>
        </w:rPr>
        <w:t xml:space="preserve">. </w:t>
      </w:r>
      <w:r w:rsidRPr="007E6175">
        <w:rPr>
          <w:rFonts w:eastAsia="Cambria"/>
          <w:u w:val="single"/>
        </w:rPr>
        <w:t>Whatever action they implement that advances the security interests of another is explained away as rooted in self-interest rather than on ‘being a good ally</w:t>
      </w:r>
      <w:r w:rsidRPr="007E6175">
        <w:rPr>
          <w:rFonts w:eastAsia="Cambria"/>
          <w:color w:val="222222"/>
          <w:sz w:val="16"/>
        </w:rPr>
        <w:t xml:space="preserve">.’13 In his study of crisis diplomacy between adversaries, Daryl Press builds on this skepticism. He argues that </w:t>
      </w:r>
      <w:r w:rsidRPr="007E6175">
        <w:rPr>
          <w:rFonts w:eastAsia="Cambria"/>
          <w:u w:val="single"/>
        </w:rPr>
        <w:t xml:space="preserve">balances of interest and power shape perceptions of credibility </w:t>
      </w:r>
      <w:r w:rsidRPr="007E6175">
        <w:rPr>
          <w:rFonts w:eastAsia="Cambria"/>
          <w:b/>
          <w:iCs/>
          <w:sz w:val="22"/>
          <w:u w:val="single"/>
          <w:bdr w:val="single" w:sz="12" w:space="0" w:color="auto"/>
        </w:rPr>
        <w:t>rather than</w:t>
      </w:r>
      <w:r w:rsidRPr="007E6175">
        <w:rPr>
          <w:rFonts w:eastAsia="Cambria"/>
          <w:u w:val="single"/>
        </w:rPr>
        <w:t xml:space="preserve"> </w:t>
      </w:r>
      <w:r w:rsidRPr="007E6175">
        <w:rPr>
          <w:rFonts w:eastAsia="Cambria"/>
          <w:sz w:val="16"/>
        </w:rPr>
        <w:t>past</w:t>
      </w:r>
      <w:r w:rsidRPr="007E6175">
        <w:rPr>
          <w:rFonts w:eastAsia="Cambria"/>
          <w:u w:val="single"/>
        </w:rPr>
        <w:t xml:space="preserve"> </w:t>
      </w:r>
      <w:r w:rsidRPr="007E6175">
        <w:rPr>
          <w:rFonts w:eastAsia="Cambria"/>
          <w:b/>
          <w:iCs/>
          <w:sz w:val="22"/>
          <w:u w:val="single"/>
          <w:bdr w:val="single" w:sz="12" w:space="0" w:color="auto"/>
        </w:rPr>
        <w:t>actions</w:t>
      </w:r>
      <w:r w:rsidRPr="007E6175">
        <w:rPr>
          <w:rFonts w:eastAsia="Cambria"/>
          <w:color w:val="222222"/>
          <w:sz w:val="16"/>
        </w:rPr>
        <w:t xml:space="preserve">. </w:t>
      </w:r>
      <w:r w:rsidRPr="007E6175">
        <w:rPr>
          <w:rFonts w:eastAsia="Cambria"/>
          <w:u w:val="single"/>
        </w:rPr>
        <w:t>It is</w:t>
      </w:r>
      <w:r w:rsidRPr="007E6175">
        <w:rPr>
          <w:rFonts w:eastAsia="Cambria"/>
          <w:color w:val="222222"/>
          <w:sz w:val="16"/>
        </w:rPr>
        <w:t xml:space="preserve"> therefore </w:t>
      </w:r>
      <w:r w:rsidRPr="007E6175">
        <w:rPr>
          <w:rFonts w:eastAsia="Cambria"/>
          <w:b/>
          <w:iCs/>
          <w:sz w:val="22"/>
          <w:u w:val="single"/>
          <w:bdr w:val="single" w:sz="12" w:space="0" w:color="auto"/>
        </w:rPr>
        <w:t>pointless to pursue policy on the grounds of appearing credible</w:t>
      </w:r>
      <w:r w:rsidRPr="007E6175">
        <w:rPr>
          <w:rFonts w:eastAsia="Cambria"/>
          <w:color w:val="222222"/>
          <w:sz w:val="16"/>
        </w:rPr>
        <w:t xml:space="preserve"> to others.14 Not everyone agrees with such assessments of credibility. Gregory Miller demonstrates how actions can a</w:t>
      </w:r>
      <w:r w:rsidRPr="007E6175">
        <w:rPr>
          <w:rFonts w:ascii="Cambria Math" w:eastAsia="Cambria" w:hAnsi="Cambria Math" w:cs="Cambria Math"/>
          <w:color w:val="222222"/>
          <w:sz w:val="16"/>
        </w:rPr>
        <w:t>↵</w:t>
      </w:r>
      <w:r w:rsidRPr="007E6175">
        <w:rPr>
          <w:rFonts w:eastAsia="Cambria"/>
          <w:color w:val="222222"/>
          <w:sz w:val="16"/>
        </w:rPr>
        <w:t xml:space="preserve">ect credibility and, by extension, the behavior of allies. However, he relies on evidence drawn exclusively from before the First World War.15 It is unclear whether and how credibility matters among allies in the nuclear age. And yet </w:t>
      </w:r>
      <w:r w:rsidRPr="007E6175">
        <w:rPr>
          <w:rFonts w:eastAsia="Cambria"/>
          <w:u w:val="single"/>
        </w:rPr>
        <w:t>pundits and analysts</w:t>
      </w:r>
      <w:r w:rsidRPr="007E6175">
        <w:rPr>
          <w:rFonts w:eastAsia="Cambria"/>
          <w:color w:val="222222"/>
          <w:sz w:val="16"/>
        </w:rPr>
        <w:t xml:space="preserve"> commonly </w:t>
      </w:r>
      <w:r w:rsidRPr="007E6175">
        <w:rPr>
          <w:rFonts w:eastAsia="Cambria"/>
          <w:u w:val="single"/>
        </w:rPr>
        <w:t>assume</w:t>
      </w:r>
      <w:r w:rsidRPr="007E6175">
        <w:rPr>
          <w:rFonts w:eastAsia="Cambria"/>
          <w:color w:val="222222"/>
          <w:sz w:val="16"/>
        </w:rPr>
        <w:t xml:space="preserve"> that </w:t>
      </w:r>
      <w:r w:rsidRPr="007E6175">
        <w:rPr>
          <w:rFonts w:eastAsia="Cambria"/>
          <w:u w:val="single"/>
        </w:rPr>
        <w:t>the</w:t>
      </w:r>
      <w:r w:rsidRPr="007E6175">
        <w:rPr>
          <w:rFonts w:eastAsia="Cambria"/>
          <w:color w:val="222222"/>
          <w:sz w:val="16"/>
        </w:rPr>
        <w:t xml:space="preserve"> </w:t>
      </w:r>
      <w:r w:rsidRPr="007E6175">
        <w:rPr>
          <w:rFonts w:eastAsia="Cambria"/>
          <w:u w:val="single"/>
        </w:rPr>
        <w:t>U</w:t>
      </w:r>
      <w:r w:rsidRPr="007E6175">
        <w:rPr>
          <w:rFonts w:eastAsia="Cambria"/>
          <w:color w:val="222222"/>
          <w:sz w:val="16"/>
        </w:rPr>
        <w:t xml:space="preserve">nited </w:t>
      </w:r>
      <w:r w:rsidRPr="007E6175">
        <w:rPr>
          <w:rFonts w:eastAsia="Cambria"/>
          <w:u w:val="single"/>
        </w:rPr>
        <w:t>S</w:t>
      </w:r>
      <w:r w:rsidRPr="007E6175">
        <w:rPr>
          <w:rFonts w:eastAsia="Cambria"/>
          <w:color w:val="222222"/>
          <w:sz w:val="16"/>
        </w:rPr>
        <w:t xml:space="preserve">tates to this day </w:t>
      </w:r>
      <w:r w:rsidRPr="007E6175">
        <w:rPr>
          <w:rFonts w:eastAsia="Cambria"/>
          <w:u w:val="single"/>
        </w:rPr>
        <w:t>needs to appear</w:t>
      </w:r>
      <w:r w:rsidRPr="007E6175">
        <w:rPr>
          <w:rFonts w:eastAsia="Cambria"/>
          <w:color w:val="222222"/>
          <w:sz w:val="16"/>
        </w:rPr>
        <w:t xml:space="preserve"> resolved and credible to its allies, whether in Central Europe or the East China Sea. In light of the critical literature just mentioned, the validity of these intuitively appealing arguments is not self-evident. </w:t>
      </w:r>
      <w:r w:rsidRPr="007E6175">
        <w:rPr>
          <w:rFonts w:eastAsia="Cambria"/>
          <w:b/>
          <w:iCs/>
          <w:sz w:val="22"/>
          <w:u w:val="single"/>
          <w:bdr w:val="single" w:sz="12" w:space="0" w:color="auto"/>
        </w:rPr>
        <w:t>We lack an empirical study that assesses such claims</w:t>
      </w:r>
      <w:r w:rsidRPr="007E6175">
        <w:rPr>
          <w:rFonts w:eastAsia="Cambria"/>
          <w:color w:val="222222"/>
          <w:sz w:val="16"/>
        </w:rPr>
        <w:t>.</w:t>
      </w:r>
    </w:p>
    <w:p w:rsidR="007E6175" w:rsidRPr="007E6175" w:rsidRDefault="007E6175" w:rsidP="007E6175"/>
    <w:p w:rsidR="00FB5B21" w:rsidRPr="00FB5B21" w:rsidRDefault="00FB5B21" w:rsidP="00FB5B21"/>
    <w:p w:rsidR="00FB5B21" w:rsidRDefault="00FB5B21" w:rsidP="00FB5B21"/>
    <w:p w:rsidR="00FB5B21" w:rsidRDefault="00FB5B21" w:rsidP="00FB5B21">
      <w:pPr>
        <w:pStyle w:val="Heading3"/>
        <w:tabs>
          <w:tab w:val="left" w:pos="6840"/>
        </w:tabs>
      </w:pPr>
      <w:r>
        <w:lastRenderedPageBreak/>
        <w:t>1AR: Impact Defense</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NPT prevents nuclear prolif – other deterrence options are available</w:t>
      </w:r>
    </w:p>
    <w:p w:rsidR="00FB5B21" w:rsidRPr="00FB5B21" w:rsidRDefault="00FB5B21" w:rsidP="00FB5B21">
      <w:pPr>
        <w:rPr>
          <w:b/>
          <w:bCs/>
        </w:rPr>
      </w:pPr>
      <w:r w:rsidRPr="00FB5B21">
        <w:rPr>
          <w:b/>
          <w:bCs/>
        </w:rPr>
        <w:t xml:space="preserve">Spencer 4/5 </w:t>
      </w:r>
      <w:r w:rsidRPr="00FB5B21">
        <w:rPr>
          <w:sz w:val="16"/>
        </w:rPr>
        <w:t xml:space="preserve">[David Spencer is a contributing writer for the Taiwan News. Taiwan News began in 1949. It’s the first English newspaper in Taiwan. It serves as a bridge between Taiwanese society and the rest of the globe. “Taiwan has other deterrence options besides costly and controversial nuclear weapons.” </w:t>
      </w:r>
      <w:r w:rsidRPr="00FB5B21">
        <w:rPr>
          <w:i/>
          <w:sz w:val="16"/>
        </w:rPr>
        <w:t>Taiwan News</w:t>
      </w:r>
      <w:r w:rsidRPr="00FB5B21">
        <w:rPr>
          <w:sz w:val="16"/>
        </w:rPr>
        <w:t xml:space="preserve">, 5 April 2019, </w:t>
      </w:r>
      <w:hyperlink r:id="rId140" w:history="1">
        <w:r w:rsidRPr="00FB5B21">
          <w:rPr>
            <w:sz w:val="16"/>
          </w:rPr>
          <w:t>taiwannews.com.tw/en/news/3673904</w:t>
        </w:r>
      </w:hyperlink>
      <w:r w:rsidRPr="00FB5B21">
        <w:rPr>
          <w:sz w:val="16"/>
        </w:rPr>
        <w:t>.]</w:t>
      </w:r>
    </w:p>
    <w:p w:rsidR="00FB5B21" w:rsidRPr="00FB5B21" w:rsidRDefault="00FB5B21" w:rsidP="00FB5B21">
      <w:pPr>
        <w:rPr>
          <w:sz w:val="16"/>
        </w:rPr>
      </w:pPr>
      <w:r w:rsidRPr="00FB5B21">
        <w:rPr>
          <w:sz w:val="16"/>
        </w:rPr>
        <w:t xml:space="preserve">The logic behind the question is a pretty sound one. </w:t>
      </w:r>
      <w:r w:rsidRPr="00FB5B21">
        <w:rPr>
          <w:b/>
          <w:iCs/>
          <w:sz w:val="22"/>
          <w:highlight w:val="cyan"/>
          <w:u w:val="single"/>
          <w:bdr w:val="single" w:sz="12" w:space="0" w:color="auto"/>
        </w:rPr>
        <w:t>The justification for all nuclear powers that continue to hold nuclear weapons is that they act as a deterrent</w:t>
      </w:r>
      <w:r w:rsidRPr="00FB5B21">
        <w:rPr>
          <w:u w:val="single"/>
        </w:rPr>
        <w:t>. ‘Other countries will not attack us if we have nuclear weapons because of the damage we can cause them in response,’</w:t>
      </w:r>
      <w:r w:rsidRPr="00FB5B21">
        <w:rPr>
          <w:sz w:val="16"/>
        </w:rPr>
        <w:t xml:space="preserve"> the thinking goes. In his response, Easton appeared to fall into line behind this logic. </w:t>
      </w:r>
      <w:r w:rsidRPr="00FB5B21">
        <w:rPr>
          <w:u w:val="single"/>
        </w:rPr>
        <w:t>"</w:t>
      </w:r>
      <w:r w:rsidRPr="00FB5B21">
        <w:rPr>
          <w:highlight w:val="cyan"/>
          <w:u w:val="single"/>
        </w:rPr>
        <w:t xml:space="preserve">Only a nation that has completely lost its mind </w:t>
      </w:r>
      <w:r w:rsidRPr="00FB5B21">
        <w:rPr>
          <w:u w:val="single"/>
        </w:rPr>
        <w:t xml:space="preserve">and is suicidal </w:t>
      </w:r>
      <w:r w:rsidRPr="00FB5B21">
        <w:rPr>
          <w:highlight w:val="cyan"/>
          <w:u w:val="single"/>
        </w:rPr>
        <w:t>is</w:t>
      </w:r>
      <w:r w:rsidRPr="00FB5B21">
        <w:rPr>
          <w:u w:val="single"/>
        </w:rPr>
        <w:t xml:space="preserve"> ever </w:t>
      </w:r>
      <w:r w:rsidRPr="00FB5B21">
        <w:rPr>
          <w:highlight w:val="cyan"/>
          <w:u w:val="single"/>
        </w:rPr>
        <w:t>going to invade another nation that is armed with nuclear weapons</w:t>
      </w:r>
      <w:r w:rsidRPr="00FB5B21">
        <w:rPr>
          <w:u w:val="single"/>
        </w:rPr>
        <w:t>,”</w:t>
      </w:r>
      <w:r w:rsidRPr="00FB5B21">
        <w:rPr>
          <w:sz w:val="16"/>
        </w:rPr>
        <w:t xml:space="preserve"> he said. He did not go so far as to call for Taiwan to be given nuclear weapons right now. But he did say that “the U.S. needs to "think much more carefully about deterrence." Easton is absolutely right that the governments of both Taiwan and the USA need to give greater thought to the question of deterring China from considering a military invasion of Taiwan. As Easton himself has postulated, a military invasion of Taiwan would be far from straightforward and would likely lead to huge numbers of casualties on both sides if China were to attempt it. This in itself is a deterrence of sorts but it is unlikely to be sufficient to hold China back forever, especially given the huge sums they continue to plow into their military budgets every year. The problems with choosing nuclear So, is nuclear the way to go? The first problem is how popular such a program would be at home. There is already a huge movement against the use of nuclear power in Taiwan. Indeed, until the recent round of referendums, the DPP government was committed to shutting down all of Taiwan’s nuclear power stations by 2025. In this climate, it seems likely that establishing Taiwan as a nuclear power would be hugely controversial with a domestic audience, despite the fact that an overwhelming majority of people would support greater steps to protect Taiwan from Chinese invasion. There is also the fact that </w:t>
      </w:r>
      <w:r w:rsidRPr="00FB5B21">
        <w:rPr>
          <w:u w:val="single"/>
        </w:rPr>
        <w:t xml:space="preserve">Taiwan (as the Republic of China) has ratified </w:t>
      </w:r>
      <w:r w:rsidRPr="00FB5B21">
        <w:rPr>
          <w:highlight w:val="cyan"/>
          <w:u w:val="single"/>
        </w:rPr>
        <w:t xml:space="preserve">the </w:t>
      </w:r>
      <w:r w:rsidRPr="00FB5B21">
        <w:rPr>
          <w:b/>
          <w:iCs/>
          <w:sz w:val="22"/>
          <w:highlight w:val="cyan"/>
          <w:u w:val="single"/>
          <w:bdr w:val="single" w:sz="12" w:space="0" w:color="auto"/>
        </w:rPr>
        <w:t>Treaty on the Non-Proliferation of Nuclear Weapons</w:t>
      </w:r>
      <w:r w:rsidRPr="00FB5B21">
        <w:rPr>
          <w:u w:val="single"/>
        </w:rPr>
        <w:t xml:space="preserve"> which </w:t>
      </w:r>
      <w:r w:rsidRPr="00FB5B21">
        <w:rPr>
          <w:highlight w:val="cyan"/>
          <w:u w:val="single"/>
        </w:rPr>
        <w:t>commits the</w:t>
      </w:r>
      <w:r w:rsidRPr="00FB5B21">
        <w:rPr>
          <w:u w:val="single"/>
        </w:rPr>
        <w:t xml:space="preserve"> Taiwanese </w:t>
      </w:r>
      <w:r w:rsidRPr="00FB5B21">
        <w:rPr>
          <w:highlight w:val="cyan"/>
          <w:u w:val="single"/>
        </w:rPr>
        <w:t xml:space="preserve">government to prevent the spread of nuclear weapons and </w:t>
      </w:r>
      <w:r w:rsidRPr="00FB5B21">
        <w:rPr>
          <w:u w:val="single"/>
        </w:rPr>
        <w:t xml:space="preserve">nuclear weapons </w:t>
      </w:r>
      <w:r w:rsidRPr="00FB5B21">
        <w:rPr>
          <w:highlight w:val="cyan"/>
          <w:u w:val="single"/>
        </w:rPr>
        <w:t>tech</w:t>
      </w:r>
      <w:r w:rsidRPr="00FB5B21">
        <w:rPr>
          <w:u w:val="single"/>
        </w:rPr>
        <w:t xml:space="preserve">nology. </w:t>
      </w:r>
      <w:r w:rsidRPr="00FB5B21">
        <w:rPr>
          <w:sz w:val="16"/>
        </w:rPr>
        <w:t xml:space="preserve">In practice, this Treaty has proved next to meaningless for many countries, but given Taiwan’s delicate international status, </w:t>
      </w:r>
      <w:r w:rsidRPr="00FB5B21">
        <w:rPr>
          <w:u w:val="single"/>
        </w:rPr>
        <w:t xml:space="preserve">the question of whether it would be wise for Taiwan to break its obligations under an international treaty is an important one. </w:t>
      </w:r>
      <w:r w:rsidRPr="00FB5B21">
        <w:rPr>
          <w:sz w:val="16"/>
        </w:rPr>
        <w:t xml:space="preserve">Can Taiwan ever have an ‘independent’ nuclear deterrent? There is also the question of independence. A nuclear deterrent is only really effective if it is truly independent. The government of a nuclear power must have sole control over the decision of if and when their nuclear weapons should be used. There was recently a big public debate in the UK about the merits of renewing their now aged Trident nuclear missile system. </w:t>
      </w:r>
      <w:r w:rsidRPr="00FB5B21">
        <w:rPr>
          <w:highlight w:val="cyan"/>
          <w:u w:val="single"/>
        </w:rPr>
        <w:t xml:space="preserve">One of the strongest arguments against Trident renewal was that it was </w:t>
      </w:r>
      <w:r w:rsidRPr="00FB5B21">
        <w:rPr>
          <w:b/>
          <w:iCs/>
          <w:sz w:val="22"/>
          <w:highlight w:val="cyan"/>
          <w:u w:val="single"/>
          <w:bdr w:val="single" w:sz="12" w:space="0" w:color="auto"/>
        </w:rPr>
        <w:t>no longer an independent nuclear deterrent.</w:t>
      </w:r>
      <w:r w:rsidRPr="00FB5B21">
        <w:rPr>
          <w:u w:val="single"/>
        </w:rPr>
        <w:t xml:space="preserve"> </w:t>
      </w:r>
      <w:r w:rsidRPr="00FB5B21">
        <w:rPr>
          <w:sz w:val="16"/>
        </w:rPr>
        <w:t xml:space="preserve">While the submarines that carry the Trident missile system and the nuclear warheads themselves are made in the UK, the Trident missiles themselves are not. They are made and maintained in the USA. They are even drawn from a joint missile-pool at the US Strategic Weapons facility at King’s Bay, Georgia. There is, therefore, a genuine question over whether, if the UK’s foreign policy ever ventured far from that of the USA, the UK’s nuclear deterrent would still be available or would the US simply pull the plug? This independence is likely to be magnified in the case of Taiwan. </w:t>
      </w:r>
      <w:r w:rsidRPr="00FB5B21">
        <w:rPr>
          <w:highlight w:val="cyan"/>
          <w:u w:val="single"/>
        </w:rPr>
        <w:t>Were Taiwan to obtain nuclear weapons, they would</w:t>
      </w:r>
      <w:r w:rsidRPr="00FB5B21">
        <w:rPr>
          <w:u w:val="single"/>
        </w:rPr>
        <w:t xml:space="preserve"> almost certainly </w:t>
      </w:r>
      <w:r w:rsidRPr="00FB5B21">
        <w:rPr>
          <w:highlight w:val="cyan"/>
          <w:u w:val="single"/>
        </w:rPr>
        <w:t>have to be sourced</w:t>
      </w:r>
      <w:r w:rsidRPr="00FB5B21">
        <w:rPr>
          <w:u w:val="single"/>
        </w:rPr>
        <w:t xml:space="preserve">, in full, </w:t>
      </w:r>
      <w:r w:rsidRPr="00FB5B21">
        <w:rPr>
          <w:highlight w:val="cyan"/>
          <w:u w:val="single"/>
        </w:rPr>
        <w:t>from the US</w:t>
      </w:r>
      <w:r w:rsidRPr="00FB5B21">
        <w:rPr>
          <w:u w:val="single"/>
        </w:rPr>
        <w:t xml:space="preserve">A. The likelihood is therefore that </w:t>
      </w:r>
      <w:r w:rsidRPr="00FB5B21">
        <w:rPr>
          <w:highlight w:val="cyan"/>
          <w:u w:val="single"/>
        </w:rPr>
        <w:t>the US would maintain a</w:t>
      </w:r>
      <w:r w:rsidRPr="00FB5B21">
        <w:rPr>
          <w:u w:val="single"/>
        </w:rPr>
        <w:t xml:space="preserve"> large, if not </w:t>
      </w:r>
      <w:r w:rsidRPr="00FB5B21">
        <w:rPr>
          <w:highlight w:val="cyan"/>
          <w:u w:val="single"/>
        </w:rPr>
        <w:t>total, say over when they could be used</w:t>
      </w:r>
      <w:r w:rsidRPr="00FB5B21">
        <w:rPr>
          <w:u w:val="single"/>
        </w:rPr>
        <w:t xml:space="preserve">. </w:t>
      </w:r>
      <w:r w:rsidRPr="00FB5B21">
        <w:rPr>
          <w:sz w:val="16"/>
        </w:rPr>
        <w:t xml:space="preserve">It is therefore worth asking whether, if push came to shove, </w:t>
      </w:r>
      <w:r w:rsidRPr="00FB5B21">
        <w:rPr>
          <w:u w:val="single"/>
        </w:rPr>
        <w:t>the US would really give the go-ahead for Taiwan to launch a nuclear attack on China?</w:t>
      </w:r>
      <w:r w:rsidRPr="00FB5B21">
        <w:rPr>
          <w:sz w:val="16"/>
        </w:rPr>
        <w:t xml:space="preserve"> Would that course of action ever really be in the interests of the USA? The huge costs of going nuclear and would it even work? The other big problem of developing a nuclear deterrent is the cost. </w:t>
      </w:r>
      <w:r w:rsidRPr="00FB5B21">
        <w:rPr>
          <w:highlight w:val="cyan"/>
          <w:u w:val="single"/>
        </w:rPr>
        <w:t>Nuclear defense programs cost enormous sums of money</w:t>
      </w:r>
      <w:r w:rsidRPr="00FB5B21">
        <w:rPr>
          <w:u w:val="single"/>
        </w:rPr>
        <w:t xml:space="preserve">. </w:t>
      </w:r>
      <w:r w:rsidRPr="00FB5B21">
        <w:rPr>
          <w:sz w:val="16"/>
        </w:rPr>
        <w:t xml:space="preserve">Looking back again at the British Trident renewal in 2016, the cost was estimated to be a cool £31 billion (NT$1.2 trillion). This was widely acknowledged to be a very conservative estimate with a £10 billion (NT$400 billion) contingency fund available that most experts suggested would, at least, be used in full. </w:t>
      </w:r>
      <w:r w:rsidRPr="00FB5B21">
        <w:rPr>
          <w:highlight w:val="cyan"/>
          <w:u w:val="single"/>
        </w:rPr>
        <w:t>Given Taiwan’s size and the economic challenges</w:t>
      </w:r>
      <w:r w:rsidRPr="00FB5B21">
        <w:rPr>
          <w:u w:val="single"/>
        </w:rPr>
        <w:t xml:space="preserve"> it faces, </w:t>
      </w:r>
      <w:r w:rsidRPr="00FB5B21">
        <w:rPr>
          <w:highlight w:val="cyan"/>
          <w:u w:val="single"/>
        </w:rPr>
        <w:t xml:space="preserve">the question of whether this would be </w:t>
      </w:r>
      <w:r w:rsidRPr="00FB5B21">
        <w:rPr>
          <w:u w:val="single"/>
        </w:rPr>
        <w:t xml:space="preserve">a </w:t>
      </w:r>
      <w:r w:rsidRPr="00FB5B21">
        <w:rPr>
          <w:highlight w:val="cyan"/>
          <w:u w:val="single"/>
        </w:rPr>
        <w:t>sensible</w:t>
      </w:r>
      <w:r w:rsidRPr="00FB5B21">
        <w:rPr>
          <w:u w:val="single"/>
        </w:rPr>
        <w:t xml:space="preserve"> use of public funds </w:t>
      </w:r>
      <w:r w:rsidRPr="00FB5B21">
        <w:rPr>
          <w:highlight w:val="cyan"/>
          <w:u w:val="single"/>
        </w:rPr>
        <w:t>is a big one</w:t>
      </w:r>
      <w:r w:rsidRPr="00FB5B21">
        <w:rPr>
          <w:u w:val="single"/>
        </w:rPr>
        <w:t xml:space="preserve">. </w:t>
      </w:r>
      <w:r w:rsidRPr="00FB5B21">
        <w:rPr>
          <w:sz w:val="16"/>
        </w:rPr>
        <w:t xml:space="preserve">It is also worth asking if a nuclear deterrent would even work against China? Ian Easton said </w:t>
      </w:r>
      <w:r w:rsidRPr="00FB5B21">
        <w:rPr>
          <w:u w:val="single"/>
        </w:rPr>
        <w:t>only a country that has lost it mind would attack a nuclear power.</w:t>
      </w:r>
      <w:r w:rsidRPr="00FB5B21">
        <w:rPr>
          <w:sz w:val="16"/>
        </w:rPr>
        <w:t xml:space="preserve"> But Communist China is hardly a rational nation and the regime has proved time and time again it has little or no regard for the life of its citizens. Given what the Chinese Communist Party has staked on its nationalist ‘One China’ agenda, would they really be put off by the possibility of a nuclear strike from Taiwan, especially given their vastly superior nuclear arsenal which Taiwan could never hope to match? Some other deterrence options Which brings us to the question of what sort of deterrence Taiwan can develop to put China off the idea of an invasion. Ian Easton suggested a few possibilities including “conventional (weapons), economic, political, trade, or other measures.” These solutions are a little vague and it is not immediately apparent how they would make a significant difference to the CCP's thinking. </w:t>
      </w:r>
      <w:r w:rsidRPr="00FB5B21">
        <w:rPr>
          <w:highlight w:val="cyan"/>
          <w:u w:val="single"/>
        </w:rPr>
        <w:t>The best deterrent of all would be to develop still closer military ties with the US</w:t>
      </w:r>
      <w:r w:rsidRPr="00FB5B21">
        <w:rPr>
          <w:u w:val="single"/>
        </w:rPr>
        <w:t xml:space="preserve">A. Inviting US ships to dock in Taiwanese ports, encouraging the prospect of one or more US military bases on Taiwan, even allowing the US to build a military base on Taiping Island in the hotly contested South China Sea region. </w:t>
      </w:r>
      <w:r w:rsidRPr="00FB5B21">
        <w:rPr>
          <w:sz w:val="16"/>
        </w:rPr>
        <w:t xml:space="preserve">Such a move would, of course, hugely antagonize Communist China. But it would also make them think twice about attacking Taiwan too because such an attack would in effect be an attack on US troops too. Another deterrent is to make the prospect of an invasion as unpleasant as possible. While the CCP may not care too much about the lives of their people, they will care about the negative PR associated with a long and bloody invasion. </w:t>
      </w:r>
      <w:r w:rsidRPr="00FB5B21">
        <w:rPr>
          <w:highlight w:val="cyan"/>
          <w:u w:val="single"/>
        </w:rPr>
        <w:t>Taiwan should</w:t>
      </w:r>
      <w:r w:rsidRPr="00FB5B21">
        <w:rPr>
          <w:u w:val="single"/>
        </w:rPr>
        <w:t xml:space="preserve">, therefore, </w:t>
      </w:r>
      <w:r w:rsidRPr="00FB5B21">
        <w:rPr>
          <w:highlight w:val="cyan"/>
          <w:u w:val="single"/>
        </w:rPr>
        <w:t>seek to invest more in its anti-invasion capabilities</w:t>
      </w:r>
      <w:r w:rsidRPr="00FB5B21">
        <w:rPr>
          <w:u w:val="single"/>
        </w:rPr>
        <w:t xml:space="preserve">, looking to develop internally anything it cannot buy from overseas. </w:t>
      </w:r>
      <w:r w:rsidRPr="00FB5B21">
        <w:rPr>
          <w:highlight w:val="cyan"/>
          <w:u w:val="single"/>
        </w:rPr>
        <w:t>Anti-aircraft and submarine defense capabilities should be a top priority</w:t>
      </w:r>
      <w:r w:rsidRPr="00FB5B21">
        <w:rPr>
          <w:u w:val="single"/>
        </w:rPr>
        <w:t xml:space="preserve"> and funds have already been committed in this area. </w:t>
      </w:r>
      <w:r w:rsidRPr="00FB5B21">
        <w:rPr>
          <w:sz w:val="16"/>
        </w:rPr>
        <w:t xml:space="preserve">But it should also be seeking to modernize its troop capabilities as well. An army of people with nothing more than national service experience isn’t going to hold off the PLA for long. Instead, Taiwan should be looking to develop a large elite unit of commandos (and reservists) capable of </w:t>
      </w:r>
      <w:r w:rsidRPr="00FB5B21">
        <w:rPr>
          <w:sz w:val="16"/>
        </w:rPr>
        <w:lastRenderedPageBreak/>
        <w:t xml:space="preserve">taking a real stand against any Chinese invasion and then, if defeated, retiring into the mountains to fight a long and painful guerilla war. The prospect of such an ongoing conflict will be far from attractive to the CCP and, when put together with </w:t>
      </w:r>
      <w:r w:rsidRPr="00FB5B21">
        <w:rPr>
          <w:highlight w:val="cyan"/>
          <w:u w:val="single"/>
        </w:rPr>
        <w:t>the international community opposing the Chinese occupation of Taiwan, could just be enough of a deterrent to put China off</w:t>
      </w:r>
      <w:r w:rsidRPr="00FB5B21">
        <w:rPr>
          <w:sz w:val="16"/>
        </w:rPr>
        <w:t>. It would certainly be a far more affordable and domestically palatable approach than spending huge sums on a nuclear weapons program that might never see the light of day.</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Failure of security guarantees inevitable – they are </w:t>
      </w:r>
      <w:r w:rsidRPr="00FB5B21">
        <w:rPr>
          <w:rFonts w:eastAsiaTheme="majorEastAsia" w:cstheme="majorBidi"/>
          <w:b/>
          <w:iCs/>
          <w:sz w:val="24"/>
          <w:u w:val="single"/>
        </w:rPr>
        <w:t>not</w:t>
      </w:r>
      <w:r w:rsidRPr="00FB5B21">
        <w:rPr>
          <w:rFonts w:eastAsiaTheme="majorEastAsia" w:cstheme="majorBidi"/>
          <w:b/>
          <w:iCs/>
          <w:sz w:val="24"/>
        </w:rPr>
        <w:t xml:space="preserve"> effective</w:t>
      </w:r>
    </w:p>
    <w:p w:rsidR="00FB5B21" w:rsidRPr="00FB5B21" w:rsidRDefault="00FB5B21" w:rsidP="00FB5B21">
      <w:pPr>
        <w:rPr>
          <w:b/>
          <w:bCs/>
        </w:rPr>
      </w:pPr>
      <w:r w:rsidRPr="00FB5B21">
        <w:rPr>
          <w:b/>
          <w:bCs/>
        </w:rPr>
        <w:t xml:space="preserve">Lebovic 13 </w:t>
      </w:r>
      <w:r w:rsidRPr="00FB5B21">
        <w:rPr>
          <w:sz w:val="16"/>
        </w:rPr>
        <w:t xml:space="preserve">[James Lebovic holds a Ph.D. in International Relations from the University of Southern California. He currently is a Professor of Political Science and International Affairs at George Washington University. He teaches international politics theory, national security policy making, international conflict, and methodology. “Security Assurances and Nuclear Nonproliferation.” </w:t>
      </w:r>
      <w:r w:rsidRPr="00FB5B21">
        <w:rPr>
          <w:i/>
          <w:sz w:val="16"/>
        </w:rPr>
        <w:t>Perspectives on Politics</w:t>
      </w:r>
      <w:r w:rsidRPr="00FB5B21">
        <w:rPr>
          <w:sz w:val="16"/>
        </w:rPr>
        <w:t>, vol. 11, no. 2, 2013, pp. 700-702. https://doi.org/10.1017/S1537592713001199]</w:t>
      </w:r>
    </w:p>
    <w:p w:rsidR="00FB5B21" w:rsidRPr="00FB5B21" w:rsidRDefault="00FB5B21" w:rsidP="00FB5B21">
      <w:pPr>
        <w:rPr>
          <w:sz w:val="10"/>
        </w:rPr>
      </w:pPr>
      <w:r w:rsidRPr="00FB5B21">
        <w:rPr>
          <w:sz w:val="14"/>
        </w:rPr>
        <w:t xml:space="preserve">The volume gives emphasis, then, to the (too often neglected) point that </w:t>
      </w:r>
      <w:r w:rsidRPr="00FB5B21">
        <w:rPr>
          <w:u w:val="single"/>
        </w:rPr>
        <w:t>"</w:t>
      </w:r>
      <w:r w:rsidRPr="00FB5B21">
        <w:rPr>
          <w:highlight w:val="cyan"/>
          <w:u w:val="single"/>
        </w:rPr>
        <w:t>coop</w:t>
      </w:r>
      <w:r w:rsidRPr="00FB5B21">
        <w:rPr>
          <w:u w:val="single"/>
        </w:rPr>
        <w:t xml:space="preserve">eration" </w:t>
      </w:r>
      <w:r w:rsidRPr="00FB5B21">
        <w:rPr>
          <w:highlight w:val="cyan"/>
          <w:u w:val="single"/>
        </w:rPr>
        <w:t>is required to halt an incipient nuclear-weapons program</w:t>
      </w:r>
      <w:r w:rsidRPr="00FB5B21">
        <w:rPr>
          <w:sz w:val="14"/>
        </w:rPr>
        <w:t xml:space="preserve">, and backs it with convincing evidence. The case evidence is taken to suggest that </w:t>
      </w:r>
      <w:r w:rsidRPr="00FB5B21">
        <w:rPr>
          <w:u w:val="single"/>
        </w:rPr>
        <w:t>negative assurances helped halt the weapons program in Libya and, maybe, the retention of nuclear weapons by Ukraine, and that positive assurances helped halt nuclear proliferation by South Korea, Japan, and perhaps Sweden</w:t>
      </w:r>
      <w:r w:rsidRPr="00FB5B21">
        <w:rPr>
          <w:sz w:val="14"/>
        </w:rPr>
        <w:t xml:space="preserve">. The volume correctly acknowledges, however, that the effect of assurances is typically "modest" rather than "decisive" (p. 6); </w:t>
      </w:r>
      <w:r w:rsidRPr="00FB5B21">
        <w:rPr>
          <w:u w:val="single"/>
        </w:rPr>
        <w:t xml:space="preserve">"that </w:t>
      </w:r>
      <w:r w:rsidRPr="00FB5B21">
        <w:rPr>
          <w:highlight w:val="cyan"/>
          <w:u w:val="single"/>
        </w:rPr>
        <w:t>when states are faced with a critical threat from a third party</w:t>
      </w:r>
      <w:r w:rsidRPr="00FB5B21">
        <w:rPr>
          <w:u w:val="single"/>
        </w:rPr>
        <w:t xml:space="preserve">, negative </w:t>
      </w:r>
      <w:r w:rsidRPr="00FB5B21">
        <w:rPr>
          <w:highlight w:val="cyan"/>
          <w:u w:val="single"/>
        </w:rPr>
        <w:t>assurances seem to fade into insignificance</w:t>
      </w:r>
      <w:r w:rsidRPr="00FB5B21">
        <w:rPr>
          <w:u w:val="single"/>
        </w:rPr>
        <w:t xml:space="preserve">" </w:t>
      </w:r>
      <w:r w:rsidRPr="00FB5B21">
        <w:rPr>
          <w:sz w:val="10"/>
        </w:rPr>
        <w:t>(p. 279); that various confounding factors mute the effects of assurances(including domestic politics, broader strategy, and the credibility of actions); and that profound trade-offs are required when negative assurances are provided to one conflicting party with positive assurances to another (p. 7). In some ways, the volume is a model of inquiry. To judge when assurances might work, the authors employ 13 hypotheses that are drawn from relevant theoretical literatures. These hypotheses include whether the assurances are explicit or legally binding; backed by forward-deployed troops; "strong enough to overcome cognitive biases"; "tailored to take account of unique features of the target state's culture, decision-making procedures, and leadership concerns"; and used "in a way that alters internal debates in the target in a favorable direction" (p. 32). The chapter authors stay on message when evaluating their respective cases; they conclude by commenting on the validity, invalidity, or partial validity of the hypotheses, and they supply testable (inductive) hypotheses when the initial hypotheses prove deficient. James Wirtz, a proliferation expert, renders the final judgment about whether the hypotheses have held. That said, Security Assurances and Nuclear Nonproliferation is not without limitations, as the authors--to their credit--do often recognize. Scholars should take note of these limitations when seeking to advance this important program of research. Both the hypotheses and the testing strategy are problematic in some respects. First, the hypotheses are, at times, tautological. Because some of the independent variables are not clearly operationalized, the hypotheses are too easily validated or invalidated on the basis of whether proliferation did or did not occur in a given case. This is true, for example, of the hypothesis that effective assurances must overcome cognitive biases. What exactly are these biases, and could we know that they are overcome should a country retain its weapons capabilities? Likewise, the test of whether assurances are tailored "to take account of unique features" appears to come down to whether assurances actually work. A valid test of the hypothesis requires a standard for judging the adequacy of tailoring apart from the value of the dependent variable. Second, the binary dependent variable--countries either did or did not pursue nuclear weapons--sacrifices some explanatory leverage. What about cases--like Iran, perhaps--of a country choosing to keep its options open by stopping just short of a nuclear weapons capability or possessing but not testing a nuclear weapon? Third, the hypotheses are given equal standing when the independent variables in some of them arguably stand as necessary or permissive conditions in others.</w:t>
      </w:r>
      <w:r w:rsidRPr="00FB5B21">
        <w:rPr>
          <w:u w:val="single"/>
        </w:rPr>
        <w:t xml:space="preserve"> Although the authors hypothesize (Hypothesis 1) that "</w:t>
      </w:r>
      <w:r w:rsidRPr="00FB5B21">
        <w:rPr>
          <w:highlight w:val="cyan"/>
          <w:u w:val="single"/>
        </w:rPr>
        <w:t>assurances are more likely to be effective when a target state's interest in nuclear weapons is driven to a significant degree by security concerns</w:t>
      </w:r>
      <w:r w:rsidRPr="00FB5B21">
        <w:rPr>
          <w:u w:val="single"/>
        </w:rPr>
        <w:t xml:space="preserve">" (p. 32), the remaining hypotheses seem to assume the presence of a security threat. </w:t>
      </w:r>
      <w:r w:rsidRPr="00FB5B21">
        <w:rPr>
          <w:sz w:val="10"/>
        </w:rPr>
        <w:t>For that matter, the host of potential causal factors that the authors identify in their case studies could conceivably contribute to the outcomes in others. For instance, part of the story about Libya is that it lacked requisite indigenous nuclear weapons capabilities, suffered severely under a multilateral embargo, had a leader who felt vulnerable to the threat of a US-imposed regime change, and might have seen the United States as a potential ally against a radical Islamic threat. Might these same variables explain the workings of the key independent variables in other cases? Fourth, the hypotheses center narrowly on assurances that relate to nuclear weapons use, and nonuse, although the authors recognize that</w:t>
      </w:r>
      <w:r w:rsidRPr="00FB5B21">
        <w:rPr>
          <w:u w:val="single"/>
        </w:rPr>
        <w:t xml:space="preserve"> </w:t>
      </w:r>
      <w:r w:rsidRPr="00FB5B21">
        <w:rPr>
          <w:highlight w:val="cyan"/>
          <w:u w:val="single"/>
        </w:rPr>
        <w:t xml:space="preserve">positive nuclear weapons assurances are </w:t>
      </w:r>
      <w:r w:rsidRPr="00FB5B21">
        <w:rPr>
          <w:u w:val="single"/>
        </w:rPr>
        <w:t xml:space="preserve">often </w:t>
      </w:r>
      <w:r w:rsidRPr="00FB5B21">
        <w:rPr>
          <w:highlight w:val="cyan"/>
          <w:u w:val="single"/>
        </w:rPr>
        <w:t>used to allay concerns about conventional threats and that critical negative assurances</w:t>
      </w:r>
      <w:r w:rsidRPr="00FB5B21">
        <w:rPr>
          <w:u w:val="single"/>
        </w:rPr>
        <w:t xml:space="preserve"> often </w:t>
      </w:r>
      <w:r w:rsidRPr="00FB5B21">
        <w:rPr>
          <w:highlight w:val="cyan"/>
          <w:u w:val="single"/>
        </w:rPr>
        <w:t>have nothing to do with nuclear weapons</w:t>
      </w:r>
      <w:r w:rsidRPr="00FB5B21">
        <w:rPr>
          <w:u w:val="single"/>
        </w:rPr>
        <w:t xml:space="preserve">: for example, threats to regime survival preoccupied Muammar Gadhafi, not a US nuclear strike on Libya. </w:t>
      </w:r>
      <w:r w:rsidRPr="00FB5B21">
        <w:rPr>
          <w:sz w:val="10"/>
        </w:rPr>
        <w:t>Fifth, as the authors recognize, seemingly validated relationships are potentially spurious.</w:t>
      </w:r>
      <w:r w:rsidRPr="00FB5B21">
        <w:rPr>
          <w:u w:val="single"/>
        </w:rPr>
        <w:t xml:space="preserve"> Because </w:t>
      </w:r>
      <w:r w:rsidRPr="00FB5B21">
        <w:rPr>
          <w:highlight w:val="cyan"/>
          <w:u w:val="single"/>
        </w:rPr>
        <w:t xml:space="preserve">positive assurances often come with economic and military aid, it </w:t>
      </w:r>
      <w:r w:rsidRPr="00FB5B21">
        <w:rPr>
          <w:b/>
          <w:iCs/>
          <w:sz w:val="22"/>
          <w:highlight w:val="cyan"/>
          <w:u w:val="single"/>
          <w:bdr w:val="single" w:sz="12" w:space="0" w:color="auto"/>
        </w:rPr>
        <w:t>might only appear that the assurance</w:t>
      </w:r>
      <w:r w:rsidRPr="00FB5B21">
        <w:rPr>
          <w:u w:val="single"/>
        </w:rPr>
        <w:t xml:space="preserve">, provided by aid, </w:t>
      </w:r>
      <w:r w:rsidRPr="00FB5B21">
        <w:rPr>
          <w:highlight w:val="cyan"/>
          <w:u w:val="single"/>
        </w:rPr>
        <w:t>led a country to renounce the nuclear option.</w:t>
      </w:r>
      <w:r w:rsidRPr="00FB5B21">
        <w:rPr>
          <w:u w:val="single"/>
        </w:rPr>
        <w:t xml:space="preserve"> As the author of the Swedish case notes, "</w:t>
      </w:r>
      <w:r w:rsidRPr="00FB5B21">
        <w:rPr>
          <w:highlight w:val="cyan"/>
          <w:u w:val="single"/>
        </w:rPr>
        <w:t>the threat that the U</w:t>
      </w:r>
      <w:r w:rsidRPr="00FB5B21">
        <w:rPr>
          <w:u w:val="single"/>
        </w:rPr>
        <w:t xml:space="preserve">nited </w:t>
      </w:r>
      <w:r w:rsidRPr="00FB5B21">
        <w:rPr>
          <w:highlight w:val="cyan"/>
          <w:u w:val="single"/>
        </w:rPr>
        <w:t>S</w:t>
      </w:r>
      <w:r w:rsidRPr="00FB5B21">
        <w:rPr>
          <w:u w:val="single"/>
        </w:rPr>
        <w:t xml:space="preserve">tates </w:t>
      </w:r>
      <w:r w:rsidRPr="00FB5B21">
        <w:rPr>
          <w:highlight w:val="cyan"/>
          <w:u w:val="single"/>
        </w:rPr>
        <w:t>might withdraw assistance was more important than the promise of new assistance</w:t>
      </w:r>
      <w:r w:rsidRPr="00FB5B21">
        <w:rPr>
          <w:u w:val="single"/>
        </w:rPr>
        <w:t xml:space="preserve">" (p. 239). </w:t>
      </w:r>
      <w:r w:rsidRPr="00FB5B21">
        <w:rPr>
          <w:sz w:val="10"/>
        </w:rPr>
        <w:t xml:space="preserve">Various issues also arise in the case studies. First, because authors of a case-by-case analysis tend to think of their cases in isolation from others, the findings rest primarily on temporal rather than cross-national variation. Thus, the author of the Iran case concludes, </w:t>
      </w:r>
      <w:r w:rsidRPr="00FB5B21">
        <w:rPr>
          <w:u w:val="single"/>
        </w:rPr>
        <w:t xml:space="preserve">"In the main, the hypotheses reviewed here are not sustained.... One cannot help but suspect that </w:t>
      </w:r>
      <w:r w:rsidRPr="00FB5B21">
        <w:rPr>
          <w:highlight w:val="cyan"/>
          <w:u w:val="single"/>
        </w:rPr>
        <w:t>even if Iran had faced no credible external threat, it still would have pursued a nuclear program</w:t>
      </w:r>
      <w:r w:rsidRPr="00FB5B21">
        <w:rPr>
          <w:u w:val="single"/>
        </w:rPr>
        <w:t>, be it under the Shah or under the Islamic Republic"</w:t>
      </w:r>
      <w:r w:rsidRPr="00FB5B21">
        <w:rPr>
          <w:sz w:val="10"/>
        </w:rPr>
        <w:t xml:space="preserve"> (p. 127). But does not the case provide strong support for Hypothesis 1, linking the success of assurances to security concerns? Second, as Knopf acknowledges, the cases betray a selection bias--apparently toward failure: They were selected for success and failure but </w:t>
      </w:r>
      <w:r w:rsidRPr="00FB5B21">
        <w:rPr>
          <w:u w:val="single"/>
        </w:rPr>
        <w:t>"</w:t>
      </w:r>
      <w:r w:rsidRPr="00FB5B21">
        <w:rPr>
          <w:highlight w:val="cyan"/>
          <w:u w:val="single"/>
        </w:rPr>
        <w:t>all involve countries that were at some point deemed serious proliferation risks</w:t>
      </w:r>
      <w:r w:rsidRPr="00FB5B21">
        <w:rPr>
          <w:u w:val="single"/>
        </w:rPr>
        <w:t xml:space="preserve">" (p. 6). Whether or not that bias is mitigated by the editor's purported selection of cases, as well for the relevance of positive and negative assurances (and, thus, cases in which assurances might work), the selection strategy clearly oversamples proliferation. </w:t>
      </w:r>
      <w:r w:rsidRPr="00FB5B21">
        <w:rPr>
          <w:b/>
          <w:iCs/>
          <w:sz w:val="22"/>
          <w:highlight w:val="cyan"/>
          <w:u w:val="single"/>
          <w:bdr w:val="single" w:sz="12" w:space="0" w:color="auto"/>
        </w:rPr>
        <w:t>The study concludes, then, that assurances are only moderately effective, although nuclear weapons status remains relatively rare among contemporary states.</w:t>
      </w:r>
      <w:r w:rsidRPr="00FB5B21">
        <w:rPr>
          <w:u w:val="single"/>
        </w:rPr>
        <w:t xml:space="preserve"> Implicitly, the analysis downplays the role of multilateral negative and positive assurances that could sway some states--</w:t>
      </w:r>
      <w:r w:rsidRPr="00FB5B21">
        <w:rPr>
          <w:sz w:val="10"/>
        </w:rPr>
        <w:t>indeed, might reinforce a "nuclear taboo" that dissuades most states--from acquiring these weapons.</w:t>
      </w:r>
    </w:p>
    <w:p w:rsidR="00FB5B21" w:rsidRPr="00FB5B21" w:rsidRDefault="00FB5B21" w:rsidP="00FB5B21"/>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Allies wont prolif – US nuclear policy checks it </w:t>
      </w:r>
    </w:p>
    <w:p w:rsidR="00FB5B21" w:rsidRPr="00FB5B21" w:rsidRDefault="00FB5B21" w:rsidP="00FB5B21">
      <w:pPr>
        <w:rPr>
          <w:bCs/>
          <w:szCs w:val="20"/>
        </w:rPr>
      </w:pPr>
      <w:r w:rsidRPr="00FB5B21">
        <w:rPr>
          <w:b/>
          <w:bCs/>
        </w:rPr>
        <w:t>Paul 15</w:t>
      </w:r>
      <w:r w:rsidRPr="00FB5B21">
        <w:rPr>
          <w:bCs/>
        </w:rPr>
        <w:t>(</w:t>
      </w:r>
      <w:r w:rsidRPr="00FB5B21">
        <w:rPr>
          <w:bCs/>
          <w:szCs w:val="20"/>
        </w:rPr>
        <w:t>T.V, professor of International Relations in the department of Political Science at McGill University. International Journal: Canada’s Journal of Global Policy Analysis Published: 2016 by International journal DOA:7-2-19 “Self-deterrence: Nuclear weapons and the enduring credibility challenge.” wall-e https://journals.sagepub.com/doi/abs/10.1177/0020702015618682</w:t>
      </w:r>
    </w:p>
    <w:p w:rsidR="00FB5B21" w:rsidRDefault="00FB5B21" w:rsidP="00FB5B21">
      <w:pPr>
        <w:rPr>
          <w:sz w:val="16"/>
          <w:szCs w:val="26"/>
        </w:rPr>
      </w:pPr>
      <w:r w:rsidRPr="00FB5B21">
        <w:rPr>
          <w:sz w:val="16"/>
          <w:szCs w:val="26"/>
        </w:rPr>
        <w:t>Understanding the reputation for non-use is critical for security relations in the post-Cold War era. The end of the Cold War has made superpower deterrence, based on mutual assured destruction, less salient</w:t>
      </w:r>
      <w:r w:rsidRPr="00FB5B21">
        <w:rPr>
          <w:szCs w:val="26"/>
          <w:u w:val="single"/>
        </w:rPr>
        <w:t xml:space="preserve">, while complex </w:t>
      </w:r>
      <w:r w:rsidRPr="00FB5B21">
        <w:rPr>
          <w:szCs w:val="26"/>
          <w:highlight w:val="green"/>
          <w:u w:val="single"/>
        </w:rPr>
        <w:t>deterrent relationships involving great powers</w:t>
      </w:r>
      <w:r w:rsidRPr="00FB5B21">
        <w:rPr>
          <w:szCs w:val="26"/>
          <w:u w:val="single"/>
        </w:rPr>
        <w:t xml:space="preserve"> and regional powers as well as non-state actors </w:t>
      </w:r>
      <w:r w:rsidRPr="00FB5B21">
        <w:rPr>
          <w:szCs w:val="26"/>
          <w:highlight w:val="green"/>
          <w:u w:val="single"/>
        </w:rPr>
        <w:t>have emerged as prominent in official</w:t>
      </w:r>
      <w:r w:rsidRPr="00FB5B21">
        <w:rPr>
          <w:szCs w:val="26"/>
          <w:u w:val="single"/>
        </w:rPr>
        <w:t xml:space="preserve"> thinking and public </w:t>
      </w:r>
      <w:r w:rsidRPr="00FB5B21">
        <w:rPr>
          <w:szCs w:val="26"/>
          <w:highlight w:val="green"/>
          <w:u w:val="single"/>
        </w:rPr>
        <w:t>discourse</w:t>
      </w:r>
      <w:r w:rsidRPr="00FB5B21">
        <w:rPr>
          <w:sz w:val="16"/>
          <w:szCs w:val="26"/>
        </w:rPr>
        <w:t xml:space="preserve">.4 Since 1991, when faced with regional challengers seeking weapons of mass destruction, </w:t>
      </w:r>
      <w:r w:rsidRPr="00FB5B21">
        <w:rPr>
          <w:szCs w:val="26"/>
          <w:u w:val="single"/>
        </w:rPr>
        <w:t xml:space="preserve">the United States has toyed with the idea of </w:t>
      </w:r>
      <w:r w:rsidRPr="00FB5B21">
        <w:rPr>
          <w:szCs w:val="26"/>
          <w:u w:val="single"/>
        </w:rPr>
        <w:lastRenderedPageBreak/>
        <w:t>using nuclear threats in preventive or pre-emptive modes. This policy, christened “calculated ambiguity,” has since evolved</w:t>
      </w:r>
      <w:r w:rsidRPr="00FB5B21">
        <w:rPr>
          <w:sz w:val="16"/>
          <w:szCs w:val="26"/>
        </w:rPr>
        <w:t xml:space="preserve">.5 In 1991, then-Defense Secretary Dick Cheney issued the top-secret Nuclear Weapons Employment Policy, which “formally tasked the military to plan for nuclear operations against nations capable of developing WMD,” resulting in the Single Integrated Operations Plan 93.6 The Clinton administration widened the use of nuclear arms against states likely to use chemical and biological weapons. Clinton signed Presidential Decision Directive 60 in November 1997, permitting US nuclear strikes in retaliation to chemical or biological weapons use by enemy states.7 The </w:t>
      </w:r>
      <w:r w:rsidRPr="00FB5B21">
        <w:rPr>
          <w:szCs w:val="26"/>
          <w:u w:val="single"/>
        </w:rPr>
        <w:t xml:space="preserve">George W. </w:t>
      </w:r>
      <w:r w:rsidRPr="00FB5B21">
        <w:rPr>
          <w:szCs w:val="26"/>
          <w:highlight w:val="green"/>
          <w:u w:val="single"/>
        </w:rPr>
        <w:t>Bush</w:t>
      </w:r>
      <w:r w:rsidRPr="00FB5B21">
        <w:rPr>
          <w:szCs w:val="26"/>
          <w:u w:val="single"/>
        </w:rPr>
        <w:t xml:space="preserve"> administration </w:t>
      </w:r>
      <w:r w:rsidRPr="00FB5B21">
        <w:rPr>
          <w:szCs w:val="26"/>
          <w:highlight w:val="green"/>
          <w:u w:val="single"/>
        </w:rPr>
        <w:t>issued</w:t>
      </w:r>
      <w:r w:rsidRPr="00FB5B21">
        <w:rPr>
          <w:szCs w:val="26"/>
          <w:u w:val="single"/>
        </w:rPr>
        <w:t xml:space="preserve"> ambitious </w:t>
      </w:r>
      <w:r w:rsidRPr="00FB5B21">
        <w:rPr>
          <w:szCs w:val="26"/>
          <w:highlight w:val="green"/>
          <w:u w:val="single"/>
        </w:rPr>
        <w:t>new</w:t>
      </w:r>
      <w:r w:rsidRPr="00FB5B21">
        <w:rPr>
          <w:szCs w:val="26"/>
          <w:u w:val="single"/>
        </w:rPr>
        <w:t xml:space="preserve"> policy </w:t>
      </w:r>
      <w:r w:rsidRPr="00FB5B21">
        <w:rPr>
          <w:szCs w:val="26"/>
          <w:highlight w:val="green"/>
          <w:u w:val="single"/>
        </w:rPr>
        <w:t>guidelines</w:t>
      </w:r>
      <w:r w:rsidRPr="00FB5B21">
        <w:rPr>
          <w:szCs w:val="26"/>
          <w:u w:val="single"/>
        </w:rPr>
        <w:t xml:space="preserve"> that </w:t>
      </w:r>
      <w:r w:rsidRPr="00FB5B21">
        <w:rPr>
          <w:szCs w:val="26"/>
          <w:highlight w:val="green"/>
          <w:u w:val="single"/>
        </w:rPr>
        <w:t>assigned three purposes to nuclear weapons: to deter; to pre-empt the use of</w:t>
      </w:r>
      <w:r w:rsidRPr="00FB5B21">
        <w:rPr>
          <w:szCs w:val="26"/>
          <w:u w:val="single"/>
        </w:rPr>
        <w:t xml:space="preserve"> weapons of mass destruction (</w:t>
      </w:r>
      <w:r w:rsidRPr="00FB5B21">
        <w:rPr>
          <w:szCs w:val="26"/>
          <w:highlight w:val="green"/>
          <w:u w:val="single"/>
        </w:rPr>
        <w:t>WMD</w:t>
      </w:r>
      <w:r w:rsidRPr="00FB5B21">
        <w:rPr>
          <w:szCs w:val="26"/>
          <w:u w:val="single"/>
        </w:rPr>
        <w:t xml:space="preserve">), including chemical and biological weapons; </w:t>
      </w:r>
      <w:r w:rsidRPr="00FB5B21">
        <w:rPr>
          <w:szCs w:val="26"/>
          <w:highlight w:val="green"/>
          <w:u w:val="single"/>
        </w:rPr>
        <w:t>and to prevent WMD buildups by additional states</w:t>
      </w:r>
      <w:r w:rsidRPr="00FB5B21">
        <w:rPr>
          <w:sz w:val="16"/>
          <w:szCs w:val="26"/>
        </w:rPr>
        <w:t xml:space="preserve">. </w:t>
      </w:r>
      <w:r w:rsidRPr="00FB5B21">
        <w:rPr>
          <w:szCs w:val="26"/>
          <w:u w:val="single"/>
        </w:rPr>
        <w:t>The last element assumed that deterrence might not work against rogue states and terrorist organizations and that, therefore, their WMD programs would have to be destroyed; and this might require nuclear use</w:t>
      </w:r>
      <w:r w:rsidRPr="00FB5B21">
        <w:rPr>
          <w:sz w:val="16"/>
          <w:szCs w:val="26"/>
        </w:rPr>
        <w:t xml:space="preserve">.8 For example, in situations where an adversary’s hidden WMD capabilities and facilities are buried in deep bunkers not vulnerable to conventional strikes, the United States could resort to a limited nuclear strike. The </w:t>
      </w:r>
      <w:r w:rsidRPr="00FB5B21">
        <w:rPr>
          <w:szCs w:val="26"/>
          <w:u w:val="single"/>
        </w:rPr>
        <w:t>Obama administration made some important changes to this policy, but not to the extent of adopting a no-first-use policy or accepting the non-nuclear weapon states’ long-standing demand for an unequivocal negative security guarantee</w:t>
      </w:r>
      <w:r w:rsidRPr="00FB5B21">
        <w:rPr>
          <w:sz w:val="16"/>
          <w:szCs w:val="26"/>
        </w:rPr>
        <w:t xml:space="preserve">. In the 2010 Nuclear Posture Review (NPR) the administration did make explicit that “the United States will not use or threaten to use nuclear weapons against non-nuclear weapons states that are party to the Nuclear Non-Proliferation Treaty (NPT) and in compliance with their nuclear non-proliferation obligations.”9 </w:t>
      </w:r>
      <w:r w:rsidRPr="00FB5B21">
        <w:rPr>
          <w:szCs w:val="26"/>
          <w:u w:val="single"/>
        </w:rPr>
        <w:t xml:space="preserve">Critics contend that the United States still continues nuclear planning against regional adversaries and that it has not yet fully adopted a “sole purpose” policy of nuclear weapons for deterrence only against a nuclear attack on the United States and its allies. While considering deterrence against nuclear attack the “fundamental” purpose of nuclear weapons,10 the </w:t>
      </w:r>
      <w:r w:rsidRPr="00FB5B21">
        <w:rPr>
          <w:szCs w:val="26"/>
          <w:highlight w:val="green"/>
          <w:u w:val="single"/>
        </w:rPr>
        <w:t>NPR makes it clear that “the U</w:t>
      </w:r>
      <w:r w:rsidRPr="00FB5B21">
        <w:rPr>
          <w:szCs w:val="26"/>
          <w:u w:val="single"/>
        </w:rPr>
        <w:t xml:space="preserve">nited </w:t>
      </w:r>
      <w:r w:rsidRPr="00FB5B21">
        <w:rPr>
          <w:szCs w:val="26"/>
          <w:highlight w:val="green"/>
          <w:u w:val="single"/>
        </w:rPr>
        <w:t>S</w:t>
      </w:r>
      <w:r w:rsidRPr="00FB5B21">
        <w:rPr>
          <w:szCs w:val="26"/>
          <w:u w:val="single"/>
        </w:rPr>
        <w:t xml:space="preserve">tates </w:t>
      </w:r>
      <w:r w:rsidRPr="00FB5B21">
        <w:rPr>
          <w:szCs w:val="26"/>
          <w:highlight w:val="green"/>
          <w:u w:val="single"/>
        </w:rPr>
        <w:t>is … not prepared</w:t>
      </w:r>
      <w:r w:rsidRPr="00FB5B21">
        <w:rPr>
          <w:szCs w:val="26"/>
          <w:u w:val="single"/>
        </w:rPr>
        <w:t xml:space="preserve"> at the present time </w:t>
      </w:r>
      <w:r w:rsidRPr="00FB5B21">
        <w:rPr>
          <w:szCs w:val="26"/>
          <w:highlight w:val="green"/>
          <w:u w:val="single"/>
        </w:rPr>
        <w:t>to adopt</w:t>
      </w:r>
      <w:r w:rsidRPr="00FB5B21">
        <w:rPr>
          <w:szCs w:val="26"/>
          <w:u w:val="single"/>
        </w:rPr>
        <w:t xml:space="preserve"> a </w:t>
      </w:r>
      <w:r w:rsidRPr="00FB5B21">
        <w:rPr>
          <w:szCs w:val="26"/>
          <w:highlight w:val="green"/>
          <w:u w:val="single"/>
        </w:rPr>
        <w:t xml:space="preserve">universal policy that the ‘sole purpose’ of </w:t>
      </w:r>
      <w:r w:rsidRPr="00FB5B21">
        <w:rPr>
          <w:szCs w:val="26"/>
          <w:u w:val="single"/>
        </w:rPr>
        <w:t xml:space="preserve">U.S. </w:t>
      </w:r>
      <w:r w:rsidRPr="00FB5B21">
        <w:rPr>
          <w:szCs w:val="26"/>
          <w:highlight w:val="green"/>
          <w:u w:val="single"/>
        </w:rPr>
        <w:t xml:space="preserve">nuclear </w:t>
      </w:r>
      <w:r w:rsidRPr="00FB5B21">
        <w:rPr>
          <w:szCs w:val="26"/>
          <w:u w:val="single"/>
        </w:rPr>
        <w:t>weapon</w:t>
      </w:r>
      <w:r w:rsidRPr="00FB5B21">
        <w:rPr>
          <w:szCs w:val="26"/>
          <w:highlight w:val="green"/>
          <w:u w:val="single"/>
        </w:rPr>
        <w:t>s is to deter nuclear attack on the U</w:t>
      </w:r>
      <w:r w:rsidRPr="00FB5B21">
        <w:rPr>
          <w:szCs w:val="26"/>
          <w:u w:val="single"/>
        </w:rPr>
        <w:t xml:space="preserve">nited </w:t>
      </w:r>
      <w:r w:rsidRPr="00FB5B21">
        <w:rPr>
          <w:szCs w:val="26"/>
          <w:highlight w:val="green"/>
          <w:u w:val="single"/>
        </w:rPr>
        <w:t>S</w:t>
      </w:r>
      <w:r w:rsidRPr="00FB5B21">
        <w:rPr>
          <w:szCs w:val="26"/>
          <w:u w:val="single"/>
        </w:rPr>
        <w:t>tates and our allies and partners</w:t>
      </w:r>
      <w:r w:rsidRPr="00FB5B21">
        <w:rPr>
          <w:sz w:val="16"/>
          <w:szCs w:val="26"/>
        </w:rPr>
        <w:t xml:space="preserve">, but will work to establish conditions under which such a policy could be safely adopted.”11 It is uncertain if the Strategic Command (STRATCOM) has removed several targets, including those of regional challengers, who are not yet nuclear weapons states.12 </w:t>
      </w:r>
      <w:r w:rsidRPr="00FB5B21">
        <w:rPr>
          <w:szCs w:val="26"/>
          <w:u w:val="single"/>
        </w:rPr>
        <w:t xml:space="preserve">It is also unclear if nuclear retaliation is off the list of options against chemical and biological attacks by regional adversaries. Although </w:t>
      </w:r>
      <w:r w:rsidRPr="00FB5B21">
        <w:rPr>
          <w:szCs w:val="26"/>
          <w:highlight w:val="green"/>
          <w:u w:val="single"/>
        </w:rPr>
        <w:t>the US</w:t>
      </w:r>
      <w:r w:rsidRPr="00FB5B21">
        <w:rPr>
          <w:szCs w:val="26"/>
          <w:u w:val="single"/>
        </w:rPr>
        <w:t xml:space="preserve"> continues to cut the number of weapons as per the new Strategic Arms Reduction Treaty (START) commitments, it has </w:t>
      </w:r>
      <w:r w:rsidRPr="00FB5B21">
        <w:rPr>
          <w:szCs w:val="26"/>
          <w:highlight w:val="green"/>
          <w:u w:val="single"/>
        </w:rPr>
        <w:t xml:space="preserve">embarked on a long-term plan of modernization of nuclear forces </w:t>
      </w:r>
      <w:r w:rsidRPr="00FB5B21">
        <w:rPr>
          <w:szCs w:val="26"/>
          <w:u w:val="single"/>
        </w:rPr>
        <w:t xml:space="preserve">largely </w:t>
      </w:r>
      <w:r w:rsidRPr="00FB5B21">
        <w:rPr>
          <w:szCs w:val="26"/>
          <w:highlight w:val="green"/>
          <w:u w:val="single"/>
        </w:rPr>
        <w:t xml:space="preserve">in response to </w:t>
      </w:r>
      <w:r w:rsidRPr="00FB5B21">
        <w:rPr>
          <w:szCs w:val="26"/>
          <w:u w:val="single"/>
        </w:rPr>
        <w:t xml:space="preserve">China’s and </w:t>
      </w:r>
      <w:r w:rsidRPr="00FB5B21">
        <w:rPr>
          <w:szCs w:val="26"/>
          <w:highlight w:val="green"/>
          <w:u w:val="single"/>
        </w:rPr>
        <w:t>Russia’s modernization</w:t>
      </w:r>
      <w:r w:rsidRPr="00FB5B21">
        <w:rPr>
          <w:sz w:val="16"/>
          <w:szCs w:val="26"/>
        </w:rPr>
        <w:t xml:space="preserve">.13 We also have no way to predict whether or not the next administration will resurrect nuclear weapons as a key component of its defence strategy by jettisoning some of the commitments made by the Obama administration. The “usability of nuclear weapons school” exists among Congressional members, scientists at weapon laboratories, and military professionals. In sum, </w:t>
      </w:r>
      <w:r w:rsidRPr="00FB5B21">
        <w:rPr>
          <w:szCs w:val="26"/>
          <w:highlight w:val="green"/>
          <w:u w:val="single"/>
        </w:rPr>
        <w:t>the</w:t>
      </w:r>
      <w:r w:rsidRPr="00FB5B21">
        <w:rPr>
          <w:szCs w:val="26"/>
          <w:u w:val="single"/>
        </w:rPr>
        <w:t xml:space="preserve"> </w:t>
      </w:r>
      <w:r w:rsidRPr="00FB5B21">
        <w:rPr>
          <w:szCs w:val="26"/>
          <w:highlight w:val="green"/>
          <w:u w:val="single"/>
        </w:rPr>
        <w:t>U</w:t>
      </w:r>
      <w:r w:rsidRPr="00FB5B21">
        <w:rPr>
          <w:szCs w:val="26"/>
          <w:u w:val="single"/>
        </w:rPr>
        <w:t xml:space="preserve">nited </w:t>
      </w:r>
      <w:r w:rsidRPr="00FB5B21">
        <w:rPr>
          <w:szCs w:val="26"/>
          <w:highlight w:val="green"/>
          <w:u w:val="single"/>
        </w:rPr>
        <w:t>S</w:t>
      </w:r>
      <w:r w:rsidRPr="00FB5B21">
        <w:rPr>
          <w:szCs w:val="26"/>
          <w:u w:val="single"/>
        </w:rPr>
        <w:t xml:space="preserve">tates has used, and to a large extent still uses implicitly, </w:t>
      </w:r>
      <w:r w:rsidRPr="00FB5B21">
        <w:rPr>
          <w:szCs w:val="26"/>
          <w:highlight w:val="green"/>
          <w:u w:val="single"/>
        </w:rPr>
        <w:t>a nuclear threat against non-nuclear states</w:t>
      </w:r>
      <w:r w:rsidRPr="00FB5B21">
        <w:rPr>
          <w:sz w:val="16"/>
          <w:szCs w:val="26"/>
          <w:highlight w:val="green"/>
        </w:rPr>
        <w:t>.</w:t>
      </w:r>
    </w:p>
    <w:p w:rsidR="00FB5B21" w:rsidRDefault="00FB5B21" w:rsidP="00FB5B21">
      <w:pPr>
        <w:rPr>
          <w:sz w:val="16"/>
          <w:szCs w:val="26"/>
        </w:rPr>
      </w:pPr>
    </w:p>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Trump flip-flopping trumps – trump’s radical stances on foreign policy haven’t resulted in any warfare </w:t>
      </w:r>
    </w:p>
    <w:p w:rsidR="00FB5B21" w:rsidRPr="00FB5B21" w:rsidRDefault="00FB5B21" w:rsidP="00FB5B21">
      <w:pPr>
        <w:rPr>
          <w:rFonts w:asciiTheme="minorHAnsi" w:hAnsiTheme="minorHAnsi" w:cstheme="minorHAnsi"/>
        </w:rPr>
      </w:pPr>
      <w:r w:rsidRPr="00FB5B21">
        <w:rPr>
          <w:b/>
          <w:bCs/>
        </w:rPr>
        <w:t>Kingsley 19</w:t>
      </w:r>
      <w:r w:rsidRPr="00FB5B21">
        <w:rPr>
          <w:bCs/>
        </w:rPr>
        <w:t xml:space="preserve">( </w:t>
      </w:r>
      <w:hyperlink r:id="rId141" w:history="1">
        <w:r w:rsidRPr="00FB5B21">
          <w:rPr>
            <w:rFonts w:asciiTheme="minorHAnsi" w:hAnsiTheme="minorHAnsi" w:cstheme="minorHAnsi"/>
            <w:bCs/>
            <w:color w:val="333333"/>
            <w:spacing w:val="5"/>
            <w:szCs w:val="20"/>
            <w:bdr w:val="none" w:sz="0" w:space="0" w:color="auto" w:frame="1"/>
            <w:shd w:val="clear" w:color="auto" w:fill="FFFFFF"/>
          </w:rPr>
          <w:t>Patrick</w:t>
        </w:r>
      </w:hyperlink>
      <w:r w:rsidRPr="00FB5B21">
        <w:rPr>
          <w:rFonts w:asciiTheme="minorHAnsi" w:hAnsiTheme="minorHAnsi" w:cstheme="minorHAnsi"/>
          <w:szCs w:val="20"/>
        </w:rPr>
        <w:t xml:space="preserve">, international correspondent for The New York Times, based in Berlin. He previously covered migration and the Middle East for The Guardian. He was named Foreign Affairs Journalist of the Year. Published: June 23, 2019 </w:t>
      </w:r>
      <w:r w:rsidRPr="00FB5B21">
        <w:rPr>
          <w:rFonts w:asciiTheme="minorHAnsi" w:hAnsiTheme="minorHAnsi" w:cstheme="minorHAnsi"/>
          <w:i/>
          <w:szCs w:val="20"/>
        </w:rPr>
        <w:t xml:space="preserve"> </w:t>
      </w:r>
      <w:r w:rsidRPr="00FB5B21">
        <w:rPr>
          <w:rFonts w:asciiTheme="minorHAnsi" w:hAnsiTheme="minorHAnsi" w:cstheme="minorHAnsi"/>
          <w:szCs w:val="20"/>
        </w:rPr>
        <w:t xml:space="preserve">DOA:7-3-19 “Trump’s Iran Reversal Raises Allies’ Doubts Over His Tactics, and U.S. Power” </w:t>
      </w:r>
      <w:r w:rsidRPr="00FB5B21">
        <w:rPr>
          <w:rFonts w:asciiTheme="minorHAnsi" w:hAnsiTheme="minorHAnsi" w:cstheme="minorHAnsi"/>
          <w:i/>
          <w:szCs w:val="20"/>
        </w:rPr>
        <w:t>wall-e</w:t>
      </w:r>
      <w:r w:rsidRPr="00FB5B21">
        <w:rPr>
          <w:rFonts w:asciiTheme="minorHAnsi" w:hAnsiTheme="minorHAnsi" w:cstheme="minorHAnsi"/>
          <w:szCs w:val="20"/>
        </w:rPr>
        <w:t xml:space="preserve"> </w:t>
      </w:r>
      <w:hyperlink r:id="rId142" w:history="1">
        <w:r w:rsidRPr="00FB5B21">
          <w:rPr>
            <w:szCs w:val="20"/>
          </w:rPr>
          <w:t>https://www.nytimes.com/2019/06/23/world/europe/trump-iran-usa.html</w:t>
        </w:r>
      </w:hyperlink>
    </w:p>
    <w:p w:rsidR="00FB5B21" w:rsidRPr="00FB5B21" w:rsidRDefault="00FB5B21" w:rsidP="00FB5B21">
      <w:pPr>
        <w:rPr>
          <w:rFonts w:asciiTheme="minorHAnsi" w:hAnsiTheme="minorHAnsi" w:cstheme="minorHAnsi"/>
          <w:bCs/>
        </w:rPr>
      </w:pPr>
    </w:p>
    <w:p w:rsidR="00FB5B21" w:rsidRPr="00FB5B21" w:rsidRDefault="00FB5B21" w:rsidP="00FB5B21">
      <w:pPr>
        <w:rPr>
          <w:rFonts w:asciiTheme="minorHAnsi" w:eastAsia="Times New Roman" w:hAnsiTheme="minorHAnsi" w:cstheme="minorHAnsi"/>
          <w:color w:val="333333"/>
          <w:sz w:val="16"/>
          <w:szCs w:val="26"/>
        </w:rPr>
      </w:pPr>
      <w:r w:rsidRPr="00FB5B21">
        <w:rPr>
          <w:rFonts w:asciiTheme="minorHAnsi" w:eastAsia="Times New Roman" w:hAnsiTheme="minorHAnsi" w:cstheme="minorHAnsi"/>
          <w:color w:val="333333"/>
          <w:sz w:val="16"/>
          <w:szCs w:val="26"/>
        </w:rPr>
        <w:t xml:space="preserve">Some framed it as another empty threat from a leader whose bark is consistently worse than his bite. Some saw a method to the perceived madness — a potentially shrewd act of brinkmanship. And </w:t>
      </w:r>
      <w:r w:rsidRPr="00FB5B21">
        <w:rPr>
          <w:rFonts w:asciiTheme="minorHAnsi" w:eastAsia="Times New Roman" w:hAnsiTheme="minorHAnsi" w:cstheme="minorHAnsi"/>
          <w:color w:val="333333"/>
          <w:szCs w:val="26"/>
          <w:u w:val="single"/>
        </w:rPr>
        <w:t xml:space="preserve">others considered it simply the latest act of an America that, long before President </w:t>
      </w:r>
      <w:r w:rsidRPr="00FB5B21">
        <w:rPr>
          <w:rFonts w:asciiTheme="minorHAnsi" w:eastAsia="Times New Roman" w:hAnsiTheme="minorHAnsi" w:cstheme="minorHAnsi"/>
          <w:color w:val="333333"/>
          <w:szCs w:val="26"/>
          <w:highlight w:val="green"/>
          <w:u w:val="single"/>
        </w:rPr>
        <w:t>Trump, has</w:t>
      </w:r>
      <w:r w:rsidRPr="00FB5B21">
        <w:rPr>
          <w:rFonts w:asciiTheme="minorHAnsi" w:eastAsia="Times New Roman" w:hAnsiTheme="minorHAnsi" w:cstheme="minorHAnsi"/>
          <w:color w:val="333333"/>
          <w:szCs w:val="26"/>
          <w:u w:val="single"/>
        </w:rPr>
        <w:t xml:space="preserve"> </w:t>
      </w:r>
      <w:r w:rsidRPr="00FB5B21">
        <w:rPr>
          <w:rFonts w:asciiTheme="minorHAnsi" w:eastAsia="Times New Roman" w:hAnsiTheme="minorHAnsi" w:cstheme="minorHAnsi"/>
          <w:color w:val="333333"/>
          <w:szCs w:val="26"/>
          <w:highlight w:val="green"/>
          <w:u w:val="single"/>
        </w:rPr>
        <w:t xml:space="preserve">often </w:t>
      </w:r>
      <w:hyperlink r:id="rId143" w:history="1">
        <w:r w:rsidRPr="00FB5B21">
          <w:rPr>
            <w:rFonts w:asciiTheme="minorHAnsi" w:eastAsia="Times New Roman" w:hAnsiTheme="minorHAnsi" w:cstheme="minorHAnsi"/>
            <w:szCs w:val="26"/>
            <w:highlight w:val="green"/>
            <w:u w:val="single"/>
          </w:rPr>
          <w:t>oscillated from isolation to intervention</w:t>
        </w:r>
      </w:hyperlink>
      <w:r w:rsidRPr="00FB5B21">
        <w:rPr>
          <w:rFonts w:asciiTheme="minorHAnsi" w:eastAsia="Times New Roman" w:hAnsiTheme="minorHAnsi" w:cstheme="minorHAnsi"/>
          <w:color w:val="333333"/>
          <w:sz w:val="16"/>
          <w:szCs w:val="26"/>
        </w:rPr>
        <w:t xml:space="preserve">, and back. </w:t>
      </w:r>
      <w:r w:rsidRPr="00FB5B21">
        <w:rPr>
          <w:rFonts w:asciiTheme="minorHAnsi" w:eastAsia="Times New Roman" w:hAnsiTheme="minorHAnsi" w:cstheme="minorHAnsi"/>
          <w:color w:val="333333"/>
          <w:szCs w:val="26"/>
          <w:u w:val="single"/>
        </w:rPr>
        <w:t xml:space="preserve">Mr. </w:t>
      </w:r>
      <w:r w:rsidRPr="00FB5B21">
        <w:rPr>
          <w:rFonts w:asciiTheme="minorHAnsi" w:eastAsia="Times New Roman" w:hAnsiTheme="minorHAnsi" w:cstheme="minorHAnsi"/>
          <w:color w:val="333333"/>
          <w:szCs w:val="26"/>
          <w:highlight w:val="green"/>
          <w:u w:val="single"/>
        </w:rPr>
        <w:t>Trump’s</w:t>
      </w:r>
      <w:r w:rsidRPr="00FB5B21">
        <w:rPr>
          <w:rFonts w:asciiTheme="minorHAnsi" w:eastAsia="Times New Roman" w:hAnsiTheme="minorHAnsi" w:cstheme="minorHAnsi"/>
          <w:color w:val="333333"/>
          <w:szCs w:val="26"/>
          <w:u w:val="single"/>
        </w:rPr>
        <w:t xml:space="preserve"> order to </w:t>
      </w:r>
      <w:r w:rsidRPr="00FB5B21">
        <w:rPr>
          <w:rFonts w:asciiTheme="minorHAnsi" w:eastAsia="Times New Roman" w:hAnsiTheme="minorHAnsi" w:cstheme="minorHAnsi"/>
          <w:color w:val="333333"/>
          <w:szCs w:val="26"/>
          <w:highlight w:val="green"/>
          <w:u w:val="single"/>
        </w:rPr>
        <w:t>attack</w:t>
      </w:r>
      <w:r w:rsidRPr="00FB5B21">
        <w:rPr>
          <w:rFonts w:asciiTheme="minorHAnsi" w:eastAsia="Times New Roman" w:hAnsiTheme="minorHAnsi" w:cstheme="minorHAnsi"/>
          <w:color w:val="333333"/>
          <w:szCs w:val="26"/>
          <w:u w:val="single"/>
        </w:rPr>
        <w:t xml:space="preserve"> Iran on Thursday in retaliation for its </w:t>
      </w:r>
      <w:hyperlink r:id="rId144" w:history="1">
        <w:r w:rsidRPr="00FB5B21">
          <w:rPr>
            <w:rFonts w:asciiTheme="minorHAnsi" w:eastAsia="Times New Roman" w:hAnsiTheme="minorHAnsi" w:cstheme="minorHAnsi"/>
            <w:sz w:val="16"/>
            <w:szCs w:val="26"/>
          </w:rPr>
          <w:t>downing of a spy drone</w:t>
        </w:r>
      </w:hyperlink>
      <w:r w:rsidRPr="00FB5B21">
        <w:rPr>
          <w:rFonts w:asciiTheme="minorHAnsi" w:eastAsia="Times New Roman" w:hAnsiTheme="minorHAnsi" w:cstheme="minorHAnsi"/>
          <w:color w:val="333333"/>
          <w:szCs w:val="26"/>
          <w:u w:val="single"/>
        </w:rPr>
        <w:t xml:space="preserve">, </w:t>
      </w:r>
      <w:r w:rsidRPr="00FB5B21">
        <w:rPr>
          <w:rFonts w:asciiTheme="minorHAnsi" w:eastAsia="Times New Roman" w:hAnsiTheme="minorHAnsi" w:cstheme="minorHAnsi"/>
          <w:color w:val="333333"/>
          <w:szCs w:val="26"/>
          <w:highlight w:val="green"/>
          <w:u w:val="single"/>
        </w:rPr>
        <w:t xml:space="preserve">and his </w:t>
      </w:r>
      <w:hyperlink r:id="rId145" w:history="1">
        <w:r w:rsidRPr="00FB5B21">
          <w:rPr>
            <w:rFonts w:asciiTheme="minorHAnsi" w:eastAsia="Times New Roman" w:hAnsiTheme="minorHAnsi" w:cstheme="minorHAnsi"/>
            <w:szCs w:val="26"/>
            <w:u w:val="single"/>
          </w:rPr>
          <w:t xml:space="preserve">abrupt </w:t>
        </w:r>
        <w:r w:rsidRPr="00FB5B21">
          <w:rPr>
            <w:rFonts w:asciiTheme="minorHAnsi" w:eastAsia="Times New Roman" w:hAnsiTheme="minorHAnsi" w:cstheme="minorHAnsi"/>
            <w:szCs w:val="26"/>
            <w:highlight w:val="green"/>
            <w:u w:val="single"/>
          </w:rPr>
          <w:t>reversal</w:t>
        </w:r>
      </w:hyperlink>
      <w:r w:rsidRPr="00FB5B21">
        <w:rPr>
          <w:rFonts w:asciiTheme="minorHAnsi" w:eastAsia="Times New Roman" w:hAnsiTheme="minorHAnsi" w:cstheme="minorHAnsi"/>
          <w:color w:val="333333"/>
          <w:szCs w:val="26"/>
          <w:u w:val="single"/>
        </w:rPr>
        <w:t xml:space="preserve"> minutes before American forces carried it out, </w:t>
      </w:r>
      <w:r w:rsidRPr="00FB5B21">
        <w:rPr>
          <w:rFonts w:asciiTheme="minorHAnsi" w:eastAsia="Times New Roman" w:hAnsiTheme="minorHAnsi" w:cstheme="minorHAnsi"/>
          <w:color w:val="333333"/>
          <w:szCs w:val="26"/>
          <w:highlight w:val="green"/>
          <w:u w:val="single"/>
        </w:rPr>
        <w:t>have</w:t>
      </w:r>
      <w:r w:rsidRPr="00FB5B21">
        <w:rPr>
          <w:rFonts w:asciiTheme="minorHAnsi" w:eastAsia="Times New Roman" w:hAnsiTheme="minorHAnsi" w:cstheme="minorHAnsi"/>
          <w:color w:val="333333"/>
          <w:szCs w:val="26"/>
          <w:u w:val="single"/>
        </w:rPr>
        <w:t xml:space="preserve"> </w:t>
      </w:r>
      <w:r w:rsidRPr="00FB5B21">
        <w:rPr>
          <w:rFonts w:asciiTheme="minorHAnsi" w:eastAsia="Times New Roman" w:hAnsiTheme="minorHAnsi" w:cstheme="minorHAnsi"/>
          <w:color w:val="333333"/>
          <w:szCs w:val="26"/>
          <w:highlight w:val="green"/>
          <w:u w:val="single"/>
        </w:rPr>
        <w:t>intensified global doubts about the president’s judgment</w:t>
      </w:r>
      <w:r w:rsidRPr="00FB5B21">
        <w:rPr>
          <w:rFonts w:asciiTheme="minorHAnsi" w:eastAsia="Times New Roman" w:hAnsiTheme="minorHAnsi" w:cstheme="minorHAnsi"/>
          <w:color w:val="333333"/>
          <w:szCs w:val="26"/>
          <w:u w:val="single"/>
        </w:rPr>
        <w:t xml:space="preserve"> and the power wielded by the United States</w:t>
      </w:r>
      <w:r w:rsidRPr="00FB5B21">
        <w:rPr>
          <w:rFonts w:asciiTheme="minorHAnsi" w:eastAsia="Times New Roman" w:hAnsiTheme="minorHAnsi" w:cstheme="minorHAnsi"/>
          <w:color w:val="333333"/>
          <w:sz w:val="16"/>
          <w:szCs w:val="26"/>
        </w:rPr>
        <w:t xml:space="preserve">. </w:t>
      </w:r>
      <w:r w:rsidRPr="00FB5B21">
        <w:rPr>
          <w:rFonts w:asciiTheme="minorHAnsi" w:eastAsia="Times New Roman" w:hAnsiTheme="minorHAnsi" w:cstheme="minorHAnsi"/>
          <w:color w:val="333333"/>
          <w:szCs w:val="26"/>
          <w:u w:val="single"/>
        </w:rPr>
        <w:t xml:space="preserve">The </w:t>
      </w:r>
      <w:r w:rsidRPr="00FB5B21">
        <w:rPr>
          <w:rFonts w:asciiTheme="minorHAnsi" w:eastAsia="Times New Roman" w:hAnsiTheme="minorHAnsi" w:cstheme="minorHAnsi"/>
          <w:color w:val="333333"/>
          <w:szCs w:val="26"/>
          <w:highlight w:val="green"/>
          <w:u w:val="single"/>
        </w:rPr>
        <w:t>appearance of erratic decision-making</w:t>
      </w:r>
      <w:r w:rsidRPr="00FB5B21">
        <w:rPr>
          <w:rFonts w:asciiTheme="minorHAnsi" w:eastAsia="Times New Roman" w:hAnsiTheme="minorHAnsi" w:cstheme="minorHAnsi"/>
          <w:color w:val="333333"/>
          <w:szCs w:val="26"/>
          <w:u w:val="single"/>
        </w:rPr>
        <w:t xml:space="preserve"> “</w:t>
      </w:r>
      <w:r w:rsidRPr="00FB5B21">
        <w:rPr>
          <w:rFonts w:asciiTheme="minorHAnsi" w:eastAsia="Times New Roman" w:hAnsiTheme="minorHAnsi" w:cstheme="minorHAnsi"/>
          <w:color w:val="333333"/>
          <w:szCs w:val="26"/>
          <w:highlight w:val="green"/>
          <w:u w:val="single"/>
        </w:rPr>
        <w:t>adds to the confusion of his allies</w:t>
      </w:r>
      <w:r w:rsidRPr="00FB5B21">
        <w:rPr>
          <w:rFonts w:asciiTheme="minorHAnsi" w:eastAsia="Times New Roman" w:hAnsiTheme="minorHAnsi" w:cstheme="minorHAnsi"/>
          <w:color w:val="333333"/>
          <w:szCs w:val="26"/>
          <w:u w:val="single"/>
        </w:rPr>
        <w:t xml:space="preserve"> and adversaries</w:t>
      </w:r>
      <w:r w:rsidRPr="00FB5B21">
        <w:rPr>
          <w:rFonts w:asciiTheme="minorHAnsi" w:eastAsia="Times New Roman" w:hAnsiTheme="minorHAnsi" w:cstheme="minorHAnsi"/>
          <w:color w:val="333333"/>
          <w:sz w:val="16"/>
          <w:szCs w:val="26"/>
        </w:rPr>
        <w:t xml:space="preserve">,” said Nigel Sheinwald, a former British ambassador to Washington who once conducted hostage negotiations with the Iranian government. But it is also part of “a continuing picture of American uncertainty about the use of power,” Mr. Sheinwald said. “It is the leitmotif that runs throughout U.S. history.” </w:t>
      </w:r>
      <w:r w:rsidRPr="00FB5B21">
        <w:rPr>
          <w:rFonts w:asciiTheme="minorHAnsi" w:eastAsia="Times New Roman" w:hAnsiTheme="minorHAnsi" w:cstheme="minorHAnsi"/>
          <w:color w:val="333333"/>
          <w:szCs w:val="26"/>
          <w:u w:val="single"/>
        </w:rPr>
        <w:t>If leaders of Britain, France and Germany — America’s main European allies — saw Mr. Trump’s aborted attack as a point of no return for his own reputation, or for the United States’ global standing, they did their best to hide it</w:t>
      </w:r>
      <w:r w:rsidRPr="00FB5B21">
        <w:rPr>
          <w:rFonts w:asciiTheme="minorHAnsi" w:eastAsia="Times New Roman" w:hAnsiTheme="minorHAnsi" w:cstheme="minorHAnsi"/>
          <w:color w:val="333333"/>
          <w:sz w:val="16"/>
          <w:szCs w:val="26"/>
        </w:rPr>
        <w:t xml:space="preserve">. Since Thursday night, the public response of Western politicians has been largely cautious, sometimes confused — but only implicitly critical. </w:t>
      </w:r>
    </w:p>
    <w:p w:rsidR="00FB5B21" w:rsidRPr="00FB5B21" w:rsidRDefault="00FB5B21" w:rsidP="00FB5B21"/>
    <w:p w:rsidR="00FB5B21" w:rsidRPr="00FB5B21" w:rsidRDefault="00FB5B21" w:rsidP="00FB5B21"/>
    <w:p w:rsidR="00FB5B21" w:rsidRPr="00FB5B21" w:rsidRDefault="00FB5B21" w:rsidP="00FB5B21">
      <w:pPr>
        <w:pStyle w:val="Heading4"/>
      </w:pPr>
      <w:r w:rsidRPr="00FB5B21">
        <w:t xml:space="preserve">Trade ensures no consequences if alliances dissipate </w:t>
      </w:r>
    </w:p>
    <w:p w:rsidR="00FB5B21" w:rsidRPr="00FB5B21" w:rsidRDefault="00FB5B21" w:rsidP="00FB5B21">
      <w:pPr>
        <w:rPr>
          <w:rFonts w:eastAsia="Calibri"/>
          <w:szCs w:val="20"/>
        </w:rPr>
      </w:pPr>
      <w:r w:rsidRPr="00FB5B21">
        <w:rPr>
          <w:rStyle w:val="Style13ptBold"/>
        </w:rPr>
        <w:t>Jackson and Nei 15</w:t>
      </w:r>
      <w:r w:rsidRPr="00FB5B21">
        <w:rPr>
          <w:rFonts w:eastAsia="Calibri"/>
          <w:b/>
          <w:bCs/>
          <w:szCs w:val="20"/>
        </w:rPr>
        <w:t xml:space="preserve"> </w:t>
      </w:r>
      <w:r w:rsidRPr="00FB5B21">
        <w:rPr>
          <w:rFonts w:eastAsia="Calibri"/>
          <w:szCs w:val="20"/>
        </w:rPr>
        <w:t>(Jackson, M. O., &amp; Nei, S. (2015). Networks of military alliances, wars, and international trade. Proceedings of the National Academy of Sciences, 112(50), 15277–15284.doi:10.1073/pnas.1520970112. Matthew Jackson is an Eberle Professor of Economics at the Stanford Department of Economics. Stephen Nei is also part of the Stanford Department of Economics.)AP</w:t>
      </w:r>
    </w:p>
    <w:p w:rsidR="00FB5B21" w:rsidRDefault="00FB5B21" w:rsidP="00FB5B21">
      <w:pPr>
        <w:rPr>
          <w:rFonts w:eastAsia="Calibri"/>
          <w:szCs w:val="20"/>
          <w:u w:val="single"/>
        </w:rPr>
      </w:pPr>
      <w:r w:rsidRPr="00FB5B21">
        <w:rPr>
          <w:rFonts w:eastAsia="Calibri"/>
          <w:szCs w:val="20"/>
        </w:rPr>
        <w:lastRenderedPageBreak/>
        <w:t xml:space="preserve">We provided a model of networks of military alliances and the interactions of those with international trade. We showed that </w:t>
      </w:r>
      <w:r w:rsidRPr="00FB5B21">
        <w:rPr>
          <w:rFonts w:eastAsia="Calibri"/>
          <w:szCs w:val="20"/>
          <w:highlight w:val="cyan"/>
          <w:u w:val="single"/>
        </w:rPr>
        <w:t>regardless of military tech</w:t>
      </w:r>
      <w:r w:rsidRPr="00FB5B21">
        <w:rPr>
          <w:rFonts w:eastAsia="Calibri"/>
          <w:szCs w:val="20"/>
          <w:u w:val="single"/>
        </w:rPr>
        <w:t>nologies</w:t>
      </w:r>
      <w:r w:rsidRPr="00FB5B21">
        <w:rPr>
          <w:rFonts w:eastAsia="Calibri"/>
          <w:szCs w:val="20"/>
          <w:highlight w:val="cyan"/>
          <w:u w:val="single"/>
        </w:rPr>
        <w:t xml:space="preserve"> and asymmetries among countries, </w:t>
      </w:r>
      <w:r w:rsidRPr="00FB5B21">
        <w:rPr>
          <w:rFonts w:eastAsia="Calibri"/>
          <w:b/>
          <w:iCs/>
          <w:szCs w:val="20"/>
          <w:highlight w:val="cyan"/>
          <w:u w:val="single"/>
          <w:bdr w:val="single" w:sz="12" w:space="0" w:color="auto"/>
        </w:rPr>
        <w:t>nonempty stable networks fail to exist unless trade considerations are substantial</w:t>
      </w:r>
      <w:r w:rsidRPr="00FB5B21">
        <w:rPr>
          <w:rFonts w:eastAsia="Calibri"/>
          <w:szCs w:val="20"/>
        </w:rPr>
        <w:t xml:space="preserve">. Moreover, the network perspective gives us an understanding of how </w:t>
      </w:r>
      <w:r w:rsidRPr="00FB5B21">
        <w:rPr>
          <w:rFonts w:eastAsia="Calibri"/>
          <w:szCs w:val="20"/>
          <w:highlight w:val="cyan"/>
          <w:u w:val="single"/>
        </w:rPr>
        <w:t>trade</w:t>
      </w:r>
      <w:r w:rsidRPr="00FB5B21">
        <w:rPr>
          <w:rFonts w:eastAsia="Calibri"/>
          <w:szCs w:val="20"/>
          <w:u w:val="single"/>
        </w:rPr>
        <w:t xml:space="preserve"> might </w:t>
      </w:r>
      <w:r w:rsidRPr="00FB5B21">
        <w:rPr>
          <w:rFonts w:eastAsia="Calibri"/>
          <w:szCs w:val="20"/>
          <w:highlight w:val="cyan"/>
          <w:u w:val="single"/>
        </w:rPr>
        <w:t>prevent conflict, by discouraging countries from turning against their allies</w:t>
      </w:r>
      <w:r w:rsidRPr="00FB5B21">
        <w:rPr>
          <w:rFonts w:eastAsia="Calibri"/>
          <w:szCs w:val="20"/>
          <w:u w:val="single"/>
        </w:rPr>
        <w:t xml:space="preserve"> and encouraging countries to defend their trade partners. </w:t>
      </w:r>
      <w:r w:rsidRPr="00FB5B21">
        <w:rPr>
          <w:rFonts w:eastAsia="Calibri"/>
          <w:szCs w:val="20"/>
        </w:rPr>
        <w:t xml:space="preserve">Although this points to </w:t>
      </w:r>
      <w:r w:rsidRPr="00FB5B21">
        <w:rPr>
          <w:rFonts w:eastAsia="Calibri"/>
          <w:szCs w:val="20"/>
          <w:highlight w:val="cyan"/>
          <w:u w:val="single"/>
        </w:rPr>
        <w:t>trade</w:t>
      </w:r>
      <w:r w:rsidRPr="00FB5B21">
        <w:rPr>
          <w:rFonts w:eastAsia="Calibri"/>
          <w:szCs w:val="20"/>
          <w:u w:val="single"/>
        </w:rPr>
        <w:t xml:space="preserve"> as </w:t>
      </w:r>
      <w:r w:rsidRPr="00FB5B21">
        <w:rPr>
          <w:rFonts w:eastAsia="Calibri"/>
          <w:szCs w:val="20"/>
          <w:highlight w:val="cyan"/>
          <w:u w:val="single"/>
        </w:rPr>
        <w:t>a necessary condition for stability</w:t>
      </w:r>
      <w:r w:rsidRPr="00FB5B21">
        <w:rPr>
          <w:rFonts w:eastAsia="Calibri"/>
          <w:szCs w:val="20"/>
          <w:u w:val="single"/>
        </w:rPr>
        <w:t>, whether it is sufficient for stability depends on size of the costs and benefits of war</w:t>
      </w:r>
      <w:r w:rsidRPr="00FB5B21">
        <w:rPr>
          <w:rFonts w:eastAsia="Calibri"/>
          <w:szCs w:val="20"/>
        </w:rPr>
        <w:t xml:space="preserve">. In closing, we comment on several other features of international relations that are part of the larger picture of interstate war. A notable change in alliances during the Cold-War period was from a “multipolar” to a “bipolar” structure, something which has been extensively discussed in the Cold-War literature (e.g., see ref. </w:t>
      </w:r>
      <w:hyperlink r:id="rId146" w:anchor="ref-12" w:history="1">
        <w:r w:rsidRPr="00FB5B21">
          <w:rPr>
            <w:rFonts w:eastAsia="Calibri"/>
            <w:szCs w:val="20"/>
          </w:rPr>
          <w:t>12</w:t>
        </w:r>
      </w:hyperlink>
      <w:r w:rsidRPr="00FB5B21">
        <w:rPr>
          <w:rFonts w:eastAsia="Calibri"/>
          <w:szCs w:val="20"/>
        </w:rPr>
        <w:t xml:space="preserve"> for references). </w:t>
      </w:r>
      <w:r w:rsidRPr="00FB5B21">
        <w:rPr>
          <w:rFonts w:eastAsia="Calibri"/>
          <w:szCs w:val="20"/>
          <w:u w:val="single"/>
        </w:rPr>
        <w:t>Although this lasted for part of the postwar period, and was characterized by a stalemate between the Eastern and Western blocs, such a system of two competing cliques of alliances is only war-stable if there are sufficient trade benefits between members of a clique, as shown in our second theorem</w:t>
      </w:r>
      <w:r w:rsidRPr="00FB5B21">
        <w:rPr>
          <w:rFonts w:eastAsia="Calibri"/>
          <w:szCs w:val="20"/>
        </w:rPr>
        <w:t xml:space="preserve">. Moreover, it is more of a historical observation than a theory, and it does not account at all for the continued peace that has ensued over the last several decades. Thus, this fits well within the scope of the model and does not account for the overall trend in peace. </w:t>
      </w:r>
      <w:r w:rsidRPr="00FB5B21">
        <w:rPr>
          <w:rFonts w:eastAsia="Calibri"/>
          <w:szCs w:val="20"/>
          <w:u w:val="single"/>
        </w:rPr>
        <w:t xml:space="preserve">Another institutional observation regarding the post-WWII calm is that </w:t>
      </w:r>
      <w:r w:rsidRPr="00FB5B21">
        <w:rPr>
          <w:rFonts w:eastAsia="Calibri"/>
          <w:szCs w:val="20"/>
          <w:highlight w:val="cyan"/>
          <w:u w:val="single"/>
        </w:rPr>
        <w:t xml:space="preserve">institutions </w:t>
      </w:r>
      <w:r w:rsidRPr="00FB5B21">
        <w:rPr>
          <w:rFonts w:eastAsia="Calibri"/>
          <w:szCs w:val="20"/>
          <w:u w:val="single"/>
        </w:rPr>
        <w:t xml:space="preserve">have </w:t>
      </w:r>
      <w:r w:rsidRPr="00FB5B21">
        <w:rPr>
          <w:rFonts w:eastAsia="Calibri"/>
          <w:szCs w:val="20"/>
          <w:highlight w:val="cyan"/>
          <w:u w:val="single"/>
        </w:rPr>
        <w:t xml:space="preserve">allowed for coordination </w:t>
      </w:r>
      <w:r w:rsidRPr="00FB5B21">
        <w:rPr>
          <w:rFonts w:eastAsia="Calibri"/>
          <w:szCs w:val="20"/>
          <w:u w:val="single"/>
        </w:rPr>
        <w:t xml:space="preserve">of countries </w:t>
      </w:r>
      <w:r w:rsidRPr="00FB5B21">
        <w:rPr>
          <w:rFonts w:eastAsia="Calibri"/>
          <w:szCs w:val="20"/>
          <w:highlight w:val="cyan"/>
          <w:u w:val="single"/>
        </w:rPr>
        <w:t>onto a peaceful “collective security” equilibrium where any country disrupting international peace is punished by all other countries</w:t>
      </w:r>
      <w:r w:rsidRPr="00FB5B21">
        <w:rPr>
          <w:rFonts w:eastAsia="Calibri"/>
          <w:szCs w:val="20"/>
          <w:u w:val="single"/>
        </w:rPr>
        <w:t>, so that war against one is war against all</w:t>
      </w:r>
      <w:r w:rsidRPr="00FB5B21">
        <w:rPr>
          <w:rFonts w:eastAsia="Calibri"/>
          <w:szCs w:val="20"/>
        </w:rPr>
        <w:t xml:space="preserve">. However, as shown by ref. </w:t>
      </w:r>
      <w:hyperlink r:id="rId147" w:anchor="ref-34" w:history="1">
        <w:r w:rsidRPr="00FB5B21">
          <w:rPr>
            <w:rFonts w:eastAsia="Calibri"/>
            <w:szCs w:val="20"/>
          </w:rPr>
          <w:t>34</w:t>
        </w:r>
      </w:hyperlink>
      <w:r w:rsidRPr="00FB5B21">
        <w:rPr>
          <w:rFonts w:eastAsia="Calibri"/>
          <w:szCs w:val="20"/>
        </w:rPr>
        <w:t xml:space="preserve">, </w:t>
      </w:r>
      <w:r w:rsidRPr="00FB5B21">
        <w:rPr>
          <w:rFonts w:eastAsia="Calibri"/>
          <w:szCs w:val="20"/>
          <w:highlight w:val="cyan"/>
          <w:u w:val="single"/>
        </w:rPr>
        <w:t>this equilibrium is in some sense “weak</w:t>
      </w:r>
      <w:r w:rsidRPr="00FB5B21">
        <w:rPr>
          <w:rFonts w:eastAsia="Calibri"/>
          <w:szCs w:val="20"/>
          <w:u w:val="single"/>
        </w:rPr>
        <w:t>”: It relies heavily upon the assurance that a country tempted to join an attacking coalition will refuse and that all countries will follow through on their punishment commitments, so that far-sighted expectations of off-equilibrium behavior are correct</w:t>
      </w:r>
      <w:r w:rsidRPr="00FB5B21">
        <w:rPr>
          <w:rFonts w:eastAsia="Calibri"/>
          <w:szCs w:val="20"/>
        </w:rPr>
        <w:t xml:space="preserve">. Given that </w:t>
      </w:r>
      <w:r w:rsidRPr="00FB5B21">
        <w:rPr>
          <w:rFonts w:eastAsia="Calibri"/>
          <w:szCs w:val="20"/>
          <w:u w:val="single"/>
        </w:rPr>
        <w:t xml:space="preserve">various </w:t>
      </w:r>
      <w:r w:rsidRPr="00FB5B21">
        <w:rPr>
          <w:rFonts w:eastAsia="Calibri"/>
          <w:szCs w:val="20"/>
          <w:highlight w:val="cyan"/>
          <w:u w:val="single"/>
        </w:rPr>
        <w:t>small conflicts</w:t>
      </w:r>
      <w:r w:rsidRPr="00FB5B21">
        <w:rPr>
          <w:rFonts w:eastAsia="Calibri"/>
          <w:szCs w:val="20"/>
          <w:u w:val="single"/>
        </w:rPr>
        <w:t xml:space="preserve"> since WWII </w:t>
      </w:r>
      <w:r w:rsidRPr="00FB5B21">
        <w:rPr>
          <w:rFonts w:eastAsia="Calibri"/>
          <w:szCs w:val="20"/>
          <w:highlight w:val="cyan"/>
          <w:u w:val="single"/>
        </w:rPr>
        <w:t>did not precipitate a global response</w:t>
      </w:r>
      <w:r w:rsidRPr="00FB5B21">
        <w:rPr>
          <w:rFonts w:eastAsia="Calibri"/>
          <w:szCs w:val="20"/>
          <w:u w:val="single"/>
        </w:rPr>
        <w:t>, such doubts of some countries’ commitment to follow through on punishments seem reasonable</w:t>
      </w:r>
      <w:r w:rsidRPr="00FB5B21">
        <w:rPr>
          <w:rFonts w:eastAsia="Calibri"/>
          <w:szCs w:val="20"/>
        </w:rPr>
        <w:t>.</w:t>
      </w:r>
      <w:hyperlink r:id="rId148" w:anchor="fn-29" w:history="1">
        <w:r w:rsidRPr="00FB5B21">
          <w:rPr>
            <w:rFonts w:eastAsia="Calibri"/>
            <w:szCs w:val="20"/>
          </w:rPr>
          <w:t>§§§§</w:t>
        </w:r>
      </w:hyperlink>
      <w:r w:rsidRPr="00FB5B21">
        <w:rPr>
          <w:rFonts w:eastAsia="Calibri"/>
          <w:szCs w:val="20"/>
        </w:rPr>
        <w:t xml:space="preserve"> Although </w:t>
      </w:r>
      <w:r w:rsidRPr="00FB5B21">
        <w:rPr>
          <w:rFonts w:eastAsia="Calibri"/>
          <w:b/>
          <w:iCs/>
          <w:szCs w:val="20"/>
          <w:highlight w:val="cyan"/>
          <w:u w:val="single"/>
          <w:bdr w:val="single" w:sz="12" w:space="0" w:color="auto"/>
        </w:rPr>
        <w:t>collective security does not seem to explain the lasting peace</w:t>
      </w:r>
      <w:r w:rsidRPr="00FB5B21">
        <w:rPr>
          <w:rFonts w:eastAsia="Calibri"/>
          <w:szCs w:val="20"/>
          <w:u w:val="single"/>
        </w:rPr>
        <w:t>, it nonetheless does suggest an interesting avenue for extension of our model: taking a repeated games approach to networked conflict and trade.</w:t>
      </w:r>
      <w:r w:rsidRPr="00FB5B21">
        <w:rPr>
          <w:rFonts w:eastAsia="Calibri"/>
          <w:szCs w:val="20"/>
        </w:rPr>
        <w:t xml:space="preserve"> One more relevant observation regarding changes in patterns of conflict is the so-called democratic peace: Democracies rarely go to war with each other. This coupled with a large growth of democracies might be thought to explain the increase in peace. </w:t>
      </w:r>
      <w:r w:rsidRPr="00FB5B21">
        <w:rPr>
          <w:rFonts w:eastAsia="Calibri"/>
          <w:szCs w:val="20"/>
          <w:u w:val="single"/>
        </w:rPr>
        <w:t xml:space="preserve">However, once one brings trade back into the picture, it seems that </w:t>
      </w:r>
      <w:r w:rsidRPr="00FB5B21">
        <w:rPr>
          <w:rFonts w:eastAsia="Calibri"/>
          <w:szCs w:val="20"/>
          <w:highlight w:val="cyan"/>
          <w:u w:val="single"/>
        </w:rPr>
        <w:t xml:space="preserve">much of the democratic peace </w:t>
      </w:r>
      <w:r w:rsidRPr="00FB5B21">
        <w:rPr>
          <w:rFonts w:eastAsia="Calibri"/>
          <w:szCs w:val="20"/>
          <w:u w:val="single"/>
        </w:rPr>
        <w:t xml:space="preserve">may be </w:t>
      </w:r>
      <w:r w:rsidRPr="00FB5B21">
        <w:rPr>
          <w:rFonts w:eastAsia="Calibri"/>
          <w:szCs w:val="20"/>
          <w:highlight w:val="cyan"/>
          <w:u w:val="single"/>
        </w:rPr>
        <w:t xml:space="preserve">due to the fact that well-established democracies </w:t>
      </w:r>
      <w:r w:rsidRPr="00FB5B21">
        <w:rPr>
          <w:rFonts w:eastAsia="Calibri"/>
          <w:szCs w:val="20"/>
          <w:u w:val="single"/>
        </w:rPr>
        <w:t xml:space="preserve">tend to be </w:t>
      </w:r>
      <w:r w:rsidRPr="00FB5B21">
        <w:rPr>
          <w:rFonts w:eastAsia="Calibri"/>
          <w:szCs w:val="20"/>
          <w:highlight w:val="cyan"/>
          <w:u w:val="single"/>
        </w:rPr>
        <w:t>better-developed and trade more.</w:t>
      </w:r>
      <w:r w:rsidRPr="00FB5B21">
        <w:rPr>
          <w:rFonts w:eastAsia="Calibri"/>
          <w:szCs w:val="20"/>
        </w:rPr>
        <w:t xml:space="preserve"> Indeed, studies (</w:t>
      </w:r>
      <w:hyperlink r:id="rId149" w:anchor="ref-38" w:history="1">
        <w:r w:rsidRPr="00FB5B21">
          <w:rPr>
            <w:rFonts w:eastAsia="Calibri"/>
            <w:szCs w:val="20"/>
          </w:rPr>
          <w:t>38</w:t>
        </w:r>
      </w:hyperlink>
      <w:r w:rsidRPr="00FB5B21">
        <w:rPr>
          <w:rFonts w:eastAsia="Calibri"/>
          <w:szCs w:val="20"/>
        </w:rPr>
        <w:t xml:space="preserve">, </w:t>
      </w:r>
      <w:hyperlink r:id="rId150" w:anchor="ref-39" w:history="1">
        <w:r w:rsidRPr="00FB5B21">
          <w:rPr>
            <w:rFonts w:eastAsia="Calibri"/>
            <w:szCs w:val="20"/>
          </w:rPr>
          <w:t>39</w:t>
        </w:r>
      </w:hyperlink>
      <w:r w:rsidRPr="00FB5B21">
        <w:rPr>
          <w:rFonts w:eastAsia="Calibri"/>
          <w:szCs w:val="20"/>
        </w:rPr>
        <w:t xml:space="preserve">) indicate that </w:t>
      </w:r>
      <w:r w:rsidRPr="00FB5B21">
        <w:rPr>
          <w:rFonts w:eastAsia="Calibri"/>
          <w:szCs w:val="20"/>
          <w:highlight w:val="cyan"/>
          <w:u w:val="single"/>
        </w:rPr>
        <w:t>poor democracies are</w:t>
      </w:r>
      <w:r w:rsidRPr="00FB5B21">
        <w:rPr>
          <w:rFonts w:eastAsia="Calibri"/>
          <w:szCs w:val="20"/>
          <w:u w:val="single"/>
        </w:rPr>
        <w:t xml:space="preserve"> actually </w:t>
      </w:r>
      <w:r w:rsidRPr="00FB5B21">
        <w:rPr>
          <w:rFonts w:eastAsia="Calibri"/>
          <w:szCs w:val="20"/>
          <w:highlight w:val="cyan"/>
          <w:u w:val="single"/>
        </w:rPr>
        <w:t>significantly more likely to fight each other than other countries</w:t>
      </w:r>
      <w:r w:rsidRPr="00FB5B21">
        <w:rPr>
          <w:rFonts w:eastAsia="Calibri"/>
          <w:szCs w:val="20"/>
          <w:u w:val="single"/>
        </w:rPr>
        <w:t xml:space="preserve">, </w:t>
      </w:r>
      <w:r w:rsidRPr="00FB5B21">
        <w:rPr>
          <w:rFonts w:eastAsia="Calibri"/>
          <w:szCs w:val="20"/>
          <w:highlight w:val="cyan"/>
          <w:u w:val="single"/>
        </w:rPr>
        <w:t>and</w:t>
      </w:r>
      <w:r w:rsidRPr="00FB5B21">
        <w:rPr>
          <w:rFonts w:eastAsia="Calibri"/>
          <w:szCs w:val="20"/>
          <w:u w:val="single"/>
        </w:rPr>
        <w:t xml:space="preserve"> that </w:t>
      </w:r>
      <w:r w:rsidRPr="00FB5B21">
        <w:rPr>
          <w:rFonts w:eastAsia="Calibri"/>
          <w:szCs w:val="20"/>
          <w:highlight w:val="cyan"/>
          <w:u w:val="single"/>
        </w:rPr>
        <w:t>paired democracy is only significantly correlated with peace when</w:t>
      </w:r>
      <w:r w:rsidRPr="00FB5B21">
        <w:rPr>
          <w:rFonts w:eastAsia="Calibri"/>
          <w:szCs w:val="20"/>
          <w:u w:val="single"/>
        </w:rPr>
        <w:t xml:space="preserve"> the </w:t>
      </w:r>
      <w:r w:rsidRPr="00FB5B21">
        <w:rPr>
          <w:rFonts w:eastAsia="Calibri"/>
          <w:szCs w:val="20"/>
          <w:highlight w:val="cyan"/>
          <w:u w:val="single"/>
        </w:rPr>
        <w:t>countries involved have high levels of economic development</w:t>
      </w:r>
      <w:r w:rsidRPr="00FB5B21">
        <w:rPr>
          <w:rFonts w:eastAsia="Calibri"/>
          <w:szCs w:val="20"/>
          <w:u w:val="single"/>
        </w:rPr>
        <w:t xml:space="preserve">, which is </w:t>
      </w:r>
      <w:r w:rsidRPr="00FB5B21">
        <w:rPr>
          <w:rFonts w:eastAsia="Calibri"/>
          <w:szCs w:val="20"/>
          <w:highlight w:val="cyan"/>
          <w:u w:val="single"/>
        </w:rPr>
        <w:t>consistent with trade’s playing the major role rather than the government structure</w:t>
      </w:r>
      <w:r w:rsidRPr="00FB5B21">
        <w:rPr>
          <w:rFonts w:eastAsia="Calibri"/>
          <w:szCs w:val="20"/>
        </w:rPr>
        <w:t>. Our model abstracts from political considerations, which still could be significant, and so this suggests another avenue for further extension.</w:t>
      </w:r>
      <w:hyperlink r:id="rId151" w:anchor="fn-31" w:history="1">
        <w:r w:rsidRPr="00FB5B21">
          <w:rPr>
            <w:rFonts w:eastAsia="Calibri"/>
            <w:szCs w:val="20"/>
          </w:rPr>
          <w:t>####</w:t>
        </w:r>
      </w:hyperlink>
      <w:r w:rsidRPr="00FB5B21">
        <w:rPr>
          <w:rFonts w:eastAsia="Calibri"/>
          <w:szCs w:val="20"/>
        </w:rPr>
        <w:t xml:space="preserve"> We close by noting some additional directions for further research</w:t>
      </w:r>
      <w:r w:rsidRPr="00FB5B21">
        <w:rPr>
          <w:rFonts w:eastAsia="Calibri"/>
          <w:szCs w:val="20"/>
          <w:u w:val="single"/>
        </w:rPr>
        <w:t xml:space="preserve">. One is that both trade and war have strong relationships with geography (see, e.g., ref. </w:t>
      </w:r>
      <w:hyperlink r:id="rId152" w:anchor="ref-42" w:history="1">
        <w:r w:rsidRPr="00FB5B21">
          <w:rPr>
            <w:rFonts w:eastAsia="Calibri"/>
            <w:szCs w:val="20"/>
            <w:u w:val="single"/>
          </w:rPr>
          <w:t>42</w:t>
        </w:r>
      </w:hyperlink>
      <w:r w:rsidRPr="00FB5B21">
        <w:rPr>
          <w:rFonts w:eastAsia="Calibri"/>
          <w:szCs w:val="20"/>
          <w:u w:val="single"/>
        </w:rPr>
        <w:t xml:space="preserve"> as well as ref. </w:t>
      </w:r>
      <w:hyperlink r:id="rId153" w:anchor="ref-25" w:history="1">
        <w:r w:rsidRPr="00FB5B21">
          <w:rPr>
            <w:rFonts w:eastAsia="Calibri"/>
            <w:szCs w:val="20"/>
            <w:u w:val="single"/>
          </w:rPr>
          <w:t>25</w:t>
        </w:r>
      </w:hyperlink>
      <w:r w:rsidRPr="00FB5B21">
        <w:rPr>
          <w:rFonts w:eastAsia="Calibri"/>
          <w:szCs w:val="20"/>
          <w:u w:val="single"/>
        </w:rPr>
        <w:t>, in which the authors find that from 1945 to 1987 86% of significant international wars were between neighboring states). Because geography constrains both the opportunities and benefits from trade and war, it has ambiguous effects on stability. Nonetheless, it plays an important role in explaining realized networks of trade and alliances and deserves further attention. A second direction concerns expanding the scope of the paper.</w:t>
      </w:r>
      <w:r w:rsidRPr="00FB5B21">
        <w:rPr>
          <w:rFonts w:eastAsia="Calibri"/>
          <w:szCs w:val="20"/>
        </w:rPr>
        <w:t xml:space="preserve"> Although we have focused on interstate war, there are analogous forces at work in civil wars in which there are multiple parties involved, as well as other settings in which there may be multiple groups or factions with competing interests and possibilities of gainful alliances (e.g., firms in an industry with possible research collaborations or product tie-ins, or political parties with possible vote trading).</w:t>
      </w:r>
      <w:r w:rsidRPr="00FB5B21">
        <w:rPr>
          <w:rFonts w:eastAsia="Calibri"/>
          <w:szCs w:val="20"/>
          <w:u w:val="single"/>
        </w:rPr>
        <w:t xml:space="preserve"> The broad prediction of </w:t>
      </w:r>
      <w:r w:rsidRPr="00FB5B21">
        <w:rPr>
          <w:rFonts w:eastAsia="Calibri"/>
          <w:szCs w:val="20"/>
          <w:highlight w:val="cyan"/>
          <w:u w:val="single"/>
        </w:rPr>
        <w:t>increased trade interests enabl</w:t>
      </w:r>
      <w:r w:rsidRPr="00FB5B21">
        <w:rPr>
          <w:rFonts w:eastAsia="Calibri"/>
          <w:szCs w:val="20"/>
          <w:u w:val="single"/>
        </w:rPr>
        <w:t>ing</w:t>
      </w:r>
      <w:r w:rsidRPr="00FB5B21">
        <w:rPr>
          <w:rFonts w:eastAsia="Calibri"/>
          <w:szCs w:val="20"/>
          <w:highlight w:val="cyan"/>
          <w:u w:val="single"/>
        </w:rPr>
        <w:t xml:space="preserve"> more cooperative behavior</w:t>
      </w:r>
      <w:r w:rsidRPr="00FB5B21">
        <w:rPr>
          <w:rFonts w:eastAsia="Calibri"/>
          <w:szCs w:val="20"/>
          <w:u w:val="single"/>
        </w:rPr>
        <w:t xml:space="preserve"> overall would be interesting to explore more generally.</w:t>
      </w:r>
    </w:p>
    <w:p w:rsidR="006E59C4" w:rsidRDefault="006E59C4" w:rsidP="00FB5B21">
      <w:pPr>
        <w:rPr>
          <w:rFonts w:eastAsia="Calibri"/>
          <w:szCs w:val="20"/>
          <w:u w:val="single"/>
        </w:rPr>
      </w:pPr>
    </w:p>
    <w:p w:rsidR="006E59C4" w:rsidRDefault="006E59C4" w:rsidP="006E59C4"/>
    <w:p w:rsidR="006E59C4" w:rsidRPr="00FB5B21" w:rsidRDefault="006E59C4" w:rsidP="006E59C4">
      <w:pPr>
        <w:pStyle w:val="Heading4"/>
      </w:pPr>
      <w:r w:rsidRPr="00FB5B21">
        <w:t>Double bind: Either our arms sales don’t ensure their security, or they become truly independent and don’t serve American interests in the region</w:t>
      </w:r>
    </w:p>
    <w:p w:rsidR="006E59C4" w:rsidRPr="00FB5B21" w:rsidRDefault="006E59C4" w:rsidP="006E59C4">
      <w:r w:rsidRPr="00FB5B21">
        <w:rPr>
          <w:rStyle w:val="Style13ptBold"/>
        </w:rPr>
        <w:t>Exum 6/21</w:t>
      </w:r>
      <w:r w:rsidRPr="00FB5B21">
        <w:rPr>
          <w:rFonts w:ascii="Arial" w:eastAsia="Calibri" w:hAnsi="Arial" w:cs="Arial"/>
          <w:b/>
          <w:bCs/>
        </w:rPr>
        <w:t xml:space="preserve"> </w:t>
      </w:r>
      <w:r w:rsidRPr="00FB5B21">
        <w:t xml:space="preserve">(Andrew Exum, 6-21-2019, "U.S. Arms Sales to the Gulf Have Failed," Atlantic, </w:t>
      </w:r>
      <w:hyperlink r:id="rId154" w:history="1">
        <w:r w:rsidRPr="00FB5B21">
          <w:rPr>
            <w:rStyle w:val="Hyperlink"/>
          </w:rPr>
          <w:t>https://www.theatlantic.com/ideas/archive/2019/06/us-military-support-gulf-all-backwards/592249/</w:t>
        </w:r>
      </w:hyperlink>
      <w:r w:rsidRPr="00FB5B21">
        <w:t xml:space="preserve">. </w:t>
      </w:r>
      <w:hyperlink r:id="rId155" w:history="1">
        <w:r w:rsidRPr="00FB5B21">
          <w:rPr>
            <w:rStyle w:val="Hyperlink"/>
          </w:rPr>
          <w:t>ANDREW EXUM</w:t>
        </w:r>
      </w:hyperlink>
      <w:r w:rsidRPr="00FB5B21">
        <w:t> is a contributing editor at The Atlantic. From 2015 to 2016, he was the U.S. deputy assistant secretary of defense for Middle East policy.)</w:t>
      </w:r>
    </w:p>
    <w:p w:rsidR="006E59C4" w:rsidRPr="00FB5B21" w:rsidRDefault="006E59C4" w:rsidP="006E59C4">
      <w:pPr>
        <w:rPr>
          <w:rFonts w:eastAsia="Calibri"/>
          <w:b/>
          <w:bCs/>
          <w:szCs w:val="20"/>
        </w:rPr>
      </w:pPr>
    </w:p>
    <w:p w:rsidR="006E59C4" w:rsidRPr="00FB5B21" w:rsidRDefault="006E59C4" w:rsidP="006E59C4">
      <w:pPr>
        <w:rPr>
          <w:rFonts w:eastAsia="Calibri"/>
          <w:szCs w:val="20"/>
        </w:rPr>
      </w:pPr>
      <w:r w:rsidRPr="00FB5B21">
        <w:rPr>
          <w:rFonts w:eastAsia="Calibri"/>
          <w:szCs w:val="20"/>
        </w:rPr>
        <w:t>First, let me be impolite but clear</w:t>
      </w:r>
      <w:r w:rsidRPr="00FB5B21">
        <w:rPr>
          <w:rFonts w:eastAsia="Calibri"/>
          <w:szCs w:val="20"/>
          <w:u w:val="single"/>
        </w:rPr>
        <w:t xml:space="preserve">: </w:t>
      </w:r>
      <w:r w:rsidRPr="00FB5B21">
        <w:rPr>
          <w:rFonts w:eastAsia="Calibri"/>
          <w:szCs w:val="20"/>
          <w:highlight w:val="cyan"/>
          <w:u w:val="single"/>
        </w:rPr>
        <w:t>Despite spending billions</w:t>
      </w:r>
      <w:r w:rsidRPr="00FB5B21">
        <w:rPr>
          <w:rFonts w:eastAsia="Calibri"/>
          <w:szCs w:val="20"/>
          <w:u w:val="single"/>
        </w:rPr>
        <w:t xml:space="preserve"> of dollars </w:t>
      </w:r>
      <w:r w:rsidRPr="00FB5B21">
        <w:rPr>
          <w:rFonts w:eastAsia="Calibri"/>
          <w:szCs w:val="20"/>
          <w:highlight w:val="cyan"/>
          <w:u w:val="single"/>
        </w:rPr>
        <w:t>on military</w:t>
      </w:r>
      <w:r w:rsidRPr="00FB5B21">
        <w:rPr>
          <w:rFonts w:eastAsia="Calibri"/>
          <w:szCs w:val="20"/>
          <w:u w:val="single"/>
        </w:rPr>
        <w:t xml:space="preserve"> hardware, our </w:t>
      </w:r>
      <w:r w:rsidRPr="00FB5B21">
        <w:rPr>
          <w:rFonts w:eastAsia="Calibri"/>
          <w:szCs w:val="20"/>
          <w:highlight w:val="cyan"/>
          <w:u w:val="single"/>
        </w:rPr>
        <w:t>Gulf partners do n</w:t>
      </w:r>
      <w:r w:rsidRPr="00FB5B21">
        <w:rPr>
          <w:rFonts w:eastAsia="Calibri"/>
          <w:szCs w:val="20"/>
          <w:u w:val="single"/>
        </w:rPr>
        <w:t>o</w:t>
      </w:r>
      <w:r w:rsidRPr="00FB5B21">
        <w:rPr>
          <w:rFonts w:eastAsia="Calibri"/>
          <w:szCs w:val="20"/>
          <w:highlight w:val="cyan"/>
          <w:u w:val="single"/>
        </w:rPr>
        <w:t>t have</w:t>
      </w:r>
      <w:r w:rsidRPr="00FB5B21">
        <w:rPr>
          <w:rFonts w:eastAsia="Calibri"/>
          <w:szCs w:val="20"/>
          <w:u w:val="single"/>
        </w:rPr>
        <w:t xml:space="preserve"> very </w:t>
      </w:r>
      <w:r w:rsidRPr="00FB5B21">
        <w:rPr>
          <w:rFonts w:eastAsia="Calibri"/>
          <w:szCs w:val="20"/>
          <w:highlight w:val="cyan"/>
          <w:u w:val="single"/>
        </w:rPr>
        <w:t>good militaries</w:t>
      </w:r>
      <w:r w:rsidRPr="00FB5B21">
        <w:rPr>
          <w:rFonts w:eastAsia="Calibri"/>
          <w:szCs w:val="20"/>
          <w:u w:val="single"/>
        </w:rPr>
        <w:t xml:space="preserve">. </w:t>
      </w:r>
      <w:r w:rsidRPr="00FB5B21">
        <w:rPr>
          <w:rFonts w:eastAsia="Calibri"/>
          <w:szCs w:val="20"/>
          <w:highlight w:val="cyan"/>
          <w:u w:val="single"/>
        </w:rPr>
        <w:t>They sport large collections of weapons</w:t>
      </w:r>
      <w:r w:rsidRPr="00FB5B21">
        <w:rPr>
          <w:rFonts w:eastAsia="Calibri"/>
          <w:szCs w:val="20"/>
          <w:u w:val="single"/>
        </w:rPr>
        <w:t xml:space="preserve"> and equipment—some shiny, some rusted—</w:t>
      </w:r>
      <w:r w:rsidRPr="00FB5B21">
        <w:rPr>
          <w:rFonts w:eastAsia="Calibri"/>
          <w:szCs w:val="20"/>
          <w:highlight w:val="cyan"/>
          <w:u w:val="single"/>
        </w:rPr>
        <w:t>but no</w:t>
      </w:r>
      <w:r w:rsidRPr="00FB5B21">
        <w:rPr>
          <w:rFonts w:eastAsia="Calibri"/>
          <w:szCs w:val="20"/>
          <w:u w:val="single"/>
        </w:rPr>
        <w:t xml:space="preserve">t </w:t>
      </w:r>
      <w:r w:rsidRPr="00FB5B21">
        <w:rPr>
          <w:rFonts w:eastAsia="Calibri"/>
          <w:szCs w:val="20"/>
          <w:highlight w:val="cyan"/>
          <w:u w:val="single"/>
        </w:rPr>
        <w:t>real capabilities</w:t>
      </w:r>
      <w:r w:rsidRPr="00FB5B21">
        <w:rPr>
          <w:rFonts w:eastAsia="Calibri"/>
          <w:szCs w:val="20"/>
          <w:u w:val="single"/>
        </w:rPr>
        <w:t>.</w:t>
      </w:r>
      <w:r w:rsidRPr="00FB5B21">
        <w:rPr>
          <w:rFonts w:eastAsia="Calibri"/>
          <w:szCs w:val="20"/>
        </w:rPr>
        <w:t xml:space="preserve"> That’s why I raise my eyebrows when administration officials cite the threat posed by Iran as a reason to keep arming these partners over the objections of Congress: </w:t>
      </w:r>
      <w:r w:rsidRPr="00FB5B21">
        <w:rPr>
          <w:rFonts w:eastAsia="Calibri"/>
          <w:szCs w:val="20"/>
          <w:highlight w:val="cyan"/>
          <w:u w:val="single"/>
        </w:rPr>
        <w:t>In a</w:t>
      </w:r>
      <w:r w:rsidRPr="00FB5B21">
        <w:rPr>
          <w:rFonts w:eastAsia="Calibri"/>
          <w:szCs w:val="20"/>
          <w:u w:val="single"/>
        </w:rPr>
        <w:t xml:space="preserve">n actual </w:t>
      </w:r>
      <w:r w:rsidRPr="00FB5B21">
        <w:rPr>
          <w:rFonts w:eastAsia="Calibri"/>
          <w:szCs w:val="20"/>
          <w:highlight w:val="cyan"/>
          <w:u w:val="single"/>
        </w:rPr>
        <w:t>war with Iran, we would</w:t>
      </w:r>
      <w:r w:rsidRPr="00FB5B21">
        <w:rPr>
          <w:rFonts w:eastAsia="Calibri"/>
          <w:szCs w:val="20"/>
          <w:u w:val="single"/>
        </w:rPr>
        <w:t xml:space="preserve"> likely not </w:t>
      </w:r>
      <w:r w:rsidRPr="00FB5B21">
        <w:rPr>
          <w:rFonts w:eastAsia="Calibri"/>
          <w:szCs w:val="20"/>
          <w:highlight w:val="cyan"/>
          <w:u w:val="single"/>
        </w:rPr>
        <w:t>ask our Gulf</w:t>
      </w:r>
      <w:r w:rsidRPr="00FB5B21">
        <w:rPr>
          <w:rFonts w:eastAsia="Calibri"/>
          <w:szCs w:val="20"/>
          <w:u w:val="single"/>
        </w:rPr>
        <w:t xml:space="preserve"> partners </w:t>
      </w:r>
      <w:r w:rsidRPr="00FB5B21">
        <w:rPr>
          <w:rFonts w:eastAsia="Calibri"/>
          <w:szCs w:val="20"/>
          <w:highlight w:val="cyan"/>
          <w:u w:val="single"/>
        </w:rPr>
        <w:t>to</w:t>
      </w:r>
      <w:r w:rsidRPr="00FB5B21">
        <w:rPr>
          <w:rFonts w:eastAsia="Calibri"/>
          <w:szCs w:val="20"/>
          <w:u w:val="single"/>
        </w:rPr>
        <w:t xml:space="preserve"> do much more than </w:t>
      </w:r>
      <w:r w:rsidRPr="00FB5B21">
        <w:rPr>
          <w:rFonts w:eastAsia="Calibri"/>
          <w:szCs w:val="20"/>
          <w:highlight w:val="cyan"/>
          <w:u w:val="single"/>
        </w:rPr>
        <w:t>stay out of the way</w:t>
      </w:r>
      <w:r w:rsidRPr="00FB5B21">
        <w:rPr>
          <w:rFonts w:eastAsia="Calibri"/>
          <w:szCs w:val="20"/>
        </w:rPr>
        <w:t xml:space="preserve">. </w:t>
      </w:r>
      <w:r w:rsidRPr="00FB5B21">
        <w:rPr>
          <w:rFonts w:eastAsia="Calibri"/>
          <w:szCs w:val="20"/>
          <w:highlight w:val="cyan"/>
          <w:u w:val="single"/>
        </w:rPr>
        <w:t>We do n</w:t>
      </w:r>
      <w:r w:rsidRPr="00FB5B21">
        <w:rPr>
          <w:rFonts w:eastAsia="Calibri"/>
          <w:szCs w:val="20"/>
          <w:u w:val="single"/>
        </w:rPr>
        <w:t>o</w:t>
      </w:r>
      <w:r w:rsidRPr="00FB5B21">
        <w:rPr>
          <w:rFonts w:eastAsia="Calibri"/>
          <w:szCs w:val="20"/>
          <w:highlight w:val="cyan"/>
          <w:u w:val="single"/>
        </w:rPr>
        <w:t>t</w:t>
      </w:r>
      <w:r w:rsidRPr="00FB5B21">
        <w:rPr>
          <w:rFonts w:eastAsia="Calibri"/>
          <w:szCs w:val="20"/>
          <w:u w:val="single"/>
        </w:rPr>
        <w:t xml:space="preserve">, for the most part, </w:t>
      </w:r>
      <w:r w:rsidRPr="00FB5B21">
        <w:rPr>
          <w:rFonts w:eastAsia="Calibri"/>
          <w:szCs w:val="20"/>
          <w:highlight w:val="cyan"/>
          <w:u w:val="single"/>
        </w:rPr>
        <w:t>trust their ability</w:t>
      </w:r>
      <w:r w:rsidRPr="00FB5B21">
        <w:rPr>
          <w:rFonts w:eastAsia="Calibri"/>
          <w:szCs w:val="20"/>
          <w:u w:val="single"/>
        </w:rPr>
        <w:t xml:space="preserve"> to participate in what would be a very stressful, very challenging, and highly kinetic conflict</w:t>
      </w:r>
      <w:r w:rsidRPr="00FB5B21">
        <w:rPr>
          <w:rFonts w:eastAsia="Calibri"/>
          <w:szCs w:val="20"/>
        </w:rPr>
        <w:t xml:space="preserve">. The war in Yemen has been a humanitarian nightmare, but it has also been illuminating from the perspective of defense policy. </w:t>
      </w:r>
      <w:r w:rsidRPr="00FB5B21">
        <w:rPr>
          <w:rFonts w:eastAsia="Calibri"/>
          <w:szCs w:val="20"/>
          <w:u w:val="single"/>
        </w:rPr>
        <w:t>We can finally see what our various regional partners—the Saudis, the Kuwaitis, the Bahrainis, the Emiratis—can and cannot do</w:t>
      </w:r>
      <w:r w:rsidRPr="00FB5B21">
        <w:rPr>
          <w:rFonts w:eastAsia="Calibri"/>
          <w:szCs w:val="20"/>
        </w:rPr>
        <w:t xml:space="preserve">. The result has not, for the most part, been pretty. When I was at the Pentagon in my last job, we determined that the majority of civilian deaths in Yemen were not caused by crimes of malice but by crimes of incompetence: </w:t>
      </w:r>
      <w:r w:rsidRPr="00FB5B21">
        <w:rPr>
          <w:rFonts w:eastAsia="Calibri"/>
          <w:szCs w:val="20"/>
          <w:highlight w:val="cyan"/>
          <w:u w:val="single"/>
        </w:rPr>
        <w:t>The Saudi-</w:t>
      </w:r>
      <w:r w:rsidRPr="00FB5B21">
        <w:rPr>
          <w:rFonts w:eastAsia="Calibri"/>
          <w:szCs w:val="20"/>
          <w:u w:val="single"/>
        </w:rPr>
        <w:t xml:space="preserve">led coalition’s </w:t>
      </w:r>
      <w:r w:rsidRPr="00FB5B21">
        <w:rPr>
          <w:rFonts w:eastAsia="Calibri"/>
          <w:szCs w:val="20"/>
          <w:highlight w:val="cyan"/>
          <w:u w:val="single"/>
        </w:rPr>
        <w:t>air force</w:t>
      </w:r>
      <w:r w:rsidRPr="00FB5B21">
        <w:rPr>
          <w:rFonts w:eastAsia="Calibri"/>
          <w:szCs w:val="20"/>
          <w:u w:val="single"/>
        </w:rPr>
        <w:t xml:space="preserve"> simply </w:t>
      </w:r>
      <w:r w:rsidRPr="00FB5B21">
        <w:rPr>
          <w:rFonts w:eastAsia="Calibri"/>
          <w:szCs w:val="20"/>
          <w:highlight w:val="cyan"/>
          <w:u w:val="single"/>
        </w:rPr>
        <w:t>could n</w:t>
      </w:r>
      <w:r w:rsidRPr="00FB5B21">
        <w:rPr>
          <w:rFonts w:eastAsia="Calibri"/>
          <w:szCs w:val="20"/>
          <w:u w:val="single"/>
        </w:rPr>
        <w:t>o</w:t>
      </w:r>
      <w:r w:rsidRPr="00FB5B21">
        <w:rPr>
          <w:rFonts w:eastAsia="Calibri"/>
          <w:szCs w:val="20"/>
          <w:highlight w:val="cyan"/>
          <w:u w:val="single"/>
        </w:rPr>
        <w:t>t plan</w:t>
      </w:r>
      <w:r w:rsidRPr="00FB5B21">
        <w:rPr>
          <w:rFonts w:eastAsia="Calibri"/>
          <w:szCs w:val="20"/>
          <w:u w:val="single"/>
        </w:rPr>
        <w:t xml:space="preserve"> and execute </w:t>
      </w:r>
      <w:r w:rsidRPr="00FB5B21">
        <w:rPr>
          <w:rFonts w:eastAsia="Calibri"/>
          <w:szCs w:val="20"/>
          <w:highlight w:val="cyan"/>
          <w:u w:val="single"/>
        </w:rPr>
        <w:t>an</w:t>
      </w:r>
      <w:r w:rsidRPr="00FB5B21">
        <w:rPr>
          <w:rFonts w:eastAsia="Calibri"/>
          <w:szCs w:val="20"/>
          <w:u w:val="single"/>
        </w:rPr>
        <w:t xml:space="preserve"> independent </w:t>
      </w:r>
      <w:r w:rsidRPr="00FB5B21">
        <w:rPr>
          <w:rFonts w:eastAsia="Calibri"/>
          <w:szCs w:val="20"/>
          <w:highlight w:val="cyan"/>
          <w:u w:val="single"/>
        </w:rPr>
        <w:t>air campaign that</w:t>
      </w:r>
      <w:r w:rsidRPr="00FB5B21">
        <w:rPr>
          <w:rFonts w:eastAsia="Calibri"/>
          <w:szCs w:val="20"/>
          <w:u w:val="single"/>
        </w:rPr>
        <w:t xml:space="preserve"> either </w:t>
      </w:r>
      <w:r w:rsidRPr="00FB5B21">
        <w:rPr>
          <w:rFonts w:eastAsia="Calibri"/>
          <w:szCs w:val="20"/>
          <w:highlight w:val="cyan"/>
          <w:u w:val="single"/>
        </w:rPr>
        <w:t>accomplished</w:t>
      </w:r>
      <w:r w:rsidRPr="00FB5B21">
        <w:rPr>
          <w:rFonts w:eastAsia="Calibri"/>
          <w:szCs w:val="20"/>
          <w:u w:val="single"/>
        </w:rPr>
        <w:t xml:space="preserve"> its </w:t>
      </w:r>
      <w:r w:rsidRPr="00FB5B21">
        <w:rPr>
          <w:rFonts w:eastAsia="Calibri"/>
          <w:szCs w:val="20"/>
          <w:highlight w:val="cyan"/>
          <w:u w:val="single"/>
        </w:rPr>
        <w:t>strategic objectives</w:t>
      </w:r>
      <w:r w:rsidRPr="00FB5B21">
        <w:rPr>
          <w:rFonts w:eastAsia="Calibri"/>
          <w:szCs w:val="20"/>
          <w:u w:val="single"/>
        </w:rPr>
        <w:t xml:space="preserve"> or, failing to do that, at least minimized civilian casualties</w:t>
      </w:r>
      <w:r w:rsidRPr="00FB5B21">
        <w:rPr>
          <w:rFonts w:eastAsia="Calibri"/>
          <w:szCs w:val="20"/>
        </w:rPr>
        <w:t xml:space="preserve">. The Saudis realized this, early in the campaign, </w:t>
      </w:r>
      <w:r w:rsidRPr="00FB5B21">
        <w:rPr>
          <w:rFonts w:eastAsia="Calibri"/>
          <w:szCs w:val="20"/>
          <w:u w:val="single"/>
        </w:rPr>
        <w:t>and they begged us for more help, which we were reluctant to give, because we didn’t want to own any more of their war in Yemen than we already did—especially when we had a fight against the Islamic State on our hands and needed all available resources to defeat</w:t>
      </w:r>
      <w:r w:rsidRPr="00FB5B21">
        <w:rPr>
          <w:rFonts w:eastAsia="Calibri"/>
          <w:szCs w:val="20"/>
        </w:rPr>
        <w:t xml:space="preserve"> it. Compounding these failures is the fact that our </w:t>
      </w:r>
      <w:r w:rsidRPr="00FB5B21">
        <w:rPr>
          <w:rFonts w:eastAsia="Calibri"/>
          <w:szCs w:val="20"/>
          <w:u w:val="single"/>
        </w:rPr>
        <w:t xml:space="preserve">Gulf </w:t>
      </w:r>
      <w:r w:rsidRPr="00FB5B21">
        <w:rPr>
          <w:rFonts w:eastAsia="Calibri"/>
          <w:szCs w:val="20"/>
          <w:highlight w:val="cyan"/>
          <w:u w:val="single"/>
        </w:rPr>
        <w:t>partners have largely invested in those areas where they can</w:t>
      </w:r>
      <w:r w:rsidRPr="00FB5B21">
        <w:rPr>
          <w:rFonts w:eastAsia="Calibri"/>
          <w:szCs w:val="20"/>
          <w:u w:val="single"/>
        </w:rPr>
        <w:t>no</w:t>
      </w:r>
      <w:r w:rsidRPr="00FB5B21">
        <w:rPr>
          <w:rFonts w:eastAsia="Calibri"/>
          <w:szCs w:val="20"/>
          <w:highlight w:val="cyan"/>
          <w:u w:val="single"/>
        </w:rPr>
        <w:t>t match the U</w:t>
      </w:r>
      <w:r w:rsidRPr="00FB5B21">
        <w:rPr>
          <w:rFonts w:eastAsia="Calibri"/>
          <w:szCs w:val="20"/>
          <w:u w:val="single"/>
        </w:rPr>
        <w:t xml:space="preserve">nited </w:t>
      </w:r>
      <w:r w:rsidRPr="00FB5B21">
        <w:rPr>
          <w:rFonts w:eastAsia="Calibri"/>
          <w:szCs w:val="20"/>
          <w:highlight w:val="cyan"/>
          <w:u w:val="single"/>
        </w:rPr>
        <w:t>S</w:t>
      </w:r>
      <w:r w:rsidRPr="00FB5B21">
        <w:rPr>
          <w:rFonts w:eastAsia="Calibri"/>
          <w:szCs w:val="20"/>
          <w:u w:val="single"/>
        </w:rPr>
        <w:t>tates, and not in those areas for which the United States could actually use partner capacity.</w:t>
      </w:r>
      <w:r w:rsidRPr="00FB5B21">
        <w:rPr>
          <w:rFonts w:eastAsia="Calibri"/>
          <w:szCs w:val="20"/>
        </w:rPr>
        <w:t xml:space="preserve"> They have spent a lot of money </w:t>
      </w:r>
      <w:r w:rsidRPr="00FB5B21">
        <w:rPr>
          <w:rFonts w:eastAsia="Calibri"/>
          <w:szCs w:val="20"/>
          <w:u w:val="single"/>
        </w:rPr>
        <w:t>building very expensive air forces, for example, that largely cannot do what their leaders need them to do</w:t>
      </w:r>
      <w:r w:rsidRPr="00FB5B21">
        <w:rPr>
          <w:rFonts w:eastAsia="Calibri"/>
          <w:szCs w:val="20"/>
        </w:rPr>
        <w:t xml:space="preserve">. But these countries—whose economies depend on their ability to move oil and gas to the market by sea—haven’t spent much money at all on naval forces that can patrol their sea lanes, or minesweepers that can reopen those same sea lanes through either the Strait of Hormuz or the Bab el-Mandeb. That’s why you are more likely to see a U.S. naval vessel escorting an oil tanker through the Strait of Hormuz than you are to see a Gulf naval vessel. </w:t>
      </w:r>
      <w:r w:rsidRPr="00FB5B21">
        <w:rPr>
          <w:rFonts w:eastAsia="Calibri"/>
          <w:szCs w:val="20"/>
          <w:u w:val="single"/>
        </w:rPr>
        <w:t>As a U.S. military officer wryly lamented to me on a visit to one Gulf country, “Out of the three services here, sir, the navy ranks fourth in terms of priority.”</w:t>
      </w:r>
      <w:r w:rsidRPr="00FB5B21">
        <w:rPr>
          <w:rFonts w:eastAsia="Calibri"/>
          <w:szCs w:val="20"/>
        </w:rPr>
        <w:t xml:space="preserve"> But ground forces don’t fare much better. Like naval surface warfare, ground combat and the things one has to do to be good at it are not sexy. You need to be physically fit (which involves running a lot), spend a lot of time on the rifle range (which involves sweating a lot), and rehearse battle drills and other collective tasks ad nauseam (which involve both running and sweating a lot). I once spent five months doing all that with a light-infantry platoon in the heat of the Kuwaiti desert and … well, it’s not always fun. The sun sucks, the sand sucks, and you’re trying to keep a bunch of teenagers focused in 100-degree heat. I get it. </w:t>
      </w:r>
      <w:r w:rsidRPr="00FB5B21">
        <w:rPr>
          <w:rFonts w:eastAsia="Calibri"/>
          <w:szCs w:val="20"/>
          <w:u w:val="single"/>
        </w:rPr>
        <w:t xml:space="preserve">Getting shot by the enemy, though, is less fun, and along the border with Yemen, Saudi ground forces in particular have proved largely incapable of closing with and engaging the enemy—which is the entire point of possessing ground-maneuver forces. The failure of Saudi and allied ground forces has contributed to their overreliance on air forces, which have spent most of the past few decades practicing air-to-air combat (which they’re still not very good at, if we’re not grading on a curve) and were largely unprepared for what they were asked to do over Yemen—as lots of Yemeni civilians sadly discovered. </w:t>
      </w:r>
      <w:r w:rsidRPr="00FB5B21">
        <w:rPr>
          <w:rFonts w:eastAsia="Calibri"/>
          <w:szCs w:val="20"/>
        </w:rPr>
        <w:t xml:space="preserve">The silver lining to all this bad news is that </w:t>
      </w:r>
      <w:r w:rsidRPr="00FB5B21">
        <w:rPr>
          <w:rFonts w:eastAsia="Calibri"/>
          <w:szCs w:val="20"/>
          <w:highlight w:val="cyan"/>
          <w:u w:val="single"/>
        </w:rPr>
        <w:t>none of our Gulf partners look</w:t>
      </w:r>
      <w:r w:rsidRPr="00FB5B21">
        <w:rPr>
          <w:rFonts w:eastAsia="Calibri"/>
          <w:szCs w:val="20"/>
          <w:u w:val="single"/>
        </w:rPr>
        <w:t>s</w:t>
      </w:r>
      <w:r w:rsidRPr="00FB5B21">
        <w:rPr>
          <w:rFonts w:eastAsia="Calibri"/>
          <w:szCs w:val="20"/>
          <w:highlight w:val="cyan"/>
          <w:u w:val="single"/>
        </w:rPr>
        <w:t xml:space="preserve"> ready to challenge Israel’s</w:t>
      </w:r>
      <w:r w:rsidRPr="00FB5B21">
        <w:rPr>
          <w:rFonts w:eastAsia="Calibri"/>
          <w:szCs w:val="20"/>
          <w:u w:val="single"/>
        </w:rPr>
        <w:t xml:space="preserve"> qualitative </w:t>
      </w:r>
      <w:r w:rsidRPr="00FB5B21">
        <w:rPr>
          <w:rFonts w:eastAsia="Calibri"/>
          <w:szCs w:val="20"/>
          <w:highlight w:val="cyan"/>
          <w:u w:val="single"/>
        </w:rPr>
        <w:t>military</w:t>
      </w:r>
      <w:r w:rsidRPr="00FB5B21">
        <w:rPr>
          <w:rFonts w:eastAsia="Calibri"/>
          <w:szCs w:val="20"/>
          <w:u w:val="single"/>
        </w:rPr>
        <w:t xml:space="preserve"> edge anytime soon, </w:t>
      </w:r>
      <w:r w:rsidRPr="00FB5B21">
        <w:rPr>
          <w:rFonts w:eastAsia="Calibri"/>
          <w:szCs w:val="20"/>
          <w:highlight w:val="cyan"/>
          <w:u w:val="single"/>
        </w:rPr>
        <w:t>individually or collectively</w:t>
      </w:r>
      <w:r w:rsidRPr="00FB5B21">
        <w:rPr>
          <w:rFonts w:eastAsia="Calibri"/>
          <w:szCs w:val="20"/>
          <w:u w:val="single"/>
        </w:rPr>
        <w:t>, and we retain some leverage over our partners so long as they remain reliant on us for their collective defense</w:t>
      </w:r>
      <w:r w:rsidRPr="00FB5B21">
        <w:rPr>
          <w:rFonts w:eastAsia="Calibri"/>
          <w:szCs w:val="20"/>
        </w:rPr>
        <w:t xml:space="preserve">. The good news, meanwhile, is that some of our partners in the region—not many, but some—have developed real and formidable military capabilities. Our Emirati partners, for example, are able to conduct truly independent military operations, and their air forces and special forces are capable of operating alongside ours. They have done so, in fact, over the past decade—including in Afghanistan. Indeed, one of the things that’s missing from the spate of recent articles bemoaning the influence of the United Arab Emirates in Washington is the real value proposition that the Emiratis bring to the table. The reason U.S. military officers, especially, fall in love with their Emirati counterparts is because the Emirati crown prince, Mohamed bin Zayed, has invested in actual capabilities and has military forces the Americans can treat as peers. Of course, </w:t>
      </w:r>
      <w:r w:rsidRPr="00FB5B21">
        <w:rPr>
          <w:rFonts w:eastAsia="Calibri"/>
          <w:szCs w:val="20"/>
          <w:highlight w:val="cyan"/>
          <w:u w:val="single"/>
        </w:rPr>
        <w:t>the danger of helping your partners create independent military capabilities is that</w:t>
      </w:r>
      <w:r w:rsidRPr="00FB5B21">
        <w:rPr>
          <w:rFonts w:eastAsia="Calibri"/>
          <w:szCs w:val="20"/>
          <w:u w:val="single"/>
        </w:rPr>
        <w:t xml:space="preserve">, if you succeed, </w:t>
      </w:r>
      <w:r w:rsidRPr="00FB5B21">
        <w:rPr>
          <w:rFonts w:eastAsia="Calibri"/>
          <w:szCs w:val="20"/>
          <w:highlight w:val="cyan"/>
          <w:u w:val="single"/>
        </w:rPr>
        <w:t>you’ve helped your partners create independent military capabilities</w:t>
      </w:r>
      <w:r w:rsidRPr="00FB5B21">
        <w:rPr>
          <w:rFonts w:eastAsia="Calibri"/>
          <w:szCs w:val="20"/>
          <w:u w:val="single"/>
        </w:rPr>
        <w:t xml:space="preserve">. </w:t>
      </w:r>
      <w:r w:rsidRPr="00FB5B21">
        <w:rPr>
          <w:rFonts w:eastAsia="Calibri"/>
          <w:szCs w:val="20"/>
          <w:highlight w:val="cyan"/>
          <w:u w:val="single"/>
        </w:rPr>
        <w:t>They</w:t>
      </w:r>
      <w:r w:rsidRPr="00FB5B21">
        <w:rPr>
          <w:rFonts w:eastAsia="Calibri"/>
          <w:szCs w:val="20"/>
          <w:u w:val="single"/>
        </w:rPr>
        <w:t xml:space="preserve"> may </w:t>
      </w:r>
      <w:r w:rsidRPr="00FB5B21">
        <w:rPr>
          <w:rFonts w:eastAsia="Calibri"/>
          <w:szCs w:val="20"/>
          <w:highlight w:val="cyan"/>
          <w:u w:val="single"/>
        </w:rPr>
        <w:t>use their</w:t>
      </w:r>
      <w:r w:rsidRPr="00FB5B21">
        <w:rPr>
          <w:rFonts w:eastAsia="Calibri"/>
          <w:szCs w:val="20"/>
          <w:u w:val="single"/>
        </w:rPr>
        <w:t xml:space="preserve"> newfound </w:t>
      </w:r>
      <w:r w:rsidRPr="00FB5B21">
        <w:rPr>
          <w:rFonts w:eastAsia="Calibri"/>
          <w:szCs w:val="20"/>
          <w:highlight w:val="cyan"/>
          <w:u w:val="single"/>
        </w:rPr>
        <w:t>capabilities</w:t>
      </w:r>
      <w:r w:rsidRPr="00FB5B21">
        <w:rPr>
          <w:rFonts w:eastAsia="Calibri"/>
          <w:szCs w:val="20"/>
          <w:u w:val="single"/>
        </w:rPr>
        <w:t>—from Yemen to Libya—</w:t>
      </w:r>
      <w:r w:rsidRPr="00FB5B21">
        <w:rPr>
          <w:rFonts w:eastAsia="Calibri"/>
          <w:szCs w:val="20"/>
          <w:highlight w:val="cyan"/>
          <w:u w:val="single"/>
        </w:rPr>
        <w:t>in support of strategic aims that diverge from your own</w:t>
      </w:r>
      <w:r w:rsidRPr="00FB5B21">
        <w:rPr>
          <w:rFonts w:eastAsia="Calibri"/>
          <w:szCs w:val="20"/>
        </w:rPr>
        <w:t>. (In Yemen, our Emirati friends have discovered something that we ourselves were reminded of in Iraq and Afghanistan: Operational excellence alone is often not enough to realize strategic victory.) So why does the current administration fight so hard to keep arming our partners in the Gulf? I don’t think it’s as simple as the need to support the U.S. military industrial base, though that is a concern I’m sure it has</w:t>
      </w:r>
      <w:r w:rsidRPr="00FB5B21">
        <w:rPr>
          <w:rFonts w:eastAsia="Calibri"/>
          <w:szCs w:val="20"/>
          <w:u w:val="single"/>
        </w:rPr>
        <w:t xml:space="preserve">. Some </w:t>
      </w:r>
      <w:r w:rsidRPr="00FB5B21">
        <w:rPr>
          <w:rFonts w:eastAsia="Calibri"/>
          <w:szCs w:val="20"/>
          <w:highlight w:val="cyan"/>
          <w:u w:val="single"/>
        </w:rPr>
        <w:t>U.S. strategists</w:t>
      </w:r>
      <w:r w:rsidRPr="00FB5B21">
        <w:rPr>
          <w:rFonts w:eastAsia="Calibri"/>
          <w:szCs w:val="20"/>
          <w:u w:val="single"/>
        </w:rPr>
        <w:t xml:space="preserve"> genuinely </w:t>
      </w:r>
      <w:r w:rsidRPr="00FB5B21">
        <w:rPr>
          <w:rFonts w:eastAsia="Calibri"/>
          <w:szCs w:val="20"/>
          <w:highlight w:val="cyan"/>
          <w:u w:val="single"/>
        </w:rPr>
        <w:t xml:space="preserve">fear that if we do not arm our partners, </w:t>
      </w:r>
      <w:r w:rsidRPr="00FB5B21">
        <w:rPr>
          <w:rFonts w:eastAsia="Calibri"/>
          <w:szCs w:val="20"/>
          <w:u w:val="single"/>
        </w:rPr>
        <w:t>our</w:t>
      </w:r>
      <w:r w:rsidRPr="00FB5B21">
        <w:rPr>
          <w:rFonts w:eastAsia="Calibri"/>
          <w:szCs w:val="20"/>
          <w:highlight w:val="cyan"/>
          <w:u w:val="single"/>
        </w:rPr>
        <w:t xml:space="preserve"> Russian or Chinese rivals will</w:t>
      </w:r>
      <w:r w:rsidRPr="00FB5B21">
        <w:rPr>
          <w:rFonts w:eastAsia="Calibri"/>
          <w:szCs w:val="20"/>
        </w:rPr>
        <w:t xml:space="preserve">. </w:t>
      </w:r>
      <w:r w:rsidRPr="00FB5B21">
        <w:rPr>
          <w:rFonts w:eastAsia="Calibri"/>
          <w:szCs w:val="20"/>
          <w:highlight w:val="cyan"/>
          <w:u w:val="single"/>
        </w:rPr>
        <w:t xml:space="preserve">They can’t cite </w:t>
      </w:r>
      <w:r w:rsidRPr="00FB5B21">
        <w:rPr>
          <w:rFonts w:eastAsia="Calibri"/>
          <w:szCs w:val="20"/>
          <w:u w:val="single"/>
        </w:rPr>
        <w:t xml:space="preserve">that </w:t>
      </w:r>
      <w:r w:rsidRPr="00FB5B21">
        <w:rPr>
          <w:rFonts w:eastAsia="Calibri"/>
          <w:szCs w:val="20"/>
          <w:highlight w:val="cyan"/>
          <w:u w:val="single"/>
        </w:rPr>
        <w:t>fear to justify the “emergency” that allows us to continue arming the Saudis</w:t>
      </w:r>
      <w:r w:rsidRPr="00FB5B21">
        <w:rPr>
          <w:rFonts w:eastAsia="Calibri"/>
          <w:szCs w:val="20"/>
          <w:u w:val="single"/>
        </w:rPr>
        <w:t xml:space="preserve"> and Emiratis over congressional objections, because </w:t>
      </w:r>
      <w:r w:rsidRPr="00FB5B21">
        <w:rPr>
          <w:rFonts w:eastAsia="Calibri"/>
          <w:szCs w:val="20"/>
          <w:highlight w:val="cyan"/>
          <w:u w:val="single"/>
        </w:rPr>
        <w:t xml:space="preserve">it’s more of a strategic concern, but based on </w:t>
      </w:r>
      <w:r w:rsidRPr="00FB5B21">
        <w:rPr>
          <w:rFonts w:eastAsia="Calibri"/>
          <w:szCs w:val="20"/>
          <w:u w:val="single"/>
        </w:rPr>
        <w:t xml:space="preserve">my </w:t>
      </w:r>
      <w:r w:rsidRPr="00FB5B21">
        <w:rPr>
          <w:rFonts w:eastAsia="Calibri"/>
          <w:szCs w:val="20"/>
          <w:highlight w:val="cyan"/>
          <w:u w:val="single"/>
        </w:rPr>
        <w:t>conversations with</w:t>
      </w:r>
      <w:r w:rsidRPr="00FB5B21">
        <w:rPr>
          <w:rFonts w:eastAsia="Calibri"/>
          <w:szCs w:val="20"/>
          <w:u w:val="single"/>
        </w:rPr>
        <w:t xml:space="preserve"> U.S., Saudi, and Emirati </w:t>
      </w:r>
      <w:r w:rsidRPr="00FB5B21">
        <w:rPr>
          <w:rFonts w:eastAsia="Calibri"/>
          <w:szCs w:val="20"/>
          <w:highlight w:val="cyan"/>
          <w:u w:val="single"/>
        </w:rPr>
        <w:t>officials, it’s a major driver of American policy</w:t>
      </w:r>
      <w:r w:rsidRPr="00FB5B21">
        <w:rPr>
          <w:rFonts w:eastAsia="Calibri"/>
          <w:szCs w:val="20"/>
          <w:u w:val="single"/>
        </w:rPr>
        <w:t xml:space="preserve">. I’m just not sure that is a good-enough reason. </w:t>
      </w:r>
      <w:r w:rsidRPr="00FB5B21">
        <w:rPr>
          <w:rFonts w:eastAsia="Calibri"/>
          <w:szCs w:val="20"/>
          <w:highlight w:val="cyan"/>
          <w:u w:val="single"/>
        </w:rPr>
        <w:t>Russia and China can</w:t>
      </w:r>
      <w:r w:rsidRPr="00FB5B21">
        <w:rPr>
          <w:rFonts w:eastAsia="Calibri"/>
          <w:szCs w:val="20"/>
          <w:u w:val="single"/>
        </w:rPr>
        <w:t>no</w:t>
      </w:r>
      <w:r w:rsidRPr="00FB5B21">
        <w:rPr>
          <w:rFonts w:eastAsia="Calibri"/>
          <w:szCs w:val="20"/>
          <w:highlight w:val="cyan"/>
          <w:u w:val="single"/>
        </w:rPr>
        <w:t>t</w:t>
      </w:r>
      <w:r w:rsidRPr="00FB5B21">
        <w:rPr>
          <w:rFonts w:eastAsia="Calibri"/>
          <w:szCs w:val="20"/>
          <w:u w:val="single"/>
        </w:rPr>
        <w:t xml:space="preserve">, in the near term, </w:t>
      </w:r>
      <w:r w:rsidRPr="00FB5B21">
        <w:rPr>
          <w:rFonts w:eastAsia="Calibri"/>
          <w:szCs w:val="20"/>
          <w:highlight w:val="cyan"/>
          <w:u w:val="single"/>
        </w:rPr>
        <w:t>rival the numbers of personnel we have deploy</w:t>
      </w:r>
      <w:r w:rsidRPr="00FB5B21">
        <w:rPr>
          <w:rFonts w:eastAsia="Calibri"/>
          <w:szCs w:val="20"/>
          <w:highlight w:val="cyan"/>
          <w:u w:val="single"/>
        </w:rPr>
        <w:lastRenderedPageBreak/>
        <w:t>ed in the region</w:t>
      </w:r>
      <w:r w:rsidRPr="00FB5B21">
        <w:rPr>
          <w:rFonts w:eastAsia="Calibri"/>
          <w:szCs w:val="20"/>
          <w:u w:val="single"/>
        </w:rPr>
        <w:t>.</w:t>
      </w:r>
      <w:r w:rsidRPr="00FB5B21">
        <w:rPr>
          <w:rFonts w:eastAsia="Calibri"/>
          <w:szCs w:val="20"/>
        </w:rPr>
        <w:t xml:space="preserve"> None of our partners is going to call the Chinese military to save them from the Iranian navy. </w:t>
      </w:r>
      <w:r w:rsidRPr="00FB5B21">
        <w:rPr>
          <w:rFonts w:eastAsia="Calibri"/>
          <w:szCs w:val="20"/>
          <w:u w:val="single"/>
        </w:rPr>
        <w:t xml:space="preserve">So </w:t>
      </w:r>
      <w:r w:rsidRPr="00FB5B21">
        <w:rPr>
          <w:rFonts w:eastAsia="Calibri"/>
          <w:szCs w:val="20"/>
          <w:highlight w:val="cyan"/>
          <w:u w:val="single"/>
        </w:rPr>
        <w:t>we should</w:t>
      </w:r>
      <w:r w:rsidRPr="00FB5B21">
        <w:rPr>
          <w:rFonts w:eastAsia="Calibri"/>
          <w:szCs w:val="20"/>
          <w:u w:val="single"/>
        </w:rPr>
        <w:t xml:space="preserve"> probably </w:t>
      </w:r>
      <w:r w:rsidRPr="00FB5B21">
        <w:rPr>
          <w:rFonts w:eastAsia="Calibri"/>
          <w:szCs w:val="20"/>
          <w:highlight w:val="cyan"/>
          <w:u w:val="single"/>
        </w:rPr>
        <w:t>stop being</w:t>
      </w:r>
      <w:r w:rsidRPr="00FB5B21">
        <w:rPr>
          <w:rFonts w:eastAsia="Calibri"/>
          <w:szCs w:val="20"/>
          <w:u w:val="single"/>
        </w:rPr>
        <w:t xml:space="preserve"> so </w:t>
      </w:r>
      <w:r w:rsidRPr="00FB5B21">
        <w:rPr>
          <w:rFonts w:eastAsia="Calibri"/>
          <w:szCs w:val="20"/>
          <w:highlight w:val="cyan"/>
          <w:u w:val="single"/>
        </w:rPr>
        <w:t>scared of</w:t>
      </w:r>
      <w:r w:rsidRPr="00FB5B21">
        <w:rPr>
          <w:rFonts w:eastAsia="Calibri"/>
          <w:szCs w:val="20"/>
          <w:u w:val="single"/>
        </w:rPr>
        <w:t xml:space="preserve"> the Russian or Chinese </w:t>
      </w:r>
      <w:r w:rsidRPr="00FB5B21">
        <w:rPr>
          <w:rFonts w:eastAsia="Calibri"/>
          <w:szCs w:val="20"/>
          <w:highlight w:val="cyan"/>
          <w:u w:val="single"/>
        </w:rPr>
        <w:t>bogeymen</w:t>
      </w:r>
      <w:r w:rsidRPr="00FB5B21">
        <w:rPr>
          <w:rFonts w:eastAsia="Calibri"/>
          <w:szCs w:val="20"/>
          <w:u w:val="single"/>
        </w:rPr>
        <w:t xml:space="preserve">, no matter how much our partners might publicly flirt with our rivals. One of the reasons they do that, after all, is because </w:t>
      </w:r>
      <w:r w:rsidRPr="00FB5B21">
        <w:rPr>
          <w:rFonts w:eastAsia="Calibri"/>
          <w:szCs w:val="20"/>
          <w:highlight w:val="cyan"/>
          <w:u w:val="single"/>
        </w:rPr>
        <w:t>their strategic interests diverge from ours</w:t>
      </w:r>
      <w:r w:rsidRPr="00FB5B21">
        <w:rPr>
          <w:rFonts w:eastAsia="Calibri"/>
          <w:szCs w:val="20"/>
          <w:u w:val="single"/>
        </w:rPr>
        <w:t>: We want to rebalance our resources toward future security challenges, while they want to keep as many of our forces tied down in their region as possible</w:t>
      </w:r>
      <w:r w:rsidRPr="00FB5B21">
        <w:rPr>
          <w:rFonts w:eastAsia="Calibri"/>
          <w:szCs w:val="20"/>
        </w:rPr>
        <w:t xml:space="preserve">. Going forward, </w:t>
      </w:r>
      <w:r w:rsidRPr="00FB5B21">
        <w:rPr>
          <w:rFonts w:eastAsia="Calibri"/>
          <w:szCs w:val="20"/>
          <w:u w:val="single"/>
        </w:rPr>
        <w:t>we can afford to focus on building our allies’ capacity only when we expect to reap a direct benefit. Especially following large recent sales of aircraft to Saudi Arabia (F-15s), Kuwait (F-18s), and Qatar (F-15s), we’ve probably sold enough advanced fighter aircraft to the regionAllies of Convenience</w:t>
      </w:r>
      <w:r w:rsidRPr="00FB5B21">
        <w:rPr>
          <w:rFonts w:eastAsia="Calibri"/>
          <w:szCs w:val="20"/>
        </w:rPr>
        <w:t xml:space="preserve">We need to help our allies build capabilities that will allow the United States to do less,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 That’s not going to be easy for two reasons: First, unlike Egypt or Lebanon or Israel, the Gulf militaries are not the beneficiaries of U.S. largesse in the form of foreign military financing, a mechanism whereby we give countries funds to spend on U.S. weapons and training. </w:t>
      </w:r>
      <w:r w:rsidRPr="00FB5B21">
        <w:rPr>
          <w:rFonts w:eastAsia="Calibri"/>
          <w:szCs w:val="20"/>
          <w:u w:val="single"/>
        </w:rPr>
        <w:t>The Gulf states have their own dollars that they can spend as they like, and they don’t have to spend those dollars on U.S. weapons. If we don’t sell them a certain weapon system, they can buy a similar one elsewhere. But they do so at their own risk. If you buy a bunch of Chinese drones and allow Chinese engineers to walk around your air bases, it will not be long before those U.S. aircraft and U.S. military personnel find another base. And our Gulf partners don’t want that. They like keeping us close</w:t>
      </w:r>
      <w:r w:rsidRPr="00FB5B21">
        <w:rPr>
          <w:rFonts w:eastAsia="Calibri"/>
          <w:szCs w:val="20"/>
        </w:rPr>
        <w:t xml:space="preserve">. Second, our </w:t>
      </w:r>
      <w:r w:rsidRPr="00FB5B21">
        <w:rPr>
          <w:rFonts w:eastAsia="Calibri"/>
          <w:szCs w:val="20"/>
          <w:u w:val="single"/>
        </w:rPr>
        <w:t>Gulf partners have been masterful at scaring the wits out of successive U.S. administrations, by suggesting they fear we will abandon them.</w:t>
      </w:r>
      <w:r w:rsidRPr="00FB5B21">
        <w:rPr>
          <w:rFonts w:eastAsia="Calibri"/>
          <w:szCs w:val="20"/>
        </w:rPr>
        <w:t xml:space="preserve"> Condoleezza Rice, for example, came back from a meeting with the late King Abdullah of Saudi Arabia in the second term of the George W. Bush administration</w:t>
      </w:r>
      <w:r w:rsidRPr="00FB5B21">
        <w:rPr>
          <w:rFonts w:eastAsia="Calibri"/>
          <w:szCs w:val="20"/>
          <w:u w:val="single"/>
        </w:rPr>
        <w:t xml:space="preserve">, alarmed by the king’s worry the United States was leaving the region—this at a time in which we had 150,000 troops in Iraq alone. </w:t>
      </w:r>
      <w:r w:rsidRPr="00FB5B21">
        <w:rPr>
          <w:rFonts w:eastAsia="Calibri"/>
          <w:szCs w:val="20"/>
        </w:rPr>
        <w:t xml:space="preserve">That fear helped </w:t>
      </w:r>
      <w:r w:rsidRPr="00FB5B21">
        <w:rPr>
          <w:rFonts w:eastAsia="Calibri"/>
          <w:szCs w:val="20"/>
          <w:u w:val="single"/>
        </w:rPr>
        <w:t xml:space="preserve">spark what has now been a decade-long push to sell more U.S. weapons to our Gulf partners, increasing interoperability and thus deepening the bilateral ties between our respective militaries. But our </w:t>
      </w:r>
      <w:r w:rsidRPr="00FB5B21">
        <w:rPr>
          <w:rFonts w:eastAsia="Calibri"/>
          <w:szCs w:val="20"/>
          <w:highlight w:val="cyan"/>
          <w:u w:val="single"/>
        </w:rPr>
        <w:t>Gulf partners will always claim we are abandoning the region; even permanently relocating the XVIII Airborne Corps to Kuwait would not change that</w:t>
      </w:r>
      <w:r w:rsidRPr="00FB5B21">
        <w:rPr>
          <w:rFonts w:eastAsia="Calibri"/>
          <w:szCs w:val="20"/>
        </w:rPr>
        <w:t xml:space="preserve">. They did it during the Bush administration, they did it during the Obama administration, and I bet they are doing it today, during the Trump administration. That fear is grounded in a clear-eyed view of our presence in the region. They can see it makes little sense—not in our current numbers. </w:t>
      </w:r>
      <w:r w:rsidRPr="00FB5B21">
        <w:rPr>
          <w:rFonts w:eastAsia="Calibri"/>
          <w:szCs w:val="20"/>
          <w:highlight w:val="cyan"/>
          <w:u w:val="single"/>
        </w:rPr>
        <w:t>They know</w:t>
      </w:r>
      <w:r w:rsidRPr="00FB5B21">
        <w:rPr>
          <w:rFonts w:eastAsia="Calibri"/>
          <w:szCs w:val="20"/>
          <w:u w:val="single"/>
        </w:rPr>
        <w:t xml:space="preserve">, in their hearts, </w:t>
      </w:r>
      <w:r w:rsidRPr="00FB5B21">
        <w:rPr>
          <w:rFonts w:eastAsia="Calibri"/>
          <w:szCs w:val="20"/>
          <w:highlight w:val="cyan"/>
          <w:u w:val="single"/>
        </w:rPr>
        <w:t>that we have bigger priorities elsewhere</w:t>
      </w:r>
      <w:r w:rsidRPr="00FB5B21">
        <w:rPr>
          <w:rFonts w:eastAsia="Calibri"/>
          <w:szCs w:val="20"/>
        </w:rPr>
        <w:t>. If only our hearts knew the same.</w:t>
      </w:r>
    </w:p>
    <w:p w:rsidR="006E59C4" w:rsidRPr="00FB5B21" w:rsidRDefault="006E59C4" w:rsidP="006E59C4">
      <w:pPr>
        <w:rPr>
          <w:szCs w:val="20"/>
        </w:rPr>
      </w:pPr>
    </w:p>
    <w:p w:rsidR="006E59C4" w:rsidRPr="00FB5B21" w:rsidRDefault="006E59C4" w:rsidP="00FB5B21">
      <w:pPr>
        <w:rPr>
          <w:rFonts w:eastAsia="Calibri"/>
          <w:szCs w:val="20"/>
        </w:rPr>
      </w:pPr>
    </w:p>
    <w:p w:rsidR="00FB5B21" w:rsidRPr="00FB5B21" w:rsidRDefault="00FB5B21" w:rsidP="00FB5B21"/>
    <w:p w:rsidR="00FB5B21" w:rsidRDefault="00FB5B21" w:rsidP="00FB5B21">
      <w:pPr>
        <w:pStyle w:val="Heading3"/>
      </w:pPr>
      <w:r>
        <w:lastRenderedPageBreak/>
        <w:t>1AR: Prolif Good</w:t>
      </w:r>
    </w:p>
    <w:p w:rsidR="00FB5B21" w:rsidRDefault="00FB5B21" w:rsidP="00FB5B21"/>
    <w:p w:rsidR="00FB5B21" w:rsidRPr="00FB5B21" w:rsidRDefault="00FB5B21" w:rsidP="00FB5B21">
      <w:pPr>
        <w:keepNext/>
        <w:keepLines/>
        <w:contextualSpacing/>
        <w:outlineLvl w:val="3"/>
        <w:rPr>
          <w:rFonts w:eastAsia="SimSun"/>
          <w:b/>
          <w:iCs/>
          <w:sz w:val="24"/>
        </w:rPr>
      </w:pPr>
      <w:r w:rsidRPr="00FB5B21">
        <w:rPr>
          <w:rFonts w:eastAsia="SimSun"/>
          <w:b/>
          <w:iCs/>
          <w:sz w:val="24"/>
        </w:rPr>
        <w:t>Proliferation creates multiple powers—that’s inherently stabilizing</w:t>
      </w:r>
    </w:p>
    <w:p w:rsidR="00FB5B21" w:rsidRPr="00FB5B21" w:rsidRDefault="00FB5B21" w:rsidP="00FB5B21">
      <w:pPr>
        <w:rPr>
          <w:rFonts w:eastAsia="Cambria"/>
          <w:bCs/>
          <w:sz w:val="16"/>
          <w:szCs w:val="16"/>
        </w:rPr>
      </w:pPr>
      <w:r w:rsidRPr="00FB5B21">
        <w:rPr>
          <w:rFonts w:eastAsia="Cambria"/>
          <w:b/>
          <w:bCs/>
        </w:rPr>
        <w:t xml:space="preserve">Ruggie ’18 </w:t>
      </w:r>
      <w:r w:rsidRPr="00FB5B21">
        <w:rPr>
          <w:rFonts w:eastAsia="Cambria"/>
          <w:bCs/>
          <w:sz w:val="16"/>
          <w:szCs w:val="16"/>
        </w:rPr>
        <w:t xml:space="preserve">10/25/18, John Gerard Ruggie || Ruggie is the Berthold Beitz Professor in Human Rights and International Affairs at Harvard's Kennedy School of Government. He is also an Affiliated Professor in International Legal Studies at Harvard Law School. He was an Aciting Assistant Professor at Berkeley with Ken Waltz || "The Balance of Global Public and Private Power: A Tale of Two Worlds || </w:t>
      </w:r>
      <w:hyperlink r:id="rId156" w:history="1">
        <w:r w:rsidRPr="00FB5B21">
          <w:rPr>
            <w:rFonts w:eastAsia="Cambria"/>
            <w:sz w:val="16"/>
            <w:szCs w:val="16"/>
          </w:rPr>
          <w:t>https://www.hks.harvard.edu/sites/default/files/centers/mrcbg/programs/cri/files/Waltz%20lecture%202018.pdf</w:t>
        </w:r>
      </w:hyperlink>
    </w:p>
    <w:p w:rsidR="00FB5B21" w:rsidRPr="00FB5B21" w:rsidRDefault="00FB5B21" w:rsidP="00FB5B21">
      <w:pPr>
        <w:rPr>
          <w:rFonts w:eastAsia="Cambria"/>
          <w:b/>
          <w:bCs/>
        </w:rPr>
      </w:pPr>
    </w:p>
    <w:p w:rsidR="00FB5B21" w:rsidRPr="00FB5B21" w:rsidRDefault="00FB5B21" w:rsidP="00FB5B21">
      <w:pPr>
        <w:rPr>
          <w:rFonts w:eastAsia="Cambria"/>
          <w:sz w:val="16"/>
        </w:rPr>
      </w:pPr>
      <w:r w:rsidRPr="00FB5B21">
        <w:rPr>
          <w:rFonts w:eastAsia="Cambria"/>
          <w:sz w:val="16"/>
        </w:rPr>
        <w:t xml:space="preserve">My way of honoring him today is to briefly summarize his theoretical framework, and then assess how well it helps us understand shifts in global balances of power today. In Man, the State, and War, Waltz argued, elegantly, that the recurrence of war in human history is not due to flaws in human nature, or to the existence of bad states, but to the very system within which all states operate. He described that system as being anarchic. Anarchy does not mean chaos, but the absence of central rule. 2 In Theory of International Politics, he formalized and elaborated this systemic view. As he put it: “The relations that prevail internationally seldom shift rapidly in type or in quality. They are marked instead by dismaying persistence, a persistence that one must expect so long as none of the competing units is able to convert the anarchic international realm into a hierarchical one.” The persistence he had in mind lies in the behavior of states that produces power balancing, which sometimes works and produces stability, and sometimes fails, producing war. The Model-- The basic model is straightforward. </w:t>
      </w:r>
      <w:r w:rsidRPr="00FB5B21">
        <w:rPr>
          <w:rFonts w:eastAsia="Cambria"/>
          <w:u w:val="single"/>
        </w:rPr>
        <w:t xml:space="preserve">The condition of </w:t>
      </w:r>
      <w:r w:rsidRPr="00FB5B21">
        <w:rPr>
          <w:rFonts w:eastAsia="Cambria"/>
          <w:highlight w:val="cyan"/>
          <w:u w:val="single"/>
        </w:rPr>
        <w:t>anarchy imposes the logic of self-help</w:t>
      </w:r>
      <w:r w:rsidRPr="00FB5B21">
        <w:rPr>
          <w:rFonts w:eastAsia="Cambria"/>
          <w:u w:val="single"/>
        </w:rPr>
        <w:t xml:space="preserve"> on the units.</w:t>
      </w:r>
      <w:r w:rsidRPr="00FB5B21">
        <w:rPr>
          <w:rFonts w:eastAsia="Cambria"/>
          <w:sz w:val="16"/>
        </w:rPr>
        <w:t xml:space="preserve"> None is entitled to rule; none is obligated to obey. Since no one can be counted on to take care of anyone else, </w:t>
      </w:r>
      <w:r w:rsidRPr="00FB5B21">
        <w:rPr>
          <w:rFonts w:eastAsia="Cambria"/>
          <w:u w:val="single"/>
        </w:rPr>
        <w:t>it seems reasonable to stipulate tha</w:t>
      </w:r>
      <w:r w:rsidRPr="00FB5B21">
        <w:rPr>
          <w:rFonts w:eastAsia="Cambria"/>
          <w:highlight w:val="cyan"/>
          <w:u w:val="single"/>
        </w:rPr>
        <w:t>t everyone will try to put themselves in a position to be able to take care of themselves.</w:t>
      </w:r>
      <w:r w:rsidRPr="00FB5B21">
        <w:rPr>
          <w:rFonts w:eastAsia="Cambria"/>
          <w:sz w:val="16"/>
        </w:rPr>
        <w:t xml:space="preserve"> In Man, the State and War, Waltz used the stag and hare parable as an illustration. In the stag hunt, five hungry individuals agree to cooperate in order to trap a stag, but when a hare comes into view one of the them snags it, satisfying his own hunger while leaving the other four with nothing but food for thought. Waltz noted that anarchy does not rule out collaboration. Collaboration is one means by which states can pursue their interests. What it does mean is that collaboration is itself conditioned by the competitive environment in which all exist—as we just saw in the stag hunt. That can make relative gains calculations by individual units more important than overall gains by the collectivity. Collaboration remains instrumental. In this way, the international system is like a market: individualistic in origin and more or less spontaneously generated as a byproduct of the actions of its self-regarding units. Like a market, the international system constrains the range of possibilities for individual states. And just as we identify the structure of markets by counting firms—monopoly, duopoly, oligopoly, and so on—according to Waltz we identify the structure of the 3 international system, and thereby the likelihood of stability or conflict, by counting the number of powerful states. So, what does this model imply for the three international orders Waltz analyzes: the security order, the economic order, and what he called the management of global problems? Security Order-- In the security sphere, states have two means of self-help at their disposal: internal means, such as increasing their economic and military capabilities, or developing clever strategies; and external, such as moves to strengthen their own alliances or weaken opposing alliances. </w:t>
      </w:r>
      <w:r w:rsidRPr="00FB5B21">
        <w:rPr>
          <w:rFonts w:eastAsia="Cambria"/>
          <w:highlight w:val="cyan"/>
          <w:u w:val="single"/>
        </w:rPr>
        <w:t>As</w:t>
      </w:r>
      <w:r w:rsidRPr="00FB5B21">
        <w:rPr>
          <w:rFonts w:eastAsia="Cambria"/>
          <w:u w:val="single"/>
        </w:rPr>
        <w:t xml:space="preserve"> one or more </w:t>
      </w:r>
      <w:r w:rsidRPr="00FB5B21">
        <w:rPr>
          <w:rFonts w:eastAsia="Cambria"/>
          <w:highlight w:val="cyan"/>
          <w:u w:val="single"/>
        </w:rPr>
        <w:t>states undertake successful measures, others will emulate them or fall by the wayside.</w:t>
      </w:r>
      <w:r w:rsidRPr="00FB5B21">
        <w:rPr>
          <w:rFonts w:eastAsia="Cambria"/>
          <w:u w:val="single"/>
        </w:rPr>
        <w:t xml:space="preserve"> </w:t>
      </w:r>
      <w:r w:rsidRPr="00FB5B21">
        <w:rPr>
          <w:rFonts w:eastAsia="Cambria"/>
          <w:highlight w:val="cyan"/>
          <w:u w:val="single"/>
        </w:rPr>
        <w:t>As others emulate successful measures, power-balancing ensues</w:t>
      </w:r>
      <w:r w:rsidRPr="00FB5B21">
        <w:rPr>
          <w:rFonts w:eastAsia="Cambria"/>
          <w:sz w:val="16"/>
        </w:rPr>
        <w:t>. Thu</w:t>
      </w:r>
      <w:r w:rsidRPr="00FB5B21">
        <w:rPr>
          <w:rFonts w:eastAsia="Cambria"/>
          <w:u w:val="single"/>
        </w:rPr>
        <w:t xml:space="preserve">s, </w:t>
      </w:r>
      <w:r w:rsidRPr="00FB5B21">
        <w:rPr>
          <w:rFonts w:eastAsia="Cambria"/>
          <w:highlight w:val="cyan"/>
          <w:u w:val="single"/>
        </w:rPr>
        <w:t>the</w:t>
      </w:r>
      <w:r w:rsidRPr="00FB5B21">
        <w:rPr>
          <w:rFonts w:eastAsia="Cambria"/>
          <w:u w:val="single"/>
        </w:rPr>
        <w:t xml:space="preserve"> </w:t>
      </w:r>
      <w:r w:rsidRPr="00FB5B21">
        <w:rPr>
          <w:rFonts w:eastAsia="Cambria"/>
          <w:highlight w:val="cyan"/>
          <w:u w:val="single"/>
        </w:rPr>
        <w:t>international security</w:t>
      </w:r>
      <w:r w:rsidRPr="00FB5B21">
        <w:rPr>
          <w:rFonts w:eastAsia="Cambria"/>
          <w:u w:val="single"/>
        </w:rPr>
        <w:t xml:space="preserve"> </w:t>
      </w:r>
      <w:r w:rsidRPr="00FB5B21">
        <w:rPr>
          <w:rFonts w:eastAsia="Cambria"/>
          <w:highlight w:val="cyan"/>
          <w:u w:val="single"/>
        </w:rPr>
        <w:t>order inevitably is governed by balance-of-power politics</w:t>
      </w:r>
      <w:r w:rsidRPr="00FB5B21">
        <w:rPr>
          <w:rFonts w:eastAsia="Cambria"/>
          <w:sz w:val="16"/>
          <w:highlight w:val="cyan"/>
        </w:rPr>
        <w:t>.</w:t>
      </w:r>
      <w:r w:rsidRPr="00FB5B21">
        <w:rPr>
          <w:rFonts w:eastAsia="Cambria"/>
          <w:sz w:val="16"/>
        </w:rPr>
        <w:t xml:space="preserve"> Those that lack the capacity to balance will try to bandwagon—join up with a more powerful actor. This dynamic prevails, Waltz states, “whenever two, and only two, requirements are met: that the order be anarchic and that it be populated by units wishing to survive.” Short of universal empire, Waltz concludes that the most stable international security order is bipolarity—or duopoly. Economic Order On Waltz’s account, the principle of self-help also fundamentally shapes the international economic order. Domestically, economic specialization and competition are embedded in a common political and legal framework. This permits an elaborate division of labor, which benefits not only the individual units but the collectivity as a whole. Detroit can focus on making cars and Kansas on growing wheat. Neither feels vulnerable to the other by doing so. And all benefit from the specialization. Economic collaboration also takes place at the international level, but there it is embedded in a competitive political framework. Therefore, the international division of labor is slight in comparison to the domestic. 4 Indeed, Waltz contends that international economic interdependence “is always a marginal affair.” It is even more so when the international system is dominated by a few states with large domestic economies. Managing “Global Problems” By this Waltz refers to what he called the four p’s: pollution, poverty, population, and proliferation. Today, I suspect, he would fold pollution into climate change. Here is the point: domestic society is capable of acting in its own behalf. Lacking central rule, the international system is not. Problems abound at the global level, but decisions regarding whether and how to respond to them remain with the self-regarding national units. Thus, the management of global problems is governed by what Waltz calls the tyranny of small decisions. To quote him: “A strong sense of peril and doom may lead to a clear definition of the ends that must be achieved. Their achievement is not thereby made possible. Necessities do not create opportunities.” As a result, global public goods inevitably are under-supplied even when all concerned may agree that more are necessary. The only way to break out of this tyranny of small decisions, in Waltz’s model, is to find a surrogate for government. And the only way that can happen within an anarchic system is when the number of great powers is smallest. And so he concludes: “Small is beautiful—and smaller is more beautiful than small.” Understanding Global Transformations Let’s step back now and ask how well Waltz’s Theory helps us to understand the multi-layered and high velocity changes at the global level today, beginning with the international security order. Security Order Theory of International Politics was published in 1979. At that time, Waltz believed bipolarity to be “robust.” Indeed, a decade later it turned into a unipolar moment. What would he make of things today? Knowing Ken, I suspect that he might agree with Janan Ganesh, a columnist for the Financial Times, who argues that when you strip away the 5 unique peculiarities of President Trump, his foreign policy amounts to “the restoration of the US as a selfish state among selfish states, not an overworked governess with the entire free world as her mewling wards.” Ganesh is highly critical of how President Trump is going about this, but not about the imputed aim, and I suspect that Waltz might have agreed on both counts. For example, Waltz opposed the wars the US has fought in recent decades, beginning with Vietnam, believing they were unnecessary and fearing they would weaken, not strengthen, the United States. In the long run a shift in the global balance of interstate power was inevitable, for reasons that Theory of International Politics captures. At the end of World War II, the American economy was booming while everyone else’s was shattered. The US possessed two-thirds of the world’s monetary gold and accounted for one-third of world output. Its military capabilities exceeded others by orders of magnitude. Even bipolarity came to exist largely because of Soviet nuclear capabilities, ensuring mutually assured destruction (or MAD). Of course, Soviet nuclear capabilities still existed when its empire fragmented and the Soviet Union itself collapsed. But Waltz was not alone in grappling unsuccessfully with that conundrum. Perhaps Bismarck’s acerbic comment put it best: you can do many things with a bayonet, but you can’t sit on it. </w:t>
      </w:r>
      <w:r w:rsidRPr="00FB5B21">
        <w:rPr>
          <w:rFonts w:eastAsia="Cambria"/>
          <w:u w:val="single"/>
        </w:rPr>
        <w:t xml:space="preserve">I suspect that </w:t>
      </w:r>
      <w:r w:rsidRPr="00FB5B21">
        <w:rPr>
          <w:rFonts w:eastAsia="Cambria"/>
          <w:highlight w:val="cyan"/>
          <w:u w:val="single"/>
        </w:rPr>
        <w:t>Waltz would</w:t>
      </w:r>
      <w:r w:rsidRPr="00FB5B21">
        <w:rPr>
          <w:rFonts w:eastAsia="Cambria"/>
          <w:u w:val="single"/>
        </w:rPr>
        <w:t xml:space="preserve"> have </w:t>
      </w:r>
      <w:r w:rsidRPr="00FB5B21">
        <w:rPr>
          <w:rFonts w:eastAsia="Cambria"/>
          <w:highlight w:val="cyan"/>
          <w:u w:val="single"/>
        </w:rPr>
        <w:t xml:space="preserve">been </w:t>
      </w:r>
      <w:r w:rsidRPr="00FB5B21">
        <w:rPr>
          <w:rFonts w:eastAsia="Cambria"/>
          <w:highlight w:val="cyan"/>
          <w:u w:val="single"/>
        </w:rPr>
        <w:lastRenderedPageBreak/>
        <w:t>surprised by the rapid rise of China, but</w:t>
      </w:r>
      <w:r w:rsidRPr="00FB5B21">
        <w:rPr>
          <w:rFonts w:eastAsia="Cambria"/>
          <w:u w:val="single"/>
        </w:rPr>
        <w:t xml:space="preserve"> </w:t>
      </w:r>
      <w:r w:rsidRPr="00FB5B21">
        <w:rPr>
          <w:rFonts w:eastAsia="Cambria"/>
          <w:highlight w:val="cyan"/>
          <w:u w:val="single"/>
        </w:rPr>
        <w:t xml:space="preserve">not </w:t>
      </w:r>
      <w:r w:rsidRPr="00FB5B21">
        <w:rPr>
          <w:rFonts w:eastAsia="Cambria"/>
          <w:u w:val="single"/>
        </w:rPr>
        <w:t xml:space="preserve">so much </w:t>
      </w:r>
      <w:r w:rsidRPr="00FB5B21">
        <w:rPr>
          <w:rFonts w:eastAsia="Cambria"/>
          <w:highlight w:val="cyan"/>
          <w:u w:val="single"/>
        </w:rPr>
        <w:t>by China</w:t>
      </w:r>
      <w:r w:rsidRPr="00FB5B21">
        <w:rPr>
          <w:rFonts w:eastAsia="Cambria"/>
          <w:u w:val="single"/>
        </w:rPr>
        <w:t xml:space="preserve"> then </w:t>
      </w:r>
      <w:r w:rsidRPr="00FB5B21">
        <w:rPr>
          <w:rFonts w:eastAsia="Cambria"/>
          <w:highlight w:val="cyan"/>
          <w:u w:val="single"/>
        </w:rPr>
        <w:t>seeking to expand its sphere of influence in the region and beyond—its naval power in the S</w:t>
      </w:r>
      <w:r w:rsidRPr="00FB5B21">
        <w:rPr>
          <w:rFonts w:eastAsia="Cambria"/>
          <w:u w:val="single"/>
        </w:rPr>
        <w:t xml:space="preserve">outh </w:t>
      </w:r>
      <w:r w:rsidRPr="00FB5B21">
        <w:rPr>
          <w:rFonts w:eastAsia="Cambria"/>
          <w:highlight w:val="cyan"/>
          <w:u w:val="single"/>
        </w:rPr>
        <w:t>C</w:t>
      </w:r>
      <w:r w:rsidRPr="00FB5B21">
        <w:rPr>
          <w:rFonts w:eastAsia="Cambria"/>
          <w:u w:val="single"/>
        </w:rPr>
        <w:t xml:space="preserve">hina </w:t>
      </w:r>
      <w:r w:rsidRPr="00FB5B21">
        <w:rPr>
          <w:rFonts w:eastAsia="Cambria"/>
          <w:highlight w:val="cyan"/>
          <w:u w:val="single"/>
        </w:rPr>
        <w:t>S</w:t>
      </w:r>
      <w:r w:rsidRPr="00FB5B21">
        <w:rPr>
          <w:rFonts w:eastAsia="Cambria"/>
          <w:u w:val="single"/>
        </w:rPr>
        <w:t xml:space="preserve">ea, </w:t>
      </w:r>
      <w:r w:rsidRPr="00FB5B21">
        <w:rPr>
          <w:rFonts w:eastAsia="Cambria"/>
          <w:highlight w:val="cyan"/>
          <w:u w:val="single"/>
        </w:rPr>
        <w:t>int</w:t>
      </w:r>
      <w:r w:rsidRPr="00FB5B21">
        <w:rPr>
          <w:rFonts w:eastAsia="Cambria"/>
          <w:u w:val="single"/>
        </w:rPr>
        <w:t xml:space="preserve">o </w:t>
      </w:r>
      <w:r w:rsidRPr="00FB5B21">
        <w:rPr>
          <w:rFonts w:eastAsia="Cambria"/>
          <w:highlight w:val="cyan"/>
          <w:u w:val="single"/>
        </w:rPr>
        <w:t>the Indian Ocean, around the coast of Africa, and ultimately</w:t>
      </w:r>
      <w:r w:rsidRPr="00FB5B21">
        <w:rPr>
          <w:rFonts w:eastAsia="Cambria"/>
          <w:u w:val="single"/>
        </w:rPr>
        <w:t xml:space="preserve"> well </w:t>
      </w:r>
      <w:r w:rsidRPr="00FB5B21">
        <w:rPr>
          <w:rFonts w:eastAsia="Cambria"/>
          <w:highlight w:val="cyan"/>
          <w:u w:val="single"/>
        </w:rPr>
        <w:t>into the Pacific.</w:t>
      </w:r>
      <w:r w:rsidRPr="00FB5B21">
        <w:rPr>
          <w:rFonts w:eastAsia="Cambria"/>
          <w:u w:val="single"/>
        </w:rPr>
        <w:t xml:space="preserve"> And its land-based tentacles not only into Central Asia but also into the heart of Europe.</w:t>
      </w:r>
      <w:r w:rsidRPr="00FB5B21">
        <w:rPr>
          <w:rFonts w:eastAsia="Cambria"/>
          <w:sz w:val="16"/>
        </w:rPr>
        <w:t xml:space="preserve"> But I think Waltz would have been shocked by how much help the West provided China for its rise, whether through admission to the WTO on relatively favorable terms, or the vast inflow of Western foreign direct investment—ostensibly on the assumption that economic liberalization would be followed by greater democratization, but of course also dazzled 6 by the size of the prospective market, and by the cheap labor from which to source all manner of products at low cost. So, bottom line? Waltz is right about what he described as “the dismaying persistence” of the overall pattern in international politics, although he missed critical zigs and zags. In stressing the limits of theory of any kind, Waltz wrote that the universal law of gravitation cannot explain the wayward path of a falling leaf. Many things that are happening today might well fit that falling leaf characterization, including the 2016 US presidential election. But some of his misses are foundational to the theory. Here is the most monumental: had Nazi Germany won World War II and become the hegemonic power instead of the US, I doubt very much that the world would ever have seen a so-called rules-based liberal international order, whose decline we lament today. As I’ve said elsewhere, the determinative factor in creating and sustaining that order was not American hegemony, but American hegemony. This includes such factors as national identity, norms, beliefs, and political culture. They shaped the actual content of the postwar order—its social purpose, rules, and rulemaking. But for Waltz, such things had no place in systemic theory. His focus was limited to statist bipolarity, which provided the form and some of the dynamics of the postwar security order. Today, internal political polarization in many Western countries may be as much of a threat to the postwar order as shifts in international polarities. The Economic Order I’ve already noted that Waltz considered international economic interdependence to be a marginal affair, especially when the system is dominated by great powers with large domestic economies. He measured interdependence by the relative size of external vs. internal national economic activity. For example, in a book chapter entitled “The Myth of International Interdependence,” he showed that international trade and investment as a proportion of GDP did not reach late 19th century levels again until well into the 1960s and 1970s. So what’s new, he asked? 7 Well, that was exactly the moment when the most significant economic transformation in post-war history began. It would be unfair to criticize Waltz for not foreseeing it. But it is fair to say that there is nothing in his theoretical framework that would help explain it even after the fact, other than that the US was one of the major player in getting it started, and that its enabling conditions involved deliberate policy choices by states. The ultimate result of this transformation was the emergence of a global institutional form that is not derivative of sovereignty, like the UN or the WTO. Nor is it like transnational civil society, which functions by the grace of governments. This new global institutional form rests on the foundation of universally recognized property rights and the private law of contracts. It operates as a global system of financial transactions and industrial organization, and at its center is the multinational corporation. Now, Waltz considered the significance of non-state actors and their spheres of influence strictly in terms of their institutional substitutability for the state. If they posed no prospect of supplanting the state, they were of no interest in the context of his theory. He considered them strictly as process and, as he put it, “not at all productive” of systemic outcomes. International financial transactions and companies that operate across countries have existed literally for ages. But something different began to emerge in the 1970s and got deeply rooted by the 1990s. Digitalization and financial engineering amplified that sphere manifold, and has real-time effects at volumes and velocity never before experienced, including in the frequency of international financial crises. Equally foundational shifts have taken place at the nexus of production and trade. As a result of vast and complex global supply chains, roughly 80% of global trade today (in terms of gross exports) is linked to the production networks of multinational corporations, with trade in intermediate products greater than all other non-oil traded goods combined. Trade in intermediate products is not “free trade” or “international” trade as conventionally understood; it is trade among related parties that crosses borders, parties related through equity ties or contracts. 8 Looking at some well-known brands, Starbucks sources from thousands of traders, agents and contract farmers across the developing world; it manufactures coffee in more than 30 countries; it sells the stuff in 17,000 retail outlets in over 50 countries. My iPhone was produced by 785 suppliers in 31 countries. The consumer products company Unilever has some 70,000 first-tier suppliers, and through layers of complex contractual ties it procures from 1.5 million small holder farmers around the globe. As a result, one out of seven jobs in the world is estimated to be global supply-chain related (one out of five within the G-20), not counting “informal” and “non-standard” forms of work. In many cases, the labor rights of those workers are more directly affected by their multinational supply chain than by their own government. The same is true for the ability of many individual countries to move up in the global value chain. Multinationals book deals in offshore tax havens, of which there are roughly 50 in the world today, as opposed to a handful a generation or two ago. The rapid increase is due to what one author describes as “the commercialization of sovereignty” by states that see this as their comparative advantage. Tax havens facilitate corporate tax avoidance and transfer pricing. Former US Treasury Secretary, Lawrence Summers, once a vigorous advocate of financial globalization, more recently noted: “This is a significant problem for the revenue capacity of states and an immense problem for their capacity to maintain progressive taxation.” It has particularly deleterious effects on developing countries with limited capacity to track multinationals’ tax avoidance and pricing schemes. The supply chain system of multinationals has not only delocalized commercial transactions. It has also delocalized related lawmaking and dispute settlement through a new lex mercatoria and essentially private international arbitration that is legally enforceable against states. Yet with rare and limited exception, no body of law covers the entirety of the multinational itself thanks to the universally recognized doctrines of separate legal personality of a parent company and its affiliates coupled with the limited liability of each entity. 9 Political scientists have speculated whether such developments imply the demise of the state. Spoiler alert: they don’t. What it does mean is that the state system now shares the stage with another global institutional system, which has created international economic interdependence of a sort previously unknown. To illustrate, Disney built a Magic Kingdom in Shanghai. As you can imagine, there was a lot of back-and-forth negotiation. Disney had to give the government a stake in the resort and in the management company that runs it. In return, the Chinese government committed to providing Disney special legal protections from intellectual property piracy, which remains common in China, as well as other concessions. In the end, Disney’s CEO Robert Iger described the arrangement as “authentically Disney and distinctly Chinese.” The Disney example illustrates the obvious point that states possess authority in their dealings with multinationals. But it also illustrates a second point: the interplay between two different foundations of global authority. One is rooted in sovereignty, the other in property rights and the private law of contracts. Neither supplants the other. They co-exist: “authentically Disney and distinctly Chinese.” The power of each in some measure is constrained by the authority of the other. Of course China lacks the domestic liberal political culture in which private property rights and freedom of contract first emerged. Yet it adheres to this transnational authority structure so as to participate in and benefit from the global economic order. In fact, China, now the third largest home base of multinationals, after the US and EU, actively defends this institution. Just last week, Ecuador-led negotiations took place in Geneva on a draft treaty to regulate multinationals under international human rights law. Most OECD countries boycotted the session. It was left to China to raise countless substantive and procedural objections to the proposal. This is a revolution indeed, though not one that Mao—or Waltz— would have expected. 10 Managing Global Problems Providing global public goods clearly is constrained by the tyranny of small decisions, just as Waltz argued. In 1970, OECD members promised to commit 0.7 percent of their GDP to foreign aid; only six countries have ever reached that target. As you would expect, they include the Scandinavians, the Dutch and, </w:t>
      </w:r>
      <w:r w:rsidRPr="00FB5B21">
        <w:rPr>
          <w:rFonts w:eastAsia="Cambria"/>
          <w:sz w:val="16"/>
        </w:rPr>
        <w:lastRenderedPageBreak/>
        <w:t>episodically, the UK. The core budgets of the UN and its agencies have been flat-lined, in real terms, for years. No UN peacekeeping mission in decades has had adequate capacity in personnel or materiel. The Gates Foundation spends more money per annum on global public health than the World Health Organization. Perhaps no instance of the tyranny of small decisions today is as consequential as the lack of an effective global response to climate change. Kyoto left out emerging emitters. The subsequent Paris Agreement rests on national pledges, which are not legally binding, coupled with a periodic review process, which relies on national self-reporting. Moreover, even if every country delivered on what it promised, under the agreement we still would exceed the target temperature rise of 2˚ C. Private initiatives are no substitute for effective public policy, but they are assuming a larger role in this space as the institutions of public governance have become more dysfunctional. When President Trump withdrew the US from the Paris Agreement two major domestic coalitions sprang to life: “We’re Still In,” and “America’s Pledge.” They comprise governors, mayors and county officials, investors, business leaders, environmental groups, universities, and faith-based organizations. Their mission is to advocate for and report on sub-national emissions reductions consistent with Paris goals, and the organizations involved claim to represent a constituency of more than half of all Americans. For their part, major individual companies have adopted emission reduction targets for themselves, and some impose an internal carbon tax on their business units. 11 There may be even greater potential in a money gusher that is going into ESG mutual funds and exchange-traded funds—that is, investment funds that incorporate environmental, social, and governance criteria. Globally, they now account for more than one quarter of all assets under management—some $26 trillion (the US GDP is just shy of $20 trillion). These funds first took off like a hockey stick graph after the 2008 financial crisis, and the stick got much longer after the election of Donald Trump. The trend was led by institutional investors like pension funds that have a longer time horizon than the average investor, and who have recognized that business as usual, whether in financial markets or government, cannot be counted on to ensure sustainable returns unless sustainability itself is ensured. It now includes garden variety mutual funds and fund managers, and has also moved into private equity. Conclusion Ken Waltz’s Theory of International Politics has nearly 19,000 Google Scholar citations. That reflects its impact on the field and is well deserved. At the end of the day, however, it is a sparse theory about a subset of interstate relations—an important one, to be sure. That laser-like focus made it a powerful theoretical tool. But it also drew the boundaries of its own scope in ways that limit its capacity to fully account for global power shifts today. In the security realm, Waltz’s Theory got the essence of bipolarity right, as well as what he called “the dismaying persistence” of balance of power politics generally. But the theory encompassed only the statist form and dynamics of the post-World War II order, not its liberal, rules-based content. In the economic realm, there is little in Waltz’s formulation of economic interdependence that would help us grasp the transformation of global markets and firms—which is somewhat ironic because Waltz drew heavily on microeconomics for his model of interstate politics. He might point to President Trump’s attempted trade wars as evidence for his argument. But if we look closely we see that the system of global supply 12 chains is quite difficult to disentangle, and just trying to do so imposes significant costs on America’s own businesses and consumers. The reason? A new global institutional order exists side by side with the system of states: “authentically Disney and distinctly Chinese.” Finally, what Waltz described as the tyranny of small decisions on the part of states clearly has a seriously deleterious effect on the production of global public goods. The most significant is our existential encounter with climate change. But while the private sphere no doubt has caused or contributed to our global problems, in the face of states not doing enough (or heading in the wrong direction), the private power system is assuming a greater role in the attempt to protect its own long-term sustainability. So, what’s my take-away? If we view today’s international politics solely through the lens of interstate relations, then Waltz takes us quite a ways. But if we view it through the lens of what we might call the broader world power system, he doesn’t take us as far. Waltz’s world is inhabited by states with hard shells whose authority is rooted in sovereignty. But the broader world power system, as we have seen, includes at least two other dimensions. First, it has always been shaped by the domestic social purposes for which state power is deployed. And agreement or dissension about those purposes within or across major states is itself a source of systemic stability or instability. Second, the world power system today includes an institutionalized sphere of private authority that is rooted in property rights and the private law of contracts. Enabled by earlier state policy choices, private authority has generated an international order of its own – and it has been able to do so precisely because the state-based power system is anarchic, lacking a central regulator that could have prevented the global institutionalization of private power, or that could fully govern it now. It balances the power of the state system, just as states engage in balance-of-power politics vis-à-vis one another. The world power system has become a tale of two worlds.</w:t>
      </w:r>
    </w:p>
    <w:p w:rsidR="00FB5B21" w:rsidRDefault="00FB5B21" w:rsidP="00FB5B21"/>
    <w:p w:rsidR="00FB5B21" w:rsidRPr="00FB5B21" w:rsidRDefault="00FB5B21" w:rsidP="00FB5B21">
      <w:pPr>
        <w:keepNext/>
        <w:keepLines/>
        <w:contextualSpacing/>
        <w:outlineLvl w:val="3"/>
        <w:rPr>
          <w:rFonts w:eastAsia="SimSun"/>
          <w:b/>
          <w:iCs/>
          <w:sz w:val="24"/>
        </w:rPr>
      </w:pPr>
      <w:r w:rsidRPr="00FB5B21">
        <w:rPr>
          <w:rFonts w:eastAsia="SimSun"/>
          <w:b/>
          <w:iCs/>
          <w:sz w:val="24"/>
        </w:rPr>
        <w:t>There is no reason to keep our nuclear alliances intact- they’re leftovers from a different time and letting allies proliferate isn’t bad</w:t>
      </w:r>
    </w:p>
    <w:p w:rsidR="00FB5B21" w:rsidRDefault="00FB5B21" w:rsidP="00FB5B21">
      <w:pPr>
        <w:contextualSpacing/>
        <w:rPr>
          <w:rFonts w:eastAsia="Cambria"/>
          <w:szCs w:val="20"/>
        </w:rPr>
      </w:pPr>
      <w:r w:rsidRPr="00FB5B21">
        <w:rPr>
          <w:rFonts w:eastAsia="Cambria"/>
          <w:b/>
          <w:bCs/>
          <w:szCs w:val="20"/>
        </w:rPr>
        <w:t xml:space="preserve">Bandow 18 </w:t>
      </w:r>
      <w:r w:rsidRPr="00FB5B21">
        <w:rPr>
          <w:rFonts w:eastAsia="Cambria"/>
          <w:szCs w:val="20"/>
        </w:rPr>
        <w:t xml:space="preserve">(Doug Bandow is a senior fellow at the Cato Institute, specializing in foreign policy and civil liberties. He worked as special assistant to President Ronald Reagan and editor of the political magazine </w:t>
      </w:r>
      <w:r w:rsidRPr="00FB5B21">
        <w:rPr>
          <w:rFonts w:eastAsia="Cambria"/>
          <w:i/>
          <w:iCs/>
          <w:szCs w:val="20"/>
        </w:rPr>
        <w:t xml:space="preserve">Inquiry. </w:t>
      </w:r>
      <w:r w:rsidRPr="00FB5B21">
        <w:rPr>
          <w:rFonts w:eastAsia="Cambria"/>
          <w:szCs w:val="20"/>
        </w:rPr>
        <w:t xml:space="preserve">“Why America’s Allies Should Develop Nuclear Weapons” </w:t>
      </w:r>
      <w:hyperlink r:id="rId157" w:history="1">
        <w:r w:rsidRPr="00245320">
          <w:rPr>
            <w:rStyle w:val="Hyperlink"/>
            <w:rFonts w:eastAsia="Cambria"/>
            <w:szCs w:val="20"/>
          </w:rPr>
          <w:t>https://www.cato.org/publications/commentary/why-americas-allies-should-develop-nuclear-weapons 8-09-2018</w:t>
        </w:r>
      </w:hyperlink>
      <w:r w:rsidRPr="00FB5B21">
        <w:rPr>
          <w:rFonts w:eastAsia="Cambria"/>
          <w:szCs w:val="20"/>
        </w:rPr>
        <w:t>)</w:t>
      </w:r>
    </w:p>
    <w:p w:rsidR="00FB5B21" w:rsidRPr="00FB5B21" w:rsidRDefault="00FB5B21" w:rsidP="00FB5B21">
      <w:pPr>
        <w:contextualSpacing/>
        <w:rPr>
          <w:rFonts w:eastAsia="Cambria"/>
          <w:szCs w:val="20"/>
        </w:rPr>
      </w:pPr>
    </w:p>
    <w:p w:rsidR="00FB5B21" w:rsidRPr="00FB5B21" w:rsidRDefault="00FB5B21" w:rsidP="00FB5B21">
      <w:pPr>
        <w:contextualSpacing/>
        <w:rPr>
          <w:rFonts w:ascii="Cambria" w:eastAsia="Times New Roman" w:hAnsi="Cambria" w:cs="Cambria"/>
          <w:szCs w:val="20"/>
          <w:u w:val="single"/>
        </w:rPr>
      </w:pPr>
      <w:r w:rsidRPr="00FB5B21">
        <w:rPr>
          <w:rFonts w:ascii="Cambria" w:eastAsia="Times New Roman" w:hAnsi="Cambria" w:cs="Cambria"/>
          <w:szCs w:val="20"/>
          <w:u w:val="single"/>
        </w:rPr>
        <w:t xml:space="preserve">Most U.S. </w:t>
      </w:r>
      <w:r w:rsidRPr="00FB5B21">
        <w:rPr>
          <w:rFonts w:ascii="Cambria" w:eastAsia="Times New Roman" w:hAnsi="Cambria" w:cs="Cambria"/>
          <w:szCs w:val="20"/>
          <w:highlight w:val="cyan"/>
          <w:u w:val="single"/>
        </w:rPr>
        <w:t>policymakers dismiss</w:t>
      </w:r>
      <w:r w:rsidRPr="00FB5B21">
        <w:rPr>
          <w:rFonts w:ascii="Cambria" w:eastAsia="Times New Roman" w:hAnsi="Cambria" w:cs="Cambria"/>
          <w:szCs w:val="20"/>
          <w:u w:val="single"/>
        </w:rPr>
        <w:t xml:space="preserve"> the idea of </w:t>
      </w:r>
      <w:r w:rsidRPr="00FB5B21">
        <w:rPr>
          <w:rFonts w:ascii="Cambria" w:eastAsia="Times New Roman" w:hAnsi="Cambria" w:cs="Cambria"/>
          <w:szCs w:val="20"/>
          <w:highlight w:val="cyan"/>
          <w:u w:val="single"/>
        </w:rPr>
        <w:t>friendly proliferation</w:t>
      </w:r>
      <w:r w:rsidRPr="00FB5B21">
        <w:rPr>
          <w:rFonts w:ascii="Cambria" w:eastAsia="Times New Roman" w:hAnsi="Cambria" w:cs="Cambria"/>
          <w:szCs w:val="20"/>
          <w:u w:val="single"/>
        </w:rPr>
        <w:t xml:space="preserve"> in Asia, though analyst Ira Straus has proposed a nuclear loan by Washington </w:t>
      </w:r>
      <w:r w:rsidRPr="00FB5B21">
        <w:rPr>
          <w:rFonts w:ascii="Cambria" w:eastAsia="Times New Roman" w:hAnsi="Cambria" w:cs="Cambria"/>
          <w:szCs w:val="20"/>
          <w:highlight w:val="cyan"/>
          <w:u w:val="single"/>
        </w:rPr>
        <w:t>to Japan and</w:t>
      </w:r>
      <w:r w:rsidRPr="00FB5B21">
        <w:rPr>
          <w:rFonts w:ascii="Cambria" w:eastAsia="Times New Roman" w:hAnsi="Cambria" w:cs="Cambria"/>
          <w:szCs w:val="20"/>
          <w:u w:val="single"/>
        </w:rPr>
        <w:t xml:space="preserve"> the </w:t>
      </w:r>
      <w:r w:rsidRPr="00FB5B21">
        <w:rPr>
          <w:rFonts w:ascii="Cambria" w:eastAsia="Times New Roman" w:hAnsi="Cambria" w:cs="Cambria"/>
          <w:szCs w:val="20"/>
          <w:highlight w:val="cyan"/>
          <w:u w:val="single"/>
        </w:rPr>
        <w:t>ROK</w:t>
      </w:r>
      <w:r w:rsidRPr="00FB5B21">
        <w:rPr>
          <w:rFonts w:ascii="Cambria" w:eastAsia="Times New Roman" w:hAnsi="Cambria" w:cs="Cambria"/>
          <w:szCs w:val="20"/>
          <w:u w:val="single"/>
        </w:rPr>
        <w:t xml:space="preserve">. Ultimately, </w:t>
      </w:r>
      <w:r w:rsidRPr="00FB5B21">
        <w:rPr>
          <w:rFonts w:ascii="Cambria" w:eastAsia="Times New Roman" w:hAnsi="Cambria" w:cs="Cambria"/>
          <w:szCs w:val="20"/>
          <w:highlight w:val="cyan"/>
          <w:u w:val="single"/>
        </w:rPr>
        <w:t>however, there is no reason for the U.S. to remain entangled in</w:t>
      </w:r>
      <w:r w:rsidRPr="00FB5B21">
        <w:rPr>
          <w:rFonts w:ascii="Cambria" w:eastAsia="Times New Roman" w:hAnsi="Cambria" w:cs="Cambria"/>
          <w:szCs w:val="20"/>
          <w:u w:val="single"/>
        </w:rPr>
        <w:t xml:space="preserve"> those </w:t>
      </w:r>
      <w:r w:rsidRPr="00FB5B21">
        <w:rPr>
          <w:rFonts w:ascii="Cambria" w:eastAsia="Times New Roman" w:hAnsi="Cambria" w:cs="Cambria"/>
          <w:szCs w:val="20"/>
          <w:highlight w:val="cyan"/>
          <w:u w:val="single"/>
        </w:rPr>
        <w:t>nations’ defense</w:t>
      </w:r>
      <w:r w:rsidRPr="00FB5B21">
        <w:rPr>
          <w:rFonts w:ascii="Cambria" w:eastAsia="Times New Roman" w:hAnsi="Cambria" w:cs="Cambria"/>
          <w:szCs w:val="20"/>
          <w:u w:val="single"/>
        </w:rPr>
        <w:t xml:space="preserve">. </w:t>
      </w:r>
      <w:r w:rsidRPr="00FB5B21">
        <w:rPr>
          <w:rFonts w:ascii="Cambria" w:eastAsia="Times New Roman" w:hAnsi="Cambria" w:cs="Cambria"/>
          <w:szCs w:val="20"/>
          <w:highlight w:val="cyan"/>
          <w:u w:val="single"/>
        </w:rPr>
        <w:t>Both are nuclear capable and could develop their own weapons if they desired.</w:t>
      </w:r>
      <w:r w:rsidRPr="00FB5B21">
        <w:rPr>
          <w:rFonts w:ascii="Cambria" w:eastAsia="Times New Roman" w:hAnsi="Cambria" w:cs="Cambria"/>
          <w:szCs w:val="20"/>
          <w:u w:val="single"/>
        </w:rPr>
        <w:t xml:space="preserve"> America should consider shifting — permanently, not temporarily — nuclear as well as conventional defense responsibilities onto its freeloading allies.</w:t>
      </w:r>
      <w:r w:rsidRPr="00FB5B21">
        <w:rPr>
          <w:rFonts w:ascii="Cambria" w:eastAsia="Times New Roman" w:hAnsi="Cambria" w:cs="Cambria"/>
          <w:szCs w:val="20"/>
        </w:rPr>
        <w:t xml:space="preserve">Uncle Sam has been profligate with his nuclear umbrellas. The 28 other NATO members — including Montenegro, President Trump’s bête noire — each received one. So did Japan and South Korea. Australia and Taiwan could also be seen as protected. Certainly Israel would be had it not developed its own arsenal. Perhaps Saudi Arabia would get one if Iran developed a bomb. Ukraine probably thought it had one after yielding its leftover Soviet nukes. </w:t>
      </w:r>
      <w:r w:rsidRPr="00FB5B21">
        <w:rPr>
          <w:rFonts w:ascii="Cambria" w:eastAsia="Times New Roman" w:hAnsi="Cambria" w:cs="Cambria"/>
          <w:szCs w:val="20"/>
          <w:u w:val="single"/>
        </w:rPr>
        <w:t>The presumption is that America’s commitments are costless since they will never be called in. Washington deters the bad guys while preventing the spread of nuclear weapons. Whatever risk might exist, believes the Blob, it’s vastly exceeded by the dangers of proliferation. Under such assumptions, no wonder non-proliferation is one of foreign policy’s great sacred cows.</w:t>
      </w:r>
      <w:r w:rsidRPr="00FB5B21">
        <w:rPr>
          <w:rFonts w:ascii="Cambria" w:eastAsia="Times New Roman" w:hAnsi="Cambria" w:cs="Cambria"/>
          <w:szCs w:val="20"/>
        </w:rPr>
        <w:t xml:space="preserve">The problem with our promises to use nukes on behalf of other nations is that doing so costs nothing only so long as deterrence holds. And history is full of conflicts in which </w:t>
      </w:r>
      <w:r w:rsidRPr="00FB5B21">
        <w:rPr>
          <w:rFonts w:ascii="Cambria" w:eastAsia="Times New Roman" w:hAnsi="Cambria" w:cs="Cambria"/>
          <w:szCs w:val="20"/>
        </w:rPr>
        <w:lastRenderedPageBreak/>
        <w:t>conventional alliances failed to prevent war. World Wars I and II are prime examples.</w:t>
      </w:r>
      <w:r w:rsidRPr="00FB5B21">
        <w:rPr>
          <w:rFonts w:ascii="Cambria" w:eastAsia="Times New Roman" w:hAnsi="Cambria" w:cs="Cambria"/>
          <w:szCs w:val="20"/>
          <w:u w:val="single"/>
        </w:rPr>
        <w:t xml:space="preserve"> </w:t>
      </w:r>
      <w:r w:rsidRPr="00FB5B21">
        <w:rPr>
          <w:rFonts w:ascii="Cambria" w:eastAsia="Times New Roman" w:hAnsi="Cambria" w:cs="Cambria"/>
          <w:szCs w:val="20"/>
        </w:rPr>
        <w:t xml:space="preserve">A nuclear guarantee that failed at deterrence would force either military action likely to result in destruction on the American homeland or humiliating retreat and a consequent loss of credibility and honor. What U.S. cities should be held hostage for Berlin, Taipei, Podgorica, Tokyo, Warsaw, and Canberra? Only an interest most compelling could justify taking such a risk. </w:t>
      </w:r>
      <w:r w:rsidRPr="00FB5B21">
        <w:rPr>
          <w:rFonts w:ascii="Cambria" w:eastAsia="Times New Roman" w:hAnsi="Cambria" w:cs="Cambria"/>
          <w:szCs w:val="20"/>
          <w:u w:val="single"/>
        </w:rPr>
        <w:t xml:space="preserve">Yet </w:t>
      </w:r>
      <w:r w:rsidRPr="00FB5B21">
        <w:rPr>
          <w:rFonts w:ascii="Cambria" w:eastAsia="Times New Roman" w:hAnsi="Cambria" w:cs="Cambria"/>
          <w:szCs w:val="20"/>
          <w:highlight w:val="cyan"/>
          <w:u w:val="single"/>
        </w:rPr>
        <w:t>Washington has opened its nuclear umbrellas casually</w:t>
      </w:r>
      <w:r w:rsidRPr="00FB5B21">
        <w:rPr>
          <w:rFonts w:ascii="Cambria" w:eastAsia="Times New Roman" w:hAnsi="Cambria" w:cs="Cambria"/>
          <w:szCs w:val="20"/>
          <w:u w:val="single"/>
        </w:rPr>
        <w:t xml:space="preserve">, even thoughtlessly, without much regard for the consequences. In fact, </w:t>
      </w:r>
      <w:r w:rsidRPr="00FB5B21">
        <w:rPr>
          <w:rFonts w:ascii="Cambria" w:eastAsia="Times New Roman" w:hAnsi="Cambria" w:cs="Cambria"/>
          <w:szCs w:val="20"/>
          <w:highlight w:val="cyan"/>
          <w:u w:val="single"/>
        </w:rPr>
        <w:t>most of America’s nuclear guarantees are leftovers</w:t>
      </w:r>
      <w:r w:rsidRPr="00FB5B21">
        <w:rPr>
          <w:rFonts w:ascii="Cambria" w:eastAsia="Times New Roman" w:hAnsi="Cambria" w:cs="Cambria"/>
          <w:szCs w:val="20"/>
          <w:u w:val="single"/>
        </w:rPr>
        <w:t xml:space="preserve">, </w:t>
      </w:r>
      <w:r w:rsidRPr="00FB5B21">
        <w:rPr>
          <w:rFonts w:ascii="Cambria" w:eastAsia="Times New Roman" w:hAnsi="Cambria" w:cs="Cambria"/>
          <w:szCs w:val="20"/>
          <w:highlight w:val="cyan"/>
          <w:u w:val="single"/>
        </w:rPr>
        <w:t>tied to antiquated alliances created during a different time</w:t>
      </w:r>
      <w:r w:rsidRPr="00FB5B21">
        <w:rPr>
          <w:rFonts w:ascii="Cambria" w:eastAsia="Times New Roman" w:hAnsi="Cambria" w:cs="Cambria"/>
          <w:szCs w:val="20"/>
          <w:u w:val="single"/>
        </w:rPr>
        <w:t xml:space="preserve">. But </w:t>
      </w:r>
      <w:r w:rsidRPr="00FB5B21">
        <w:rPr>
          <w:rFonts w:ascii="Cambria" w:eastAsia="Times New Roman" w:hAnsi="Cambria" w:cs="Cambria"/>
          <w:szCs w:val="20"/>
          <w:highlight w:val="cyan"/>
          <w:u w:val="single"/>
        </w:rPr>
        <w:t>for those commitments, the U.S. would not be a nuclear target</w:t>
      </w:r>
      <w:r w:rsidRPr="00FB5B21">
        <w:rPr>
          <w:rFonts w:ascii="Cambria" w:eastAsia="Times New Roman" w:hAnsi="Cambria" w:cs="Cambria"/>
          <w:szCs w:val="20"/>
          <w:u w:val="single"/>
        </w:rPr>
        <w:t xml:space="preserve"> of so many opposing regimes. </w:t>
      </w:r>
      <w:r w:rsidRPr="00FB5B21">
        <w:rPr>
          <w:rFonts w:ascii="Cambria" w:eastAsia="Times New Roman" w:hAnsi="Cambria" w:cs="Cambria"/>
          <w:szCs w:val="20"/>
          <w:highlight w:val="cyan"/>
          <w:u w:val="single"/>
        </w:rPr>
        <w:t>Through</w:t>
      </w:r>
      <w:r w:rsidRPr="00FB5B21">
        <w:rPr>
          <w:rFonts w:ascii="Cambria" w:eastAsia="Times New Roman" w:hAnsi="Cambria" w:cs="Cambria"/>
          <w:szCs w:val="20"/>
          <w:u w:val="single"/>
        </w:rPr>
        <w:t xml:space="preserve"> its </w:t>
      </w:r>
      <w:r w:rsidRPr="00FB5B21">
        <w:rPr>
          <w:rFonts w:ascii="Cambria" w:eastAsia="Times New Roman" w:hAnsi="Cambria" w:cs="Cambria"/>
          <w:szCs w:val="20"/>
          <w:highlight w:val="cyan"/>
          <w:u w:val="single"/>
        </w:rPr>
        <w:t>alliances, Washington</w:t>
      </w:r>
      <w:r w:rsidRPr="00FB5B21">
        <w:rPr>
          <w:rFonts w:ascii="Cambria" w:eastAsia="Times New Roman" w:hAnsi="Cambria" w:cs="Cambria"/>
          <w:szCs w:val="20"/>
          <w:u w:val="single"/>
        </w:rPr>
        <w:t xml:space="preserve"> </w:t>
      </w:r>
      <w:r w:rsidRPr="00FB5B21">
        <w:rPr>
          <w:rFonts w:ascii="Cambria" w:eastAsia="Times New Roman" w:hAnsi="Cambria" w:cs="Cambria"/>
          <w:szCs w:val="20"/>
          <w:highlight w:val="cyan"/>
          <w:u w:val="single"/>
        </w:rPr>
        <w:t>has</w:t>
      </w:r>
      <w:r w:rsidRPr="00FB5B21">
        <w:rPr>
          <w:rFonts w:ascii="Cambria" w:eastAsia="Times New Roman" w:hAnsi="Cambria" w:cs="Cambria"/>
          <w:szCs w:val="20"/>
          <w:u w:val="single"/>
        </w:rPr>
        <w:t xml:space="preserve"> needlessly </w:t>
      </w:r>
      <w:r w:rsidRPr="00FB5B21">
        <w:rPr>
          <w:rFonts w:ascii="Cambria" w:eastAsia="Times New Roman" w:hAnsi="Cambria" w:cs="Cambria"/>
          <w:szCs w:val="20"/>
          <w:highlight w:val="cyan"/>
          <w:u w:val="single"/>
        </w:rPr>
        <w:t>turned itself into an adversary of nuclear</w:t>
      </w:r>
      <w:r w:rsidRPr="00FB5B21">
        <w:rPr>
          <w:rFonts w:ascii="Cambria" w:eastAsia="Times New Roman" w:hAnsi="Cambria" w:cs="Cambria"/>
          <w:szCs w:val="20"/>
          <w:u w:val="single"/>
        </w:rPr>
        <w:t xml:space="preserve">-armed </w:t>
      </w:r>
      <w:r w:rsidRPr="00FB5B21">
        <w:rPr>
          <w:rFonts w:ascii="Cambria" w:eastAsia="Times New Roman" w:hAnsi="Cambria" w:cs="Cambria"/>
          <w:szCs w:val="20"/>
          <w:highlight w:val="cyan"/>
          <w:u w:val="single"/>
        </w:rPr>
        <w:t>powers</w:t>
      </w:r>
      <w:r w:rsidRPr="00FB5B21">
        <w:rPr>
          <w:rFonts w:ascii="Cambria" w:eastAsia="Times New Roman" w:hAnsi="Cambria" w:cs="Cambria"/>
          <w:szCs w:val="20"/>
          <w:u w:val="single"/>
        </w:rPr>
        <w:t xml:space="preserve">.Hence last year’s bizarre nuclear scare involving North Korea. No serious analyst believed the DPRK planned to start a nuclear war with America. Nothing suggested that any one of the three Kims who ruled the North were suicidal. Yet in the event of a conventional war, Pyongyang could still be tempted to either strike out in desperation or threaten attacks on civilian targets to halt an allied advance. With South Korea well able to defend itself, Washington is risking nuclear attack for no good reason.The dangers are exacerbated by the potential impact of nuclear guarantees on allied behavior, which can encourage intransigence and even recklessness. Conventional commitments are dangerous enough. In the early 2000s, Taiwan’s independence-minded Chen Shui-bian government appeared to provoke Beijing in the belief that the U.S. would deal with any consequences. </w:t>
      </w:r>
      <w:r w:rsidRPr="00FB5B21">
        <w:rPr>
          <w:rFonts w:ascii="Cambria" w:eastAsia="Times New Roman" w:hAnsi="Cambria" w:cs="Cambria"/>
          <w:szCs w:val="20"/>
        </w:rPr>
        <w:t>In 2008, Georgia’s Mikheil Saakashvili triggered a disastrous conflict with Russia, bombarding Moscow’s troops in the breakaway territory of South Ossetia, apparently expecting Washington to enter any war on his government’s side.</w:t>
      </w:r>
      <w:r w:rsidRPr="00FB5B21">
        <w:rPr>
          <w:rFonts w:ascii="Cambria" w:eastAsia="Times New Roman" w:hAnsi="Cambria" w:cs="Cambria"/>
          <w:szCs w:val="20"/>
          <w:u w:val="single"/>
        </w:rPr>
        <w:t xml:space="preserve">While </w:t>
      </w:r>
      <w:r w:rsidRPr="00FB5B21">
        <w:rPr>
          <w:rFonts w:ascii="Cambria" w:eastAsia="Times New Roman" w:hAnsi="Cambria" w:cs="Cambria"/>
          <w:szCs w:val="20"/>
          <w:highlight w:val="cyan"/>
          <w:u w:val="single"/>
        </w:rPr>
        <w:t>friendly prolif</w:t>
      </w:r>
      <w:r w:rsidRPr="00FB5B21">
        <w:rPr>
          <w:rFonts w:ascii="Cambria" w:eastAsia="Times New Roman" w:hAnsi="Cambria" w:cs="Cambria"/>
          <w:szCs w:val="20"/>
          <w:u w:val="single"/>
        </w:rPr>
        <w:t xml:space="preserve">eration could create instability and encourage competing arms build-ups, it </w:t>
      </w:r>
      <w:r w:rsidRPr="00FB5B21">
        <w:rPr>
          <w:rFonts w:ascii="Cambria" w:eastAsia="Times New Roman" w:hAnsi="Cambria" w:cs="Cambria"/>
          <w:szCs w:val="20"/>
          <w:highlight w:val="cyan"/>
          <w:u w:val="single"/>
        </w:rPr>
        <w:t>would also be the most effective way to constrain China without forcing the U.S. into a military confrontation</w:t>
      </w:r>
      <w:r w:rsidRPr="00FB5B21">
        <w:rPr>
          <w:rFonts w:ascii="Cambria" w:eastAsia="Times New Roman" w:hAnsi="Cambria" w:cs="Cambria"/>
          <w:szCs w:val="20"/>
          <w:u w:val="single"/>
        </w:rPr>
        <w:t xml:space="preserve"> over primarily allied interests with what will be soon a great power, perhaps eventually even a superpower. Enabling more nuclear states would be unfortunate, but </w:t>
      </w:r>
      <w:r w:rsidRPr="00FB5B21">
        <w:rPr>
          <w:rFonts w:ascii="Cambria" w:eastAsia="Times New Roman" w:hAnsi="Cambria" w:cs="Cambria"/>
          <w:szCs w:val="20"/>
          <w:highlight w:val="cyan"/>
          <w:u w:val="single"/>
        </w:rPr>
        <w:t>it</w:t>
      </w:r>
      <w:r w:rsidRPr="00FB5B21">
        <w:rPr>
          <w:rFonts w:ascii="Cambria" w:eastAsia="Times New Roman" w:hAnsi="Cambria" w:cs="Cambria"/>
          <w:szCs w:val="20"/>
          <w:u w:val="single"/>
        </w:rPr>
        <w:t xml:space="preserve"> still </w:t>
      </w:r>
      <w:r w:rsidRPr="00FB5B21">
        <w:rPr>
          <w:rFonts w:ascii="Cambria" w:eastAsia="Times New Roman" w:hAnsi="Cambria" w:cs="Cambria"/>
          <w:szCs w:val="20"/>
          <w:highlight w:val="cyan"/>
          <w:u w:val="single"/>
        </w:rPr>
        <w:t>might be the best among bad options</w:t>
      </w:r>
    </w:p>
    <w:p w:rsidR="00FB5B21" w:rsidRPr="00FB5B21" w:rsidRDefault="00FB5B21" w:rsidP="00FB5B21"/>
    <w:p w:rsidR="007E6175" w:rsidRDefault="007E6175" w:rsidP="00FB5B21">
      <w:pPr>
        <w:pStyle w:val="Heading3"/>
      </w:pPr>
      <w:r>
        <w:lastRenderedPageBreak/>
        <w:t>AT NATO</w:t>
      </w:r>
    </w:p>
    <w:p w:rsidR="007E6175" w:rsidRDefault="007E6175" w:rsidP="007E6175"/>
    <w:p w:rsidR="007E6175" w:rsidRPr="007E6175" w:rsidRDefault="007E6175" w:rsidP="007E6175">
      <w:pPr>
        <w:keepNext/>
        <w:keepLines/>
        <w:contextualSpacing/>
        <w:outlineLvl w:val="3"/>
        <w:rPr>
          <w:rFonts w:eastAsia="MS Gothic"/>
          <w:b/>
          <w:iCs/>
          <w:sz w:val="24"/>
        </w:rPr>
      </w:pPr>
      <w:r w:rsidRPr="007E6175">
        <w:rPr>
          <w:rFonts w:eastAsia="MS Gothic"/>
          <w:b/>
          <w:iCs/>
          <w:sz w:val="24"/>
        </w:rPr>
        <w:t>Trump thumps any NATO stability</w:t>
      </w:r>
    </w:p>
    <w:p w:rsidR="007E6175" w:rsidRPr="007E6175" w:rsidRDefault="007E6175" w:rsidP="007E6175">
      <w:pPr>
        <w:rPr>
          <w:rFonts w:eastAsia="Cambria"/>
        </w:rPr>
      </w:pPr>
      <w:r w:rsidRPr="007E6175">
        <w:rPr>
          <w:rFonts w:eastAsia="Cambria"/>
          <w:b/>
          <w:bCs/>
        </w:rPr>
        <w:t>Burns &amp; Lute 4/2 (</w:t>
      </w:r>
      <w:r w:rsidRPr="007E6175">
        <w:rPr>
          <w:rFonts w:eastAsia="Cambria"/>
        </w:rPr>
        <w:t>Nicholas Burns is a Former Secretary of State for Public Affairs and Douglas Lute is the former United States Permanent Representative to the North Atlantic Council), “NATO’s Biggest Problem is Trump”, The Washington Post, https://www.washingtonpost.com/opinions/natos-biggest-problem-is-president-trump/2019/04/02/6991bc9c-5570-11e9-9136-f8e636f1f6df_story.html?noredirect=on&amp;utm_term=.0280c8651966</w:t>
      </w:r>
    </w:p>
    <w:p w:rsidR="007E6175" w:rsidRPr="007E6175" w:rsidRDefault="007E6175" w:rsidP="007E6175">
      <w:pPr>
        <w:rPr>
          <w:rFonts w:eastAsia="Cambria"/>
          <w:sz w:val="16"/>
        </w:rPr>
      </w:pPr>
      <w:r w:rsidRPr="007E6175">
        <w:rPr>
          <w:rFonts w:eastAsia="Cambria"/>
          <w:sz w:val="16"/>
        </w:rPr>
        <w:t xml:space="preserve">As NATO marks its 70th anniversary this week, this unique, often unwieldy, 29-member alliance is confronting one of the most difficult sets of challenges in its history. </w:t>
      </w:r>
      <w:r w:rsidRPr="007E6175">
        <w:rPr>
          <w:rFonts w:eastAsia="Cambria"/>
          <w:b/>
          <w:iCs/>
          <w:sz w:val="22"/>
          <w:u w:val="single"/>
          <w:bdr w:val="single" w:sz="12" w:space="0" w:color="auto"/>
        </w:rPr>
        <w:t xml:space="preserve">NATO </w:t>
      </w:r>
      <w:r w:rsidRPr="007E6175">
        <w:rPr>
          <w:rFonts w:eastAsia="Cambria"/>
        </w:rPr>
        <w:t xml:space="preserve">is still the world’s strongest military alliance. But </w:t>
      </w:r>
      <w:r w:rsidRPr="007E6175">
        <w:rPr>
          <w:rFonts w:eastAsia="Cambria"/>
          <w:u w:val="single"/>
        </w:rPr>
        <w:t xml:space="preserve">its </w:t>
      </w:r>
      <w:r w:rsidRPr="007E6175">
        <w:rPr>
          <w:rFonts w:eastAsia="Cambria"/>
          <w:b/>
          <w:iCs/>
          <w:sz w:val="22"/>
          <w:u w:val="single"/>
          <w:bdr w:val="single" w:sz="12" w:space="0" w:color="auto"/>
        </w:rPr>
        <w:t xml:space="preserve">single greatest danger </w:t>
      </w:r>
      <w:r w:rsidRPr="007E6175">
        <w:rPr>
          <w:rFonts w:eastAsia="Cambria"/>
          <w:u w:val="single"/>
        </w:rPr>
        <w:t xml:space="preserve">is the absence of </w:t>
      </w:r>
      <w:r w:rsidRPr="007E6175">
        <w:rPr>
          <w:rFonts w:eastAsia="Cambria"/>
          <w:b/>
          <w:iCs/>
          <w:sz w:val="22"/>
          <w:u w:val="single"/>
          <w:bdr w:val="single" w:sz="12" w:space="0" w:color="auto"/>
        </w:rPr>
        <w:t>strong</w:t>
      </w:r>
      <w:r w:rsidRPr="007E6175">
        <w:rPr>
          <w:rFonts w:eastAsia="Cambria"/>
          <w:u w:val="single"/>
        </w:rPr>
        <w:t xml:space="preserve">, principled American presidential leadership for the </w:t>
      </w:r>
      <w:r w:rsidRPr="007E6175">
        <w:rPr>
          <w:rFonts w:eastAsia="Cambria"/>
          <w:b/>
          <w:iCs/>
          <w:sz w:val="22"/>
          <w:u w:val="single"/>
          <w:bdr w:val="single" w:sz="12" w:space="0" w:color="auto"/>
        </w:rPr>
        <w:t>first time</w:t>
      </w:r>
      <w:r w:rsidRPr="007E6175">
        <w:rPr>
          <w:rFonts w:eastAsia="Cambria"/>
          <w:u w:val="single"/>
        </w:rPr>
        <w:t xml:space="preserve"> in its history.</w:t>
      </w:r>
      <w:r w:rsidRPr="007E6175">
        <w:rPr>
          <w:rFonts w:eastAsia="Cambria"/>
          <w:b/>
          <w:iCs/>
          <w:sz w:val="22"/>
          <w:u w:val="single"/>
          <w:bdr w:val="single" w:sz="12" w:space="0" w:color="auto"/>
        </w:rPr>
        <w:t xml:space="preserve"> </w:t>
      </w:r>
      <w:r w:rsidRPr="007E6175">
        <w:rPr>
          <w:rFonts w:eastAsia="Cambria"/>
          <w:u w:val="single"/>
        </w:rPr>
        <w:t>Starting with NATO’s founding father, President Harry S. Truman,</w:t>
      </w:r>
      <w:r w:rsidRPr="007E6175">
        <w:rPr>
          <w:rFonts w:eastAsia="Cambria"/>
          <w:b/>
          <w:iCs/>
          <w:sz w:val="22"/>
          <w:u w:val="single"/>
          <w:bdr w:val="single" w:sz="12" w:space="0" w:color="auto"/>
        </w:rPr>
        <w:t xml:space="preserve"> </w:t>
      </w:r>
      <w:r w:rsidRPr="007E6175">
        <w:rPr>
          <w:rFonts w:eastAsia="Cambria"/>
          <w:u w:val="single"/>
        </w:rPr>
        <w:t>each of our presidents has considered NATO a</w:t>
      </w:r>
      <w:r w:rsidRPr="007E6175">
        <w:rPr>
          <w:rFonts w:eastAsia="Cambria"/>
          <w:b/>
          <w:iCs/>
          <w:sz w:val="22"/>
          <w:u w:val="single"/>
          <w:bdr w:val="single" w:sz="12" w:space="0" w:color="auto"/>
        </w:rPr>
        <w:t xml:space="preserve"> vital American interest. President Trump has taken a dramatically different path. </w:t>
      </w:r>
      <w:r w:rsidRPr="007E6175">
        <w:rPr>
          <w:rFonts w:eastAsia="Cambria"/>
        </w:rPr>
        <w:t>As former U.S. ambassadors to NATO, we interviewed alliance leaders past and present for a new Harvard Belfer Center report: “NATO at Seventy: An Alliance in Crisis.”</w:t>
      </w:r>
      <w:r w:rsidRPr="007E6175">
        <w:rPr>
          <w:rFonts w:eastAsia="Cambria"/>
          <w:b/>
          <w:iCs/>
          <w:sz w:val="22"/>
          <w:u w:val="single"/>
          <w:bdr w:val="single" w:sz="12" w:space="0" w:color="auto"/>
        </w:rPr>
        <w:t xml:space="preserve"> Nearly all viewed Trump as NATO’s most urgent and difficult problem. Never before has NATO had a U.S. leader who didn</w:t>
      </w:r>
      <w:r w:rsidRPr="007E6175">
        <w:rPr>
          <w:rFonts w:eastAsia="Cambria" w:cs="Georgia"/>
          <w:b/>
          <w:iCs/>
          <w:sz w:val="22"/>
          <w:u w:val="single"/>
          <w:bdr w:val="single" w:sz="12" w:space="0" w:color="auto"/>
        </w:rPr>
        <w:t>’</w:t>
      </w:r>
      <w:r w:rsidRPr="007E6175">
        <w:rPr>
          <w:rFonts w:eastAsia="Cambria"/>
          <w:b/>
          <w:iCs/>
          <w:sz w:val="22"/>
          <w:u w:val="single"/>
          <w:bdr w:val="single" w:sz="12" w:space="0" w:color="auto"/>
        </w:rPr>
        <w:t xml:space="preserve">t appear to believe deeply in NATO itself. </w:t>
      </w:r>
      <w:r w:rsidRPr="007E6175">
        <w:rPr>
          <w:rFonts w:eastAsia="Cambria"/>
          <w:u w:val="single"/>
        </w:rPr>
        <w:t>During his first two years in office,</w:t>
      </w:r>
      <w:r w:rsidRPr="007E6175">
        <w:rPr>
          <w:rFonts w:eastAsia="Cambria"/>
          <w:b/>
          <w:iCs/>
          <w:sz w:val="22"/>
          <w:u w:val="single"/>
          <w:bdr w:val="single" w:sz="12" w:space="0" w:color="auto"/>
        </w:rPr>
        <w:t xml:space="preserve"> Trump has questioned NATO’s core commitment embedded in Article 5 </w:t>
      </w:r>
      <w:r w:rsidRPr="007E6175">
        <w:rPr>
          <w:rFonts w:eastAsia="Cambria"/>
          <w:u w:val="single"/>
        </w:rPr>
        <w:t>of the alliance’s founding treaty — that an attack on one of the allies will be considered an attack on all.</w:t>
      </w:r>
      <w:r w:rsidRPr="007E6175">
        <w:rPr>
          <w:rFonts w:eastAsia="Cambria"/>
          <w:b/>
          <w:iCs/>
          <w:sz w:val="22"/>
          <w:u w:val="single"/>
          <w:bdr w:val="single" w:sz="12" w:space="0" w:color="auto"/>
        </w:rPr>
        <w:t xml:space="preserve"> He has been weak and reactive in defending NATO against its most aggressive adversary, Russian President Vladimir Putin. Trump has also been a consistent critic of European democratic leaders such as German Chancellor Angela Merkel, while publicly supporting anti-democratic populists such as Hungarian Prime Minister Viktor Orban. Trump is the first president to call the European Union a “foe,” rather than a partner, of the United States. </w:t>
      </w:r>
      <w:r w:rsidRPr="007E6175">
        <w:rPr>
          <w:rFonts w:eastAsia="Cambria"/>
          <w:sz w:val="16"/>
        </w:rPr>
        <w:t xml:space="preserve">Fortunately, the vast majority of Republican and Democratic leaders in Congress disagree with Trump on NATO’s value to the United States. They should vote to approve the bills working their way through committees that would reaffirm the United States’ commitment to Article 5 and to require congressional approval should Trump try to diminish our commitment to NATO — or to pull the United States out altogether. Congress would be acting in unison with the public’s strong support for NATO, according to a 2018 poll by the Chicago Council on Global Affairs. Critics who agree with Trump present three main arguments for why he is right to question NATO. First, they say NATO’s core job was finished with the end of the Cold War. That ignores, however, Russia’s campaign to destabilize NATO members Estonia, Latvia, Lithuania and Poland. It also ignores Putin’s attacks on the U.S. and European elections in 2016-2018, designed to weaken our democracies from within. Containing Russian power until Putin’s Soviet-trained generation passes from the scene remains a core NATO aim. And, as our report shows, there are new challenges beyond Russia confronting the alliance. </w:t>
      </w:r>
      <w:r w:rsidRPr="007E6175">
        <w:rPr>
          <w:rFonts w:eastAsia="Cambria"/>
          <w:b/>
          <w:iCs/>
          <w:sz w:val="22"/>
          <w:u w:val="single"/>
          <w:bdr w:val="single" w:sz="12" w:space="0" w:color="auto"/>
        </w:rPr>
        <w:t xml:space="preserve">Second, Trump has claimed the allies are “taking advantage of us.” </w:t>
      </w:r>
      <w:r w:rsidRPr="007E6175">
        <w:rPr>
          <w:rFonts w:eastAsia="Cambria"/>
          <w:sz w:val="16"/>
        </w:rPr>
        <w:t xml:space="preserve">Low European defense spending is indeed a problem for NATO’s future. Germany, in particular, must do much more. But NATO allies have produced real growth in defense spending for four consecutive years, starting with Putin’s annexation of Crimea — a collective increase of $87 billion. On this issue, Trump would be smart to continue to push but while doing so strive to transform himself from chief critic into the unifying leader NATO desperately needs. </w:t>
      </w:r>
      <w:r w:rsidRPr="007E6175">
        <w:rPr>
          <w:rFonts w:eastAsia="Cambria"/>
        </w:rPr>
        <w:t>A</w:t>
      </w:r>
      <w:r w:rsidRPr="007E6175">
        <w:rPr>
          <w:rFonts w:eastAsia="Cambria"/>
          <w:sz w:val="16"/>
        </w:rPr>
        <w:t xml:space="preserve"> third criticism is that NATO no longer contributes significantly to U.S. security in the world. Consider the facts: Canada and the European allies came to our defense on 9/11 and invoked the Article 5 mutual-defense clause of the treaty. They viewed Osama bin Laden</w:t>
      </w:r>
      <w:r w:rsidRPr="007E6175">
        <w:rPr>
          <w:rFonts w:eastAsia="Cambria" w:cs="Georgia"/>
          <w:sz w:val="16"/>
        </w:rPr>
        <w:t>’</w:t>
      </w:r>
      <w:r w:rsidRPr="007E6175">
        <w:rPr>
          <w:rFonts w:eastAsia="Cambria"/>
          <w:sz w:val="16"/>
        </w:rPr>
        <w:t>s attack on the United States as an attack on them as well. NATO allies went into Afghanistan with us where they and partner nations have suffered more than 1,000 combat deaths. Most of those countries remain on the ground with our soldiers to this day. NATO allies have also fought with us in the successful campaign to defeat the Islamic State caliphate in Syria and Iraq. They conduct counterterror operations with us in Africa. The European allies have assumed full responsibility for peacekeeping in Bosnia and the bulk of the burden in Kosovo. U.S. air and naval bases in allied countries also bring the United States a continent closer to contain Russia in Eastern Europe and confront terrorist threats in the Middle East and South Asia. This is a decisive advantage for the United States. The reality is that NATO is a net plus for the United States in political, economic and military terms. In the decade ahead, the United States will fight two battles with authoritarian powers China and Russia. The first is a battle of ideas that will center on Moscow’s and Beijing’s growing confidence in the superiority of their own systems. We will need the full weight of our democratic allies in NATO to repudiate the authoritarian model in this intensifying global debate just as Presidents John F. Kennedy and Ronald Reagan did in the past. NATO allies will also be critical in a battle of technology, as the West competes with a more assertive China in artificial intelligence, quantum computing and biotechnology. The United States has a better chance to maintain its qualitative military edge over China if we enlist the scientific and productive capacity of all our allies in Europe as well as in the Indo-Pacific. NATO remains the great power differential between the United States and Russia and China, which have no real allies of their own. Trump should reflect on a last reality that all his predecessors understood. The United States would be far stronger inside NATO as it faces these challenges than it would be alone. NATO is not just yesterday’s story but is indispensable if Americans want to reach for the elusive goal we have been chasing since World War II: a secure United States alongside a united, democratic and peaceful Europe as its closest global partner.</w:t>
      </w:r>
    </w:p>
    <w:p w:rsidR="007E6175" w:rsidRPr="007E6175" w:rsidRDefault="007E6175" w:rsidP="007E6175">
      <w:pPr>
        <w:rPr>
          <w:rFonts w:eastAsia="Cambria"/>
          <w:sz w:val="16"/>
        </w:rPr>
      </w:pPr>
    </w:p>
    <w:p w:rsidR="007E6175" w:rsidRPr="007E6175" w:rsidRDefault="007E6175" w:rsidP="007E6175">
      <w:pPr>
        <w:keepNext/>
        <w:keepLines/>
        <w:contextualSpacing/>
        <w:outlineLvl w:val="3"/>
        <w:rPr>
          <w:rFonts w:eastAsia="MS Gothic"/>
          <w:b/>
          <w:iCs/>
          <w:sz w:val="24"/>
        </w:rPr>
      </w:pPr>
      <w:r w:rsidRPr="007E6175">
        <w:rPr>
          <w:rFonts w:eastAsia="MS Gothic"/>
          <w:b/>
          <w:iCs/>
          <w:sz w:val="24"/>
        </w:rPr>
        <w:t>Trump bullying allies into investment will make NATO allies question US credibility anyways</w:t>
      </w:r>
    </w:p>
    <w:p w:rsidR="007E6175" w:rsidRPr="007E6175" w:rsidRDefault="007E6175" w:rsidP="007E6175">
      <w:pPr>
        <w:rPr>
          <w:rFonts w:eastAsia="Cambria"/>
        </w:rPr>
      </w:pPr>
      <w:r w:rsidRPr="007E6175">
        <w:rPr>
          <w:rFonts w:eastAsia="Cambria"/>
          <w:b/>
          <w:bCs/>
        </w:rPr>
        <w:t>Belkin 3/28</w:t>
      </w:r>
      <w:r w:rsidRPr="007E6175">
        <w:rPr>
          <w:rFonts w:eastAsia="Cambria"/>
        </w:rPr>
        <w:t xml:space="preserve"> [Paul Belkin has a BA in philosophy from the University of California Berkeley, a Masters in Public and International Affairs from Princeton University, and is currently a European Affairs Analyst at the Congressional Research Service. “Assessing NATO’s Value”, March 28, 2019. </w:t>
      </w:r>
      <w:hyperlink r:id="rId158" w:history="1">
        <w:r w:rsidRPr="007E6175">
          <w:rPr>
            <w:rFonts w:eastAsia="Cambria"/>
          </w:rPr>
          <w:t>https://fas.org/sgp/crs/row/R45652.pdf</w:t>
        </w:r>
      </w:hyperlink>
      <w:r w:rsidRPr="007E6175">
        <w:rPr>
          <w:rFonts w:eastAsia="Cambria"/>
        </w:rPr>
        <w:t>]</w:t>
      </w:r>
    </w:p>
    <w:p w:rsidR="007E6175" w:rsidRDefault="007E6175" w:rsidP="007E6175">
      <w:pPr>
        <w:rPr>
          <w:rFonts w:eastAsia="Cambria"/>
        </w:rPr>
      </w:pPr>
      <w:r w:rsidRPr="007E6175">
        <w:rPr>
          <w:rFonts w:eastAsia="Cambria"/>
        </w:rPr>
        <w:t xml:space="preserve">Although </w:t>
      </w:r>
      <w:r w:rsidRPr="007E6175">
        <w:rPr>
          <w:rFonts w:eastAsia="Cambria"/>
          <w:u w:val="single"/>
        </w:rPr>
        <w:t>Congress has expressed consistent bipartisan support for NATO</w:t>
      </w:r>
      <w:r w:rsidRPr="007E6175">
        <w:rPr>
          <w:rFonts w:eastAsia="Cambria"/>
        </w:rPr>
        <w:t xml:space="preserve"> and its cornerstone Article 5 mutual defense commitment, </w:t>
      </w:r>
      <w:r w:rsidRPr="007E6175">
        <w:rPr>
          <w:rFonts w:eastAsia="Cambria"/>
          <w:u w:val="single"/>
        </w:rPr>
        <w:t>congressional hearings on NATO in the 115th and 116th Congresses have reflected disagreement on the impact President Trump is having on the alliance</w:t>
      </w:r>
      <w:r w:rsidRPr="007E6175">
        <w:rPr>
          <w:rFonts w:eastAsia="Cambria"/>
        </w:rPr>
        <w:t xml:space="preserve">. Some in Congress argue that President Trump’s criticism of allied defense spending levels has spurred recent defense spending increases by NATO members that were not forthcoming under prior Administrations despite longstanding U.S. concern. </w:t>
      </w:r>
      <w:r w:rsidRPr="007E6175">
        <w:rPr>
          <w:rFonts w:eastAsia="Cambria"/>
          <w:u w:val="single"/>
        </w:rPr>
        <w:t xml:space="preserve">They point out that NATO Secretary General Jens Stoltenberg has acknowledged that President Trump “is having an impact” in securing $41 billion of additional defense spending by European allies and Canada since 2016. </w:t>
      </w:r>
      <w:r w:rsidRPr="007E6175">
        <w:rPr>
          <w:rFonts w:eastAsia="Cambria"/>
          <w:b/>
          <w:iCs/>
          <w:sz w:val="22"/>
          <w:u w:val="single"/>
          <w:bdr w:val="single" w:sz="12" w:space="0" w:color="auto"/>
        </w:rPr>
        <w:t>Others in Congress counter that President Trump’s admonition of U.S. allies and his questioning of NATO’s utility has damaged essential relationships and undermined NATO’s credibility and cohesion. They contend that doubts about the U.S. commitment to NATO could embolden</w:t>
      </w:r>
      <w:r w:rsidRPr="007E6175">
        <w:rPr>
          <w:rFonts w:eastAsia="Cambria"/>
          <w:u w:val="single"/>
        </w:rPr>
        <w:t xml:space="preserve"> adversaries, including </w:t>
      </w:r>
      <w:r w:rsidRPr="007E6175">
        <w:rPr>
          <w:rFonts w:eastAsia="Cambria"/>
          <w:b/>
          <w:iCs/>
          <w:sz w:val="22"/>
          <w:u w:val="single"/>
          <w:bdr w:val="single" w:sz="12" w:space="0" w:color="auto"/>
        </w:rPr>
        <w:t xml:space="preserve">Russia, and ultimately weaken the commitment of other allies </w:t>
      </w:r>
      <w:r w:rsidRPr="007E6175">
        <w:rPr>
          <w:rFonts w:eastAsia="Cambria"/>
          <w:u w:val="single"/>
        </w:rPr>
        <w:t>to the alliance. Some analysts argue that European allies who feel belittled by the U.S. president might be less likely to support future NATO operations advocated by the United States. Critics also tend to downplay President Trump’s role in securing recent defense spending increases by NATO allie</w:t>
      </w:r>
      <w:r w:rsidRPr="007E6175">
        <w:rPr>
          <w:rFonts w:eastAsia="Cambria"/>
        </w:rPr>
        <w:t>s. They argue that Russian aggression in Europe has been a greater factor behind rising defense budgets, particularly in Central and Eastern Europe.</w:t>
      </w:r>
    </w:p>
    <w:p w:rsidR="007E6175" w:rsidRDefault="007E6175" w:rsidP="007E6175">
      <w:pPr>
        <w:rPr>
          <w:rFonts w:eastAsia="Cambria"/>
        </w:rPr>
      </w:pPr>
    </w:p>
    <w:p w:rsidR="007E6175" w:rsidRPr="007E6175" w:rsidRDefault="007E6175" w:rsidP="007E6175">
      <w:pPr>
        <w:keepNext/>
        <w:keepLines/>
        <w:contextualSpacing/>
        <w:outlineLvl w:val="3"/>
        <w:rPr>
          <w:rFonts w:eastAsia="MS Gothic"/>
          <w:b/>
          <w:iCs/>
          <w:sz w:val="24"/>
        </w:rPr>
      </w:pPr>
      <w:r w:rsidRPr="007E6175">
        <w:rPr>
          <w:rFonts w:eastAsia="MS Gothic"/>
          <w:b/>
          <w:iCs/>
          <w:sz w:val="24"/>
        </w:rPr>
        <w:t>No risk of Russia war</w:t>
      </w:r>
    </w:p>
    <w:p w:rsidR="007E6175" w:rsidRPr="007E6175" w:rsidRDefault="007E6175" w:rsidP="007E6175">
      <w:pPr>
        <w:rPr>
          <w:rFonts w:eastAsia="Cambria"/>
        </w:rPr>
      </w:pPr>
      <w:r w:rsidRPr="007E6175">
        <w:rPr>
          <w:rFonts w:eastAsia="Cambria"/>
        </w:rPr>
        <w:t xml:space="preserve">Andrei </w:t>
      </w:r>
      <w:r w:rsidRPr="007E6175">
        <w:rPr>
          <w:rFonts w:eastAsia="Cambria"/>
          <w:b/>
          <w:bCs/>
        </w:rPr>
        <w:t>Tsygankov 16</w:t>
      </w:r>
      <w:r w:rsidRPr="007E6175">
        <w:rPr>
          <w:rFonts w:eastAsia="Cambria"/>
        </w:rPr>
        <w:t>, Professor at the Departments of Political Science and International Relations at San Francisco State University, PhD from USC, “5 reasons why the threat of a global war involving Russia is overstated,” Feb 19 2016, http://www.russia-direct.org/opinion/5-reasons-why-threat-great-power-war-involving-russia-overstated</w:t>
      </w:r>
    </w:p>
    <w:p w:rsidR="007E6175" w:rsidRPr="007E6175" w:rsidRDefault="007E6175" w:rsidP="007E6175">
      <w:pPr>
        <w:rPr>
          <w:rFonts w:eastAsia="Cambria"/>
          <w:u w:val="single"/>
        </w:rPr>
      </w:pPr>
      <w:r w:rsidRPr="007E6175">
        <w:rPr>
          <w:rFonts w:eastAsia="Cambria"/>
          <w:sz w:val="8"/>
        </w:rPr>
        <w:t xml:space="preserve">The contemporary discussion of security interactions among major powers is depressing to participants and observers alike. </w:t>
      </w:r>
      <w:r w:rsidRPr="007E6175">
        <w:rPr>
          <w:rFonts w:eastAsia="Cambria"/>
          <w:u w:val="single"/>
        </w:rPr>
        <w:t>Experts and politicians are warning</w:t>
      </w:r>
      <w:r w:rsidRPr="007E6175">
        <w:rPr>
          <w:rFonts w:eastAsia="Cambria"/>
          <w:sz w:val="8"/>
        </w:rPr>
        <w:t xml:space="preserve"> us </w:t>
      </w:r>
      <w:r w:rsidRPr="007E6175">
        <w:rPr>
          <w:rFonts w:eastAsia="Cambria"/>
          <w:u w:val="single"/>
        </w:rPr>
        <w:t>of</w:t>
      </w:r>
      <w:r w:rsidRPr="007E6175">
        <w:rPr>
          <w:rFonts w:eastAsia="Cambria"/>
          <w:sz w:val="8"/>
        </w:rPr>
        <w:t xml:space="preserve"> an increasingly </w:t>
      </w:r>
      <w:r w:rsidRPr="007E6175">
        <w:rPr>
          <w:rFonts w:eastAsia="Cambria"/>
          <w:b/>
          <w:iCs/>
          <w:sz w:val="22"/>
          <w:u w:val="single"/>
          <w:bdr w:val="single" w:sz="12" w:space="0" w:color="auto"/>
        </w:rPr>
        <w:t>high likelihood of a military conflict – possibly</w:t>
      </w:r>
      <w:r w:rsidRPr="007E6175">
        <w:rPr>
          <w:rFonts w:eastAsia="Cambria"/>
          <w:u w:val="single"/>
        </w:rPr>
        <w:t xml:space="preserve"> a </w:t>
      </w:r>
      <w:r w:rsidRPr="007E6175">
        <w:rPr>
          <w:rFonts w:eastAsia="Cambria"/>
          <w:b/>
          <w:iCs/>
          <w:sz w:val="22"/>
          <w:u w:val="single"/>
          <w:bdr w:val="single" w:sz="12" w:space="0" w:color="auto"/>
        </w:rPr>
        <w:t>nuclear</w:t>
      </w:r>
      <w:r w:rsidRPr="007E6175">
        <w:rPr>
          <w:rFonts w:eastAsia="Cambria"/>
          <w:u w:val="single"/>
        </w:rPr>
        <w:t xml:space="preserve"> one – between Russia</w:t>
      </w:r>
      <w:r w:rsidRPr="007E6175">
        <w:rPr>
          <w:rFonts w:eastAsia="Cambria"/>
          <w:sz w:val="8"/>
        </w:rPr>
        <w:t xml:space="preserve">, on the one hand, </w:t>
      </w:r>
      <w:r w:rsidRPr="007E6175">
        <w:rPr>
          <w:rFonts w:eastAsia="Cambria"/>
          <w:u w:val="single"/>
        </w:rPr>
        <w:t>and the U.S. or NATO</w:t>
      </w:r>
      <w:r w:rsidRPr="007E6175">
        <w:rPr>
          <w:rFonts w:eastAsia="Cambria"/>
          <w:sz w:val="8"/>
        </w:rPr>
        <w:t>, on the other.</w:t>
      </w:r>
      <w:r w:rsidRPr="007E6175">
        <w:rPr>
          <w:rFonts w:eastAsia="Cambria"/>
          <w:sz w:val="12"/>
        </w:rPr>
        <w:t>¶</w:t>
      </w:r>
      <w:r w:rsidRPr="007E6175">
        <w:rPr>
          <w:rFonts w:eastAsia="Cambria"/>
          <w:sz w:val="8"/>
        </w:rPr>
        <w:t xml:space="preserve"> </w:t>
      </w:r>
      <w:r w:rsidRPr="007E6175">
        <w:rPr>
          <w:rFonts w:eastAsia="Cambria"/>
          <w:u w:val="single"/>
        </w:rPr>
        <w:t>In the West, many argue the dangers associated with a “resurgent” Russia and</w:t>
      </w:r>
      <w:r w:rsidRPr="007E6175">
        <w:rPr>
          <w:rFonts w:eastAsia="Cambria"/>
          <w:sz w:val="8"/>
        </w:rPr>
        <w:t xml:space="preserve"> vow to defend themselves from Russian President Vladimir Putin’s “aggressive” actions in Eastern Europe and the Middle East. Last month, U.S. Defense Secretary Ash Carter accused Russia of threatening the world order and starkly warned: “Make no mistake, the United States will defend our interests, our allies, the principled international order, and the positive future it affords us all.”</w:t>
      </w:r>
      <w:r w:rsidRPr="007E6175">
        <w:rPr>
          <w:rFonts w:eastAsia="Cambria"/>
          <w:sz w:val="12"/>
        </w:rPr>
        <w:t>¶</w:t>
      </w:r>
      <w:r w:rsidRPr="007E6175">
        <w:rPr>
          <w:rFonts w:eastAsia="Cambria"/>
          <w:sz w:val="8"/>
        </w:rPr>
        <w:t xml:space="preserve"> The </w:t>
      </w:r>
      <w:r w:rsidRPr="007E6175">
        <w:rPr>
          <w:rFonts w:eastAsia="Cambria"/>
          <w:u w:val="single"/>
        </w:rPr>
        <w:t>tensions have been growing</w:t>
      </w:r>
      <w:r w:rsidRPr="007E6175">
        <w:rPr>
          <w:rFonts w:eastAsia="Cambria"/>
          <w:sz w:val="8"/>
        </w:rPr>
        <w:t xml:space="preserve"> and have become especially high </w:t>
      </w:r>
      <w:r w:rsidRPr="007E6175">
        <w:rPr>
          <w:rFonts w:eastAsia="Cambria"/>
          <w:u w:val="single"/>
        </w:rPr>
        <w:t>since the</w:t>
      </w:r>
      <w:r w:rsidRPr="007E6175">
        <w:rPr>
          <w:rFonts w:eastAsia="Cambria"/>
          <w:sz w:val="8"/>
        </w:rPr>
        <w:t xml:space="preserve"> 2014 </w:t>
      </w:r>
      <w:r w:rsidRPr="007E6175">
        <w:rPr>
          <w:rFonts w:eastAsia="Cambria"/>
          <w:u w:val="single"/>
        </w:rPr>
        <w:t>Ukraine crisis</w:t>
      </w:r>
      <w:r w:rsidRPr="007E6175">
        <w:rPr>
          <w:rFonts w:eastAsia="Cambria"/>
          <w:sz w:val="8"/>
        </w:rPr>
        <w:t xml:space="preserve">. Russian military flights over the Baltic and Black Sea in response to NATO’s active buildup on Russia’s European borders has done little to calm these fears. The Turkish decision to shoot down a Russian warplane by claiming violation of its airspace in November 2015 revived the discussion of Moscow’s </w:t>
      </w:r>
      <w:r w:rsidRPr="007E6175">
        <w:rPr>
          <w:rFonts w:eastAsia="Cambria"/>
          <w:u w:val="single"/>
        </w:rPr>
        <w:t>possible military conflict with Istanbul and</w:t>
      </w:r>
      <w:r w:rsidRPr="007E6175">
        <w:rPr>
          <w:rFonts w:eastAsia="Cambria"/>
          <w:sz w:val="8"/>
        </w:rPr>
        <w:t xml:space="preserve"> NATO, of which Turkey is a member. More recently, the hype has been over the Kremlin’s </w:t>
      </w:r>
      <w:r w:rsidRPr="007E6175">
        <w:rPr>
          <w:rFonts w:eastAsia="Cambria"/>
          <w:b/>
          <w:iCs/>
          <w:sz w:val="22"/>
          <w:u w:val="single"/>
          <w:bdr w:val="single" w:sz="12" w:space="0" w:color="auto"/>
        </w:rPr>
        <w:t>alleged preparations to invade</w:t>
      </w:r>
      <w:r w:rsidRPr="007E6175">
        <w:rPr>
          <w:rFonts w:eastAsia="Cambria"/>
          <w:u w:val="single"/>
        </w:rPr>
        <w:t xml:space="preserve"> the Baltic States</w:t>
      </w:r>
      <w:r w:rsidRPr="007E6175">
        <w:rPr>
          <w:rFonts w:eastAsia="Cambria"/>
          <w:sz w:val="8"/>
        </w:rPr>
        <w:t xml:space="preserve"> and the West’s need to respond.</w:t>
      </w:r>
      <w:r w:rsidRPr="007E6175">
        <w:rPr>
          <w:rFonts w:eastAsia="Cambria"/>
          <w:sz w:val="12"/>
        </w:rPr>
        <w:t>¶</w:t>
      </w:r>
      <w:r w:rsidRPr="007E6175">
        <w:rPr>
          <w:rFonts w:eastAsia="Cambria"/>
          <w:sz w:val="8"/>
        </w:rPr>
        <w:t xml:space="preserve"> In Russia, these threats and discussions are taken seriously, and the responsibility for these security tensions has been squarely placed on the Western powers. The frequently repeated charges are that the West and NATO have encircled Russia with military bases and refused to recognize Moscow’s global interests. Russian media have actively discussed the U.S. National Security Archive’s Cold War documents on a nuclear attack against Russia and China declassified on Dec. 22, 2015.</w:t>
      </w:r>
      <w:r w:rsidRPr="007E6175">
        <w:rPr>
          <w:rFonts w:eastAsia="Cambria"/>
          <w:sz w:val="12"/>
        </w:rPr>
        <w:t>¶</w:t>
      </w:r>
      <w:r w:rsidRPr="007E6175">
        <w:rPr>
          <w:rFonts w:eastAsia="Cambria"/>
          <w:sz w:val="8"/>
        </w:rPr>
        <w:t xml:space="preserve"> Last week, while attending the Munich Security Conference, Prime Minister Dmitry Medvedev compared the contemporary security environment with the one that led to the Cuban Missile Crisis and reminded the audience of U.S. President John F. Kennedy’s words that “foreign policy can kill us."</w:t>
      </w:r>
      <w:r w:rsidRPr="007E6175">
        <w:rPr>
          <w:rFonts w:eastAsia="Cambria"/>
          <w:sz w:val="12"/>
        </w:rPr>
        <w:t>¶</w:t>
      </w:r>
      <w:r w:rsidRPr="007E6175">
        <w:rPr>
          <w:rFonts w:eastAsia="Cambria"/>
          <w:sz w:val="8"/>
        </w:rPr>
        <w:t xml:space="preserve"> In the meantime, contradicting Medvedev, Russian experts often bemoan the fact that the Cold War was far more predictable and less dangerous than today’s multipolar world. What many have initially viewed as a generally positive transition from the U.S. “diktat” is now presented as leading toward a great power war.</w:t>
      </w:r>
      <w:r w:rsidRPr="007E6175">
        <w:rPr>
          <w:rFonts w:eastAsia="Cambria"/>
          <w:sz w:val="12"/>
        </w:rPr>
        <w:t>¶</w:t>
      </w:r>
      <w:r w:rsidRPr="007E6175">
        <w:rPr>
          <w:rFonts w:eastAsia="Cambria"/>
          <w:sz w:val="8"/>
        </w:rPr>
        <w:t xml:space="preserve"> This increasingly apocalyptic mood on both sides reflects a growing international instability and breakdown of important communication channels between Russia and the West. Since the beginning of Ukraine crisis and up until the G20 meeting in Antalya in December 2015, the two sides have barely interacted. Appalled by Russia’s annexation of Crimea and support for Ukrainian separatists, Western leaders pursued policies of sanctions and isolation, whereas the indignant Kremlin has sought to demonstrate its indifference toward such policies.</w:t>
      </w:r>
      <w:r w:rsidRPr="007E6175">
        <w:rPr>
          <w:rFonts w:eastAsia="Cambria"/>
          <w:sz w:val="12"/>
        </w:rPr>
        <w:t>¶</w:t>
      </w:r>
      <w:r w:rsidRPr="007E6175">
        <w:rPr>
          <w:rFonts w:eastAsia="Cambria"/>
          <w:sz w:val="8"/>
        </w:rPr>
        <w:t xml:space="preserve"> Only since Antalya have Putin and U.S. President Barack Obama resumed their attempts to regularly discuss issues of importance. Western and Russia military, too, severed their contacts although the two sides have recently begun to coordinate their actions in the Syrian airspace. The aforementioned </w:t>
      </w:r>
      <w:r w:rsidRPr="007E6175">
        <w:rPr>
          <w:rFonts w:eastAsia="Cambria"/>
          <w:highlight w:val="yellow"/>
          <w:u w:val="single"/>
        </w:rPr>
        <w:t>alarmist views</w:t>
      </w:r>
      <w:r w:rsidRPr="007E6175">
        <w:rPr>
          <w:rFonts w:eastAsia="Cambria"/>
          <w:u w:val="single"/>
        </w:rPr>
        <w:t xml:space="preserve"> and arguments </w:t>
      </w:r>
      <w:r w:rsidRPr="007E6175">
        <w:rPr>
          <w:rFonts w:eastAsia="Cambria"/>
          <w:highlight w:val="yellow"/>
          <w:u w:val="single"/>
        </w:rPr>
        <w:t xml:space="preserve">are </w:t>
      </w:r>
      <w:r w:rsidRPr="007E6175">
        <w:rPr>
          <w:rFonts w:eastAsia="Cambria"/>
          <w:b/>
          <w:iCs/>
          <w:sz w:val="22"/>
          <w:highlight w:val="yellow"/>
          <w:u w:val="single"/>
          <w:bdr w:val="single" w:sz="12" w:space="0" w:color="auto"/>
        </w:rPr>
        <w:t>misplaced</w:t>
      </w:r>
      <w:r w:rsidRPr="007E6175">
        <w:rPr>
          <w:rFonts w:eastAsia="Cambria"/>
          <w:sz w:val="8"/>
          <w:highlight w:val="yellow"/>
        </w:rPr>
        <w:t xml:space="preserve"> </w:t>
      </w:r>
      <w:r w:rsidRPr="007E6175">
        <w:rPr>
          <w:rFonts w:eastAsia="Cambria"/>
          <w:highlight w:val="yellow"/>
          <w:u w:val="single"/>
        </w:rPr>
        <w:t xml:space="preserve">because </w:t>
      </w:r>
      <w:r w:rsidRPr="007E6175">
        <w:rPr>
          <w:rFonts w:eastAsia="Cambria"/>
          <w:u w:val="single"/>
        </w:rPr>
        <w:t xml:space="preserve">they underestimate </w:t>
      </w:r>
      <w:r w:rsidRPr="007E6175">
        <w:rPr>
          <w:rFonts w:eastAsia="Cambria"/>
          <w:highlight w:val="yellow"/>
          <w:u w:val="single"/>
        </w:rPr>
        <w:t>the dangers</w:t>
      </w:r>
      <w:r w:rsidRPr="007E6175">
        <w:rPr>
          <w:rFonts w:eastAsia="Cambria"/>
          <w:u w:val="single"/>
        </w:rPr>
        <w:t xml:space="preserve"> of the Cold War and </w:t>
      </w:r>
      <w:r w:rsidRPr="007E6175">
        <w:rPr>
          <w:rFonts w:eastAsia="Cambria"/>
          <w:b/>
          <w:iCs/>
          <w:sz w:val="22"/>
          <w:highlight w:val="yellow"/>
          <w:u w:val="single"/>
          <w:bdr w:val="single" w:sz="12" w:space="0" w:color="auto"/>
        </w:rPr>
        <w:t>overestimate those of today’s world</w:t>
      </w:r>
      <w:r w:rsidRPr="007E6175">
        <w:rPr>
          <w:rFonts w:eastAsia="Cambria"/>
          <w:sz w:val="8"/>
        </w:rPr>
        <w:t>.</w:t>
      </w:r>
      <w:r w:rsidRPr="007E6175">
        <w:rPr>
          <w:rFonts w:eastAsia="Cambria"/>
          <w:sz w:val="12"/>
        </w:rPr>
        <w:t>¶</w:t>
      </w:r>
      <w:r w:rsidRPr="007E6175">
        <w:rPr>
          <w:rFonts w:eastAsia="Cambria"/>
          <w:sz w:val="8"/>
        </w:rPr>
        <w:t xml:space="preserve"> Despite some attempts to present the Cold War as generally stable, predictable, and peaceful, this is not the time to feel nostalgic about it. Multiple crises from Berlin to Cuba and Afghanistan extended across much of the Cold War era. State propaganda on both sides was reinforced by an intense ideological confrontation accompanied by drills and necessary preparations for a nuclear war.</w:t>
      </w:r>
      <w:r w:rsidRPr="007E6175">
        <w:rPr>
          <w:rFonts w:eastAsia="Cambria"/>
          <w:sz w:val="12"/>
        </w:rPr>
        <w:t>¶</w:t>
      </w:r>
      <w:r w:rsidRPr="007E6175">
        <w:rPr>
          <w:rFonts w:eastAsia="Cambria"/>
          <w:sz w:val="8"/>
        </w:rPr>
        <w:t xml:space="preserve"> The Oscar-nominated film “Bridge of Spies” directed by Steven Spielberg reproduces some of that hysterical atmosphere in the United States where the public was mobilized for any actions in support of the government. In the Soviet Union it was no different. For the world outside the West and the U.S.S.R., this was not a peaceful, but rather an increasingly chaotic and violent time – the conclusion well documented by scholars of the Third World.</w:t>
      </w:r>
      <w:r w:rsidRPr="007E6175">
        <w:rPr>
          <w:rFonts w:eastAsia="Cambria"/>
          <w:sz w:val="12"/>
        </w:rPr>
        <w:t>¶</w:t>
      </w:r>
      <w:r w:rsidRPr="007E6175">
        <w:rPr>
          <w:rFonts w:eastAsia="Cambria"/>
          <w:sz w:val="8"/>
        </w:rPr>
        <w:t xml:space="preserve"> Why today's world is less dangerous than the Cold War</w:t>
      </w:r>
      <w:r w:rsidRPr="007E6175">
        <w:rPr>
          <w:rFonts w:eastAsia="Cambria"/>
          <w:sz w:val="12"/>
        </w:rPr>
        <w:t>¶</w:t>
      </w:r>
      <w:r w:rsidRPr="007E6175">
        <w:rPr>
          <w:rFonts w:eastAsia="Cambria"/>
          <w:sz w:val="8"/>
        </w:rPr>
        <w:t xml:space="preserve"> Today’s world, while threatening and uncertain, is hardly more dangerous than the Cold War, for the following reasons.</w:t>
      </w:r>
      <w:r w:rsidRPr="007E6175">
        <w:rPr>
          <w:rFonts w:eastAsia="Cambria"/>
          <w:sz w:val="12"/>
        </w:rPr>
        <w:t>¶</w:t>
      </w:r>
      <w:r w:rsidRPr="007E6175">
        <w:rPr>
          <w:rFonts w:eastAsia="Cambria"/>
          <w:sz w:val="8"/>
        </w:rPr>
        <w:t xml:space="preserve"> First, </w:t>
      </w:r>
      <w:r w:rsidRPr="007E6175">
        <w:rPr>
          <w:rFonts w:eastAsia="Cambria"/>
          <w:u w:val="single"/>
        </w:rPr>
        <w:t>whatever the rhetoric, major powers are not inclined towards risky behavior when their core interests are at stake. This concerns not only the nuclear superpowers, but also</w:t>
      </w:r>
      <w:r w:rsidRPr="007E6175">
        <w:rPr>
          <w:rFonts w:eastAsia="Cambria"/>
          <w:sz w:val="8"/>
        </w:rPr>
        <w:t xml:space="preserve"> countries such as </w:t>
      </w:r>
      <w:r w:rsidRPr="007E6175">
        <w:rPr>
          <w:rFonts w:eastAsia="Cambria"/>
          <w:u w:val="single"/>
        </w:rPr>
        <w:t>Turkey. The prospect of confronting Russia's</w:t>
      </w:r>
      <w:r w:rsidRPr="007E6175">
        <w:rPr>
          <w:rFonts w:eastAsia="Cambria"/>
          <w:sz w:val="8"/>
        </w:rPr>
        <w:t xml:space="preserve"> overwhelmingly superior </w:t>
      </w:r>
      <w:r w:rsidRPr="007E6175">
        <w:rPr>
          <w:rFonts w:eastAsia="Cambria"/>
          <w:u w:val="single"/>
        </w:rPr>
        <w:t>military should give pause even to</w:t>
      </w:r>
      <w:r w:rsidRPr="007E6175">
        <w:rPr>
          <w:rFonts w:eastAsia="Cambria"/>
          <w:sz w:val="8"/>
        </w:rPr>
        <w:t xml:space="preserve"> someone as hot-tempered as Turkish President Tayyip </w:t>
      </w:r>
      <w:r w:rsidRPr="007E6175">
        <w:rPr>
          <w:rFonts w:eastAsia="Cambria"/>
          <w:u w:val="single"/>
        </w:rPr>
        <w:t>Erdogan</w:t>
      </w:r>
      <w:r w:rsidRPr="007E6175">
        <w:rPr>
          <w:rFonts w:eastAsia="Cambria"/>
          <w:sz w:val="8"/>
        </w:rPr>
        <w:t>. Even if Erdogan wanted to pit Russia against NATO, it wouldn’t work.</w:t>
      </w:r>
      <w:r w:rsidRPr="007E6175">
        <w:rPr>
          <w:rFonts w:eastAsia="Cambria"/>
          <w:sz w:val="12"/>
        </w:rPr>
        <w:t>¶</w:t>
      </w:r>
      <w:r w:rsidRPr="007E6175">
        <w:rPr>
          <w:rFonts w:eastAsia="Cambria"/>
          <w:sz w:val="8"/>
        </w:rPr>
        <w:t xml:space="preserve"> So far, </w:t>
      </w:r>
      <w:r w:rsidRPr="007E6175">
        <w:rPr>
          <w:rFonts w:eastAsia="Cambria"/>
          <w:highlight w:val="yellow"/>
          <w:u w:val="single"/>
        </w:rPr>
        <w:t xml:space="preserve">NATO has been </w:t>
      </w:r>
      <w:r w:rsidRPr="007E6175">
        <w:rPr>
          <w:rFonts w:eastAsia="Cambria"/>
          <w:b/>
          <w:iCs/>
          <w:sz w:val="22"/>
          <w:highlight w:val="yellow"/>
          <w:u w:val="single"/>
          <w:bdr w:val="single" w:sz="12" w:space="0" w:color="auto"/>
        </w:rPr>
        <w:t>careful to not be drawn in</w:t>
      </w:r>
      <w:r w:rsidRPr="007E6175">
        <w:rPr>
          <w:rFonts w:eastAsia="Cambria"/>
          <w:b/>
          <w:iCs/>
          <w:sz w:val="22"/>
          <w:u w:val="single"/>
          <w:bdr w:val="single" w:sz="12" w:space="0" w:color="auto"/>
        </w:rPr>
        <w:t>to highly provocative actions</w:t>
      </w:r>
      <w:r w:rsidRPr="007E6175">
        <w:rPr>
          <w:rFonts w:eastAsia="Cambria"/>
          <w:u w:val="single"/>
        </w:rPr>
        <w:t>, whether</w:t>
      </w:r>
      <w:r w:rsidRPr="007E6175">
        <w:rPr>
          <w:rFonts w:eastAsia="Cambria"/>
          <w:sz w:val="8"/>
        </w:rPr>
        <w:t xml:space="preserve"> it is by </w:t>
      </w:r>
      <w:r w:rsidRPr="007E6175">
        <w:rPr>
          <w:rFonts w:eastAsia="Cambria"/>
          <w:u w:val="single"/>
        </w:rPr>
        <w:t>responding to Russia seizing the Pristina</w:t>
      </w:r>
      <w:r w:rsidRPr="007E6175">
        <w:rPr>
          <w:rFonts w:eastAsia="Cambria"/>
          <w:sz w:val="8"/>
        </w:rPr>
        <w:t xml:space="preserve"> International </w:t>
      </w:r>
      <w:r w:rsidRPr="007E6175">
        <w:rPr>
          <w:rFonts w:eastAsia="Cambria"/>
          <w:u w:val="single"/>
        </w:rPr>
        <w:t>Airport in June 1999, getting involved on Georgia’s side</w:t>
      </w:r>
      <w:r w:rsidRPr="007E6175">
        <w:rPr>
          <w:rFonts w:eastAsia="Cambria"/>
          <w:sz w:val="8"/>
        </w:rPr>
        <w:t xml:space="preserve"> during the military conflict in August 2008 </w:t>
      </w:r>
      <w:r w:rsidRPr="007E6175">
        <w:rPr>
          <w:rFonts w:eastAsia="Cambria"/>
          <w:u w:val="single"/>
        </w:rPr>
        <w:t>or</w:t>
      </w:r>
      <w:r w:rsidRPr="007E6175">
        <w:rPr>
          <w:rFonts w:eastAsia="Cambria"/>
          <w:sz w:val="8"/>
        </w:rPr>
        <w:t xml:space="preserve"> by </w:t>
      </w:r>
      <w:r w:rsidRPr="007E6175">
        <w:rPr>
          <w:rFonts w:eastAsia="Cambria"/>
          <w:u w:val="single"/>
        </w:rPr>
        <w:t>providing</w:t>
      </w:r>
      <w:r w:rsidRPr="007E6175">
        <w:rPr>
          <w:rFonts w:eastAsia="Cambria"/>
          <w:sz w:val="8"/>
        </w:rPr>
        <w:t xml:space="preserve"> lethal military assistance and </w:t>
      </w:r>
      <w:r w:rsidRPr="007E6175">
        <w:rPr>
          <w:rFonts w:eastAsia="Cambria"/>
          <w:u w:val="single"/>
        </w:rPr>
        <w:t>support for Ukraine. Unless Russia is the clear and proven aggressor, NATO is unlikely to</w:t>
      </w:r>
      <w:r w:rsidRPr="007E6175">
        <w:rPr>
          <w:rFonts w:eastAsia="Cambria"/>
          <w:sz w:val="8"/>
        </w:rPr>
        <w:t xml:space="preserve"> support Turkey and </w:t>
      </w:r>
      <w:r w:rsidRPr="007E6175">
        <w:rPr>
          <w:rFonts w:eastAsia="Cambria"/>
          <w:b/>
          <w:iCs/>
          <w:sz w:val="22"/>
          <w:u w:val="single"/>
          <w:bdr w:val="single" w:sz="12" w:space="0" w:color="auto"/>
        </w:rPr>
        <w:t>begin World War III</w:t>
      </w:r>
      <w:r w:rsidRPr="007E6175">
        <w:rPr>
          <w:rFonts w:eastAsia="Cambria"/>
          <w:u w:val="single"/>
        </w:rPr>
        <w:t>.</w:t>
      </w:r>
      <w:r w:rsidRPr="007E6175">
        <w:rPr>
          <w:rFonts w:eastAsia="Cambria"/>
          <w:sz w:val="12"/>
        </w:rPr>
        <w:t>¶</w:t>
      </w:r>
      <w:r w:rsidRPr="007E6175">
        <w:rPr>
          <w:rFonts w:eastAsia="Cambria"/>
          <w:sz w:val="8"/>
        </w:rPr>
        <w:t xml:space="preserve"> Second, </w:t>
      </w:r>
      <w:r w:rsidRPr="007E6175">
        <w:rPr>
          <w:rFonts w:eastAsia="Cambria"/>
          <w:highlight w:val="yellow"/>
          <w:u w:val="single"/>
        </w:rPr>
        <w:t xml:space="preserve">Russia </w:t>
      </w:r>
      <w:r w:rsidRPr="007E6175">
        <w:rPr>
          <w:rFonts w:eastAsia="Cambria"/>
          <w:b/>
          <w:iCs/>
          <w:sz w:val="22"/>
          <w:highlight w:val="yellow"/>
          <w:u w:val="single"/>
          <w:bdr w:val="single" w:sz="12" w:space="0" w:color="auto"/>
        </w:rPr>
        <w:t>remains a defensive power</w:t>
      </w:r>
      <w:r w:rsidRPr="007E6175">
        <w:rPr>
          <w:rFonts w:eastAsia="Cambria"/>
          <w:sz w:val="8"/>
          <w:highlight w:val="yellow"/>
        </w:rPr>
        <w:t xml:space="preserve"> </w:t>
      </w:r>
      <w:r w:rsidRPr="007E6175">
        <w:rPr>
          <w:rFonts w:eastAsia="Cambria"/>
          <w:highlight w:val="yellow"/>
          <w:u w:val="single"/>
        </w:rPr>
        <w:t xml:space="preserve">aware of </w:t>
      </w:r>
      <w:r w:rsidRPr="007E6175">
        <w:rPr>
          <w:rFonts w:eastAsia="Cambria"/>
          <w:u w:val="single"/>
        </w:rPr>
        <w:t xml:space="preserve">its </w:t>
      </w:r>
      <w:r w:rsidRPr="007E6175">
        <w:rPr>
          <w:rFonts w:eastAsia="Cambria"/>
          <w:highlight w:val="yellow"/>
          <w:u w:val="single"/>
        </w:rPr>
        <w:t>responsibility for</w:t>
      </w:r>
      <w:r w:rsidRPr="007E6175">
        <w:rPr>
          <w:rFonts w:eastAsia="Cambria"/>
          <w:u w:val="single"/>
        </w:rPr>
        <w:t xml:space="preserve"> maintaining international </w:t>
      </w:r>
      <w:r w:rsidRPr="007E6175">
        <w:rPr>
          <w:rFonts w:eastAsia="Cambria"/>
          <w:highlight w:val="yellow"/>
          <w:u w:val="single"/>
        </w:rPr>
        <w:t>stability</w:t>
      </w:r>
      <w:r w:rsidRPr="007E6175">
        <w:rPr>
          <w:rFonts w:eastAsia="Cambria"/>
          <w:u w:val="single"/>
        </w:rPr>
        <w:t>. Moscow wants to work with major powers, not against them</w:t>
      </w:r>
      <w:r w:rsidRPr="007E6175">
        <w:rPr>
          <w:rFonts w:eastAsia="Cambria"/>
          <w:sz w:val="8"/>
        </w:rPr>
        <w:t>. Its insistence on Western recognition of Russia’s interests must not be construed as a drive to destroy the foundations of the international order, such as sovereignty, multilateralism, and arms control.</w:t>
      </w:r>
      <w:r w:rsidRPr="007E6175">
        <w:rPr>
          <w:rFonts w:eastAsia="Cambria"/>
          <w:sz w:val="12"/>
        </w:rPr>
        <w:t>¶</w:t>
      </w:r>
      <w:r w:rsidRPr="007E6175">
        <w:rPr>
          <w:rFonts w:eastAsia="Cambria"/>
          <w:sz w:val="8"/>
        </w:rPr>
        <w:t xml:space="preserve"> Third, </w:t>
      </w:r>
      <w:r w:rsidRPr="007E6175">
        <w:rPr>
          <w:rFonts w:eastAsia="Cambria"/>
          <w:u w:val="single"/>
        </w:rPr>
        <w:t>the</w:t>
      </w:r>
      <w:r w:rsidRPr="007E6175">
        <w:rPr>
          <w:rFonts w:eastAsia="Cambria"/>
          <w:sz w:val="8"/>
        </w:rPr>
        <w:t xml:space="preserve"> </w:t>
      </w:r>
      <w:r w:rsidRPr="007E6175">
        <w:rPr>
          <w:rFonts w:eastAsia="Cambria"/>
          <w:b/>
          <w:iCs/>
          <w:sz w:val="22"/>
          <w:highlight w:val="yellow"/>
          <w:u w:val="single"/>
          <w:bdr w:val="single" w:sz="12" w:space="0" w:color="auto"/>
        </w:rPr>
        <w:t>U</w:t>
      </w:r>
      <w:r w:rsidRPr="007E6175">
        <w:rPr>
          <w:rFonts w:eastAsia="Cambria"/>
          <w:sz w:val="8"/>
        </w:rPr>
        <w:t xml:space="preserve">nited </w:t>
      </w:r>
      <w:r w:rsidRPr="007E6175">
        <w:rPr>
          <w:rFonts w:eastAsia="Cambria"/>
          <w:b/>
          <w:iCs/>
          <w:sz w:val="22"/>
          <w:highlight w:val="yellow"/>
          <w:u w:val="single"/>
          <w:bdr w:val="single" w:sz="12" w:space="0" w:color="auto"/>
        </w:rPr>
        <w:t>S</w:t>
      </w:r>
      <w:r w:rsidRPr="007E6175">
        <w:rPr>
          <w:rFonts w:eastAsia="Cambria"/>
          <w:sz w:val="8"/>
        </w:rPr>
        <w:t xml:space="preserve">tates </w:t>
      </w:r>
      <w:r w:rsidRPr="007E6175">
        <w:rPr>
          <w:rFonts w:eastAsia="Cambria"/>
          <w:highlight w:val="yellow"/>
          <w:u w:val="single"/>
        </w:rPr>
        <w:t>has</w:t>
      </w:r>
      <w:r w:rsidRPr="007E6175">
        <w:rPr>
          <w:rFonts w:eastAsia="Cambria"/>
          <w:u w:val="single"/>
        </w:rPr>
        <w:t xml:space="preserve"> important </w:t>
      </w:r>
      <w:r w:rsidRPr="007E6175">
        <w:rPr>
          <w:rFonts w:eastAsia="Cambria"/>
          <w:highlight w:val="yellow"/>
          <w:u w:val="single"/>
        </w:rPr>
        <w:t>interests to</w:t>
      </w:r>
      <w:r w:rsidRPr="007E6175">
        <w:rPr>
          <w:rFonts w:eastAsia="Cambria"/>
          <w:sz w:val="8"/>
          <w:highlight w:val="yellow"/>
        </w:rPr>
        <w:t xml:space="preserve"> </w:t>
      </w:r>
      <w:r w:rsidRPr="007E6175">
        <w:rPr>
          <w:rFonts w:eastAsia="Cambria"/>
          <w:u w:val="single"/>
        </w:rPr>
        <w:t>prevent regional conflicts from escalating</w:t>
      </w:r>
      <w:r w:rsidRPr="007E6175">
        <w:rPr>
          <w:rFonts w:eastAsia="Cambria"/>
          <w:sz w:val="8"/>
        </w:rPr>
        <w:t xml:space="preserve"> or becoming trans-regional. Although its relative military capabilities are not where they were ten years ago, the </w:t>
      </w:r>
      <w:r w:rsidRPr="007E6175">
        <w:rPr>
          <w:rFonts w:eastAsia="Cambria"/>
          <w:u w:val="single"/>
        </w:rPr>
        <w:t>U.S. military and diplomatic resources are sufficient to</w:t>
      </w:r>
      <w:r w:rsidRPr="007E6175">
        <w:rPr>
          <w:rFonts w:eastAsia="Cambria"/>
          <w:sz w:val="8"/>
        </w:rPr>
        <w:t xml:space="preserve"> </w:t>
      </w:r>
      <w:r w:rsidRPr="007E6175">
        <w:rPr>
          <w:rFonts w:eastAsia="Cambria"/>
          <w:b/>
          <w:iCs/>
          <w:sz w:val="22"/>
          <w:highlight w:val="yellow"/>
          <w:u w:val="single"/>
          <w:bdr w:val="single" w:sz="12" w:space="0" w:color="auto"/>
        </w:rPr>
        <w:t>restrain</w:t>
      </w:r>
      <w:r w:rsidRPr="007E6175">
        <w:rPr>
          <w:rFonts w:eastAsia="Cambria"/>
          <w:b/>
          <w:iCs/>
          <w:sz w:val="22"/>
          <w:u w:val="single"/>
          <w:bdr w:val="single" w:sz="12" w:space="0" w:color="auto"/>
        </w:rPr>
        <w:t xml:space="preserve"> key </w:t>
      </w:r>
      <w:r w:rsidRPr="007E6175">
        <w:rPr>
          <w:rFonts w:eastAsia="Cambria"/>
          <w:b/>
          <w:iCs/>
          <w:sz w:val="22"/>
          <w:highlight w:val="yellow"/>
          <w:u w:val="single"/>
          <w:bdr w:val="single" w:sz="12" w:space="0" w:color="auto"/>
        </w:rPr>
        <w:t>regional players</w:t>
      </w:r>
      <w:r w:rsidRPr="007E6175">
        <w:rPr>
          <w:rFonts w:eastAsia="Cambria"/>
          <w:sz w:val="8"/>
          <w:highlight w:val="yellow"/>
        </w:rPr>
        <w:t xml:space="preserve"> </w:t>
      </w:r>
      <w:r w:rsidRPr="007E6175">
        <w:rPr>
          <w:rFonts w:eastAsia="Cambria"/>
          <w:sz w:val="8"/>
        </w:rPr>
        <w:t xml:space="preserve">in any part of the world. Given the power rivalry across several regions, </w:t>
      </w:r>
      <w:r w:rsidRPr="007E6175">
        <w:rPr>
          <w:rFonts w:eastAsia="Cambria"/>
          <w:u w:val="single"/>
        </w:rPr>
        <w:t>proxy wars are</w:t>
      </w:r>
      <w:r w:rsidRPr="007E6175">
        <w:rPr>
          <w:rFonts w:eastAsia="Cambria"/>
          <w:sz w:val="8"/>
        </w:rPr>
        <w:t xml:space="preserve"> possible and indeed are </w:t>
      </w:r>
      <w:r w:rsidRPr="007E6175">
        <w:rPr>
          <w:rFonts w:eastAsia="Cambria"/>
          <w:u w:val="single"/>
        </w:rPr>
        <w:t xml:space="preserve">happening, but they are </w:t>
      </w:r>
      <w:r w:rsidRPr="007E6175">
        <w:rPr>
          <w:rFonts w:eastAsia="Cambria"/>
          <w:b/>
          <w:iCs/>
          <w:sz w:val="22"/>
          <w:u w:val="single"/>
          <w:bdr w:val="single" w:sz="12" w:space="0" w:color="auto"/>
        </w:rPr>
        <w:t>unlikely to escalate</w:t>
      </w:r>
      <w:r w:rsidRPr="007E6175">
        <w:rPr>
          <w:rFonts w:eastAsia="Cambria"/>
          <w:sz w:val="8"/>
        </w:rPr>
        <w:t>.</w:t>
      </w:r>
      <w:r w:rsidRPr="007E6175">
        <w:rPr>
          <w:rFonts w:eastAsia="Cambria"/>
          <w:sz w:val="12"/>
        </w:rPr>
        <w:t>¶</w:t>
      </w:r>
      <w:r w:rsidRPr="007E6175">
        <w:rPr>
          <w:rFonts w:eastAsia="Cambria"/>
          <w:sz w:val="8"/>
        </w:rPr>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w:t>
      </w:r>
      <w:r w:rsidRPr="007E6175">
        <w:rPr>
          <w:rFonts w:eastAsia="Cambria"/>
          <w:sz w:val="12"/>
        </w:rPr>
        <w:t>¶</w:t>
      </w:r>
      <w:r w:rsidRPr="007E6175">
        <w:rPr>
          <w:rFonts w:eastAsia="Cambria"/>
          <w:sz w:val="8"/>
        </w:rPr>
        <w:t xml:space="preserve"> Fifth, with the exception of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w:t>
      </w:r>
      <w:r w:rsidRPr="007E6175">
        <w:rPr>
          <w:rFonts w:eastAsia="Cambria"/>
          <w:sz w:val="12"/>
        </w:rPr>
        <w:t>¶</w:t>
      </w:r>
      <w:r w:rsidRPr="007E6175">
        <w:rPr>
          <w:rFonts w:eastAsia="Cambria"/>
          <w:sz w:val="8"/>
        </w:rPr>
        <w:t xml:space="preserve"> </w:t>
      </w:r>
      <w:r w:rsidRPr="007E6175">
        <w:rPr>
          <w:rFonts w:eastAsia="Cambria"/>
          <w:u w:val="single"/>
        </w:rPr>
        <w:t>Despite the dangers</w:t>
      </w:r>
      <w:r w:rsidRPr="007E6175">
        <w:rPr>
          <w:rFonts w:eastAsia="Cambria"/>
          <w:sz w:val="8"/>
        </w:rPr>
        <w:t xml:space="preserve"> of </w:t>
      </w:r>
      <w:r w:rsidRPr="007E6175">
        <w:rPr>
          <w:rFonts w:eastAsia="Cambria"/>
          <w:highlight w:val="yellow"/>
          <w:u w:val="single"/>
        </w:rPr>
        <w:t>the world</w:t>
      </w:r>
      <w:r w:rsidRPr="007E6175">
        <w:rPr>
          <w:rFonts w:eastAsia="Cambria"/>
          <w:sz w:val="8"/>
        </w:rPr>
        <w:t xml:space="preserve"> we live in, it </w:t>
      </w:r>
      <w:r w:rsidRPr="007E6175">
        <w:rPr>
          <w:rFonts w:eastAsia="Cambria"/>
          <w:highlight w:val="yellow"/>
          <w:u w:val="single"/>
        </w:rPr>
        <w:t>contains</w:t>
      </w:r>
      <w:r w:rsidRPr="007E6175">
        <w:rPr>
          <w:rFonts w:eastAsia="Cambria"/>
          <w:u w:val="single"/>
        </w:rPr>
        <w:t xml:space="preserve"> a number of important</w:t>
      </w:r>
      <w:r w:rsidRPr="007E6175">
        <w:rPr>
          <w:rFonts w:eastAsia="Cambria"/>
          <w:sz w:val="8"/>
        </w:rPr>
        <w:t xml:space="preserve">, even </w:t>
      </w:r>
      <w:r w:rsidRPr="007E6175">
        <w:rPr>
          <w:rFonts w:eastAsia="Cambria"/>
          <w:b/>
          <w:iCs/>
          <w:sz w:val="22"/>
          <w:highlight w:val="yellow"/>
          <w:u w:val="single"/>
          <w:bdr w:val="single" w:sz="12" w:space="0" w:color="auto"/>
        </w:rPr>
        <w:t>underappreciated</w:t>
      </w:r>
      <w:r w:rsidRPr="007E6175">
        <w:rPr>
          <w:rFonts w:eastAsia="Cambria"/>
          <w:highlight w:val="yellow"/>
          <w:u w:val="single"/>
        </w:rPr>
        <w:t>, checks</w:t>
      </w:r>
      <w:r w:rsidRPr="007E6175">
        <w:rPr>
          <w:rFonts w:eastAsia="Cambria"/>
          <w:sz w:val="8"/>
        </w:rPr>
        <w:t xml:space="preserve"> on great powers’ militarism. The </w:t>
      </w:r>
      <w:r w:rsidRPr="007E6175">
        <w:rPr>
          <w:rFonts w:eastAsia="Cambria"/>
          <w:highlight w:val="yellow"/>
          <w:u w:val="single"/>
        </w:rPr>
        <w:t>threat talk</w:t>
      </w:r>
      <w:r w:rsidRPr="007E6175">
        <w:rPr>
          <w:rFonts w:eastAsia="Cambria"/>
          <w:sz w:val="8"/>
        </w:rPr>
        <w:t xml:space="preserve"> coming from politicians is often deceiving. Such talk </w:t>
      </w:r>
      <w:r w:rsidRPr="007E6175">
        <w:rPr>
          <w:rFonts w:eastAsia="Cambria"/>
          <w:highlight w:val="yellow"/>
          <w:u w:val="single"/>
        </w:rPr>
        <w:t xml:space="preserve">may be a way to </w:t>
      </w:r>
      <w:r w:rsidRPr="007E6175">
        <w:rPr>
          <w:rFonts w:eastAsia="Cambria"/>
          <w:b/>
          <w:iCs/>
          <w:sz w:val="22"/>
          <w:highlight w:val="yellow"/>
          <w:u w:val="single"/>
          <w:bdr w:val="single" w:sz="12" w:space="0" w:color="auto"/>
        </w:rPr>
        <w:t>pressure the opponent</w:t>
      </w:r>
      <w:r w:rsidRPr="007E6175">
        <w:rPr>
          <w:rFonts w:eastAsia="Cambria"/>
          <w:u w:val="single"/>
        </w:rPr>
        <w:t xml:space="preserve"> into</w:t>
      </w:r>
      <w:r w:rsidRPr="007E6175">
        <w:rPr>
          <w:rFonts w:eastAsia="Cambria"/>
          <w:sz w:val="8"/>
        </w:rPr>
        <w:t xml:space="preserve"> various political and military </w:t>
      </w:r>
      <w:r w:rsidRPr="007E6175">
        <w:rPr>
          <w:rFonts w:eastAsia="Cambria"/>
          <w:u w:val="single"/>
        </w:rPr>
        <w:t>concessions rather than to signal real intentions. When such pressures do not bring expected results</w:t>
      </w:r>
      <w:r w:rsidRPr="007E6175">
        <w:rPr>
          <w:rFonts w:eastAsia="Cambria"/>
          <w:sz w:val="8"/>
        </w:rPr>
        <w:t xml:space="preserve">, the </w:t>
      </w:r>
      <w:r w:rsidRPr="007E6175">
        <w:rPr>
          <w:rFonts w:eastAsia="Cambria"/>
          <w:u w:val="single"/>
        </w:rPr>
        <w:t>rhetoric of war</w:t>
      </w:r>
      <w:r w:rsidRPr="007E6175">
        <w:rPr>
          <w:rFonts w:eastAsia="Cambria"/>
          <w:sz w:val="8"/>
        </w:rPr>
        <w:t xml:space="preserve"> and isolation </w:t>
      </w:r>
      <w:r w:rsidRPr="007E6175">
        <w:rPr>
          <w:rFonts w:eastAsia="Cambria"/>
          <w:u w:val="single"/>
        </w:rPr>
        <w:t>subsides</w:t>
      </w:r>
      <w:r w:rsidRPr="007E6175">
        <w:rPr>
          <w:rFonts w:eastAsia="Cambria"/>
          <w:sz w:val="8"/>
          <w:szCs w:val="8"/>
        </w:rPr>
        <w:t>.¶</w:t>
      </w:r>
      <w:r w:rsidRPr="007E6175">
        <w:rPr>
          <w:rFonts w:eastAsia="Cambria"/>
        </w:rPr>
        <w:t xml:space="preserve"> </w:t>
      </w:r>
      <w:r w:rsidRPr="007E6175">
        <w:rPr>
          <w:rFonts w:eastAsia="Cambria"/>
          <w:b/>
          <w:iCs/>
          <w:sz w:val="22"/>
          <w:u w:val="single"/>
          <w:bdr w:val="single" w:sz="12" w:space="0" w:color="auto"/>
        </w:rPr>
        <w:t xml:space="preserve">Then a </w:t>
      </w:r>
      <w:r w:rsidRPr="007E6175">
        <w:rPr>
          <w:rFonts w:eastAsia="Cambria"/>
          <w:b/>
          <w:iCs/>
          <w:sz w:val="22"/>
          <w:highlight w:val="yellow"/>
          <w:u w:val="single"/>
          <w:bdr w:val="single" w:sz="12" w:space="0" w:color="auto"/>
        </w:rPr>
        <w:t>dialogue begins</w:t>
      </w:r>
      <w:r w:rsidRPr="007E6175">
        <w:rPr>
          <w:rFonts w:eastAsia="Cambria"/>
          <w:b/>
          <w:iCs/>
          <w:sz w:val="22"/>
          <w:u w:val="single"/>
          <w:bdr w:val="single" w:sz="12" w:space="0" w:color="auto"/>
        </w:rPr>
        <w:t>.</w:t>
      </w:r>
      <w:r w:rsidRPr="007E6175">
        <w:rPr>
          <w:rFonts w:eastAsia="Cambria"/>
          <w:sz w:val="8"/>
        </w:rPr>
        <w:t xml:space="preserve"> Perhaps, the </w:t>
      </w:r>
      <w:r w:rsidRPr="007E6175">
        <w:rPr>
          <w:rFonts w:eastAsia="Cambria"/>
          <w:b/>
          <w:iCs/>
          <w:sz w:val="22"/>
          <w:u w:val="single"/>
          <w:bdr w:val="single" w:sz="12" w:space="0" w:color="auto"/>
        </w:rPr>
        <w:t>increasing</w:t>
      </w:r>
      <w:r w:rsidRPr="007E6175">
        <w:rPr>
          <w:rFonts w:eastAsia="Cambria"/>
          <w:u w:val="single"/>
        </w:rPr>
        <w:t xml:space="preserve"> frequency of </w:t>
      </w:r>
      <w:r w:rsidRPr="007E6175">
        <w:rPr>
          <w:rFonts w:eastAsia="Cambria"/>
          <w:b/>
          <w:iCs/>
          <w:sz w:val="22"/>
          <w:highlight w:val="yellow"/>
          <w:u w:val="single"/>
          <w:bdr w:val="single" w:sz="12" w:space="0" w:color="auto"/>
        </w:rPr>
        <w:t>exchanges between Obama and Putin</w:t>
      </w:r>
      <w:r w:rsidRPr="007E6175">
        <w:rPr>
          <w:rFonts w:eastAsia="Cambria"/>
          <w:sz w:val="8"/>
        </w:rPr>
        <w:t xml:space="preserve"> since December 2015 - </w:t>
      </w:r>
      <w:r w:rsidRPr="007E6175">
        <w:rPr>
          <w:rFonts w:eastAsia="Cambria"/>
          <w:u w:val="single"/>
        </w:rPr>
        <w:t>including</w:t>
      </w:r>
      <w:r w:rsidRPr="007E6175">
        <w:rPr>
          <w:rFonts w:eastAsia="Cambria"/>
          <w:sz w:val="8"/>
        </w:rPr>
        <w:t xml:space="preserve"> their recent </w:t>
      </w:r>
      <w:r w:rsidRPr="007E6175">
        <w:rPr>
          <w:rFonts w:eastAsia="Cambria"/>
          <w:u w:val="single"/>
        </w:rPr>
        <w:t>phone conversation following the Munich conference -</w:t>
      </w:r>
      <w:r w:rsidRPr="007E6175">
        <w:rPr>
          <w:rFonts w:eastAsia="Cambria"/>
          <w:sz w:val="8"/>
        </w:rPr>
        <w:t xml:space="preserve"> </w:t>
      </w:r>
      <w:r w:rsidRPr="007E6175">
        <w:rPr>
          <w:rFonts w:eastAsia="Cambria"/>
          <w:highlight w:val="yellow"/>
          <w:u w:val="single"/>
        </w:rPr>
        <w:t>suggest</w:t>
      </w:r>
      <w:r w:rsidRPr="007E6175">
        <w:rPr>
          <w:rFonts w:eastAsia="Cambria"/>
          <w:sz w:val="8"/>
        </w:rPr>
        <w:t xml:space="preserve"> a growing </w:t>
      </w:r>
      <w:r w:rsidRPr="007E6175">
        <w:rPr>
          <w:rFonts w:eastAsia="Cambria"/>
          <w:highlight w:val="yellow"/>
          <w:u w:val="single"/>
        </w:rPr>
        <w:t xml:space="preserve">recognition </w:t>
      </w:r>
      <w:r w:rsidRPr="007E6175">
        <w:rPr>
          <w:rFonts w:eastAsia="Cambria"/>
          <w:u w:val="single"/>
        </w:rPr>
        <w:t>that the record of pressuring</w:t>
      </w:r>
      <w:r w:rsidRPr="007E6175">
        <w:rPr>
          <w:rFonts w:eastAsia="Cambria"/>
          <w:sz w:val="8"/>
        </w:rPr>
        <w:t xml:space="preserve"> Russia </w:t>
      </w:r>
      <w:r w:rsidRPr="007E6175">
        <w:rPr>
          <w:rFonts w:eastAsia="Cambria"/>
          <w:u w:val="single"/>
        </w:rPr>
        <w:t>has been mixed at best.</w:t>
      </w:r>
    </w:p>
    <w:p w:rsidR="007E6175" w:rsidRPr="007E6175" w:rsidRDefault="007E6175" w:rsidP="007E6175">
      <w:pPr>
        <w:keepNext/>
        <w:keepLines/>
        <w:contextualSpacing/>
        <w:outlineLvl w:val="3"/>
        <w:rPr>
          <w:rFonts w:eastAsia="MS Gothic"/>
          <w:b/>
          <w:iCs/>
          <w:sz w:val="24"/>
        </w:rPr>
      </w:pPr>
      <w:r w:rsidRPr="007E6175">
        <w:rPr>
          <w:rFonts w:eastAsia="MS Gothic"/>
          <w:b/>
          <w:iCs/>
          <w:sz w:val="24"/>
        </w:rPr>
        <w:t>No Russia war</w:t>
      </w:r>
    </w:p>
    <w:p w:rsidR="007E6175" w:rsidRPr="007E6175" w:rsidRDefault="007E6175" w:rsidP="007E6175">
      <w:pPr>
        <w:rPr>
          <w:rFonts w:eastAsia="Cambria"/>
        </w:rPr>
      </w:pPr>
      <w:r w:rsidRPr="007E6175">
        <w:rPr>
          <w:rFonts w:eastAsia="Cambria"/>
          <w:b/>
          <w:bCs/>
        </w:rPr>
        <w:t>Trenin 18</w:t>
      </w:r>
      <w:r w:rsidRPr="007E6175">
        <w:rPr>
          <w:rFonts w:eastAsia="Cambria"/>
        </w:rPr>
        <w:t xml:space="preserve"> ― Dmitri Trenin, director of the Carnegie Moscow Center, Ph.D. from the Institute of the USA and Canada, Russian Academy of Sciences, Chair of the Foreign and Security Policy Program at the Carnegie Center, 2018. (“Fears of World War III are overblown”, Politico, July 20</w:t>
      </w:r>
      <w:r w:rsidRPr="007E6175">
        <w:rPr>
          <w:rFonts w:eastAsia="Cambria"/>
          <w:vertAlign w:val="superscript"/>
        </w:rPr>
        <w:t>th</w:t>
      </w:r>
      <w:r w:rsidRPr="007E6175">
        <w:rPr>
          <w:rFonts w:eastAsia="Cambria"/>
        </w:rPr>
        <w:t xml:space="preserve">, 2018, Available Online at: </w:t>
      </w:r>
      <w:hyperlink r:id="rId159" w:history="1">
        <w:r w:rsidRPr="007E6175">
          <w:rPr>
            <w:rFonts w:eastAsia="Cambria"/>
          </w:rPr>
          <w:t>https://www.politico.eu/article/donald-trump-vladimir-putin-nato-crimea-fears-of-world-war-iii-are-overblown/</w:t>
        </w:r>
      </w:hyperlink>
      <w:r w:rsidRPr="007E6175">
        <w:rPr>
          <w:rFonts w:eastAsia="Cambria"/>
        </w:rPr>
        <w:t xml:space="preserve"> Accessed 11-13-2018)</w:t>
      </w:r>
    </w:p>
    <w:p w:rsidR="007E6175" w:rsidRPr="007E6175" w:rsidRDefault="007E6175" w:rsidP="007E6175">
      <w:pPr>
        <w:rPr>
          <w:rFonts w:eastAsia="Cambria"/>
        </w:rPr>
      </w:pPr>
      <w:r w:rsidRPr="007E6175">
        <w:rPr>
          <w:rFonts w:eastAsia="Cambria"/>
          <w:u w:val="single"/>
        </w:rPr>
        <w:t xml:space="preserve">As for Russia’s own intentions, two things are clear. </w:t>
      </w:r>
      <w:r w:rsidRPr="007E6175">
        <w:rPr>
          <w:rFonts w:eastAsia="Cambria"/>
          <w:highlight w:val="yellow"/>
          <w:u w:val="single"/>
        </w:rPr>
        <w:t xml:space="preserve">There is </w:t>
      </w:r>
      <w:r w:rsidRPr="007E6175">
        <w:rPr>
          <w:rFonts w:eastAsia="Cambria"/>
          <w:b/>
          <w:iCs/>
          <w:sz w:val="22"/>
          <w:highlight w:val="yellow"/>
          <w:u w:val="single"/>
          <w:bdr w:val="single" w:sz="12" w:space="0" w:color="auto"/>
        </w:rPr>
        <w:t>no interest</w:t>
      </w:r>
      <w:r w:rsidRPr="007E6175">
        <w:rPr>
          <w:rFonts w:eastAsia="Cambria"/>
          <w:highlight w:val="yellow"/>
          <w:u w:val="single"/>
        </w:rPr>
        <w:t xml:space="preserve"> in Moscow in attacking the Baltic states</w:t>
      </w:r>
      <w:r w:rsidRPr="007E6175">
        <w:rPr>
          <w:rFonts w:eastAsia="Cambria"/>
          <w:u w:val="single"/>
        </w:rPr>
        <w:t xml:space="preserve"> or Poland</w:t>
      </w:r>
      <w:r w:rsidRPr="007E6175">
        <w:rPr>
          <w:rFonts w:eastAsia="Cambria"/>
        </w:rPr>
        <w:t>. These countries are as safe now as they were before 2014. Suggestions otherwise simply point to the deep wounds in both nations’ psyche, which will not be healed for many decades.</w:t>
      </w:r>
    </w:p>
    <w:p w:rsidR="007E6175" w:rsidRPr="007E6175" w:rsidRDefault="007E6175" w:rsidP="007E6175">
      <w:pPr>
        <w:rPr>
          <w:rFonts w:eastAsia="Cambria"/>
          <w:u w:val="single"/>
        </w:rPr>
      </w:pPr>
      <w:r w:rsidRPr="007E6175">
        <w:rPr>
          <w:rFonts w:eastAsia="Cambria"/>
        </w:rPr>
        <w:t xml:space="preserve">Should Ukraine’s leaders decide to repeat Mikheil Saakashvili’s mistake in 2008 and launch a major offensive to retake Donbas — however unlikely — the Russian response could indeed be devastating and lead to Ukraine’s loss of sovereignty, as Putin recently stated. But </w:t>
      </w:r>
      <w:r w:rsidRPr="007E6175">
        <w:rPr>
          <w:rFonts w:eastAsia="Cambria"/>
          <w:u w:val="single"/>
        </w:rPr>
        <w:t xml:space="preserve">does this mean Russia will move on Ukraine unprovoked? </w:t>
      </w:r>
      <w:r w:rsidRPr="007E6175">
        <w:rPr>
          <w:rFonts w:eastAsia="Cambria"/>
          <w:b/>
          <w:iCs/>
          <w:sz w:val="22"/>
          <w:u w:val="single"/>
          <w:bdr w:val="single" w:sz="12" w:space="0" w:color="auto"/>
        </w:rPr>
        <w:t>Most certainly not.</w:t>
      </w:r>
    </w:p>
    <w:p w:rsidR="007E6175" w:rsidRPr="007E6175" w:rsidRDefault="007E6175" w:rsidP="007E6175">
      <w:pPr>
        <w:rPr>
          <w:rFonts w:eastAsia="Cambria"/>
          <w:u w:val="single"/>
        </w:rPr>
      </w:pPr>
      <w:r w:rsidRPr="007E6175">
        <w:rPr>
          <w:rFonts w:eastAsia="Cambria"/>
          <w:highlight w:val="yellow"/>
          <w:u w:val="single"/>
        </w:rPr>
        <w:t>Putin’s main concerns are</w:t>
      </w:r>
      <w:r w:rsidRPr="007E6175">
        <w:rPr>
          <w:rFonts w:eastAsia="Cambria"/>
          <w:u w:val="single"/>
        </w:rPr>
        <w:t xml:space="preserve"> largely </w:t>
      </w:r>
      <w:r w:rsidRPr="007E6175">
        <w:rPr>
          <w:rFonts w:eastAsia="Cambria"/>
          <w:highlight w:val="yellow"/>
          <w:u w:val="single"/>
        </w:rPr>
        <w:t>domestic. He has an ambitious program</w:t>
      </w:r>
      <w:r w:rsidRPr="007E6175">
        <w:rPr>
          <w:rFonts w:eastAsia="Cambria"/>
          <w:u w:val="single"/>
        </w:rPr>
        <w:t xml:space="preserve"> that logically calls </w:t>
      </w:r>
      <w:r w:rsidRPr="007E6175">
        <w:rPr>
          <w:rFonts w:eastAsia="Cambria"/>
          <w:highlight w:val="yellow"/>
          <w:u w:val="single"/>
        </w:rPr>
        <w:t>for</w:t>
      </w:r>
      <w:r w:rsidRPr="007E6175">
        <w:rPr>
          <w:rFonts w:eastAsia="Cambria"/>
          <w:u w:val="single"/>
        </w:rPr>
        <w:t xml:space="preserve"> more </w:t>
      </w:r>
      <w:r w:rsidRPr="007E6175">
        <w:rPr>
          <w:rFonts w:eastAsia="Cambria"/>
          <w:highlight w:val="yellow"/>
          <w:u w:val="single"/>
        </w:rPr>
        <w:t>economic ties with the West</w:t>
      </w:r>
      <w:r w:rsidRPr="007E6175">
        <w:rPr>
          <w:rFonts w:eastAsia="Cambria"/>
          <w:u w:val="single"/>
        </w:rPr>
        <w:t xml:space="preserve">. To move forward, he is looking </w:t>
      </w:r>
      <w:r w:rsidRPr="007E6175">
        <w:rPr>
          <w:rFonts w:eastAsia="Cambria"/>
          <w:highlight w:val="yellow"/>
          <w:u w:val="single"/>
        </w:rPr>
        <w:t xml:space="preserve">to </w:t>
      </w:r>
      <w:r w:rsidRPr="007E6175">
        <w:rPr>
          <w:rFonts w:eastAsia="Cambria"/>
          <w:b/>
          <w:iCs/>
          <w:sz w:val="22"/>
          <w:highlight w:val="yellow"/>
          <w:u w:val="single"/>
          <w:bdr w:val="single" w:sz="12" w:space="0" w:color="auto"/>
        </w:rPr>
        <w:t>ease tensions with the EU and the U.S</w:t>
      </w:r>
      <w:r w:rsidRPr="007E6175">
        <w:rPr>
          <w:rFonts w:eastAsia="Cambria"/>
          <w:highlight w:val="yellow"/>
          <w:u w:val="single"/>
        </w:rPr>
        <w:t>.</w:t>
      </w:r>
      <w:r w:rsidRPr="007E6175">
        <w:rPr>
          <w:rFonts w:eastAsia="Cambria"/>
          <w:u w:val="single"/>
        </w:rPr>
        <w:t xml:space="preserve"> What Putin wanted to get out of Helsinki was mainly to </w:t>
      </w:r>
      <w:r w:rsidRPr="007E6175">
        <w:rPr>
          <w:rFonts w:eastAsia="Cambria"/>
          <w:b/>
          <w:iCs/>
          <w:sz w:val="22"/>
          <w:u w:val="single"/>
          <w:bdr w:val="single" w:sz="12" w:space="0" w:color="auto"/>
        </w:rPr>
        <w:t>start a dialogue</w:t>
      </w:r>
      <w:r w:rsidRPr="007E6175">
        <w:rPr>
          <w:rFonts w:eastAsia="Cambria"/>
          <w:u w:val="single"/>
        </w:rPr>
        <w:t xml:space="preserve"> with Washington.</w:t>
      </w:r>
    </w:p>
    <w:p w:rsidR="007E6175" w:rsidRPr="007E6175" w:rsidRDefault="007E6175" w:rsidP="007E6175">
      <w:pPr>
        <w:rPr>
          <w:rFonts w:eastAsia="Cambria"/>
        </w:rPr>
      </w:pPr>
      <w:r w:rsidRPr="007E6175">
        <w:rPr>
          <w:rFonts w:eastAsia="Cambria"/>
        </w:rPr>
        <w:t>Those hopes are now visibly going up in smoke. It is safe to bet that Russia will continue to face the same opposition from a coalition of U.S. and EU interests.</w:t>
      </w:r>
    </w:p>
    <w:p w:rsidR="007E6175" w:rsidRPr="007E6175" w:rsidRDefault="007E6175" w:rsidP="007E6175">
      <w:pPr>
        <w:rPr>
          <w:rFonts w:eastAsia="Cambria"/>
        </w:rPr>
      </w:pPr>
      <w:r w:rsidRPr="007E6175">
        <w:rPr>
          <w:rFonts w:eastAsia="Cambria"/>
        </w:rPr>
        <w:t>The first détente in the hybrid war between Russia and the West was indeed nipped in the bud by Trump’s behavior and the vehemence of his domestic critics. So be it.</w:t>
      </w:r>
    </w:p>
    <w:p w:rsidR="007E6175" w:rsidRPr="007E6175" w:rsidRDefault="007E6175" w:rsidP="007E6175">
      <w:pPr>
        <w:rPr>
          <w:rFonts w:eastAsia="Cambria"/>
          <w:u w:val="single"/>
        </w:rPr>
      </w:pPr>
      <w:r w:rsidRPr="007E6175">
        <w:rPr>
          <w:rFonts w:eastAsia="Cambria"/>
          <w:highlight w:val="yellow"/>
          <w:u w:val="single"/>
        </w:rPr>
        <w:t>Moscow will</w:t>
      </w:r>
      <w:r w:rsidRPr="007E6175">
        <w:rPr>
          <w:rFonts w:eastAsia="Cambria"/>
          <w:u w:val="single"/>
        </w:rPr>
        <w:t xml:space="preserve"> not capitulate</w:t>
      </w:r>
      <w:r w:rsidRPr="007E6175">
        <w:rPr>
          <w:rFonts w:eastAsia="Cambria"/>
        </w:rPr>
        <w:t xml:space="preserve">, and will indeed </w:t>
      </w:r>
      <w:r w:rsidRPr="007E6175">
        <w:rPr>
          <w:rFonts w:eastAsia="Cambria"/>
          <w:highlight w:val="yellow"/>
          <w:u w:val="single"/>
        </w:rPr>
        <w:t>push back</w:t>
      </w:r>
      <w:r w:rsidRPr="007E6175">
        <w:rPr>
          <w:rFonts w:eastAsia="Cambria"/>
          <w:u w:val="single"/>
        </w:rPr>
        <w:t xml:space="preserve">. But it’s </w:t>
      </w:r>
      <w:r w:rsidRPr="007E6175">
        <w:rPr>
          <w:rFonts w:eastAsia="Cambria"/>
          <w:b/>
          <w:iCs/>
          <w:sz w:val="22"/>
          <w:highlight w:val="yellow"/>
          <w:u w:val="single"/>
          <w:bdr w:val="single" w:sz="12" w:space="0" w:color="auto"/>
        </w:rPr>
        <w:t>not</w:t>
      </w:r>
      <w:r w:rsidRPr="007E6175">
        <w:rPr>
          <w:rFonts w:eastAsia="Cambria"/>
          <w:b/>
          <w:iCs/>
          <w:sz w:val="22"/>
          <w:u w:val="single"/>
          <w:bdr w:val="single" w:sz="12" w:space="0" w:color="auto"/>
        </w:rPr>
        <w:t xml:space="preserve"> likely</w:t>
      </w:r>
      <w:r w:rsidRPr="007E6175">
        <w:rPr>
          <w:rFonts w:eastAsia="Cambria"/>
          <w:u w:val="single"/>
        </w:rPr>
        <w:t xml:space="preserve"> to take the </w:t>
      </w:r>
      <w:r w:rsidRPr="007E6175">
        <w:rPr>
          <w:rFonts w:eastAsia="Cambria"/>
          <w:highlight w:val="yellow"/>
          <w:u w:val="single"/>
        </w:rPr>
        <w:t>form of a</w:t>
      </w:r>
      <w:r w:rsidRPr="007E6175">
        <w:rPr>
          <w:rFonts w:eastAsia="Cambria"/>
          <w:u w:val="single"/>
        </w:rPr>
        <w:t xml:space="preserve">n aggressive, overt </w:t>
      </w:r>
      <w:r w:rsidRPr="007E6175">
        <w:rPr>
          <w:rFonts w:eastAsia="Cambria"/>
          <w:highlight w:val="yellow"/>
          <w:u w:val="single"/>
        </w:rPr>
        <w:t xml:space="preserve">military attack. Fears of new wars are </w:t>
      </w:r>
      <w:r w:rsidRPr="007E6175">
        <w:rPr>
          <w:rFonts w:eastAsia="Cambria"/>
          <w:b/>
          <w:iCs/>
          <w:sz w:val="22"/>
          <w:highlight w:val="yellow"/>
          <w:u w:val="single"/>
          <w:bdr w:val="single" w:sz="12" w:space="0" w:color="auto"/>
        </w:rPr>
        <w:t>far from accurate</w:t>
      </w:r>
      <w:r w:rsidRPr="007E6175">
        <w:rPr>
          <w:rFonts w:eastAsia="Cambria"/>
          <w:highlight w:val="yellow"/>
          <w:u w:val="single"/>
        </w:rPr>
        <w:t>.</w:t>
      </w:r>
    </w:p>
    <w:p w:rsidR="007E6175" w:rsidRPr="007E6175" w:rsidRDefault="007E6175" w:rsidP="007E6175">
      <w:pPr>
        <w:rPr>
          <w:rFonts w:eastAsia="Cambria"/>
        </w:rPr>
      </w:pPr>
    </w:p>
    <w:p w:rsidR="007E6175" w:rsidRPr="007E6175" w:rsidRDefault="007E6175" w:rsidP="007E6175"/>
    <w:p w:rsidR="00FB5B21" w:rsidRDefault="00FB5B21" w:rsidP="00FB5B21">
      <w:pPr>
        <w:pStyle w:val="Heading3"/>
      </w:pPr>
      <w:r>
        <w:t>AT Japan</w:t>
      </w:r>
    </w:p>
    <w:p w:rsidR="00FB5B21" w:rsidRDefault="00FB5B21" w:rsidP="00FB5B21"/>
    <w:p w:rsidR="00FB5B21" w:rsidRPr="00FB5B21" w:rsidRDefault="00FB5B21" w:rsidP="00FB5B21">
      <w:pPr>
        <w:keepNext/>
        <w:keepLines/>
        <w:contextualSpacing/>
        <w:outlineLvl w:val="3"/>
        <w:rPr>
          <w:rFonts w:eastAsiaTheme="majorEastAsia" w:cstheme="majorBidi"/>
          <w:b/>
          <w:iCs/>
          <w:sz w:val="24"/>
        </w:rPr>
      </w:pPr>
      <w:r w:rsidRPr="00FB5B21">
        <w:rPr>
          <w:rFonts w:eastAsiaTheme="majorEastAsia" w:cstheme="majorBidi"/>
          <w:b/>
          <w:iCs/>
          <w:sz w:val="24"/>
        </w:rPr>
        <w:t xml:space="preserve">Anti-nuclear sentiments prevent prolif – even slight hesitations are </w:t>
      </w:r>
      <w:r w:rsidRPr="00FB5B21">
        <w:rPr>
          <w:rFonts w:eastAsiaTheme="majorEastAsia" w:cstheme="majorBidi"/>
          <w:b/>
          <w:iCs/>
          <w:sz w:val="24"/>
          <w:u w:val="single"/>
        </w:rPr>
        <w:t>ephemeral</w:t>
      </w:r>
      <w:r w:rsidRPr="00FB5B21">
        <w:rPr>
          <w:rFonts w:eastAsiaTheme="majorEastAsia" w:cstheme="majorBidi"/>
          <w:b/>
          <w:iCs/>
          <w:sz w:val="24"/>
        </w:rPr>
        <w:t xml:space="preserve"> – look to Japan</w:t>
      </w:r>
    </w:p>
    <w:p w:rsidR="00FB5B21" w:rsidRPr="00FB5B21" w:rsidRDefault="00FB5B21" w:rsidP="00FB5B21">
      <w:pPr>
        <w:rPr>
          <w:b/>
          <w:bCs/>
        </w:rPr>
      </w:pPr>
      <w:r w:rsidRPr="00FB5B21">
        <w:rPr>
          <w:b/>
          <w:bCs/>
        </w:rPr>
        <w:t xml:space="preserve">Tatsumi 12 </w:t>
      </w:r>
      <w:r w:rsidRPr="00FB5B21">
        <w:rPr>
          <w:sz w:val="14"/>
        </w:rPr>
        <w:t xml:space="preserve">[Yuki Tatsumi is a Senior Fellow and Co-Director of the East Asia Program and Director of the Japan Program at the Stimson Center. She also worked for the Center for Strategic and International Studies at the Embassy of Japan. This excerpt comes from Chapter 7 of Knopf’s book titled </w:t>
      </w:r>
      <w:r w:rsidRPr="00FB5B21">
        <w:rPr>
          <w:i/>
          <w:sz w:val="14"/>
        </w:rPr>
        <w:t>Security Assurances and Nuclear Nonproliferation</w:t>
      </w:r>
      <w:r w:rsidRPr="00FB5B21">
        <w:rPr>
          <w:sz w:val="14"/>
        </w:rPr>
        <w:t xml:space="preserve">. “Maintaining Japan's Non-Nuclear Identity: The Role of U.S. Security Assurances.” </w:t>
      </w:r>
      <w:r w:rsidRPr="00FB5B21">
        <w:rPr>
          <w:i/>
          <w:sz w:val="14"/>
        </w:rPr>
        <w:t>Stimson</w:t>
      </w:r>
      <w:r w:rsidRPr="00FB5B21">
        <w:rPr>
          <w:sz w:val="14"/>
        </w:rPr>
        <w:t xml:space="preserve">, 4 July 2012, </w:t>
      </w:r>
      <w:hyperlink r:id="rId160" w:history="1">
        <w:r w:rsidRPr="00FB5B21">
          <w:rPr>
            <w:sz w:val="14"/>
          </w:rPr>
          <w:t>stimson.org/content/maintaining-japans-non-nuclear-identity-role-us-security-assurances</w:t>
        </w:r>
      </w:hyperlink>
      <w:r w:rsidRPr="00FB5B21">
        <w:rPr>
          <w:sz w:val="14"/>
        </w:rPr>
        <w:t>]</w:t>
      </w:r>
    </w:p>
    <w:p w:rsidR="00FB5B21" w:rsidRPr="00FB5B21" w:rsidRDefault="00FB5B21" w:rsidP="00FB5B21">
      <w:r w:rsidRPr="00FB5B21">
        <w:rPr>
          <w:b/>
          <w:iCs/>
          <w:sz w:val="22"/>
          <w:highlight w:val="cyan"/>
          <w:u w:val="single"/>
          <w:bdr w:val="single" w:sz="12" w:space="0" w:color="auto"/>
        </w:rPr>
        <w:t>Japan</w:t>
      </w:r>
      <w:r w:rsidRPr="00FB5B21">
        <w:rPr>
          <w:sz w:val="16"/>
        </w:rPr>
        <w:t xml:space="preserve"> has a unique profile among the non-nuclear weapon states in the world: it </w:t>
      </w:r>
      <w:r w:rsidRPr="00FB5B21">
        <w:rPr>
          <w:b/>
          <w:iCs/>
          <w:sz w:val="22"/>
          <w:highlight w:val="cyan"/>
          <w:u w:val="single"/>
          <w:bdr w:val="single" w:sz="12" w:space="0" w:color="auto"/>
        </w:rPr>
        <w:t>voluntarily renounced the possession of nuclear weapons</w:t>
      </w:r>
      <w:r w:rsidRPr="00FB5B21">
        <w:rPr>
          <w:highlight w:val="cyan"/>
          <w:u w:val="single"/>
        </w:rPr>
        <w:t xml:space="preserve"> despite having</w:t>
      </w:r>
      <w:r w:rsidRPr="00FB5B21">
        <w:rPr>
          <w:u w:val="single"/>
        </w:rPr>
        <w:t xml:space="preserve"> one of </w:t>
      </w:r>
      <w:r w:rsidRPr="00FB5B21">
        <w:rPr>
          <w:highlight w:val="cyan"/>
          <w:u w:val="single"/>
        </w:rPr>
        <w:t>the</w:t>
      </w:r>
      <w:r w:rsidRPr="00FB5B21">
        <w:rPr>
          <w:u w:val="single"/>
        </w:rPr>
        <w:t xml:space="preserve"> world’s most advanced civil nuclear energy programs and the technological </w:t>
      </w:r>
      <w:r w:rsidRPr="00FB5B21">
        <w:rPr>
          <w:highlight w:val="cyan"/>
          <w:u w:val="single"/>
        </w:rPr>
        <w:t>capacity to become a nuclear-armed state</w:t>
      </w:r>
      <w:r w:rsidRPr="00FB5B21">
        <w:rPr>
          <w:sz w:val="16"/>
        </w:rPr>
        <w:t xml:space="preserve">. Moreover, </w:t>
      </w:r>
      <w:r w:rsidRPr="00FB5B21">
        <w:rPr>
          <w:u w:val="single"/>
        </w:rPr>
        <w:t>Japan’s renunciation of nuclear weapons is also a part of its post-World War II national identity</w:t>
      </w:r>
      <w:r w:rsidRPr="00FB5B21">
        <w:rPr>
          <w:sz w:val="16"/>
        </w:rPr>
        <w:t xml:space="preserve">, an identity that still shapes Japan’s self-image today. Since the 1990s, however, </w:t>
      </w:r>
      <w:r w:rsidRPr="00FB5B21">
        <w:rPr>
          <w:highlight w:val="cyan"/>
          <w:u w:val="single"/>
        </w:rPr>
        <w:t>rising tensions on the Korean peninsula</w:t>
      </w:r>
      <w:r w:rsidRPr="00FB5B21">
        <w:rPr>
          <w:u w:val="single"/>
        </w:rPr>
        <w:t xml:space="preserve"> over North Korea’s nuclear program </w:t>
      </w:r>
      <w:r w:rsidRPr="00FB5B21">
        <w:rPr>
          <w:highlight w:val="cyan"/>
          <w:u w:val="single"/>
        </w:rPr>
        <w:t>have prompted debate</w:t>
      </w:r>
      <w:r w:rsidRPr="00FB5B21">
        <w:rPr>
          <w:u w:val="single"/>
        </w:rPr>
        <w:t xml:space="preserve"> within Japan </w:t>
      </w:r>
      <w:r w:rsidRPr="00FB5B21">
        <w:rPr>
          <w:highlight w:val="cyan"/>
          <w:u w:val="single"/>
        </w:rPr>
        <w:t>regarding its decades-old non-nuclear policy</w:t>
      </w:r>
      <w:r w:rsidRPr="00FB5B21">
        <w:rPr>
          <w:sz w:val="16"/>
        </w:rPr>
        <w:t xml:space="preserve">. While there is little sign that Japan will abandon this policy in the near future, frequently expressed concerns about Japan’s joining the nuclear club make it important to consider what contributed to Japan’s decision to forswear nuclear weapons and </w:t>
      </w:r>
      <w:r w:rsidRPr="00FB5B21">
        <w:rPr>
          <w:u w:val="single"/>
        </w:rPr>
        <w:t xml:space="preserve">the role </w:t>
      </w:r>
      <w:r w:rsidRPr="00FB5B21">
        <w:rPr>
          <w:highlight w:val="cyan"/>
          <w:u w:val="single"/>
        </w:rPr>
        <w:t xml:space="preserve">security assurances have played in bringing about </w:t>
      </w:r>
      <w:r w:rsidRPr="00FB5B21">
        <w:rPr>
          <w:u w:val="single"/>
        </w:rPr>
        <w:t xml:space="preserve">and maintaining </w:t>
      </w:r>
      <w:r w:rsidRPr="00FB5B21">
        <w:rPr>
          <w:highlight w:val="cyan"/>
          <w:u w:val="single"/>
        </w:rPr>
        <w:t>this decision</w:t>
      </w:r>
      <w:r w:rsidRPr="00FB5B21">
        <w:rPr>
          <w:sz w:val="16"/>
        </w:rPr>
        <w:t xml:space="preserve">. For Japan, the most important assurance has been </w:t>
      </w:r>
      <w:r w:rsidRPr="00FB5B21">
        <w:rPr>
          <w:b/>
          <w:iCs/>
          <w:sz w:val="22"/>
          <w:highlight w:val="cyan"/>
          <w:u w:val="single"/>
          <w:bdr w:val="single" w:sz="12" w:space="0" w:color="auto"/>
        </w:rPr>
        <w:t>a U.S. security guarantee in the form of a bilateral alliance and extended nuclear deterrence</w:t>
      </w:r>
      <w:r w:rsidRPr="00FB5B21">
        <w:rPr>
          <w:sz w:val="16"/>
        </w:rPr>
        <w:t xml:space="preserve">. Given the considerable impact that the Fukushima Dai-ichi nuclear power plant accident has had on the Japanese public’s attitude toward nuclear power, </w:t>
      </w:r>
      <w:r w:rsidRPr="00FB5B21">
        <w:rPr>
          <w:highlight w:val="cyan"/>
          <w:u w:val="single"/>
        </w:rPr>
        <w:t xml:space="preserve">antinuclear sentiment seems to have regained strength in Japan since the </w:t>
      </w:r>
      <w:r w:rsidRPr="00FB5B21">
        <w:rPr>
          <w:u w:val="single"/>
        </w:rPr>
        <w:t xml:space="preserve">March 2011 </w:t>
      </w:r>
      <w:r w:rsidRPr="00FB5B21">
        <w:rPr>
          <w:highlight w:val="cyan"/>
          <w:u w:val="single"/>
        </w:rPr>
        <w:t>earthquake and tsunami triggered widespread damage and radiation releases at the four power stations in Fukushima</w:t>
      </w:r>
      <w:r w:rsidRPr="00FB5B21">
        <w:rPr>
          <w:u w:val="single"/>
        </w:rPr>
        <w:t xml:space="preserve"> Dai-ichi</w:t>
      </w:r>
      <w:r w:rsidRPr="00FB5B21">
        <w:rPr>
          <w:sz w:val="16"/>
        </w:rPr>
        <w:t xml:space="preserve">. Still, given that Japan continues to face nuclear weapon threats in its neighborhood, the question of whether Japan might go nuclear remains important. This chapter proceeds in four sections. First, it traces the evolution of Japan’s non-nuclear policy since 1945. Second, it describes the security assurances that have been offered to Japan and the role that those assurances have played in Japan’s decision to renounce nuclear weapons and maintain this decision. In this context, it reviews past debates within Japan on a nuclear option. Third, it discusses how different security assurance hypotheses may be applicable to explain Japan’s behavior. The chapter ends by exploring the key factors likely to shape future debates in Japan on the possession of nuclear weapons, including how perceptions of the reliability of U.S. security assurances may affect those debates. The chapter concludes that </w:t>
      </w:r>
      <w:r w:rsidRPr="00FB5B21">
        <w:rPr>
          <w:u w:val="single"/>
        </w:rPr>
        <w:t xml:space="preserve">Japan’s non-nuclear weapon status has multiple causes. </w:t>
      </w:r>
      <w:r w:rsidRPr="00FB5B21">
        <w:rPr>
          <w:highlight w:val="cyan"/>
          <w:u w:val="single"/>
        </w:rPr>
        <w:t>In addition to the positive security assurance from the U</w:t>
      </w:r>
      <w:r w:rsidRPr="00FB5B21">
        <w:rPr>
          <w:u w:val="single"/>
        </w:rPr>
        <w:t xml:space="preserve">nited </w:t>
      </w:r>
      <w:r w:rsidRPr="00FB5B21">
        <w:rPr>
          <w:highlight w:val="cyan"/>
          <w:u w:val="single"/>
        </w:rPr>
        <w:t>S</w:t>
      </w:r>
      <w:r w:rsidRPr="00FB5B21">
        <w:rPr>
          <w:u w:val="single"/>
        </w:rPr>
        <w:t xml:space="preserve">tates, </w:t>
      </w:r>
      <w:r w:rsidRPr="00FB5B21">
        <w:rPr>
          <w:highlight w:val="cyan"/>
          <w:u w:val="single"/>
        </w:rPr>
        <w:t>Tokyo’s recognition of</w:t>
      </w:r>
      <w:r w:rsidRPr="00FB5B21">
        <w:rPr>
          <w:u w:val="single"/>
        </w:rPr>
        <w:t xml:space="preserve"> the negative </w:t>
      </w:r>
      <w:r w:rsidRPr="00FB5B21">
        <w:rPr>
          <w:highlight w:val="cyan"/>
          <w:u w:val="single"/>
        </w:rPr>
        <w:t xml:space="preserve">regional security implications of going nuclear and domestic antinuclear sentiment have also been important. </w:t>
      </w:r>
      <w:r w:rsidRPr="00FB5B21">
        <w:rPr>
          <w:u w:val="single"/>
        </w:rPr>
        <w:t xml:space="preserve">This suggests that </w:t>
      </w:r>
      <w:r w:rsidRPr="00FB5B21">
        <w:rPr>
          <w:highlight w:val="cyan"/>
          <w:u w:val="single"/>
        </w:rPr>
        <w:t>a future weakening of the U.S. security guarantee might not automatically lead Japan to reconsider its decision</w:t>
      </w:r>
      <w:r w:rsidRPr="00FB5B21">
        <w:rPr>
          <w:u w:val="single"/>
        </w:rPr>
        <w:t>. Yet attention to the credibility of the security assurance still remains a prudent nonproliferation investment</w:t>
      </w:r>
      <w:r w:rsidRPr="00FB5B21">
        <w:rPr>
          <w:sz w:val="16"/>
        </w:rPr>
        <w:t>.</w:t>
      </w:r>
    </w:p>
    <w:p w:rsidR="00FB5B21" w:rsidRDefault="00FB5B21" w:rsidP="00FB5B21"/>
    <w:p w:rsidR="00FB5B21" w:rsidRDefault="00FB5B21" w:rsidP="00FB5B21"/>
    <w:p w:rsidR="00FB5B21" w:rsidRPr="00FB5B21" w:rsidRDefault="00FB5B21" w:rsidP="00FB5B21">
      <w:pPr>
        <w:pStyle w:val="Heading3"/>
      </w:pPr>
    </w:p>
    <w:sectPr w:rsidR="00FB5B21" w:rsidRPr="00FB5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4121036"/>
    <w:docVar w:name="VerbatimVersion" w:val="5.1"/>
  </w:docVars>
  <w:rsids>
    <w:rsidRoot w:val="00FB5B21"/>
    <w:rsid w:val="00007E69"/>
    <w:rsid w:val="000139A3"/>
    <w:rsid w:val="0004371F"/>
    <w:rsid w:val="000C5FA2"/>
    <w:rsid w:val="000C624E"/>
    <w:rsid w:val="00100833"/>
    <w:rsid w:val="00104529"/>
    <w:rsid w:val="00105942"/>
    <w:rsid w:val="00107396"/>
    <w:rsid w:val="00144A4C"/>
    <w:rsid w:val="00176AB0"/>
    <w:rsid w:val="00177B7D"/>
    <w:rsid w:val="0018322D"/>
    <w:rsid w:val="001B5776"/>
    <w:rsid w:val="001E527A"/>
    <w:rsid w:val="001F78CE"/>
    <w:rsid w:val="00243FD1"/>
    <w:rsid w:val="00251FC7"/>
    <w:rsid w:val="00280F49"/>
    <w:rsid w:val="002855A7"/>
    <w:rsid w:val="00287BFF"/>
    <w:rsid w:val="002B146A"/>
    <w:rsid w:val="002B5E17"/>
    <w:rsid w:val="00315690"/>
    <w:rsid w:val="00316B75"/>
    <w:rsid w:val="00325646"/>
    <w:rsid w:val="003460F2"/>
    <w:rsid w:val="00363887"/>
    <w:rsid w:val="0038158C"/>
    <w:rsid w:val="003902BA"/>
    <w:rsid w:val="003A09E2"/>
    <w:rsid w:val="00407037"/>
    <w:rsid w:val="004369CC"/>
    <w:rsid w:val="00456C64"/>
    <w:rsid w:val="004605D6"/>
    <w:rsid w:val="00464E96"/>
    <w:rsid w:val="004B42AD"/>
    <w:rsid w:val="004C60E8"/>
    <w:rsid w:val="004E3579"/>
    <w:rsid w:val="004E728B"/>
    <w:rsid w:val="004F39E0"/>
    <w:rsid w:val="00537BD5"/>
    <w:rsid w:val="0057268A"/>
    <w:rsid w:val="005B471B"/>
    <w:rsid w:val="005C00FF"/>
    <w:rsid w:val="005D2912"/>
    <w:rsid w:val="006065BD"/>
    <w:rsid w:val="00645FA9"/>
    <w:rsid w:val="00647866"/>
    <w:rsid w:val="00665003"/>
    <w:rsid w:val="0067688E"/>
    <w:rsid w:val="006A2AD0"/>
    <w:rsid w:val="006C2375"/>
    <w:rsid w:val="006D4ECC"/>
    <w:rsid w:val="006E59C4"/>
    <w:rsid w:val="00707C16"/>
    <w:rsid w:val="00722258"/>
    <w:rsid w:val="007243E5"/>
    <w:rsid w:val="0072616E"/>
    <w:rsid w:val="00766EA0"/>
    <w:rsid w:val="007A2226"/>
    <w:rsid w:val="007E6175"/>
    <w:rsid w:val="007F5B66"/>
    <w:rsid w:val="00805F21"/>
    <w:rsid w:val="00823A1C"/>
    <w:rsid w:val="008302B8"/>
    <w:rsid w:val="00845B9D"/>
    <w:rsid w:val="00860984"/>
    <w:rsid w:val="008B3ECB"/>
    <w:rsid w:val="008B4E85"/>
    <w:rsid w:val="008C1B2E"/>
    <w:rsid w:val="0091627E"/>
    <w:rsid w:val="00943EAC"/>
    <w:rsid w:val="0096043E"/>
    <w:rsid w:val="0097032B"/>
    <w:rsid w:val="009D2EAD"/>
    <w:rsid w:val="009D54B2"/>
    <w:rsid w:val="009E1922"/>
    <w:rsid w:val="009F7ED2"/>
    <w:rsid w:val="00A93661"/>
    <w:rsid w:val="00A95652"/>
    <w:rsid w:val="00AC0AB8"/>
    <w:rsid w:val="00B33C6D"/>
    <w:rsid w:val="00B4508F"/>
    <w:rsid w:val="00B55AD5"/>
    <w:rsid w:val="00B8057C"/>
    <w:rsid w:val="00BB75CD"/>
    <w:rsid w:val="00BD6238"/>
    <w:rsid w:val="00BF593B"/>
    <w:rsid w:val="00BF773A"/>
    <w:rsid w:val="00BF7E81"/>
    <w:rsid w:val="00C13773"/>
    <w:rsid w:val="00C17CC8"/>
    <w:rsid w:val="00C472DA"/>
    <w:rsid w:val="00C83417"/>
    <w:rsid w:val="00C9604F"/>
    <w:rsid w:val="00CA19AA"/>
    <w:rsid w:val="00CC5298"/>
    <w:rsid w:val="00CD736E"/>
    <w:rsid w:val="00CD798D"/>
    <w:rsid w:val="00CE161E"/>
    <w:rsid w:val="00CF59A8"/>
    <w:rsid w:val="00D023CC"/>
    <w:rsid w:val="00D325A9"/>
    <w:rsid w:val="00D36A8A"/>
    <w:rsid w:val="00D61409"/>
    <w:rsid w:val="00D6691E"/>
    <w:rsid w:val="00D71170"/>
    <w:rsid w:val="00DA1C92"/>
    <w:rsid w:val="00DA25D4"/>
    <w:rsid w:val="00DA6538"/>
    <w:rsid w:val="00E11BA3"/>
    <w:rsid w:val="00E15E75"/>
    <w:rsid w:val="00E5262C"/>
    <w:rsid w:val="00EA3418"/>
    <w:rsid w:val="00EB0C5D"/>
    <w:rsid w:val="00EC7DC4"/>
    <w:rsid w:val="00ED30CF"/>
    <w:rsid w:val="00F176EF"/>
    <w:rsid w:val="00F45E10"/>
    <w:rsid w:val="00F6364A"/>
    <w:rsid w:val="00F9113A"/>
    <w:rsid w:val="00FB5B2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37CE03-DC82-4437-A9F9-B5F31FBD4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E59C4"/>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6E59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59C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E59C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E59C4"/>
    <w:pPr>
      <w:keepNext/>
      <w:keepLines/>
      <w:contextualSpacing/>
      <w:outlineLvl w:val="3"/>
    </w:pPr>
    <w:rPr>
      <w:rFonts w:eastAsiaTheme="majorEastAsia" w:cstheme="majorBidi"/>
      <w:b/>
      <w:iCs/>
      <w:sz w:val="24"/>
    </w:rPr>
  </w:style>
  <w:style w:type="character" w:default="1" w:styleId="DefaultParagraphFont">
    <w:name w:val="Default Paragraph Font"/>
    <w:uiPriority w:val="1"/>
    <w:semiHidden/>
    <w:unhideWhenUsed/>
    <w:rsid w:val="006E59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59C4"/>
  </w:style>
  <w:style w:type="character" w:customStyle="1" w:styleId="Heading1Char">
    <w:name w:val="Heading 1 Char"/>
    <w:aliases w:val="Pocket Char"/>
    <w:basedOn w:val="DefaultParagraphFont"/>
    <w:link w:val="Heading1"/>
    <w:rsid w:val="006E59C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E59C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E59C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6E59C4"/>
    <w:rPr>
      <w:rFonts w:ascii="Times New Roman" w:eastAsiaTheme="majorEastAsia" w:hAnsi="Times New Roman" w:cstheme="majorBidi"/>
      <w:b/>
      <w:iCs/>
      <w:sz w:val="24"/>
    </w:rPr>
  </w:style>
  <w:style w:type="character" w:styleId="Emphasis">
    <w:name w:val="Emphasis"/>
    <w:basedOn w:val="DefaultParagraphFont"/>
    <w:uiPriority w:val="7"/>
    <w:qFormat/>
    <w:rsid w:val="006E59C4"/>
    <w:rPr>
      <w:rFonts w:ascii="Times New Roman" w:hAnsi="Times New Roman" w:cs="Times New Roman"/>
      <w:b/>
      <w:i w:val="0"/>
      <w:iCs/>
      <w:sz w:val="22"/>
      <w:u w:val="single"/>
      <w:bdr w:val="single" w:sz="12" w:space="0" w:color="auto"/>
    </w:rPr>
  </w:style>
  <w:style w:type="character" w:customStyle="1" w:styleId="Style13ptBold">
    <w:name w:val="Style 13 pt Bold"/>
    <w:aliases w:val="Cite"/>
    <w:basedOn w:val="DefaultParagraphFont"/>
    <w:uiPriority w:val="5"/>
    <w:qFormat/>
    <w:rsid w:val="006E59C4"/>
    <w:rPr>
      <w:b/>
      <w:bCs/>
      <w:sz w:val="20"/>
      <w:u w:val="none"/>
    </w:rPr>
  </w:style>
  <w:style w:type="character" w:customStyle="1" w:styleId="StyleUnderline">
    <w:name w:val="Style Underline"/>
    <w:aliases w:val="Underline"/>
    <w:basedOn w:val="DefaultParagraphFont"/>
    <w:uiPriority w:val="6"/>
    <w:qFormat/>
    <w:rsid w:val="006E59C4"/>
    <w:rPr>
      <w:b w:val="0"/>
      <w:sz w:val="20"/>
      <w:u w:val="single"/>
    </w:rPr>
  </w:style>
  <w:style w:type="character" w:styleId="Hyperlink">
    <w:name w:val="Hyperlink"/>
    <w:basedOn w:val="DefaultParagraphFont"/>
    <w:uiPriority w:val="99"/>
    <w:unhideWhenUsed/>
    <w:rsid w:val="006E59C4"/>
    <w:rPr>
      <w:color w:val="auto"/>
      <w:u w:val="none"/>
    </w:rPr>
  </w:style>
  <w:style w:type="character" w:styleId="FollowedHyperlink">
    <w:name w:val="FollowedHyperlink"/>
    <w:basedOn w:val="DefaultParagraphFont"/>
    <w:uiPriority w:val="99"/>
    <w:semiHidden/>
    <w:unhideWhenUsed/>
    <w:rsid w:val="006E59C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ookings.edu/blog/order-from-chaos/2016/05/10/the-art-of-the-military-deal/" TargetMode="External"/><Relationship Id="rId117" Type="http://schemas.openxmlformats.org/officeDocument/2006/relationships/hyperlink" Target="https://www.pnas.org/content/112/50/15277" TargetMode="External"/><Relationship Id="rId21" Type="http://schemas.openxmlformats.org/officeDocument/2006/relationships/hyperlink" Target="http://www.heritage.org/research/reports/1984/12/assessing-the-taiwan-relations-act" TargetMode="External"/><Relationship Id="rId42" Type="http://schemas.openxmlformats.org/officeDocument/2006/relationships/hyperlink" Target="http://www.world-nuclear.org/information-library/safety-and-security/non-proliferation/appendices/nuclear-proliferation-case-studies.aspx" TargetMode="External"/><Relationship Id="rId47" Type="http://schemas.openxmlformats.org/officeDocument/2006/relationships/hyperlink" Target="chrome-extension://iggoldplbhinbmldepiifdjfenfiompa/popup.html" TargetMode="External"/><Relationship Id="rId63" Type="http://schemas.openxmlformats.org/officeDocument/2006/relationships/hyperlink" Target="http://www.mitpressjournals.org/doi/abs/10.1162/ISEC_a_00198" TargetMode="External"/><Relationship Id="rId68" Type="http://schemas.openxmlformats.org/officeDocument/2006/relationships/hyperlink" Target="https://www.vox.com/world/2018/6/12/17448866/trump-south-korea-alliance-trudeau-g7" TargetMode="External"/><Relationship Id="rId84" Type="http://schemas.openxmlformats.org/officeDocument/2006/relationships/hyperlink" Target="http://zanggercommittee.org/" TargetMode="External"/><Relationship Id="rId89" Type="http://schemas.openxmlformats.org/officeDocument/2006/relationships/hyperlink" Target="http://statements.unmeetings.org/media2/18559537/usa-2018-npt-prepcom_us-cluster-1-specific-issue-statement.pdf" TargetMode="External"/><Relationship Id="rId112" Type="http://schemas.openxmlformats.org/officeDocument/2006/relationships/hyperlink" Target="https://www.cnn.com/2018/06/11/politics/donald-trump-g7-chaos/index.html" TargetMode="External"/><Relationship Id="rId133" Type="http://schemas.openxmlformats.org/officeDocument/2006/relationships/hyperlink" Target="https://www.pnas.org/content/112/50/15277" TargetMode="External"/><Relationship Id="rId138" Type="http://schemas.openxmlformats.org/officeDocument/2006/relationships/hyperlink" Target="http://archive.boston.com/news/globe/ideas/articles/2006/06/25/mirror_image/" TargetMode="External"/><Relationship Id="rId154" Type="http://schemas.openxmlformats.org/officeDocument/2006/relationships/hyperlink" Target="https://www.theatlantic.com/ideas/archive/2019/06/us-military-support-gulf-all-backwards/592249/" TargetMode="External"/><Relationship Id="rId159" Type="http://schemas.openxmlformats.org/officeDocument/2006/relationships/hyperlink" Target="https://www.politico.eu/article/donald-trump-vladimir-putin-nato-crimea-fears-of-world-war-iii-are-overblown/" TargetMode="External"/><Relationship Id="rId16" Type="http://schemas.openxmlformats.org/officeDocument/2006/relationships/hyperlink" Target="http://bigstory.ap.org/article/295849a11d584a71bc512bba26c551ea/putin-aide-trump-could-build-confidence-nato-pullback" TargetMode="External"/><Relationship Id="rId107" Type="http://schemas.openxmlformats.org/officeDocument/2006/relationships/hyperlink" Target="https://www.vox.com/the-big-idea/2018/1/3/16843404/good-news-2017-global-health-development-war" TargetMode="External"/><Relationship Id="rId11" Type="http://schemas.openxmlformats.org/officeDocument/2006/relationships/hyperlink" Target="http://www.mitpressjournals.org/doi/abs/10.1162/ISEC_a_00250" TargetMode="External"/><Relationship Id="rId32" Type="http://schemas.openxmlformats.org/officeDocument/2006/relationships/hyperlink" Target="http://abcnews.go.com/Politics/trump-presented-47m-deal-arm-ukraine-russia/story?id=51235203" TargetMode="External"/><Relationship Id="rId37" Type="http://schemas.openxmlformats.org/officeDocument/2006/relationships/hyperlink" Target="https://dc.uwm.edu/cgi/viewcontent.cgi?article=2132&amp;context=etd" TargetMode="External"/><Relationship Id="rId53" Type="http://schemas.openxmlformats.org/officeDocument/2006/relationships/hyperlink" Target="http://www.gmfus.org/publications/global-shift-how-west-should-respond-rise-china" TargetMode="External"/><Relationship Id="rId58" Type="http://schemas.openxmlformats.org/officeDocument/2006/relationships/hyperlink" Target="https://www.nationalreview.com/2019/01/nato-western-military-alliance-bolsters-american-interests/" TargetMode="External"/><Relationship Id="rId74" Type="http://schemas.openxmlformats.org/officeDocument/2006/relationships/hyperlink" Target="http://onlinelibrary.wiley.com/doi/10.1111/j.1743-8594.2010.00122.x/abstract" TargetMode="External"/><Relationship Id="rId79" Type="http://schemas.openxmlformats.org/officeDocument/2006/relationships/hyperlink" Target="https://www.margaretthatcher.org/document/113883" TargetMode="External"/><Relationship Id="rId102" Type="http://schemas.openxmlformats.org/officeDocument/2006/relationships/hyperlink" Target="http://www.politifact.com/truth-o-meter/article/2018/jun/11/context-what-justin-trudeau-said-made-donald-trump/" TargetMode="External"/><Relationship Id="rId123" Type="http://schemas.openxmlformats.org/officeDocument/2006/relationships/hyperlink" Target="https://www.pnas.org/content/112/50/15277" TargetMode="External"/><Relationship Id="rId128" Type="http://schemas.openxmlformats.org/officeDocument/2006/relationships/hyperlink" Target="http://www.pnas.org/lookup/suppl/doi:10.1073/pnas.1520970112/-/DCSupplemental/pnas.1520970112.sapp.pdf" TargetMode="External"/><Relationship Id="rId144" Type="http://schemas.openxmlformats.org/officeDocument/2006/relationships/hyperlink" Target="https://www.nytimes.com/2019/06/22/world/middleeast/iran-drone-revolutionary-guards.html?module=inline" TargetMode="External"/><Relationship Id="rId149" Type="http://schemas.openxmlformats.org/officeDocument/2006/relationships/hyperlink" Target="https://www.pnas.org/content/112/50/15277" TargetMode="External"/><Relationship Id="rId5" Type="http://schemas.openxmlformats.org/officeDocument/2006/relationships/webSettings" Target="webSettings.xml"/><Relationship Id="rId90" Type="http://schemas.openxmlformats.org/officeDocument/2006/relationships/hyperlink" Target="https://open.defense.gov/Portals/23/Documents/frddwg/2017_Tables_UNCLASS.pdf" TargetMode="External"/><Relationship Id="rId95" Type="http://schemas.openxmlformats.org/officeDocument/2006/relationships/hyperlink" Target="https://treaties.un.org/Pages/ViewDetails.aspx?src=TREATY&amp;mtdsg_no=XXVI-9&amp;chapter=26&amp;clang=_en" TargetMode="External"/><Relationship Id="rId160" Type="http://schemas.openxmlformats.org/officeDocument/2006/relationships/hyperlink" Target="https://www.stimson.org/content/maintaining-japans-non-nuclear-identity-role-us-security-assurances" TargetMode="External"/><Relationship Id="rId22" Type="http://schemas.openxmlformats.org/officeDocument/2006/relationships/hyperlink" Target="http://www.reuters.com/article/us-usa-taiwan-arms-idUSKBN0TZ2C520151216" TargetMode="External"/><Relationship Id="rId27" Type="http://schemas.openxmlformats.org/officeDocument/2006/relationships/hyperlink" Target="http://www.defenseone.com/business/2016/11/obamas-final-arms-export-tally-more-doubles-bushs/133014/" TargetMode="External"/><Relationship Id="rId43" Type="http://schemas.openxmlformats.org/officeDocument/2006/relationships/hyperlink" Target="https://www.iaea.org/topics/additional-protocol/status" TargetMode="External"/><Relationship Id="rId48" Type="http://schemas.openxmlformats.org/officeDocument/2006/relationships/hyperlink" Target="https://www.files.ethz.ch/isn/133021" TargetMode="External"/><Relationship Id="rId64" Type="http://schemas.openxmlformats.org/officeDocument/2006/relationships/hyperlink" Target="https://www.washingtonpost.com/news/monkey-cage/wp/2014/04/06/better-to-dismay-allies-now-than-to-infuriate-them-later/" TargetMode="External"/><Relationship Id="rId69" Type="http://schemas.openxmlformats.org/officeDocument/2006/relationships/hyperlink" Target="http://m.nuclearfiles.org/menu/key-issues/nuclear-weapons/issues/governance/npt/PDFs/133hersman.pdf" TargetMode="External"/><Relationship Id="rId113" Type="http://schemas.openxmlformats.org/officeDocument/2006/relationships/hyperlink" Target="https://underground.net/nuclear-weapons-and-proliferation-effects-and-need-of-wmds/" TargetMode="External"/><Relationship Id="rId118" Type="http://schemas.openxmlformats.org/officeDocument/2006/relationships/hyperlink" Target="https://www.pnas.org/content/112/50/15277" TargetMode="External"/><Relationship Id="rId134" Type="http://schemas.openxmlformats.org/officeDocument/2006/relationships/hyperlink" Target="https://www.pnas.org/content/112/50/15277" TargetMode="External"/><Relationship Id="rId139" Type="http://schemas.openxmlformats.org/officeDocument/2006/relationships/hyperlink" Target="http://www.alexlanoszka.com/AlexanderLanoszkaIntro.pdf" TargetMode="External"/><Relationship Id="rId80" Type="http://schemas.openxmlformats.org/officeDocument/2006/relationships/hyperlink" Target="https://www.tandfonline.com/doi/abs/10.1080/01636609509550148" TargetMode="External"/><Relationship Id="rId85" Type="http://schemas.openxmlformats.org/officeDocument/2006/relationships/hyperlink" Target="http://www.nuclearsuppliersgroup.org/en/" TargetMode="External"/><Relationship Id="rId150" Type="http://schemas.openxmlformats.org/officeDocument/2006/relationships/hyperlink" Target="https://www.pnas.org/content/112/50/15277" TargetMode="External"/><Relationship Id="rId155" Type="http://schemas.openxmlformats.org/officeDocument/2006/relationships/hyperlink" Target="https://www.theatlantic.com/author/andrew-exum/" TargetMode="External"/><Relationship Id="rId12" Type="http://schemas.openxmlformats.org/officeDocument/2006/relationships/hyperlink" Target="https://www.brookings.edu/opinions/thoughts-on-the-taiwan-relations-act/" TargetMode="External"/><Relationship Id="rId17" Type="http://schemas.openxmlformats.org/officeDocument/2006/relationships/hyperlink" Target="http://www.nytimes.com/2016/12/27/world/europe/nato-baltic-states-russia.html" TargetMode="External"/><Relationship Id="rId33" Type="http://schemas.openxmlformats.org/officeDocument/2006/relationships/hyperlink" Target="https://www.reuters.com/article/us-afghanistan-nato-military/georgian-soldier-killed-in-afghanistan-convoy-attack-coalition-idUSKBN1AJ2ZT" TargetMode="External"/><Relationship Id="rId38" Type="http://schemas.openxmlformats.org/officeDocument/2006/relationships/hyperlink" Target="http://www.world-nuclear.org/information-library/safety-and-security/non-proliferation/safeguards-to-prevent-nuclear-proliferation.aspx" TargetMode="External"/><Relationship Id="rId59" Type="http://schemas.openxmlformats.org/officeDocument/2006/relationships/hyperlink" Target="https://niskanencenter.org/wp-content/uploads/2017/11/America-Unrestrained.pdf" TargetMode="External"/><Relationship Id="rId103" Type="http://schemas.openxmlformats.org/officeDocument/2006/relationships/hyperlink" Target="https://twitter.com/realDonaldTrump/status/1005586562959093760" TargetMode="External"/><Relationship Id="rId108" Type="http://schemas.openxmlformats.org/officeDocument/2006/relationships/hyperlink" Target="https://journals.sagepub.com/doi/abs/10.1177/0022002713509050%2011-12-2013" TargetMode="External"/><Relationship Id="rId124" Type="http://schemas.openxmlformats.org/officeDocument/2006/relationships/hyperlink" Target="https://www.pnas.org/content/112/50/15277" TargetMode="External"/><Relationship Id="rId129" Type="http://schemas.openxmlformats.org/officeDocument/2006/relationships/hyperlink" Target="https://www.pnas.org/content/112/50/15277" TargetMode="External"/><Relationship Id="rId20" Type="http://schemas.openxmlformats.org/officeDocument/2006/relationships/hyperlink" Target="https://history.state.gov/milestones/1977-1980/china-policy" TargetMode="External"/><Relationship Id="rId41" Type="http://schemas.openxmlformats.org/officeDocument/2006/relationships/hyperlink" Target="http://www.world-nuclear.org/information-library/safety-and-security/non-proliferation/appendices/nuclear-proliferation-case-studies.aspx" TargetMode="External"/><Relationship Id="rId54" Type="http://schemas.openxmlformats.org/officeDocument/2006/relationships/hyperlink" Target="http://www.belfercenter.org/publication/new-report-focuses-nato-seventy-alliance-crisis" TargetMode="External"/><Relationship Id="rId62" Type="http://schemas.openxmlformats.org/officeDocument/2006/relationships/hyperlink" Target="http://jcr.sagepub.com/content/58/3/429.short" TargetMode="External"/><Relationship Id="rId70" Type="http://schemas.openxmlformats.org/officeDocument/2006/relationships/hyperlink" Target="https://go.redirectingat.com/?id=66960X1516588&amp;xs=1&amp;url=https%3A%2F%2Fwww.scribd.com%2Fdocument%2F353329086%2FWALT-Why-Alliances-Endure-or-Collapse" TargetMode="External"/><Relationship Id="rId75" Type="http://schemas.openxmlformats.org/officeDocument/2006/relationships/hyperlink" Target="http://www.journals.uchicago.edu/doi/abs/10.1086/682074" TargetMode="External"/><Relationship Id="rId83" Type="http://schemas.openxmlformats.org/officeDocument/2006/relationships/hyperlink" Target="https://www.iaea.org/publications/documents/conventions/convention-physical-protection-nuclear-material" TargetMode="External"/><Relationship Id="rId88" Type="http://schemas.openxmlformats.org/officeDocument/2006/relationships/hyperlink" Target="https://www.armscontrol.org/factsheets/NuclearSecuritySummit" TargetMode="External"/><Relationship Id="rId91" Type="http://schemas.openxmlformats.org/officeDocument/2006/relationships/hyperlink" Target="http://statements.unmeetings.org/media2/18559498/russia-e-cluster-1-statement-russia-eng.pdf" TargetMode="External"/><Relationship Id="rId96" Type="http://schemas.openxmlformats.org/officeDocument/2006/relationships/hyperlink" Target="https://www.nato.int/cps/ua/natohq/news_146954.htm" TargetMode="External"/><Relationship Id="rId111" Type="http://schemas.openxmlformats.org/officeDocument/2006/relationships/hyperlink" Target="https://www.theatlantic.com/international/archive/2018/06/macron-trump-g7-trade/562421/" TargetMode="External"/><Relationship Id="rId132" Type="http://schemas.openxmlformats.org/officeDocument/2006/relationships/hyperlink" Target="http://www.pnas.org/lookup/suppl/doi:10.1073/pnas.1520970112/-/DCSupplemental/pnas.1520970112.sapp.pdf" TargetMode="External"/><Relationship Id="rId140" Type="http://schemas.openxmlformats.org/officeDocument/2006/relationships/hyperlink" Target="https://www.taiwannews.com.tw/en/news/3673904" TargetMode="External"/><Relationship Id="rId145" Type="http://schemas.openxmlformats.org/officeDocument/2006/relationships/hyperlink" Target="https://www.nytimes.com/2019/06/21/us/politics/trump-iran-attack.html?module=inline" TargetMode="External"/><Relationship Id="rId153" Type="http://schemas.openxmlformats.org/officeDocument/2006/relationships/hyperlink" Target="https://www.pnas.org/content/112/50/15277"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cfr.org/backgrounder/us-saudi-arabia-relations" TargetMode="External"/><Relationship Id="rId15" Type="http://schemas.openxmlformats.org/officeDocument/2006/relationships/hyperlink" Target="http://www.nytimes.com/2016/12/31/world/europe/trump-russia-us-foe-to-friend.html" TargetMode="External"/><Relationship Id="rId23" Type="http://schemas.openxmlformats.org/officeDocument/2006/relationships/hyperlink" Target="http://www.nytimes.com/2016/12/15/world/asia/trump-taiwan-china.html" TargetMode="External"/><Relationship Id="rId28" Type="http://schemas.openxmlformats.org/officeDocument/2006/relationships/hyperlink" Target="https://www.dailysignal.com/2017/12/12/u-s-arms-sale-georgia-long-overdue-show-support-eurasian-ally/" TargetMode="External"/><Relationship Id="rId36" Type="http://schemas.openxmlformats.org/officeDocument/2006/relationships/hyperlink" Target="https://www.hsdl.org/?view&amp;did=813351" TargetMode="External"/><Relationship Id="rId49" Type="http://schemas.openxmlformats.org/officeDocument/2006/relationships/hyperlink" Target="file:///C:\Users\Owner\Downloads\%5bBruno%20Tertrais%20specializes%20in%20international%20relations%20and%20geopolitics,%20conflicts,%20US%20strategy,%20transatlantic%20relations,%20nuclear%20proliferation,%20military%20strategy,%20and%20more.%20He%20is%20a%20member%20of%20the%20IISS" TargetMode="External"/><Relationship Id="rId57" Type="http://schemas.openxmlformats.org/officeDocument/2006/relationships/hyperlink" Target="http://twitter.com/NileGardiner/status/964506710890205184" TargetMode="External"/><Relationship Id="rId106" Type="http://schemas.openxmlformats.org/officeDocument/2006/relationships/hyperlink" Target="https://www.vox.com/world/2017/6/1/15719968/trump-paris-climate-agreement-world" TargetMode="External"/><Relationship Id="rId114" Type="http://schemas.openxmlformats.org/officeDocument/2006/relationships/hyperlink" Target="https://www.mitpressjournals.org/doi/pdf/10.1162/ISEC_a_00197" TargetMode="External"/><Relationship Id="rId119" Type="http://schemas.openxmlformats.org/officeDocument/2006/relationships/hyperlink" Target="https://www.pnas.org/content/112/50/15277" TargetMode="External"/><Relationship Id="rId127" Type="http://schemas.openxmlformats.org/officeDocument/2006/relationships/hyperlink" Target="https://www.pnas.org/content/112/50/15277" TargetMode="External"/><Relationship Id="rId10" Type="http://schemas.openxmlformats.org/officeDocument/2006/relationships/hyperlink" Target="https://www.washingtonpost.com/news/monkey-cage/wp/2017/01/13/can-donald-trump-rely-on-arms-transfers-to-reassure-u-s-allies/?utm_term=.c9364f5d44e5" TargetMode="External"/><Relationship Id="rId31" Type="http://schemas.openxmlformats.org/officeDocument/2006/relationships/hyperlink" Target="http://www.cnn.com/2014/03/13/world/europe/2008-georgia-russia-conflict/index.html" TargetMode="External"/><Relationship Id="rId44" Type="http://schemas.openxmlformats.org/officeDocument/2006/relationships/hyperlink" Target="https://www.nytimes.com/2016/12/11/us/politics/trump-taiwan-one-china.html" TargetMode="External"/><Relationship Id="rId52" Type="http://schemas.openxmlformats.org/officeDocument/2006/relationships/hyperlink" Target="http://www.nytimes.com/2019/03/10/opinion/trump-aside-whats-the-us-role-in-nato.html" TargetMode="External"/><Relationship Id="rId60" Type="http://schemas.openxmlformats.org/officeDocument/2006/relationships/hyperlink" Target="http://warontherocks.com/2016/06/is-a-nuclear-armed-japan-inconceivable/" TargetMode="External"/><Relationship Id="rId65" Type="http://schemas.openxmlformats.org/officeDocument/2006/relationships/hyperlink" Target="https://www.thedailybeast.com/the-risk-to-the-world-massive-nuclear-proliferation?ref=scroll" TargetMode="External"/><Relationship Id="rId73" Type="http://schemas.openxmlformats.org/officeDocument/2006/relationships/hyperlink" Target="https://www.npr.org/2017/12/28/574314910/trumps-relationship-with-nato-1-year-into-his-presidency" TargetMode="External"/><Relationship Id="rId78" Type="http://schemas.openxmlformats.org/officeDocument/2006/relationships/hyperlink" Target="https://www.margaretthatcher.org/document/113883" TargetMode="External"/><Relationship Id="rId81" Type="http://schemas.openxmlformats.org/officeDocument/2006/relationships/hyperlink" Target="https://www.nato.int/docu/review/2018/Also-in-2018/the-nuclear-non-proliferation-treaty-at-fifty-a-midlife-crisis/EN/index.htm" TargetMode="External"/><Relationship Id="rId86" Type="http://schemas.openxmlformats.org/officeDocument/2006/relationships/hyperlink" Target="https://www.un.org/disarmament/wmd/sc1540/" TargetMode="External"/><Relationship Id="rId94" Type="http://schemas.openxmlformats.org/officeDocument/2006/relationships/hyperlink" Target="http://statements.unmeetings.org/media2/18559510/china-e-new-statement_cluster1_english.pdf" TargetMode="External"/><Relationship Id="rId99" Type="http://schemas.openxmlformats.org/officeDocument/2006/relationships/hyperlink" Target="https://www.vox.com/world/2018/6/12/17448866/trump-south-korea-alliance-trudeau-g7" TargetMode="External"/><Relationship Id="rId101" Type="http://schemas.openxmlformats.org/officeDocument/2006/relationships/hyperlink" Target="https://www.reuters.com/article/us-northkorea-usa-southkorea/south-korea-says-it-needs-to-analyze-trumps-intentions-on-an-end-to-joint-war-games-idUSKBN1J810G?il=0" TargetMode="External"/><Relationship Id="rId122" Type="http://schemas.openxmlformats.org/officeDocument/2006/relationships/hyperlink" Target="https://www.pnas.org/content/112/50/15277" TargetMode="External"/><Relationship Id="rId130" Type="http://schemas.openxmlformats.org/officeDocument/2006/relationships/hyperlink" Target="https://www.pnas.org/content/112/50/15277" TargetMode="External"/><Relationship Id="rId135" Type="http://schemas.openxmlformats.org/officeDocument/2006/relationships/hyperlink" Target="https://time.com/5336581/trump-nato-victory-spending/" TargetMode="External"/><Relationship Id="rId143" Type="http://schemas.openxmlformats.org/officeDocument/2006/relationships/hyperlink" Target="https://www.nytimes.com/2019/06/22/us/politics/trump-obama-clinton-strikes.html?module=inline" TargetMode="External"/><Relationship Id="rId148" Type="http://schemas.openxmlformats.org/officeDocument/2006/relationships/hyperlink" Target="https://www.pnas.org/content/112/50/15277" TargetMode="External"/><Relationship Id="rId151" Type="http://schemas.openxmlformats.org/officeDocument/2006/relationships/hyperlink" Target="https://www.pnas.org/content/112/50/15277" TargetMode="External"/><Relationship Id="rId156" Type="http://schemas.openxmlformats.org/officeDocument/2006/relationships/hyperlink" Target="https://www.hks.harvard.edu/sites/default/files/centers/mrcbg/programs/cri/files/Waltz%20lecture%202018.pdf" TargetMode="External"/><Relationship Id="rId4" Type="http://schemas.openxmlformats.org/officeDocument/2006/relationships/settings" Target="settings.xml"/><Relationship Id="rId9" Type="http://schemas.openxmlformats.org/officeDocument/2006/relationships/hyperlink" Target="https://www.realcleardefense.com/articles/2016/03/01/foreign_military_sales_remain_an_important_tool_of_us_national_security.htm" TargetMode="External"/><Relationship Id="rId13" Type="http://schemas.openxmlformats.org/officeDocument/2006/relationships/hyperlink" Target="http://www.futureforeignpolicy.com/entrapment-commitment-pivot-asia/" TargetMode="External"/><Relationship Id="rId18" Type="http://schemas.openxmlformats.org/officeDocument/2006/relationships/hyperlink" Target="http://www.tandfonline.com/doi/full/10.1080/03071847.2016.1253367" TargetMode="External"/><Relationship Id="rId39" Type="http://schemas.openxmlformats.org/officeDocument/2006/relationships/hyperlink" Target="http://www.world-nuclear.org/information-library/country-profiles/countries-g-n/india.aspx" TargetMode="External"/><Relationship Id="rId109" Type="http://schemas.openxmlformats.org/officeDocument/2006/relationships/hyperlink" Target="https://thehill.com/opinion/international/391914-despite-trumps-shameful-g-7-showing-us-credibility-still-intact" TargetMode="External"/><Relationship Id="rId34" Type="http://schemas.openxmlformats.org/officeDocument/2006/relationships/hyperlink" Target="https://www.youtube.com/watch?v=bv00Weif0Sw" TargetMode="External"/><Relationship Id="rId50" Type="http://schemas.openxmlformats.org/officeDocument/2006/relationships/hyperlink" Target="https://www.atlanticcouncil.org/blogs/new-atlanticist/the-united-states-is-stronger-with-allies-says-atlantic-council-s-damon-wilson" TargetMode="External"/><Relationship Id="rId55" Type="http://schemas.openxmlformats.org/officeDocument/2006/relationships/hyperlink" Target="http://www.foreignaffairs.com/articles/2018-06-14/natos-enemies-within" TargetMode="External"/><Relationship Id="rId76" Type="http://schemas.openxmlformats.org/officeDocument/2006/relationships/hyperlink" Target="https://bc.sas.upenn.edu/system/files/Leeds_02.09.12.pdf" TargetMode="External"/><Relationship Id="rId97" Type="http://schemas.openxmlformats.org/officeDocument/2006/relationships/hyperlink" Target="https://www.nationalreview.com/magazine/2018/11/12/the-need-for-allies/" TargetMode="External"/><Relationship Id="rId104" Type="http://schemas.openxmlformats.org/officeDocument/2006/relationships/hyperlink" Target="https://www.washingtonpost.com/news/the-fix/wp/2018/06/11/trumps-feud-with-justin-trudeau-looks-like-a-stunt/?noredirect=on&amp;utm_term=.81be806cdecd" TargetMode="External"/><Relationship Id="rId120" Type="http://schemas.openxmlformats.org/officeDocument/2006/relationships/hyperlink" Target="https://www.pnas.org/content/112/50/15277" TargetMode="External"/><Relationship Id="rId125" Type="http://schemas.openxmlformats.org/officeDocument/2006/relationships/hyperlink" Target="https://www.pnas.org/content/112/50/15277" TargetMode="External"/><Relationship Id="rId141" Type="http://schemas.openxmlformats.org/officeDocument/2006/relationships/hyperlink" Target="https://www.nytimes.com/by/patrick-kingsley" TargetMode="External"/><Relationship Id="rId146" Type="http://schemas.openxmlformats.org/officeDocument/2006/relationships/hyperlink" Target="https://www.pnas.org/content/112/50/15277" TargetMode="External"/><Relationship Id="rId7" Type="http://schemas.openxmlformats.org/officeDocument/2006/relationships/hyperlink" Target="https://www.realcleardefense.com/articles/2018/04/05/the_good_the_bad_and_the_ugly_of_a_us_pullout_from_syria_113286.html" TargetMode="External"/><Relationship Id="rId71" Type="http://schemas.openxmlformats.org/officeDocument/2006/relationships/hyperlink" Target="http://faculty.ucmerced.edu/bleveck/assets/pdfs/how_international_reputation_matters.pdf" TargetMode="External"/><Relationship Id="rId92" Type="http://schemas.openxmlformats.org/officeDocument/2006/relationships/hyperlink" Target="http://statements.unmeetings.org/media2/18559565/uk-new-prepcom-pillar-i-uk-statement-2018docx.pdf"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www.heritage.org/global-politics/event/25-years-us-georgia-relations" TargetMode="External"/><Relationship Id="rId24" Type="http://schemas.openxmlformats.org/officeDocument/2006/relationships/hyperlink" Target="http://www.cnn.com/2016/03/31/politics/trump-view-from-south-korea-japan/" TargetMode="External"/><Relationship Id="rId40" Type="http://schemas.openxmlformats.org/officeDocument/2006/relationships/hyperlink" Target="http://www.world-nuclear.org/information-library/country-profiles/countries-o-s/pakistan.aspx" TargetMode="External"/><Relationship Id="rId45" Type="http://schemas.openxmlformats.org/officeDocument/2006/relationships/hyperlink" Target="https://www.brookings.edu/testimonies/the-taiwan-relations-act/" TargetMode="External"/><Relationship Id="rId66" Type="http://schemas.openxmlformats.org/officeDocument/2006/relationships/hyperlink" Target="https://issues.org/panofsky/" TargetMode="External"/><Relationship Id="rId87" Type="http://schemas.openxmlformats.org/officeDocument/2006/relationships/hyperlink" Target="https://www.armscontrol.org/factsheets/PSI" TargetMode="External"/><Relationship Id="rId110" Type="http://schemas.openxmlformats.org/officeDocument/2006/relationships/hyperlink" Target="https://www.nytimes.com/2018/06/10/business/trump-trade-tariffs.html" TargetMode="External"/><Relationship Id="rId115" Type="http://schemas.openxmlformats.org/officeDocument/2006/relationships/hyperlink" Target="https://doi.org/10.1162/ISEC_a_00197" TargetMode="External"/><Relationship Id="rId131" Type="http://schemas.openxmlformats.org/officeDocument/2006/relationships/hyperlink" Target="http://www.pnas.org/lookup/suppl/doi:10.1073/pnas.1520970112/-/DCSupplemental/pnas.1520970112.sapp.pdf" TargetMode="External"/><Relationship Id="rId136" Type="http://schemas.openxmlformats.org/officeDocument/2006/relationships/hyperlink" Target="https://www.upi.com/US-Army-tanks-reach-Latvia-Russia-calls-NATO-moves-a-threat/3131486641943/" TargetMode="External"/><Relationship Id="rId157" Type="http://schemas.openxmlformats.org/officeDocument/2006/relationships/hyperlink" Target="https://www.cato.org/publications/commentary/why-americas-allies-should-develop-nuclear-weapons%208-09-2018" TargetMode="External"/><Relationship Id="rId61" Type="http://schemas.openxmlformats.org/officeDocument/2006/relationships/hyperlink" Target="https://www.washingtonpost.com/news/monkey-cage/wp/2016/04/06/should-more-countries-have-nuclear-weapons-donald-trump-thinks-so/" TargetMode="External"/><Relationship Id="rId82" Type="http://schemas.openxmlformats.org/officeDocument/2006/relationships/hyperlink" Target="https://www.un.org/disarmament/wmd/nuclear/nwfz/" TargetMode="External"/><Relationship Id="rId152" Type="http://schemas.openxmlformats.org/officeDocument/2006/relationships/hyperlink" Target="https://www.pnas.org/content/112/50/15277" TargetMode="External"/><Relationship Id="rId19" Type="http://schemas.openxmlformats.org/officeDocument/2006/relationships/hyperlink" Target="https://www.nytimes.com/2015/09/04/us/politics/iran-deal-will-top-agenda-when-saudi-king-visits-white-house.html?_r=0" TargetMode="External"/><Relationship Id="rId14" Type="http://schemas.openxmlformats.org/officeDocument/2006/relationships/hyperlink" Target="https://www.washingtonpost.com/news/monkey-cage/wp/2016/12/12/trump-is-risking-war-by-turning-the-one-china-question-into-a-bargaining-chip/?utm_term=.a03796a76f72" TargetMode="External"/><Relationship Id="rId30" Type="http://schemas.openxmlformats.org/officeDocument/2006/relationships/hyperlink" Target="http://www.heritage.org/index/ranking" TargetMode="External"/><Relationship Id="rId35" Type="http://schemas.openxmlformats.org/officeDocument/2006/relationships/hyperlink" Target="http://foreignpolicy.com/2017/08/08/putin-heads-to-occupied-georgia-territory-on-war-anniversary/" TargetMode="External"/><Relationship Id="rId56" Type="http://schemas.openxmlformats.org/officeDocument/2006/relationships/hyperlink" Target="http://nato.usmission.gov/february-13-2018-press-briefing-ambassador-kay-bailey-hutchison/" TargetMode="External"/><Relationship Id="rId77" Type="http://schemas.openxmlformats.org/officeDocument/2006/relationships/hyperlink" Target="https://www.vox.com/2015/6/29/8845913/russia-war" TargetMode="External"/><Relationship Id="rId100" Type="http://schemas.openxmlformats.org/officeDocument/2006/relationships/hyperlink" Target="https://www.cnn.com/politics/live-news/trump-kim-jong-un-meeting-summit/h_e7f3437ab06d45e613d985c4d3c261e2" TargetMode="External"/><Relationship Id="rId105" Type="http://schemas.openxmlformats.org/officeDocument/2006/relationships/hyperlink" Target="https://www.vox.com/world/2018/5/8/17328520/iran-nuclear-deal-trump-withdraw" TargetMode="External"/><Relationship Id="rId126" Type="http://schemas.openxmlformats.org/officeDocument/2006/relationships/hyperlink" Target="https://www.pnas.org/content/112/50/15277" TargetMode="External"/><Relationship Id="rId147" Type="http://schemas.openxmlformats.org/officeDocument/2006/relationships/hyperlink" Target="https://www.pnas.org/content/112/50/15277" TargetMode="External"/><Relationship Id="rId8" Type="http://schemas.openxmlformats.org/officeDocument/2006/relationships/hyperlink" Target="https://worldview.stratfor.com/article/turkey-and-iran-push-and-pull-over-syria" TargetMode="External"/><Relationship Id="rId51" Type="http://schemas.openxmlformats.org/officeDocument/2006/relationships/hyperlink" Target="https://www.foreignaffairs.com/articles/2019-03-20/nato-thriving-spite-trump" TargetMode="External"/><Relationship Id="rId72" Type="http://schemas.openxmlformats.org/officeDocument/2006/relationships/hyperlink" Target="https://www.vox.com/2016/7/21/12247074/donald-trump-nato-war" TargetMode="External"/><Relationship Id="rId93" Type="http://schemas.openxmlformats.org/officeDocument/2006/relationships/hyperlink" Target="http://statements.unmeetings.org/media2/18559401/france-e-and-f-printer_20180425_150957.pdf" TargetMode="External"/><Relationship Id="rId98" Type="http://schemas.openxmlformats.org/officeDocument/2006/relationships/hyperlink" Target="https://foreignpolicy.com/2019/05/05/how-to-win-americas-next-war-china-russia-military-infrastructure/" TargetMode="External"/><Relationship Id="rId121" Type="http://schemas.openxmlformats.org/officeDocument/2006/relationships/hyperlink" Target="https://www.pnas.org/content/112/50/15277" TargetMode="External"/><Relationship Id="rId142" Type="http://schemas.openxmlformats.org/officeDocument/2006/relationships/hyperlink" Target="https://www.nytimes.com/2019/06/23/world/europe/trump-iran-usa.html" TargetMode="External"/><Relationship Id="rId3" Type="http://schemas.openxmlformats.org/officeDocument/2006/relationships/styles" Target="styles.xml"/><Relationship Id="rId25" Type="http://schemas.openxmlformats.org/officeDocument/2006/relationships/hyperlink" Target="http://edition.cnn.com/2015/12/16/politics/u-s-taiwan-arms-sales/index.html?eref=edition" TargetMode="External"/><Relationship Id="rId46" Type="http://schemas.openxmlformats.org/officeDocument/2006/relationships/hyperlink" Target="https://www.voanews.com/a/taiwan-travel-act/4302881.html" TargetMode="External"/><Relationship Id="rId67" Type="http://schemas.openxmlformats.org/officeDocument/2006/relationships/hyperlink" Target="https://www.newyorker.com/news/news-desk/the-growing-dangers-of-the-new-nuclear-arms-race" TargetMode="External"/><Relationship Id="rId116" Type="http://schemas.openxmlformats.org/officeDocument/2006/relationships/hyperlink" Target="https://www.pnas.org/content/112/50/15277" TargetMode="External"/><Relationship Id="rId137" Type="http://schemas.openxmlformats.org/officeDocument/2006/relationships/hyperlink" Target="http://foreignpolicy.com/2013/05/06/red-lines-and-red-herrings/" TargetMode="External"/><Relationship Id="rId158" Type="http://schemas.openxmlformats.org/officeDocument/2006/relationships/hyperlink" Target="https://fas.org/sgp/crs/row/R4565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7E1E1-A048-446B-9805-40ED5DF57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77</Pages>
  <Words>66517</Words>
  <Characters>379148</Characters>
  <Application>Microsoft Office Word</Application>
  <DocSecurity>0</DocSecurity>
  <Lines>3159</Lines>
  <Paragraphs>889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Owner</cp:lastModifiedBy>
  <cp:revision>2</cp:revision>
  <dcterms:created xsi:type="dcterms:W3CDTF">2019-07-07T23:54:00Z</dcterms:created>
  <dcterms:modified xsi:type="dcterms:W3CDTF">2019-07-07T23:54:00Z</dcterms:modified>
</cp:coreProperties>
</file>