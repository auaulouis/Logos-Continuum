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4BC4" w:rsidRPr="0064610C" w:rsidRDefault="00A84BC4" w:rsidP="00A84BC4">
      <w:pPr>
        <w:pStyle w:val="Heading1"/>
        <w:rPr>
          <w:rFonts w:asciiTheme="minorHAnsi" w:hAnsiTheme="minorHAnsi"/>
        </w:rPr>
      </w:pPr>
      <w:r w:rsidRPr="0064610C">
        <w:rPr>
          <w:rFonts w:asciiTheme="minorHAnsi" w:hAnsiTheme="minorHAnsi"/>
        </w:rPr>
        <w:t>#WeWinCyberwar2.0 (ST)</w:t>
      </w:r>
    </w:p>
    <w:p w:rsidR="00A84BC4" w:rsidRPr="0064610C" w:rsidRDefault="00A84BC4" w:rsidP="00A84BC4">
      <w:pPr>
        <w:pStyle w:val="Heading1"/>
        <w:rPr>
          <w:rFonts w:asciiTheme="minorHAnsi" w:hAnsiTheme="minorHAnsi"/>
        </w:rPr>
      </w:pPr>
      <w:r w:rsidRPr="0064610C">
        <w:rPr>
          <w:rFonts w:asciiTheme="minorHAnsi" w:hAnsiTheme="minorHAnsi"/>
        </w:rPr>
        <w:t>Notes</w:t>
      </w:r>
    </w:p>
    <w:p w:rsidR="00A84BC4" w:rsidRPr="0064610C" w:rsidRDefault="00A84BC4" w:rsidP="00A84BC4">
      <w:pPr>
        <w:rPr>
          <w:rFonts w:asciiTheme="minorHAnsi" w:hAnsiTheme="minorHAnsi"/>
        </w:rPr>
      </w:pPr>
      <w:r w:rsidRPr="0064610C">
        <w:rPr>
          <w:rFonts w:asciiTheme="minorHAnsi" w:hAnsiTheme="minorHAnsi"/>
        </w:rPr>
        <w:t>Brought to you by KWei and Amy from the SWS heg lab.</w:t>
      </w:r>
    </w:p>
    <w:p w:rsidR="00A84BC4" w:rsidRPr="0064610C" w:rsidRDefault="00A84BC4" w:rsidP="00A84BC4">
      <w:pPr>
        <w:rPr>
          <w:rFonts w:asciiTheme="minorHAnsi" w:hAnsiTheme="minorHAnsi"/>
        </w:rPr>
      </w:pPr>
      <w:r w:rsidRPr="0064610C">
        <w:rPr>
          <w:rFonts w:asciiTheme="minorHAnsi" w:hAnsiTheme="minorHAnsi"/>
        </w:rPr>
        <w:t xml:space="preserve">Email me at </w:t>
      </w:r>
      <w:hyperlink r:id="rId6" w:history="1">
        <w:r w:rsidRPr="0064610C">
          <w:rPr>
            <w:rStyle w:val="Hyperlink"/>
            <w:rFonts w:asciiTheme="minorHAnsi" w:hAnsiTheme="minorHAnsi"/>
          </w:rPr>
          <w:t>ghskwei@gmail.com</w:t>
        </w:r>
      </w:hyperlink>
      <w:r w:rsidRPr="0064610C">
        <w:rPr>
          <w:rFonts w:asciiTheme="minorHAnsi" w:hAnsiTheme="minorHAnsi"/>
        </w:rPr>
        <w:t xml:space="preserve"> for help/with questions.</w:t>
      </w:r>
    </w:p>
    <w:p w:rsidR="00A84BC4" w:rsidRPr="0064610C" w:rsidRDefault="00A84BC4" w:rsidP="00A84BC4">
      <w:pPr>
        <w:rPr>
          <w:rFonts w:asciiTheme="minorHAnsi" w:hAnsiTheme="minorHAnsi"/>
        </w:rPr>
      </w:pPr>
      <w:r w:rsidRPr="0064610C">
        <w:rPr>
          <w:rFonts w:asciiTheme="minorHAnsi" w:hAnsiTheme="minorHAnsi"/>
        </w:rPr>
        <w:t xml:space="preserve">The thing about backdoor Affs is that all of their evidence will talk about past attacks. Press them on why their scenario is different and how these past attacks prove that empirically, there is no impact to break-ins through backdoors.  </w:t>
      </w:r>
    </w:p>
    <w:p w:rsidR="00A84BC4" w:rsidRPr="0064610C" w:rsidRDefault="00A84BC4" w:rsidP="00A84BC4">
      <w:pPr>
        <w:rPr>
          <w:rFonts w:asciiTheme="minorHAnsi" w:hAnsiTheme="minorHAnsi"/>
        </w:rPr>
      </w:pPr>
      <w:r w:rsidRPr="0064610C">
        <w:rPr>
          <w:rFonts w:asciiTheme="minorHAnsi" w:hAnsiTheme="minorHAnsi"/>
        </w:rPr>
        <w:t>Also, a lot of their ev about mandating backdoors is in the context of future legislation, not the squo.</w:t>
      </w:r>
    </w:p>
    <w:p w:rsidR="00A84BC4" w:rsidRPr="0064610C" w:rsidRDefault="00A84BC4" w:rsidP="00A84BC4">
      <w:pPr>
        <w:rPr>
          <w:rFonts w:asciiTheme="minorHAnsi" w:hAnsiTheme="minorHAnsi"/>
        </w:rPr>
      </w:pPr>
      <w:r w:rsidRPr="0064610C">
        <w:rPr>
          <w:rFonts w:asciiTheme="minorHAnsi" w:hAnsiTheme="minorHAnsi"/>
        </w:rPr>
        <w:t>Also, their internal links are totally fabricated.</w:t>
      </w:r>
    </w:p>
    <w:p w:rsidR="00A84BC4" w:rsidRPr="0064610C" w:rsidRDefault="00A84BC4" w:rsidP="00A84BC4">
      <w:pPr>
        <w:rPr>
          <w:rFonts w:asciiTheme="minorHAnsi" w:hAnsiTheme="minorHAnsi"/>
        </w:rPr>
      </w:pPr>
      <w:r w:rsidRPr="0064610C">
        <w:rPr>
          <w:rFonts w:asciiTheme="minorHAnsi" w:hAnsiTheme="minorHAnsi"/>
        </w:rPr>
        <w:t>Links to networks, neolib, and gender privacy k, you can find those in the generics.</w:t>
      </w:r>
    </w:p>
    <w:p w:rsidR="00A84BC4" w:rsidRPr="0064610C" w:rsidRDefault="00A84BC4" w:rsidP="00A84BC4">
      <w:pPr>
        <w:pStyle w:val="Heading1"/>
        <w:rPr>
          <w:rFonts w:asciiTheme="minorHAnsi" w:hAnsiTheme="minorHAnsi"/>
        </w:rPr>
      </w:pPr>
      <w:r w:rsidRPr="0064610C">
        <w:rPr>
          <w:rFonts w:asciiTheme="minorHAnsi" w:hAnsiTheme="minorHAnsi"/>
        </w:rPr>
        <w:t>Links</w:t>
      </w:r>
    </w:p>
    <w:p w:rsidR="00A84BC4" w:rsidRPr="0064610C" w:rsidRDefault="00A84BC4" w:rsidP="00A84BC4">
      <w:pPr>
        <w:rPr>
          <w:rFonts w:asciiTheme="minorHAnsi" w:hAnsiTheme="minorHAnsi"/>
        </w:rPr>
      </w:pPr>
      <w:r w:rsidRPr="0064610C">
        <w:rPr>
          <w:rFonts w:asciiTheme="minorHAnsi" w:hAnsiTheme="minorHAnsi"/>
        </w:rPr>
        <w:t>Some links I don’t have time to cut but that I think will have good args/cards:</w:t>
      </w:r>
    </w:p>
    <w:p w:rsidR="00A84BC4" w:rsidRPr="0064610C" w:rsidRDefault="00A84BC4" w:rsidP="00A84BC4">
      <w:pPr>
        <w:rPr>
          <w:rFonts w:asciiTheme="minorHAnsi" w:hAnsiTheme="minorHAnsi"/>
        </w:rPr>
      </w:pPr>
      <w:r w:rsidRPr="0064610C">
        <w:rPr>
          <w:rFonts w:asciiTheme="minorHAnsi" w:hAnsiTheme="minorHAnsi"/>
        </w:rPr>
        <w:t xml:space="preserve">Going dark terrorism links: </w:t>
      </w:r>
      <w:hyperlink r:id="rId7" w:history="1">
        <w:r w:rsidRPr="0064610C">
          <w:rPr>
            <w:rStyle w:val="Hyperlink"/>
            <w:rFonts w:asciiTheme="minorHAnsi" w:hAnsiTheme="minorHAnsi"/>
          </w:rPr>
          <w:t>http://judiciary.house.gov/_files/hearings/printers/112th/112-59_64581.PDF</w:t>
        </w:r>
      </w:hyperlink>
    </w:p>
    <w:p w:rsidR="00A84BC4" w:rsidRPr="0064610C" w:rsidRDefault="00A84BC4" w:rsidP="00A84BC4">
      <w:pPr>
        <w:rPr>
          <w:rFonts w:asciiTheme="minorHAnsi" w:hAnsiTheme="minorHAnsi"/>
        </w:rPr>
      </w:pPr>
      <w:r w:rsidRPr="0064610C">
        <w:rPr>
          <w:rFonts w:asciiTheme="minorHAnsi" w:hAnsiTheme="minorHAnsi"/>
        </w:rPr>
        <w:t xml:space="preserve">Front doors CP: </w:t>
      </w:r>
      <w:hyperlink r:id="rId8" w:history="1">
        <w:r w:rsidRPr="0064610C">
          <w:rPr>
            <w:rStyle w:val="Hyperlink"/>
            <w:rFonts w:asciiTheme="minorHAnsi" w:hAnsiTheme="minorHAnsi"/>
          </w:rPr>
          <w:t>http://papers.ssrn.com/sol3/papers.cfm?abstract_id=2630361&amp;download=yes</w:t>
        </w:r>
      </w:hyperlink>
    </w:p>
    <w:p w:rsidR="00A84BC4" w:rsidRPr="0064610C" w:rsidRDefault="00A84BC4" w:rsidP="00A84BC4">
      <w:pPr>
        <w:rPr>
          <w:rFonts w:asciiTheme="minorHAnsi" w:hAnsiTheme="minorHAnsi"/>
        </w:rPr>
      </w:pPr>
      <w:r w:rsidRPr="0064610C">
        <w:rPr>
          <w:rFonts w:asciiTheme="minorHAnsi" w:hAnsiTheme="minorHAnsi"/>
        </w:rPr>
        <w:t xml:space="preserve">Military DA i/l ev: </w:t>
      </w:r>
      <w:hyperlink r:id="rId9" w:history="1">
        <w:r w:rsidRPr="0064610C">
          <w:rPr>
            <w:rStyle w:val="Hyperlink"/>
            <w:rFonts w:asciiTheme="minorHAnsi" w:hAnsiTheme="minorHAnsi"/>
          </w:rPr>
          <w:t>https://cyberwar.nl/d/20130200_Offensive-Cyber-Capabilities-are-Needed-Because-of-Deterrence_Jarno-Limnell.pdf</w:t>
        </w:r>
      </w:hyperlink>
    </w:p>
    <w:p w:rsidR="00A84BC4" w:rsidRPr="0064610C" w:rsidRDefault="00A84BC4" w:rsidP="00A84BC4">
      <w:pPr>
        <w:rPr>
          <w:rFonts w:asciiTheme="minorHAnsi" w:hAnsiTheme="minorHAnsi"/>
        </w:rPr>
      </w:pPr>
      <w:r w:rsidRPr="0064610C">
        <w:rPr>
          <w:rFonts w:asciiTheme="minorHAnsi" w:hAnsiTheme="minorHAnsi"/>
        </w:rPr>
        <w:t>http://www.inss.org.il/uploadImages/systemFiles/MASA4-3Engc_Cilluffo.pdf</w:t>
      </w:r>
    </w:p>
    <w:p w:rsidR="00A84BC4" w:rsidRPr="0064610C" w:rsidRDefault="00A84BC4" w:rsidP="00A84BC4">
      <w:pPr>
        <w:rPr>
          <w:rFonts w:asciiTheme="minorHAnsi" w:hAnsiTheme="minorHAnsi"/>
          <w:lang w:val="es-ES_tradnl"/>
        </w:rPr>
      </w:pPr>
      <w:r w:rsidRPr="0064610C">
        <w:rPr>
          <w:rFonts w:asciiTheme="minorHAnsi" w:hAnsiTheme="minorHAnsi"/>
          <w:lang w:val="es-ES_tradnl"/>
        </w:rPr>
        <w:t xml:space="preserve">Military DA Iran impact: </w:t>
      </w:r>
      <w:hyperlink r:id="rId10" w:history="1">
        <w:r w:rsidRPr="0064610C">
          <w:rPr>
            <w:rStyle w:val="Hyperlink"/>
            <w:rFonts w:asciiTheme="minorHAnsi" w:hAnsiTheme="minorHAnsi"/>
            <w:lang w:val="es-ES_tradnl"/>
          </w:rPr>
          <w:t>http://www.sobiad.org/ejournals/journal_ijss/arhieves/2012_1/sanghamitra_nath.pdf</w:t>
        </w:r>
      </w:hyperlink>
    </w:p>
    <w:p w:rsidR="00A84BC4" w:rsidRPr="0064610C" w:rsidRDefault="00A84BC4" w:rsidP="00A84BC4">
      <w:pPr>
        <w:rPr>
          <w:rFonts w:asciiTheme="minorHAnsi" w:hAnsiTheme="minorHAnsi"/>
        </w:rPr>
      </w:pPr>
      <w:r w:rsidRPr="0064610C">
        <w:rPr>
          <w:rFonts w:asciiTheme="minorHAnsi" w:hAnsiTheme="minorHAnsi"/>
        </w:rPr>
        <w:t>Miltiary DA Syran impact: http://nationalinterest.org/commentary/syria-preparing-the-cyber-threat-8997</w:t>
      </w:r>
    </w:p>
    <w:p w:rsidR="00A84BC4" w:rsidRPr="0064610C" w:rsidRDefault="00A84BC4" w:rsidP="00A84BC4">
      <w:pPr>
        <w:pStyle w:val="Heading1"/>
        <w:rPr>
          <w:rFonts w:asciiTheme="minorHAnsi" w:hAnsiTheme="minorHAnsi"/>
        </w:rPr>
      </w:pPr>
    </w:p>
    <w:p w:rsidR="00A84BC4" w:rsidRPr="0064610C" w:rsidRDefault="00A84BC4" w:rsidP="00A84BC4">
      <w:pPr>
        <w:pStyle w:val="Heading1"/>
        <w:rPr>
          <w:rFonts w:asciiTheme="minorHAnsi" w:hAnsiTheme="minorHAnsi"/>
        </w:rPr>
      </w:pPr>
      <w:r w:rsidRPr="0064610C">
        <w:rPr>
          <w:rFonts w:asciiTheme="minorHAnsi" w:hAnsiTheme="minorHAnsi"/>
        </w:rPr>
        <w:t>T</w:t>
      </w:r>
    </w:p>
    <w:p w:rsidR="00A84BC4" w:rsidRPr="0064610C" w:rsidRDefault="00A84BC4" w:rsidP="00A84BC4">
      <w:pPr>
        <w:pStyle w:val="Heading2"/>
        <w:rPr>
          <w:rFonts w:asciiTheme="minorHAnsi" w:hAnsiTheme="minorHAnsi"/>
        </w:rPr>
      </w:pPr>
      <w:r w:rsidRPr="0064610C">
        <w:rPr>
          <w:rFonts w:asciiTheme="minorHAnsi" w:hAnsiTheme="minorHAnsi"/>
        </w:rPr>
        <w:t>T-Domestic</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NSA spies on foreign corporations through backdoors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NYT 14</w:t>
      </w:r>
    </w:p>
    <w:p w:rsidR="00A84BC4" w:rsidRPr="0064610C" w:rsidRDefault="00A84BC4" w:rsidP="00A84BC4">
      <w:pPr>
        <w:rPr>
          <w:rFonts w:asciiTheme="minorHAnsi" w:hAnsiTheme="minorHAnsi"/>
          <w:sz w:val="16"/>
          <w:szCs w:val="16"/>
        </w:rPr>
      </w:pPr>
      <w:r w:rsidRPr="0064610C">
        <w:rPr>
          <w:rStyle w:val="Style13ptBold"/>
          <w:rFonts w:asciiTheme="minorHAnsi" w:hAnsiTheme="minorHAnsi"/>
          <w:sz w:val="16"/>
          <w:szCs w:val="16"/>
        </w:rPr>
        <w:t>(David E. Sanger and Nicole Perlroth. "N.S.A. Breached Chinese Servers Seen as Security Threat," New York Times. 3-22-2014. http://www.nytimes.com/2014/03/23/world/asia/nsa-breached-chinese-servers-seen-as-spy-peril.html//ghs-kw)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WASHINGTON — American officials have long considered </w:t>
      </w:r>
      <w:r w:rsidRPr="0064610C">
        <w:rPr>
          <w:rStyle w:val="StyleUnderline"/>
          <w:rFonts w:asciiTheme="minorHAnsi" w:hAnsiTheme="minorHAnsi"/>
        </w:rPr>
        <w:t>Huawei, the Chinese telecommunications giant</w:t>
      </w:r>
      <w:r w:rsidRPr="0064610C">
        <w:rPr>
          <w:rFonts w:asciiTheme="minorHAnsi" w:hAnsiTheme="minorHAnsi"/>
          <w:sz w:val="16"/>
        </w:rPr>
        <w:t xml:space="preserve">, a security threat, blocking it from business deals in the United States for fear that the company would create “back doors” in its equipment that could allow the Chinese military or Beijing-backed hackers to steal corporate and government secrets. But even as the United States made a public case about the dangers of buying from Huawei, classified documents show that </w:t>
      </w:r>
      <w:r w:rsidRPr="0064610C">
        <w:rPr>
          <w:rStyle w:val="Emphasis"/>
          <w:rFonts w:asciiTheme="minorHAnsi" w:hAnsiTheme="minorHAnsi"/>
        </w:rPr>
        <w:t xml:space="preserve">the National Security Agency was creating </w:t>
      </w:r>
      <w:r w:rsidRPr="0064610C">
        <w:rPr>
          <w:rFonts w:asciiTheme="minorHAnsi" w:hAnsiTheme="minorHAnsi"/>
          <w:sz w:val="16"/>
        </w:rPr>
        <w:t>its own</w:t>
      </w:r>
      <w:r w:rsidRPr="0064610C">
        <w:rPr>
          <w:rStyle w:val="Emphasis"/>
          <w:rFonts w:asciiTheme="minorHAnsi" w:hAnsiTheme="minorHAnsi"/>
        </w:rPr>
        <w:t xml:space="preserve"> back doors — directly into Huawei’s networks. </w:t>
      </w:r>
      <w:r w:rsidRPr="0064610C">
        <w:rPr>
          <w:rStyle w:val="StyleUnderline"/>
          <w:rFonts w:asciiTheme="minorHAnsi" w:hAnsiTheme="minorHAnsi"/>
        </w:rPr>
        <w:t>The agency pried its way into the servers in Huawei’s sealed headquarters in Shenzhen, China</w:t>
      </w:r>
      <w:r w:rsidRPr="0064610C">
        <w:rPr>
          <w:rFonts w:asciiTheme="minorHAnsi" w:hAnsiTheme="minorHAnsi"/>
          <w:sz w:val="16"/>
        </w:rPr>
        <w:t xml:space="preserve">’s industrial heart, according to N.S.A. documents provided by the former contractor Edward J. Snowden. </w:t>
      </w:r>
      <w:r w:rsidRPr="0064610C">
        <w:rPr>
          <w:rStyle w:val="StyleUnderline"/>
          <w:rFonts w:asciiTheme="minorHAnsi" w:hAnsiTheme="minorHAnsi"/>
        </w:rPr>
        <w:t>It obtained information about the workings of the giant routers and complex digital switches that Huawei boasts connect a third of the world’s population, and monitored communications of the company’s top executives. One of the goals of the operation, code-named “Shotgiant,” was to find any links between Huawei and the People’s Liberation Army</w:t>
      </w:r>
      <w:r w:rsidRPr="0064610C">
        <w:rPr>
          <w:rFonts w:asciiTheme="minorHAnsi" w:hAnsiTheme="minorHAnsi"/>
          <w:sz w:val="16"/>
        </w:rPr>
        <w:t>, one 2010 document made clear. But the plans went further: to exploit Huawei’s technology so that when the company sold equipment to other countries — including both allies and nations that avoid buying American products — the N.S.A. could roam through their computer and telephone networks to conduct surveillance and, if ordered by the president, offensive cyberoperations.</w:t>
      </w:r>
    </w:p>
    <w:p w:rsidR="00A84BC4" w:rsidRPr="0064610C" w:rsidRDefault="00A84BC4" w:rsidP="00A84BC4">
      <w:pPr>
        <w:pStyle w:val="Heading4"/>
        <w:rPr>
          <w:rFonts w:asciiTheme="minorHAnsi" w:hAnsiTheme="minorHAnsi"/>
        </w:rPr>
      </w:pPr>
      <w:r w:rsidRPr="0064610C">
        <w:rPr>
          <w:rFonts w:asciiTheme="minorHAnsi" w:hAnsiTheme="minorHAnsi"/>
        </w:rPr>
        <w:t>NSA targets foreign systems with backdoors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Zetter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(Kim Zetter. "NSA Laughs at PCs, Prefers Hacking Routers and Switches," WIRED. 9-4-2013. http://www.wired.com/2013/09/nsa-router-hacking///ghs-kw)</w:t>
      </w:r>
    </w:p>
    <w:p w:rsidR="00A84BC4" w:rsidRPr="0064610C" w:rsidRDefault="00A84BC4" w:rsidP="00A84BC4">
      <w:pPr>
        <w:rPr>
          <w:rFonts w:asciiTheme="minorHAnsi" w:hAnsiTheme="minorHAnsi"/>
          <w:sz w:val="16"/>
        </w:rPr>
      </w:pPr>
      <w:r w:rsidRPr="0064610C">
        <w:rPr>
          <w:rStyle w:val="Emphasis"/>
          <w:rFonts w:asciiTheme="minorHAnsi" w:hAnsiTheme="minorHAnsi"/>
        </w:rPr>
        <w:t>THE NSA RUNS a massive, full-time hacking operation targeting foreign systems</w:t>
      </w:r>
      <w:r w:rsidRPr="0064610C">
        <w:rPr>
          <w:rFonts w:asciiTheme="minorHAnsi" w:hAnsiTheme="minorHAnsi"/>
          <w:sz w:val="16"/>
        </w:rPr>
        <w:t xml:space="preserve">, the latest leaks from Edward Snowden show. But unlike conventional cybercriminals, </w:t>
      </w:r>
      <w:r w:rsidRPr="0064610C">
        <w:rPr>
          <w:rStyle w:val="StyleUnderline"/>
          <w:rFonts w:asciiTheme="minorHAnsi" w:hAnsiTheme="minorHAnsi"/>
        </w:rPr>
        <w:t>the agency is</w:t>
      </w:r>
      <w:r w:rsidRPr="0064610C">
        <w:rPr>
          <w:rFonts w:asciiTheme="minorHAnsi" w:hAnsiTheme="minorHAnsi"/>
          <w:sz w:val="16"/>
        </w:rPr>
        <w:t xml:space="preserve"> less </w:t>
      </w:r>
      <w:r w:rsidRPr="0064610C">
        <w:rPr>
          <w:rStyle w:val="StyleUnderline"/>
          <w:rFonts w:asciiTheme="minorHAnsi" w:hAnsiTheme="minorHAnsi"/>
        </w:rPr>
        <w:t>interested in hacking</w:t>
      </w:r>
      <w:r w:rsidRPr="0064610C">
        <w:rPr>
          <w:rFonts w:asciiTheme="minorHAnsi" w:hAnsiTheme="minorHAnsi"/>
          <w:sz w:val="16"/>
        </w:rPr>
        <w:t xml:space="preserve"> PCs and Macs. Instead, America’s spooks have their eyes on the </w:t>
      </w:r>
      <w:r w:rsidRPr="0064610C">
        <w:rPr>
          <w:rStyle w:val="StyleUnderline"/>
          <w:rFonts w:asciiTheme="minorHAnsi" w:hAnsiTheme="minorHAnsi"/>
        </w:rPr>
        <w:t>internet routers and switches that form the basic infrastructure of the net</w:t>
      </w:r>
      <w:r w:rsidRPr="0064610C">
        <w:rPr>
          <w:rFonts w:asciiTheme="minorHAnsi" w:hAnsiTheme="minorHAnsi"/>
          <w:sz w:val="16"/>
        </w:rPr>
        <w:t xml:space="preserve">, and are largely overlooked as security vulnerabilities. Under a $652-million program codenamed “Genie,” </w:t>
      </w:r>
      <w:r w:rsidRPr="0064610C">
        <w:rPr>
          <w:rStyle w:val="StyleUnderline"/>
          <w:rFonts w:asciiTheme="minorHAnsi" w:hAnsiTheme="minorHAnsi"/>
        </w:rPr>
        <w:t>U.S. intel agencies have hacked into foreign computers and networks to monitor communications crossing them and to establish control over them</w:t>
      </w:r>
      <w:r w:rsidRPr="0064610C">
        <w:rPr>
          <w:rFonts w:asciiTheme="minorHAnsi" w:hAnsiTheme="minorHAnsi"/>
          <w:sz w:val="16"/>
        </w:rPr>
        <w:t xml:space="preserve">, according to a secret black budget document leaked to the Washington Post. U.S. intelligence agencies conducted 231 offensive cyber operations in 2011 to penetrate the computer networks of targets abroad. This included not only installing covert “implants” in foreign desktop computers but also on routers and firewalls — tens of thousands of machines every year in all. According to the Post, the government planned to expand the program to cover millions of additional foreign machines in the future and preferred hacking routers to individual PCs because it gave agencies access to data from entire networks of computers instead of just individual machines. Most of the hacks targeted the systems and communications of top adversaries like China, Russia, Iran and North Korea and included activities around nuclear proliferation. The NSA’s focus on routers highlights an often-overlooked attack vector with huge advantages for the intruder, says Marc Maiffret, chief technology officer at security firm Beyond Trust. Hacking routers is an ideal way for an intelligence or military agency to maintain a persistent hold on network traffic because the systems aren’t updated with new software very often or patched in the way that Windows and Linux systems are. “No one updates their routers,” he says. “If you think people are bad about patching Windows and Linux (which they are) then they are … horrible about updating their networking gear because it is too critical, and usually they don’t have redundancy to be able to do it properly.” He also notes that routers don’t have security software that can help detect a breach. “The challenge [with desktop systems] is that while antivirus don’t work well on your desktop, they at least do something [to detect attacks],” he says. “But you don’t even have an integrity check for the most part on routers and other such devices like IP cameras.” Hijacking routers and switches could allow the NSA to do more than just eavesdrop on all the communications crossing that equipment. It would also let them bring down networks or prevent certain communication, such as military orders, from getting through, though the Post story doesn’t report any such activities. With control of routers, the NSA could re-route traffic to a different location, or intelligence agencies could alter it for disinformation campaigns, such as planting information that would have a detrimental political effect or altering orders to re-route troops or supplies in a military operation. According to the budget document, </w:t>
      </w:r>
      <w:r w:rsidRPr="0064610C">
        <w:rPr>
          <w:rStyle w:val="StyleUnderline"/>
          <w:rFonts w:asciiTheme="minorHAnsi" w:hAnsiTheme="minorHAnsi"/>
        </w:rPr>
        <w:t>the CIA’s Tailored Access Programs and NSA’s software engineers possess “templates” for breaking into common brands and models of routers, switches and firewalls.</w:t>
      </w:r>
      <w:r w:rsidRPr="0064610C">
        <w:rPr>
          <w:rFonts w:asciiTheme="minorHAnsi" w:hAnsiTheme="minorHAnsi"/>
          <w:sz w:val="16"/>
        </w:rPr>
        <w:t xml:space="preserve"> The article doesn’t say it, but </w:t>
      </w:r>
      <w:r w:rsidRPr="0064610C">
        <w:rPr>
          <w:rStyle w:val="StyleUnderline"/>
          <w:rFonts w:asciiTheme="minorHAnsi" w:hAnsiTheme="minorHAnsi"/>
        </w:rPr>
        <w:t>this would</w:t>
      </w:r>
      <w:r w:rsidRPr="0064610C">
        <w:rPr>
          <w:rFonts w:asciiTheme="minorHAnsi" w:hAnsiTheme="minorHAnsi"/>
          <w:sz w:val="16"/>
        </w:rPr>
        <w:t xml:space="preserve"> likely </w:t>
      </w:r>
      <w:r w:rsidRPr="0064610C">
        <w:rPr>
          <w:rStyle w:val="StyleUnderline"/>
          <w:rFonts w:asciiTheme="minorHAnsi" w:hAnsiTheme="minorHAnsi"/>
        </w:rPr>
        <w:t>involve</w:t>
      </w:r>
      <w:r w:rsidRPr="0064610C">
        <w:rPr>
          <w:rFonts w:asciiTheme="minorHAnsi" w:hAnsiTheme="minorHAnsi"/>
          <w:sz w:val="16"/>
        </w:rPr>
        <w:t xml:space="preserve"> pre-written scripts or </w:t>
      </w:r>
      <w:r w:rsidRPr="0064610C">
        <w:rPr>
          <w:rStyle w:val="Emphasis"/>
          <w:rFonts w:asciiTheme="minorHAnsi" w:hAnsiTheme="minorHAnsi"/>
        </w:rPr>
        <w:t>backdoor tools</w:t>
      </w:r>
      <w:r w:rsidRPr="0064610C">
        <w:rPr>
          <w:rFonts w:asciiTheme="minorHAnsi" w:hAnsiTheme="minorHAnsi"/>
          <w:sz w:val="16"/>
        </w:rPr>
        <w:t xml:space="preserve"> and root kits for attacking known but unpatched vulnerabilities in these systems, as well as for attacking zero-day vulnerabilities that are yet unknown to the vendor and customers. </w:t>
      </w:r>
      <w:r w:rsidRPr="0064610C">
        <w:rPr>
          <w:rStyle w:val="StyleUnderline"/>
          <w:rFonts w:asciiTheme="minorHAnsi" w:hAnsiTheme="minorHAnsi"/>
        </w:rPr>
        <w:t>“[Router software is] just an operating system and can be hacked just as Windows or Linux would be hacked,”</w:t>
      </w:r>
      <w:r w:rsidRPr="0064610C">
        <w:rPr>
          <w:rFonts w:asciiTheme="minorHAnsi" w:hAnsiTheme="minorHAnsi"/>
          <w:sz w:val="16"/>
        </w:rPr>
        <w:t xml:space="preserve"> Maiffret says. “They’ve tried to harden them a little bit more [than these other systems], but </w:t>
      </w:r>
      <w:r w:rsidRPr="0064610C">
        <w:rPr>
          <w:rStyle w:val="StyleUnderline"/>
          <w:rFonts w:asciiTheme="minorHAnsi" w:hAnsiTheme="minorHAnsi"/>
        </w:rPr>
        <w:t>for folks at a place like the NSA or any other major government intelligence agency, it’s pretty standard fare of having a ready-to-go backdoor for your</w:t>
      </w:r>
      <w:r w:rsidRPr="0064610C">
        <w:rPr>
          <w:rFonts w:asciiTheme="minorHAnsi" w:hAnsiTheme="minorHAnsi"/>
          <w:sz w:val="16"/>
        </w:rPr>
        <w:t xml:space="preserve"> [off-the-shelf] Cisco or Juniper </w:t>
      </w:r>
      <w:r w:rsidRPr="0064610C">
        <w:rPr>
          <w:rStyle w:val="StyleUnderline"/>
          <w:rFonts w:asciiTheme="minorHAnsi" w:hAnsiTheme="minorHAnsi"/>
        </w:rPr>
        <w:t>models</w:t>
      </w:r>
      <w:r w:rsidRPr="0064610C">
        <w:rPr>
          <w:rFonts w:asciiTheme="minorHAnsi" w:hAnsiTheme="minorHAnsi"/>
          <w:sz w:val="16"/>
        </w:rPr>
        <w:t>.”</w:t>
      </w:r>
    </w:p>
    <w:p w:rsidR="00A84BC4" w:rsidRPr="0064610C" w:rsidRDefault="00A84BC4" w:rsidP="00A84BC4">
      <w:pPr>
        <w:pStyle w:val="Heading2"/>
        <w:rPr>
          <w:rFonts w:asciiTheme="minorHAnsi" w:hAnsiTheme="minorHAnsi"/>
        </w:rPr>
      </w:pPr>
      <w:r w:rsidRPr="0064610C">
        <w:rPr>
          <w:rFonts w:asciiTheme="minorHAnsi" w:hAnsiTheme="minorHAnsi"/>
        </w:rPr>
        <w:t>T-Surveillance</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Backdoors are also used for cyberwarfare—not surveillance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Gellman and Nakashima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(Barton Gellman. Barton Gellman writes for the national staff. He has contributed to three Pulitzer Prizes for The Washington Post, most recently the 2014 Pulitzer Prize for Public Service. He is also a senior fellow at the Century Foundation and visiting lecturer at Princeton’s Woodrow Wilson School. After 21 years at The Post, where he served tours as legal, military, diplomatic, and Middle East correspondent, Gellman resigned in 2010 to concentrate on book and magazine writing. He returned on temporary assignment in 2013 and 2014 to anchor The Post's coverage of the NSA disclosures after receiving an archive of classified documents from Edward Snowden. Ellen Nakashima is a national security reporter for The Washington Post.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She joined the Post in 1995. "U.S. spy agencies mounted 231 offensive cyber-operations in 2011, documents show," Washington Post. 8-30-2013. https://www.washingtonpost.com/world/national-security/us-spy-agencies-mounted-231-offensive-cyber-operations-in-2011-documents-show/2013/08/30/d090a6ae-119e-11e3-b4cb-fd7ce041d814_story.html//ghs-kw)</w:t>
      </w:r>
    </w:p>
    <w:p w:rsidR="00A84BC4" w:rsidRPr="0064610C" w:rsidRDefault="00A84BC4" w:rsidP="00A84BC4">
      <w:pPr>
        <w:rPr>
          <w:rFonts w:asciiTheme="minorHAnsi" w:hAnsiTheme="minorHAnsi"/>
          <w:sz w:val="12"/>
        </w:rPr>
      </w:pPr>
      <w:r w:rsidRPr="0064610C">
        <w:rPr>
          <w:rFonts w:asciiTheme="minorHAnsi" w:hAnsiTheme="minorHAnsi"/>
          <w:sz w:val="12"/>
        </w:rPr>
        <w:t xml:space="preserve">Sometimes </w:t>
      </w:r>
      <w:r w:rsidRPr="0064610C">
        <w:rPr>
          <w:rStyle w:val="Emphasis"/>
          <w:rFonts w:asciiTheme="minorHAnsi" w:hAnsiTheme="minorHAnsi"/>
        </w:rPr>
        <w:t>an implant’s purpose is to create a back door for future access. “You pry open the window somewhere and leave it so when you come back the owner doesn’t know it’s unlocked, but you can get back in when you want to,”</w:t>
      </w:r>
      <w:r w:rsidRPr="0064610C">
        <w:rPr>
          <w:rFonts w:asciiTheme="minorHAnsi" w:hAnsiTheme="minorHAnsi"/>
          <w:sz w:val="12"/>
        </w:rPr>
        <w:t xml:space="preserve"> said one intelligence official, who was speaking generally about the topic and was not privy to the budget. The official spoke on the condition of anonymity to discuss sensitive technology. Under U.S. cyberdoctrine, </w:t>
      </w:r>
      <w:r w:rsidRPr="0064610C">
        <w:rPr>
          <w:rStyle w:val="StyleUnderline"/>
          <w:rFonts w:asciiTheme="minorHAnsi" w:hAnsiTheme="minorHAnsi"/>
        </w:rPr>
        <w:t>these operations are known as “exploitation,” not “attack,” but they are essential precursors both to attack and defense.</w:t>
      </w:r>
      <w:r w:rsidRPr="0064610C">
        <w:rPr>
          <w:rFonts w:asciiTheme="minorHAnsi" w:hAnsiTheme="minorHAnsi"/>
          <w:sz w:val="12"/>
        </w:rPr>
        <w:t xml:space="preserve"> By the end of this year, </w:t>
      </w:r>
      <w:r w:rsidRPr="0064610C">
        <w:rPr>
          <w:rStyle w:val="StyleUnderline"/>
          <w:rFonts w:asciiTheme="minorHAnsi" w:hAnsiTheme="minorHAnsi"/>
        </w:rPr>
        <w:t xml:space="preserve">GENIE is projected to control at least 85,000 implants in strategically chosen machines around the world. </w:t>
      </w:r>
      <w:r w:rsidRPr="0064610C">
        <w:rPr>
          <w:rFonts w:asciiTheme="minorHAnsi" w:hAnsiTheme="minorHAnsi"/>
          <w:sz w:val="12"/>
        </w:rPr>
        <w:t xml:space="preserve">That is quadruple the number — 21,252 — available in 2008, according to the U.S. intelligence budget. </w:t>
      </w:r>
      <w:r w:rsidRPr="0064610C">
        <w:rPr>
          <w:rStyle w:val="StyleUnderline"/>
          <w:rFonts w:asciiTheme="minorHAnsi" w:hAnsiTheme="minorHAnsi"/>
        </w:rPr>
        <w:t>The NSA appears to be planning a rapid expansion of those numbers</w:t>
      </w:r>
      <w:r w:rsidRPr="0064610C">
        <w:rPr>
          <w:rFonts w:asciiTheme="minorHAnsi" w:hAnsiTheme="minorHAnsi"/>
          <w:sz w:val="12"/>
        </w:rPr>
        <w:t xml:space="preserve">, which were limited until recently by the need for human operators to take remote control of compromised machines. Even with a staff of 1,870 people, GENIE made full use of only 8,448 of the 68,975 machines with active implants in 2011. For GENIE’s next phase, according to an authoritative reference document, </w:t>
      </w:r>
      <w:r w:rsidRPr="0064610C">
        <w:rPr>
          <w:rStyle w:val="Emphasis"/>
          <w:rFonts w:asciiTheme="minorHAnsi" w:hAnsiTheme="minorHAnsi"/>
        </w:rPr>
        <w:t>the NSA has brought online an automated system</w:t>
      </w:r>
      <w:r w:rsidRPr="0064610C">
        <w:rPr>
          <w:rFonts w:asciiTheme="minorHAnsi" w:hAnsiTheme="minorHAnsi"/>
          <w:sz w:val="12"/>
        </w:rPr>
        <w:t xml:space="preserve">, code-named TURBINE, that is </w:t>
      </w:r>
      <w:r w:rsidRPr="0064610C">
        <w:rPr>
          <w:rStyle w:val="Emphasis"/>
          <w:rFonts w:asciiTheme="minorHAnsi" w:hAnsiTheme="minorHAnsi"/>
        </w:rPr>
        <w:t>capable of managing</w:t>
      </w:r>
      <w:r w:rsidRPr="0064610C">
        <w:rPr>
          <w:rStyle w:val="StyleUnderline"/>
          <w:rFonts w:asciiTheme="minorHAnsi" w:hAnsiTheme="minorHAnsi"/>
        </w:rPr>
        <w:t xml:space="preserve"> </w:t>
      </w:r>
      <w:r w:rsidRPr="0064610C">
        <w:rPr>
          <w:rFonts w:asciiTheme="minorHAnsi" w:hAnsiTheme="minorHAnsi"/>
          <w:sz w:val="12"/>
        </w:rPr>
        <w:t>“potentially</w:t>
      </w:r>
      <w:r w:rsidRPr="0064610C">
        <w:rPr>
          <w:rStyle w:val="StyleUnderline"/>
          <w:rFonts w:asciiTheme="minorHAnsi" w:hAnsiTheme="minorHAnsi"/>
        </w:rPr>
        <w:t xml:space="preserve"> </w:t>
      </w:r>
      <w:r w:rsidRPr="0064610C">
        <w:rPr>
          <w:rStyle w:val="Emphasis"/>
          <w:rFonts w:asciiTheme="minorHAnsi" w:hAnsiTheme="minorHAnsi"/>
        </w:rPr>
        <w:t>millions of implants” for</w:t>
      </w:r>
      <w:r w:rsidRPr="0064610C">
        <w:rPr>
          <w:rFonts w:asciiTheme="minorHAnsi" w:hAnsiTheme="minorHAnsi"/>
          <w:sz w:val="12"/>
        </w:rPr>
        <w:t xml:space="preserve"> intelligence gathering “and </w:t>
      </w:r>
      <w:r w:rsidRPr="0064610C">
        <w:rPr>
          <w:rStyle w:val="Emphasis"/>
          <w:rFonts w:asciiTheme="minorHAnsi" w:hAnsiTheme="minorHAnsi"/>
        </w:rPr>
        <w:t>active attack.”</w:t>
      </w:r>
      <w:r w:rsidRPr="0064610C">
        <w:rPr>
          <w:rFonts w:asciiTheme="minorHAnsi" w:hAnsiTheme="minorHAnsi"/>
          <w:sz w:val="12"/>
        </w:rPr>
        <w:t xml:space="preserve"> </w:t>
      </w:r>
    </w:p>
    <w:p w:rsidR="00A84BC4" w:rsidRPr="0064610C" w:rsidRDefault="00A84BC4" w:rsidP="00A84BC4">
      <w:pPr>
        <w:pStyle w:val="Heading2"/>
        <w:rPr>
          <w:rFonts w:asciiTheme="minorHAnsi" w:hAnsiTheme="minorHAnsi"/>
        </w:rPr>
      </w:pPr>
      <w:r w:rsidRPr="0064610C">
        <w:rPr>
          <w:rFonts w:asciiTheme="minorHAnsi" w:hAnsiTheme="minorHAnsi"/>
        </w:rPr>
        <w:t>T-Surveillance (ST)</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Undermining encryption standards includes commercial fines against illegal exports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Goodwin and Procter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(Goodwin and Proctor, legal firm. “Software Companies Now on Notice That Encryption Exports May Be Treated More Seriously: $750,000 Fine Against Intel Subsidiary,” Client Alert, 10-15-2014. http://www.goodwinprocter.com/Publications/Newsletters/Client-Alert/2014/1015_Software-Companies-Now-on-Notice-That-Encryption-Exports-May-Be-Treated-More-Seriously.aspx//ghs-kw)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On October 8, 2014, </w:t>
      </w:r>
      <w:r w:rsidRPr="0064610C">
        <w:rPr>
          <w:rStyle w:val="StyleUnderline"/>
          <w:rFonts w:asciiTheme="minorHAnsi" w:hAnsiTheme="minorHAnsi"/>
        </w:rPr>
        <w:t>the Department of Commerce’s Bureau of Industry and Security (BIS) announced the issuance of a $750,000 penalty against Wind River Systems</w:t>
      </w:r>
      <w:r w:rsidRPr="0064610C">
        <w:rPr>
          <w:rFonts w:asciiTheme="minorHAnsi" w:hAnsiTheme="minorHAnsi"/>
          <w:sz w:val="16"/>
        </w:rPr>
        <w:t xml:space="preserve">, an Intel subsidiary, </w:t>
      </w:r>
      <w:r w:rsidRPr="0064610C">
        <w:rPr>
          <w:rStyle w:val="StyleUnderline"/>
          <w:rFonts w:asciiTheme="minorHAnsi" w:hAnsiTheme="minorHAnsi"/>
        </w:rPr>
        <w:t>for the unlawful exportation of encryption software products to foreign government end-users and to organizations on the BIS Entity List. Wind River Systems exported its software to China, Hong Kong, Russia, Israel, South Africa, and South Korea. BIS significantly mitigated what would have been a much larger fine because the company voluntarily disclosed the violations.</w:t>
      </w:r>
      <w:r w:rsidRPr="0064610C">
        <w:rPr>
          <w:rFonts w:asciiTheme="minorHAnsi" w:hAnsiTheme="minorHAnsi"/>
          <w:sz w:val="16"/>
        </w:rPr>
        <w:t xml:space="preserve"> We believe this to be the first penalty BIS has ever issued for the unlicensed export of encryption software that did not also involve comprehensively sanctioned countries (e.g., Cuba, Iran, North Korea, Sudan or Syria). This suggests a fundamental change in BIS’s treatment of violations of the encryption regulations. Historically, BIS has resolved voluntarily disclosed violations of the encryption regulations with a warning letter but no material consequence, and has shown itself unlikely to pursue such violations that were not disclosed. </w:t>
      </w:r>
      <w:r w:rsidRPr="0064610C">
        <w:rPr>
          <w:rStyle w:val="StyleUnderline"/>
          <w:rFonts w:asciiTheme="minorHAnsi" w:hAnsiTheme="minorHAnsi"/>
        </w:rPr>
        <w:t>This fine dramatically increases the compliance stakes for software companies</w:t>
      </w:r>
      <w:r w:rsidRPr="0064610C">
        <w:rPr>
          <w:rFonts w:asciiTheme="minorHAnsi" w:hAnsiTheme="minorHAnsi"/>
          <w:sz w:val="16"/>
        </w:rPr>
        <w:t xml:space="preserve"> — a message that BIS seemed intent upon making in its announcement. </w:t>
      </w:r>
      <w:r w:rsidRPr="0064610C">
        <w:rPr>
          <w:rStyle w:val="StyleUnderline"/>
          <w:rFonts w:asciiTheme="minorHAnsi" w:hAnsiTheme="minorHAnsi"/>
        </w:rPr>
        <w:t>Encryption is ubiquitous in software products. Companies making these products should reexamine their product classifications, export eligibility, and internal policies and procedures regarding the export of software that uses or leverages encryption</w:t>
      </w:r>
      <w:r w:rsidRPr="0064610C">
        <w:rPr>
          <w:rFonts w:asciiTheme="minorHAnsi" w:hAnsiTheme="minorHAnsi"/>
          <w:sz w:val="16"/>
        </w:rPr>
        <w:t xml:space="preserve"> (even open source or third-party encryption libraries), </w:t>
      </w:r>
      <w:r w:rsidRPr="0064610C">
        <w:rPr>
          <w:rStyle w:val="StyleUnderline"/>
          <w:rFonts w:asciiTheme="minorHAnsi" w:hAnsiTheme="minorHAnsi"/>
        </w:rPr>
        <w:t xml:space="preserve">particularly where a potential transaction on the horizon — e.g., an acquisition, financing, or initial public offering — will increase the likelihood that violations of these laws will be identified. </w:t>
      </w:r>
      <w:r w:rsidRPr="0064610C">
        <w:rPr>
          <w:rFonts w:asciiTheme="minorHAnsi" w:hAnsiTheme="minorHAnsi"/>
          <w:sz w:val="16"/>
        </w:rPr>
        <w:t>If you would like additional information about the issues addressed in this Client Alert, please contact Rich Matheny, who chairs Goodwin Procter’s National Security &amp; Foreign Trade Regulation Practice, or the Goodwin Procter attorney with whom you typically consult.</w:t>
      </w:r>
    </w:p>
    <w:p w:rsidR="00A84BC4" w:rsidRPr="0064610C" w:rsidRDefault="00A84BC4" w:rsidP="00A84BC4">
      <w:pPr>
        <w:pStyle w:val="Heading1"/>
        <w:rPr>
          <w:rFonts w:asciiTheme="minorHAnsi" w:hAnsiTheme="minorHAnsi"/>
        </w:rPr>
      </w:pPr>
    </w:p>
    <w:p w:rsidR="00A84BC4" w:rsidRPr="0064610C" w:rsidRDefault="00A84BC4" w:rsidP="00A84BC4">
      <w:pPr>
        <w:pStyle w:val="Heading1"/>
        <w:rPr>
          <w:rFonts w:asciiTheme="minorHAnsi" w:hAnsiTheme="minorHAnsi"/>
        </w:rPr>
      </w:pPr>
      <w:r w:rsidRPr="0064610C">
        <w:rPr>
          <w:rFonts w:asciiTheme="minorHAnsi" w:hAnsiTheme="minorHAnsi"/>
        </w:rPr>
        <w:t>CPs</w:t>
      </w:r>
    </w:p>
    <w:p w:rsidR="00A84BC4" w:rsidRPr="0064610C" w:rsidRDefault="00A84BC4" w:rsidP="00A84BC4">
      <w:pPr>
        <w:pStyle w:val="Heading2"/>
        <w:rPr>
          <w:rFonts w:asciiTheme="minorHAnsi" w:hAnsiTheme="minorHAnsi"/>
        </w:rPr>
      </w:pPr>
      <w:r w:rsidRPr="0064610C">
        <w:rPr>
          <w:rFonts w:asciiTheme="minorHAnsi" w:hAnsiTheme="minorHAnsi"/>
        </w:rPr>
        <w:t>Foreign Backdoors CP</w:t>
      </w:r>
    </w:p>
    <w:p w:rsidR="00A84BC4" w:rsidRPr="0064610C" w:rsidRDefault="00A84BC4" w:rsidP="00A84BC4">
      <w:pPr>
        <w:pStyle w:val="Heading3"/>
        <w:rPr>
          <w:rFonts w:asciiTheme="minorHAnsi" w:hAnsiTheme="minorHAnsi"/>
        </w:rPr>
      </w:pPr>
      <w:r w:rsidRPr="0064610C">
        <w:rPr>
          <w:rFonts w:asciiTheme="minorHAnsi" w:hAnsiTheme="minorHAnsi"/>
        </w:rPr>
        <w:t>CX</w:t>
      </w:r>
    </w:p>
    <w:p w:rsidR="00A84BC4" w:rsidRPr="0064610C" w:rsidRDefault="00A84BC4" w:rsidP="00A84BC4">
      <w:pPr>
        <w:rPr>
          <w:rFonts w:asciiTheme="minorHAnsi" w:hAnsiTheme="minorHAnsi"/>
        </w:rPr>
      </w:pPr>
      <w:r w:rsidRPr="0064610C">
        <w:rPr>
          <w:rFonts w:asciiTheme="minorHAnsi" w:hAnsiTheme="minorHAnsi"/>
        </w:rPr>
        <w:t>In the world of the AFF does the government no longer have access to backdoors? So we don’t use or possess backdoors in the world of the AFF, right?</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(KQ) Counterplan: the United States federal government should ban the creation of backdoors as outlined in the Secure Data Act of 2015 but should not ban the surveillance of backdoors and should mandate clandestine corporate disclosure of foreign-government-mandated backdoors to the United States federal government.</w:t>
      </w:r>
    </w:p>
    <w:p w:rsidR="00A84BC4" w:rsidRPr="0064610C" w:rsidRDefault="00A84BC4" w:rsidP="00A84BC4">
      <w:pPr>
        <w:pStyle w:val="Heading4"/>
        <w:rPr>
          <w:rFonts w:asciiTheme="minorHAnsi" w:hAnsiTheme="minorHAnsi"/>
        </w:rPr>
      </w:pPr>
      <w:r w:rsidRPr="0064610C">
        <w:rPr>
          <w:rFonts w:asciiTheme="minorHAnsi" w:hAnsiTheme="minorHAnsi"/>
        </w:rPr>
        <w:t>(CT) Counterplan: The United States federal government should not mandate the creation of surveillance backdoors in products or request privacy keys, and should terminate current backdoors created either by government mandates or government requested keys but should not cease the use of backdoors.</w:t>
      </w:r>
    </w:p>
    <w:p w:rsidR="00A84BC4" w:rsidRPr="0064610C" w:rsidRDefault="00A84BC4" w:rsidP="00A84BC4">
      <w:pPr>
        <w:pStyle w:val="Heading4"/>
        <w:rPr>
          <w:rFonts w:asciiTheme="minorHAnsi" w:hAnsiTheme="minorHAnsi"/>
        </w:rPr>
      </w:pPr>
      <w:r w:rsidRPr="0064610C">
        <w:rPr>
          <w:rFonts w:asciiTheme="minorHAnsi" w:hAnsiTheme="minorHAnsi"/>
        </w:rPr>
        <w:t>Backdoors are inevitable—we’ll use backdoors created by foreign governments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Wittes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rsidR="00A84BC4" w:rsidRPr="0064610C" w:rsidRDefault="00A84BC4" w:rsidP="00A84BC4">
      <w:pPr>
        <w:rPr>
          <w:rStyle w:val="StyleUnderline"/>
          <w:rFonts w:asciiTheme="minorHAnsi" w:hAnsiTheme="minorHAnsi"/>
        </w:rPr>
      </w:pPr>
      <w:r w:rsidRPr="0064610C">
        <w:rPr>
          <w:rStyle w:val="Emphasis"/>
          <w:rFonts w:asciiTheme="minorHAnsi" w:hAnsiTheme="minorHAnsi"/>
          <w:highlight w:val="green"/>
        </w:rPr>
        <w:t>Still another approach is to let other governments do the dirty work.</w:t>
      </w:r>
      <w:r w:rsidRPr="0064610C">
        <w:rPr>
          <w:rStyle w:val="StyleUnderline"/>
          <w:rFonts w:asciiTheme="minorHAnsi" w:hAnsiTheme="minorHAnsi"/>
        </w:rPr>
        <w:t xml:space="preserve"> The computer scientists' report cites the possibility of other sovereigns adopting their own extraordinary access regimes as a reason for the U.S. to go slow: Building in exceptional access would be risky enough even if only one law enforcement agency in the world had it. </w:t>
      </w:r>
      <w:r w:rsidRPr="0064610C">
        <w:rPr>
          <w:rStyle w:val="StyleUnderline"/>
          <w:rFonts w:asciiTheme="minorHAnsi" w:hAnsiTheme="minorHAnsi"/>
          <w:highlight w:val="green"/>
        </w:rPr>
        <w:t>But this is not only a US issue. The UK government promises legislation</w:t>
      </w:r>
      <w:r w:rsidRPr="0064610C">
        <w:rPr>
          <w:rStyle w:val="StyleUnderline"/>
          <w:rFonts w:asciiTheme="minorHAnsi" w:hAnsiTheme="minorHAnsi"/>
        </w:rPr>
        <w:t xml:space="preserve"> this fall </w:t>
      </w:r>
      <w:r w:rsidRPr="0064610C">
        <w:rPr>
          <w:rStyle w:val="StyleUnderline"/>
          <w:rFonts w:asciiTheme="minorHAnsi" w:hAnsiTheme="minorHAnsi"/>
          <w:highlight w:val="green"/>
        </w:rPr>
        <w:t>to compel</w:t>
      </w:r>
      <w:r w:rsidRPr="0064610C">
        <w:rPr>
          <w:rStyle w:val="StyleUnderline"/>
          <w:rFonts w:asciiTheme="minorHAnsi" w:hAnsiTheme="minorHAnsi"/>
        </w:rPr>
        <w:t xml:space="preserve"> communications service providers, including </w:t>
      </w:r>
      <w:r w:rsidRPr="0064610C">
        <w:rPr>
          <w:rStyle w:val="StyleUnderline"/>
          <w:rFonts w:asciiTheme="minorHAnsi" w:hAnsiTheme="minorHAnsi"/>
          <w:highlight w:val="green"/>
        </w:rPr>
        <w:t>US-based corporations, to grant access</w:t>
      </w:r>
      <w:r w:rsidRPr="0064610C">
        <w:rPr>
          <w:rStyle w:val="StyleUnderline"/>
          <w:rFonts w:asciiTheme="minorHAnsi" w:hAnsiTheme="minorHAnsi"/>
        </w:rPr>
        <w:t xml:space="preserve"> to UK law enforcement agencies, </w:t>
      </w:r>
      <w:r w:rsidRPr="0064610C">
        <w:rPr>
          <w:rStyle w:val="StyleUnderline"/>
          <w:rFonts w:asciiTheme="minorHAnsi" w:hAnsiTheme="minorHAnsi"/>
          <w:highlight w:val="green"/>
        </w:rPr>
        <w:t>and other countries would certainly follow suit.</w:t>
      </w:r>
      <w:r w:rsidRPr="0064610C">
        <w:rPr>
          <w:rStyle w:val="StyleUnderline"/>
          <w:rFonts w:asciiTheme="minorHAnsi" w:hAnsiTheme="minorHAnsi"/>
        </w:rPr>
        <w:t xml:space="preserve"> China has already intimated that it may require exceptional access. If a British-based developer deploys a messaging application used by citizens of China, must it provide exceptional access to Chinese law enforcement? </w:t>
      </w:r>
      <w:r w:rsidRPr="0064610C">
        <w:rPr>
          <w:rFonts w:asciiTheme="minorHAnsi" w:hAnsiTheme="minorHAnsi"/>
          <w:sz w:val="16"/>
        </w:rPr>
        <w:t xml:space="preserve">Which countries have suﬃcient respect for the rule of law to participate in an international exceptional access framework? How would such determinations be made? How would timely approvals be given for the millions of new products with communications capabilities? And how would this new surveillance ecosystem be funded and supervised? The US and UK governments have fought long and hard to keep the governance of the Internet open, in the face of demands from authoritarian countries that it be brought under state control. Does not the push for exceptional access represent a breathtaking policy reversal? I am certain that </w:t>
      </w:r>
      <w:r w:rsidRPr="0064610C">
        <w:rPr>
          <w:rStyle w:val="StyleUnderline"/>
          <w:rFonts w:asciiTheme="minorHAnsi" w:hAnsiTheme="minorHAnsi"/>
        </w:rPr>
        <w:t>the computer scientists are correct that foreign governments will move in this direction</w:t>
      </w:r>
      <w:r w:rsidRPr="0064610C">
        <w:rPr>
          <w:rFonts w:asciiTheme="minorHAnsi" w:hAnsiTheme="minorHAnsi"/>
          <w:sz w:val="16"/>
        </w:rPr>
        <w:t xml:space="preserve">, but I think they are misreading the consequences of this. </w:t>
      </w:r>
      <w:r w:rsidRPr="0064610C">
        <w:rPr>
          <w:rStyle w:val="Emphasis"/>
          <w:rFonts w:asciiTheme="minorHAnsi" w:hAnsiTheme="minorHAnsi"/>
          <w:highlight w:val="green"/>
        </w:rPr>
        <w:t>China and Britain will do this irrespective of what the U</w:t>
      </w:r>
      <w:r w:rsidRPr="0064610C">
        <w:rPr>
          <w:rStyle w:val="Emphasis"/>
          <w:rFonts w:asciiTheme="minorHAnsi" w:hAnsiTheme="minorHAnsi"/>
        </w:rPr>
        <w:t xml:space="preserve">nited </w:t>
      </w:r>
      <w:r w:rsidRPr="0064610C">
        <w:rPr>
          <w:rStyle w:val="Emphasis"/>
          <w:rFonts w:asciiTheme="minorHAnsi" w:hAnsiTheme="minorHAnsi"/>
          <w:highlight w:val="green"/>
        </w:rPr>
        <w:t>S</w:t>
      </w:r>
      <w:r w:rsidRPr="0064610C">
        <w:rPr>
          <w:rStyle w:val="Emphasis"/>
          <w:rFonts w:asciiTheme="minorHAnsi" w:hAnsiTheme="minorHAnsi"/>
        </w:rPr>
        <w:t xml:space="preserve">tates </w:t>
      </w:r>
      <w:r w:rsidRPr="0064610C">
        <w:rPr>
          <w:rStyle w:val="Emphasis"/>
          <w:rFonts w:asciiTheme="minorHAnsi" w:hAnsiTheme="minorHAnsi"/>
          <w:highlight w:val="green"/>
        </w:rPr>
        <w:t>does, and that</w:t>
      </w:r>
      <w:r w:rsidRPr="0064610C">
        <w:rPr>
          <w:rStyle w:val="Emphasis"/>
          <w:rFonts w:asciiTheme="minorHAnsi" w:hAnsiTheme="minorHAnsi"/>
        </w:rPr>
        <w:t xml:space="preserve"> fact </w:t>
      </w:r>
      <w:r w:rsidRPr="0064610C">
        <w:rPr>
          <w:rStyle w:val="Emphasis"/>
          <w:rFonts w:asciiTheme="minorHAnsi" w:hAnsiTheme="minorHAnsi"/>
          <w:highlight w:val="green"/>
        </w:rPr>
        <w:t>may</w:t>
      </w:r>
      <w:r w:rsidRPr="0064610C">
        <w:rPr>
          <w:rStyle w:val="Emphasis"/>
          <w:rFonts w:asciiTheme="minorHAnsi" w:hAnsiTheme="minorHAnsi"/>
        </w:rPr>
        <w:t xml:space="preserve"> well </w:t>
      </w:r>
      <w:r w:rsidRPr="0064610C">
        <w:rPr>
          <w:rStyle w:val="Emphasis"/>
          <w:rFonts w:asciiTheme="minorHAnsi" w:hAnsiTheme="minorHAnsi"/>
          <w:highlight w:val="green"/>
        </w:rPr>
        <w:t>create</w:t>
      </w:r>
      <w:r w:rsidRPr="0064610C">
        <w:rPr>
          <w:rStyle w:val="Emphasis"/>
          <w:rFonts w:asciiTheme="minorHAnsi" w:hAnsiTheme="minorHAnsi"/>
        </w:rPr>
        <w:t xml:space="preserve"> potential </w:t>
      </w:r>
      <w:r w:rsidRPr="0064610C">
        <w:rPr>
          <w:rStyle w:val="Emphasis"/>
          <w:rFonts w:asciiTheme="minorHAnsi" w:hAnsiTheme="minorHAnsi"/>
          <w:highlight w:val="green"/>
        </w:rPr>
        <w:t>opportunity for the U.S.</w:t>
      </w:r>
      <w:r w:rsidRPr="0064610C">
        <w:rPr>
          <w:rStyle w:val="Emphasis"/>
          <w:rFonts w:asciiTheme="minorHAnsi" w:hAnsiTheme="minorHAnsi"/>
        </w:rPr>
        <w:t xml:space="preserve"> After all, </w:t>
      </w:r>
      <w:r w:rsidRPr="0064610C">
        <w:rPr>
          <w:rStyle w:val="Emphasis"/>
          <w:rFonts w:asciiTheme="minorHAnsi" w:hAnsiTheme="minorHAnsi"/>
          <w:highlight w:val="green"/>
        </w:rPr>
        <w:t>if China and Britain are going to force U.S. companies to think through the problem of how to provide extraordinary access</w:t>
      </w:r>
      <w:r w:rsidRPr="0064610C">
        <w:rPr>
          <w:rStyle w:val="Emphasis"/>
          <w:rFonts w:asciiTheme="minorHAnsi" w:hAnsiTheme="minorHAnsi"/>
        </w:rPr>
        <w:t xml:space="preserve"> without compromising general security, perhaps </w:t>
      </w:r>
      <w:r w:rsidRPr="0064610C">
        <w:rPr>
          <w:rStyle w:val="Emphasis"/>
          <w:rFonts w:asciiTheme="minorHAnsi" w:hAnsiTheme="minorHAnsi"/>
          <w:highlight w:val="green"/>
        </w:rPr>
        <w:t>the need to do business in those countries will provide</w:t>
      </w:r>
      <w:r w:rsidRPr="0064610C">
        <w:rPr>
          <w:rStyle w:val="Emphasis"/>
          <w:rFonts w:asciiTheme="minorHAnsi" w:hAnsiTheme="minorHAnsi"/>
        </w:rPr>
        <w:t xml:space="preserve"> much of the </w:t>
      </w:r>
      <w:r w:rsidRPr="0064610C">
        <w:rPr>
          <w:rStyle w:val="Emphasis"/>
          <w:rFonts w:asciiTheme="minorHAnsi" w:hAnsiTheme="minorHAnsi"/>
          <w:highlight w:val="green"/>
        </w:rPr>
        <w:t>incentive to think through the hard problems of how to do it.</w:t>
      </w:r>
      <w:r w:rsidRPr="0064610C">
        <w:rPr>
          <w:rStyle w:val="StyleUnderline"/>
          <w:rFonts w:asciiTheme="minorHAnsi" w:hAnsiTheme="minorHAnsi"/>
        </w:rPr>
        <w:t xml:space="preserve"> Perhaps </w:t>
      </w:r>
      <w:r w:rsidRPr="0064610C">
        <w:rPr>
          <w:rStyle w:val="StyleUnderline"/>
          <w:rFonts w:asciiTheme="minorHAnsi" w:hAnsiTheme="minorHAnsi"/>
          <w:highlight w:val="green"/>
        </w:rPr>
        <w:t>countries far less solicitous than ours of the plight of tech</w:t>
      </w:r>
      <w:r w:rsidRPr="0064610C">
        <w:rPr>
          <w:rStyle w:val="StyleUnderline"/>
          <w:rFonts w:asciiTheme="minorHAnsi" w:hAnsiTheme="minorHAnsi"/>
        </w:rPr>
        <w:t xml:space="preserve">nology </w:t>
      </w:r>
      <w:r w:rsidRPr="0064610C">
        <w:rPr>
          <w:rStyle w:val="StyleUnderline"/>
          <w:rFonts w:asciiTheme="minorHAnsi" w:hAnsiTheme="minorHAnsi"/>
          <w:highlight w:val="green"/>
        </w:rPr>
        <w:t>companies</w:t>
      </w:r>
      <w:r w:rsidRPr="0064610C">
        <w:rPr>
          <w:rStyle w:val="StyleUnderline"/>
          <w:rFonts w:asciiTheme="minorHAnsi" w:hAnsiTheme="minorHAnsi"/>
        </w:rPr>
        <w:t xml:space="preserve"> or the privacy interests of their users </w:t>
      </w:r>
      <w:r w:rsidRPr="0064610C">
        <w:rPr>
          <w:rStyle w:val="StyleUnderline"/>
          <w:rFonts w:asciiTheme="minorHAnsi" w:hAnsiTheme="minorHAnsi"/>
          <w:highlight w:val="green"/>
        </w:rPr>
        <w:t>will force the research</w:t>
      </w:r>
      <w:r w:rsidRPr="0064610C">
        <w:rPr>
          <w:rFonts w:asciiTheme="minorHAnsi" w:hAnsiTheme="minorHAnsi"/>
          <w:sz w:val="16"/>
        </w:rPr>
        <w:t xml:space="preserve"> that Comey can only hypothesize. </w:t>
      </w:r>
      <w:r w:rsidRPr="0064610C">
        <w:rPr>
          <w:rStyle w:val="StyleUnderline"/>
          <w:rFonts w:asciiTheme="minorHAnsi" w:hAnsiTheme="minorHAnsi"/>
        </w:rPr>
        <w:t xml:space="preserve">Will Apple then take the view that it can offer phones to users in China which can be decrypted for Chinese authorities when they require it but that it's technically impossible to do so in the United States? </w:t>
      </w:r>
    </w:p>
    <w:p w:rsidR="00A84BC4" w:rsidRPr="0064610C" w:rsidRDefault="00A84BC4" w:rsidP="00A84BC4">
      <w:pPr>
        <w:pStyle w:val="Heading3"/>
        <w:rPr>
          <w:rFonts w:asciiTheme="minorHAnsi" w:hAnsiTheme="minorHAnsi"/>
        </w:rPr>
      </w:pPr>
      <w:r w:rsidRPr="0064610C">
        <w:rPr>
          <w:rFonts w:asciiTheme="minorHAnsi" w:hAnsiTheme="minorHAnsi"/>
        </w:rPr>
        <w:t>2NC O/V</w:t>
      </w:r>
    </w:p>
    <w:p w:rsidR="00A84BC4" w:rsidRPr="0064610C" w:rsidRDefault="00A84BC4" w:rsidP="00A84BC4">
      <w:pPr>
        <w:pStyle w:val="Heading4"/>
        <w:rPr>
          <w:rFonts w:asciiTheme="minorHAnsi" w:hAnsiTheme="minorHAnsi"/>
        </w:rPr>
      </w:pPr>
      <w:r w:rsidRPr="0064610C">
        <w:rPr>
          <w:rFonts w:asciiTheme="minorHAnsi" w:hAnsiTheme="minorHAnsi"/>
        </w:rPr>
        <w:t>Counterplan solves 100% of the case—we mandate the USFG publicly stop creating backdoors but instead use backdoors that are inevitably mandated by foreign nations for surveillance—solves perception and doesn’t link to the net benefit—that’s Wittes</w:t>
      </w:r>
    </w:p>
    <w:p w:rsidR="00A84BC4" w:rsidRPr="0064610C" w:rsidRDefault="00A84BC4" w:rsidP="00A84BC4">
      <w:pPr>
        <w:pStyle w:val="Heading3"/>
        <w:rPr>
          <w:rFonts w:asciiTheme="minorHAnsi" w:hAnsiTheme="minorHAnsi"/>
        </w:rPr>
      </w:pPr>
      <w:r w:rsidRPr="0064610C">
        <w:rPr>
          <w:rFonts w:asciiTheme="minorHAnsi" w:hAnsiTheme="minorHAnsi"/>
        </w:rPr>
        <w:t>2NC Backdoors Inev</w:t>
      </w:r>
    </w:p>
    <w:p w:rsidR="00A84BC4" w:rsidRPr="0064610C" w:rsidRDefault="00A84BC4" w:rsidP="00A84BC4">
      <w:pPr>
        <w:pStyle w:val="Heading4"/>
        <w:rPr>
          <w:rFonts w:asciiTheme="minorHAnsi" w:hAnsiTheme="minorHAnsi"/>
        </w:rPr>
      </w:pPr>
      <w:r w:rsidRPr="0064610C">
        <w:rPr>
          <w:rFonts w:asciiTheme="minorHAnsi" w:hAnsiTheme="minorHAnsi"/>
        </w:rPr>
        <w:t>India has backdoors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Ragan 12</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(Steve Ragan. Steve Ragan is a security reporter and contributor for SecurityWeek. Prior to joining the journalism world in 2005, he spent 15 years as a freelance IT contractor focused on endpoint security and security training. "Hackers Expose India's Backdoor Intercept Program," No Publication. 1-9-2012. http://www.securityweek.com/hackers-expose-indias-backdoor-intercept-program//ghs-kw)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Symantec confirmed with SecurityWeek on Friday that </w:t>
      </w:r>
      <w:r w:rsidRPr="0064610C">
        <w:rPr>
          <w:rStyle w:val="StyleUnderline"/>
          <w:rFonts w:asciiTheme="minorHAnsi" w:hAnsiTheme="minorHAnsi"/>
        </w:rPr>
        <w:t>hackers did access source code</w:t>
      </w:r>
      <w:r w:rsidRPr="0064610C">
        <w:rPr>
          <w:rFonts w:asciiTheme="minorHAnsi" w:hAnsiTheme="minorHAnsi"/>
          <w:sz w:val="16"/>
        </w:rPr>
        <w:t xml:space="preserve"> from Symantec Endpoint Protection 11.0 and Symantec Antivirus 10.2. According to a Symantec spokesperson, “SEP 11 was four years ago to be exact.” In addition, Symantec Antivirus 10.2 has been discontinued, though the company continues to service it. “We’re taking this extremely seriously and are erring on the side of caution to develop and long-range plan to take care of customers still using those products,” Cris Paden, Senior Manager of Corporate Communications at Symantec told SecurityWeek. Over the weekend, the story expanded. The Lords of Dharmaraja released a purported memo outlining the intercept program known as </w:t>
      </w:r>
      <w:r w:rsidRPr="0064610C">
        <w:rPr>
          <w:rStyle w:val="StyleUnderline"/>
          <w:rFonts w:asciiTheme="minorHAnsi" w:hAnsiTheme="minorHAnsi"/>
        </w:rPr>
        <w:t>RINOA</w:t>
      </w:r>
      <w:r w:rsidRPr="0064610C">
        <w:rPr>
          <w:rFonts w:asciiTheme="minorHAnsi" w:hAnsiTheme="minorHAnsi"/>
          <w:sz w:val="16"/>
        </w:rPr>
        <w:t xml:space="preserve">, which </w:t>
      </w:r>
      <w:r w:rsidRPr="0064610C">
        <w:rPr>
          <w:rStyle w:val="StyleUnderline"/>
          <w:rFonts w:asciiTheme="minorHAnsi" w:hAnsiTheme="minorHAnsi"/>
        </w:rPr>
        <w:t>earns its name from the vendors involved - RIM, Nokia, and Apple</w:t>
      </w:r>
      <w:r w:rsidRPr="0064610C">
        <w:rPr>
          <w:rFonts w:asciiTheme="minorHAnsi" w:hAnsiTheme="minorHAnsi"/>
          <w:sz w:val="16"/>
        </w:rPr>
        <w:t xml:space="preserve">. The memo said the </w:t>
      </w:r>
      <w:r w:rsidRPr="0064610C">
        <w:rPr>
          <w:rStyle w:val="Emphasis"/>
          <w:rFonts w:asciiTheme="minorHAnsi" w:hAnsiTheme="minorHAnsi"/>
        </w:rPr>
        <w:t xml:space="preserve">vendors provided India with backdoors into their technology in order to them to maintain a presence in the local market space. </w:t>
      </w:r>
      <w:r w:rsidRPr="0064610C">
        <w:rPr>
          <w:rStyle w:val="StyleUnderline"/>
          <w:rFonts w:asciiTheme="minorHAnsi" w:hAnsiTheme="minorHAnsi"/>
        </w:rPr>
        <w:t>India’s Ministry of Defense has “an agreement with all major device vendors” to provide the country with the source code and information needed for their SUR (surveillance) platform, the memo explains. These backdoors allowed the military to conduct surveillance</w:t>
      </w:r>
      <w:r w:rsidRPr="0064610C">
        <w:rPr>
          <w:rFonts w:asciiTheme="minorHAnsi" w:hAnsiTheme="minorHAnsi"/>
          <w:sz w:val="16"/>
        </w:rPr>
        <w:t xml:space="preserve"> (RINOA SUR) against the US-China Economic and Security Review Commission. Personnel from Indian Naval Military Intelligence were dispatched to the People’s Republic of China to undertake Telecommunications Surveillance (TESUR) using the RINOA backdoors and CYCADA-based technologies.</w:t>
      </w:r>
    </w:p>
    <w:p w:rsidR="00A84BC4" w:rsidRPr="0064610C" w:rsidRDefault="00A84BC4" w:rsidP="00A84BC4">
      <w:pPr>
        <w:pStyle w:val="Heading4"/>
        <w:rPr>
          <w:rFonts w:asciiTheme="minorHAnsi" w:hAnsiTheme="minorHAnsi"/>
        </w:rPr>
      </w:pPr>
      <w:r w:rsidRPr="0064610C">
        <w:rPr>
          <w:rFonts w:asciiTheme="minorHAnsi" w:hAnsiTheme="minorHAnsi"/>
        </w:rPr>
        <w:t>China has backdoors in 80% of global communications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Protalinski 12</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(Emil Protalinski. Reporter for CNet and ZDNet. "Former Pentagon analyst: China has backdoors to 80% of telecoms," ZDNet. 7-14-2012. http://www.zdnet.com/article/former-pentagon-analyst-china-has-backdoors-to-80-of-telecoms///ghs-kw)</w:t>
      </w:r>
    </w:p>
    <w:p w:rsidR="00A84BC4" w:rsidRPr="0064610C" w:rsidRDefault="00A84BC4" w:rsidP="00A84BC4">
      <w:pPr>
        <w:rPr>
          <w:rStyle w:val="Emphasis"/>
          <w:rFonts w:asciiTheme="minorHAnsi" w:hAnsiTheme="minorHAnsi"/>
        </w:rPr>
      </w:pPr>
      <w:r w:rsidRPr="0064610C">
        <w:rPr>
          <w:rStyle w:val="Emphasis"/>
          <w:rFonts w:asciiTheme="minorHAnsi" w:hAnsiTheme="minorHAnsi"/>
        </w:rPr>
        <w:t>The Chinese government reportedly has "pervasive access" to some 80 percent of the world's communications, thanks to backdoors</w:t>
      </w:r>
      <w:r w:rsidRPr="0064610C">
        <w:rPr>
          <w:rFonts w:asciiTheme="minorHAnsi" w:hAnsiTheme="minorHAnsi"/>
          <w:sz w:val="16"/>
        </w:rPr>
        <w:t xml:space="preserve"> it has ordered to be installed in devices made by Huawei and ZTE Corporation. </w:t>
      </w:r>
      <w:r w:rsidRPr="0064610C">
        <w:rPr>
          <w:rStyle w:val="StyleUnderline"/>
          <w:rFonts w:asciiTheme="minorHAnsi" w:hAnsiTheme="minorHAnsi"/>
        </w:rPr>
        <w:t>That's according to sources cited by Michael Maloof, a former senior security policy analyst in the Office of the Secretary of Defense</w:t>
      </w:r>
      <w:r w:rsidRPr="0064610C">
        <w:rPr>
          <w:rFonts w:asciiTheme="minorHAnsi" w:hAnsiTheme="minorHAnsi"/>
          <w:sz w:val="16"/>
        </w:rPr>
        <w:t xml:space="preserve">, who now writes for WND: In 2000, Huawei was virtually unknown outside China, but by 2009 it had grown to be one of the largest, second only to Ericsson. As a consequence, sources say that </w:t>
      </w:r>
      <w:r w:rsidRPr="0064610C">
        <w:rPr>
          <w:rStyle w:val="StyleUnderline"/>
          <w:rFonts w:asciiTheme="minorHAnsi" w:hAnsiTheme="minorHAnsi"/>
        </w:rPr>
        <w:t>any information</w:t>
      </w:r>
      <w:r w:rsidRPr="0064610C">
        <w:rPr>
          <w:rFonts w:asciiTheme="minorHAnsi" w:hAnsiTheme="minorHAnsi"/>
          <w:sz w:val="16"/>
        </w:rPr>
        <w:t xml:space="preserve"> traversing "any" Huawei equipped network </w:t>
      </w:r>
      <w:r w:rsidRPr="0064610C">
        <w:rPr>
          <w:rStyle w:val="StyleUnderline"/>
          <w:rFonts w:asciiTheme="minorHAnsi" w:hAnsiTheme="minorHAnsi"/>
        </w:rPr>
        <w:t>isn't safe unless it has military encryption</w:t>
      </w:r>
      <w:r w:rsidRPr="0064610C">
        <w:rPr>
          <w:rFonts w:asciiTheme="minorHAnsi" w:hAnsiTheme="minorHAnsi"/>
          <w:sz w:val="16"/>
        </w:rPr>
        <w:t xml:space="preserve">. One source warned, "even then, </w:t>
      </w:r>
      <w:r w:rsidRPr="0064610C">
        <w:rPr>
          <w:rStyle w:val="StyleUnderline"/>
          <w:rFonts w:asciiTheme="minorHAnsi" w:hAnsiTheme="minorHAnsi"/>
        </w:rPr>
        <w:t xml:space="preserve">there is no doubt that the Chinese are working very hard to decipher anything encrypted that they intercept." </w:t>
      </w:r>
      <w:r w:rsidRPr="0064610C">
        <w:rPr>
          <w:rFonts w:asciiTheme="minorHAnsi" w:hAnsiTheme="minorHAnsi"/>
          <w:sz w:val="16"/>
        </w:rPr>
        <w:t xml:space="preserve">Sources add that most corporate telecommunications networks use "pretty light encryption" on their virtual private networks, or VPNs. I found about Maloof's report via this week's edition of The CyberJungle podcast. Here's my rough transcription of what he says, at about 18 minutes and 30 seconds: </w:t>
      </w:r>
      <w:r w:rsidRPr="0064610C">
        <w:rPr>
          <w:rStyle w:val="StyleUnderline"/>
          <w:rFonts w:asciiTheme="minorHAnsi" w:hAnsiTheme="minorHAnsi"/>
        </w:rPr>
        <w:t>The Chinese government and the People's Liberation Army are so much into cyberwarfare now that they have looked at</w:t>
      </w:r>
      <w:r w:rsidRPr="0064610C">
        <w:rPr>
          <w:rFonts w:asciiTheme="minorHAnsi" w:hAnsiTheme="minorHAnsi"/>
          <w:sz w:val="16"/>
        </w:rPr>
        <w:t xml:space="preserve"> not just Huawei but also ZTE Corporation as providing through the equipment that they install </w:t>
      </w:r>
      <w:r w:rsidRPr="0064610C">
        <w:rPr>
          <w:rStyle w:val="StyleUnderline"/>
          <w:rFonts w:asciiTheme="minorHAnsi" w:hAnsiTheme="minorHAnsi"/>
        </w:rPr>
        <w:t>in</w:t>
      </w:r>
      <w:r w:rsidRPr="0064610C">
        <w:rPr>
          <w:rFonts w:asciiTheme="minorHAnsi" w:hAnsiTheme="minorHAnsi"/>
          <w:sz w:val="16"/>
        </w:rPr>
        <w:t xml:space="preserve"> about </w:t>
      </w:r>
      <w:r w:rsidRPr="0064610C">
        <w:rPr>
          <w:rStyle w:val="StyleUnderline"/>
          <w:rFonts w:asciiTheme="minorHAnsi" w:hAnsiTheme="minorHAnsi"/>
        </w:rPr>
        <w:t>145 countries around in the world, and in 45 of the top 50 telecom centers around the world, the potential for backdooring into data.</w:t>
      </w:r>
      <w:r w:rsidRPr="0064610C">
        <w:rPr>
          <w:rFonts w:asciiTheme="minorHAnsi" w:hAnsiTheme="minorHAnsi"/>
          <w:sz w:val="16"/>
        </w:rPr>
        <w:t xml:space="preserve"> Proprietary information could be not only spied upon but also could be altered and in some cases could be sabotaged. That's coming from technical experts who know Huawei, they know the company and they know the Chinese. Since that story came out I've done a subsequent one in which sources tell me that </w:t>
      </w:r>
      <w:r w:rsidRPr="0064610C">
        <w:rPr>
          <w:rStyle w:val="Emphasis"/>
          <w:rFonts w:asciiTheme="minorHAnsi" w:hAnsiTheme="minorHAnsi"/>
        </w:rPr>
        <w:t>it's giving Chinese access to approximately 80 percent of the world telecoms and it's working on the other 20 percent now.</w:t>
      </w:r>
    </w:p>
    <w:p w:rsidR="00A84BC4" w:rsidRPr="0064610C" w:rsidRDefault="00A84BC4" w:rsidP="00A84BC4">
      <w:pPr>
        <w:pStyle w:val="Heading4"/>
        <w:rPr>
          <w:rFonts w:asciiTheme="minorHAnsi" w:hAnsiTheme="minorHAnsi"/>
        </w:rPr>
      </w:pPr>
      <w:r w:rsidRPr="0064610C">
        <w:rPr>
          <w:rFonts w:asciiTheme="minorHAnsi" w:hAnsiTheme="minorHAnsi"/>
        </w:rPr>
        <w:t>China is mandating backdoors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Mozur 1/28</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(Paul Mozur. Reporter for the NYT. "New Rules in China Upset Western Tech Companies," New York Times. 1-28-2015. http://www.nytimes.com/2015/01/29/technology/in-china-new-cybersecurity-rules-perturb-western-tech-companies.html//ghs-kw)</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HONG KONG — </w:t>
      </w:r>
      <w:r w:rsidRPr="0064610C">
        <w:rPr>
          <w:rStyle w:val="StyleUnderline"/>
          <w:rFonts w:asciiTheme="minorHAnsi" w:hAnsiTheme="minorHAnsi"/>
        </w:rPr>
        <w:t>The Chinese government has adopted new regulations requiring companies that sell computer equipment</w:t>
      </w:r>
      <w:r w:rsidRPr="0064610C">
        <w:rPr>
          <w:rFonts w:asciiTheme="minorHAnsi" w:hAnsiTheme="minorHAnsi"/>
          <w:sz w:val="16"/>
        </w:rPr>
        <w:t xml:space="preserve"> to Chinese banks </w:t>
      </w:r>
      <w:r w:rsidRPr="0064610C">
        <w:rPr>
          <w:rStyle w:val="StyleUnderline"/>
          <w:rFonts w:asciiTheme="minorHAnsi" w:hAnsiTheme="minorHAnsi"/>
        </w:rPr>
        <w:t>to</w:t>
      </w:r>
      <w:r w:rsidRPr="0064610C">
        <w:rPr>
          <w:rFonts w:asciiTheme="minorHAnsi" w:hAnsiTheme="minorHAnsi"/>
          <w:sz w:val="16"/>
        </w:rPr>
        <w:t xml:space="preserve"> turn over secret source code, submit to invasive audits and </w:t>
      </w:r>
      <w:r w:rsidRPr="0064610C">
        <w:rPr>
          <w:rStyle w:val="Emphasis"/>
          <w:rFonts w:asciiTheme="minorHAnsi" w:hAnsiTheme="minorHAnsi"/>
        </w:rPr>
        <w:t>build so-called back doors into hardware and software</w:t>
      </w:r>
      <w:r w:rsidRPr="0064610C">
        <w:rPr>
          <w:rFonts w:asciiTheme="minorHAnsi" w:hAnsiTheme="minorHAnsi"/>
          <w:sz w:val="16"/>
        </w:rPr>
        <w:t xml:space="preserve">, according to a copy of the rules obtained by foreign technology companies that do billions of dollars’ worth of business in China. </w:t>
      </w:r>
      <w:r w:rsidRPr="0064610C">
        <w:rPr>
          <w:rStyle w:val="StyleUnderline"/>
          <w:rFonts w:asciiTheme="minorHAnsi" w:hAnsiTheme="minorHAnsi"/>
        </w:rPr>
        <w:t>The new rules</w:t>
      </w:r>
      <w:r w:rsidRPr="0064610C">
        <w:rPr>
          <w:rFonts w:asciiTheme="minorHAnsi" w:hAnsiTheme="minorHAnsi"/>
          <w:sz w:val="16"/>
        </w:rPr>
        <w:t xml:space="preserve">, laid out in a 22-page document approved at the end of last year, </w:t>
      </w:r>
      <w:r w:rsidRPr="0064610C">
        <w:rPr>
          <w:rStyle w:val="StyleUnderline"/>
          <w:rFonts w:asciiTheme="minorHAnsi" w:hAnsiTheme="minorHAnsi"/>
        </w:rPr>
        <w:t>are the first in a series of policies expected to be unveiled in the coming months</w:t>
      </w:r>
      <w:r w:rsidRPr="0064610C">
        <w:rPr>
          <w:rFonts w:asciiTheme="minorHAnsi" w:hAnsiTheme="minorHAnsi"/>
          <w:sz w:val="16"/>
        </w:rPr>
        <w:t xml:space="preserve"> that Beijing says are intended to strengthen cybersecurity in critical Chinese industries. As copies have spread in the past month, the regulations have heightened concern among foreign companies that the authorities are trying to force them out of one of the largest and fastest-growing markets. In a letter sent Wednesday to a top-level Communist Party committee on cybersecurity, led by President Xi Jinping, foreign business groups objected to the new policies and complained that they amounted to protectionism. The groups, which include the U.S. Chamber of Commerce, called for “urgent discussion and dialogue” about what they said was a “growing trend” toward policies that cite cybersecurity in requiring companies to use only technology products and services that are developed and controlled by Chinese companies. The letter is the latest salvo in an intensifying tit-for-tat between China and the United States over online security and technology policy. While the United States has accused Chinese military personnel of hacking and stealing from American companies, China has pointed to recent disclosures of United States snooping in foreign countries as a reason to get rid of American technology as quickly as possible. Although it is unclear to what extent the new rules result from security concerns, and to what extent they are cover for building up the Chinese tech industry, the Chinese regulations go far beyond measures taken by most other countries, lending some credibility to industry claims that they are protectionist. Beijing also has long used the Internet to keep tabs on its citizens and ensure the Communist Party’s hold on power. </w:t>
      </w:r>
      <w:r w:rsidRPr="0064610C">
        <w:rPr>
          <w:rStyle w:val="StyleUnderline"/>
          <w:rFonts w:asciiTheme="minorHAnsi" w:hAnsiTheme="minorHAnsi"/>
        </w:rPr>
        <w:t>Chinese companies must also follow the new regulations</w:t>
      </w:r>
      <w:r w:rsidRPr="0064610C">
        <w:rPr>
          <w:rFonts w:asciiTheme="minorHAnsi" w:hAnsiTheme="minorHAnsi"/>
          <w:sz w:val="16"/>
        </w:rPr>
        <w:t xml:space="preserve">, though they will find it easier since for most, their core customers are in China. China’s Internet filters have increasingly created a world with two Internets, a Chinese one and a global one. The new policies could further split the tech world, forcing hardware and software makers to sell either to China or the United States, or to create significantly different products for the two countries. </w:t>
      </w:r>
      <w:r w:rsidRPr="0064610C">
        <w:rPr>
          <w:rStyle w:val="StyleUnderline"/>
          <w:rFonts w:asciiTheme="minorHAnsi" w:hAnsiTheme="minorHAnsi"/>
        </w:rPr>
        <w:t xml:space="preserve">While the Obama administration will almost certainly complain </w:t>
      </w:r>
      <w:r w:rsidRPr="0064610C">
        <w:rPr>
          <w:rFonts w:asciiTheme="minorHAnsi" w:hAnsiTheme="minorHAnsi"/>
          <w:sz w:val="16"/>
        </w:rPr>
        <w:t xml:space="preserve">that the new rules are protectionist in nature, </w:t>
      </w:r>
      <w:r w:rsidRPr="0064610C">
        <w:rPr>
          <w:rStyle w:val="StyleUnderline"/>
          <w:rFonts w:asciiTheme="minorHAnsi" w:hAnsiTheme="minorHAnsi"/>
        </w:rPr>
        <w:t>the Chinese will be able to make a case that they differ only in degree from Washington’s own requirements.</w:t>
      </w:r>
    </w:p>
    <w:p w:rsidR="00A84BC4" w:rsidRPr="0064610C" w:rsidRDefault="00A84BC4" w:rsidP="00A84BC4">
      <w:pPr>
        <w:pStyle w:val="Heading3"/>
        <w:rPr>
          <w:rFonts w:asciiTheme="minorHAnsi" w:hAnsiTheme="minorHAnsi"/>
        </w:rPr>
      </w:pPr>
      <w:r w:rsidRPr="0064610C">
        <w:rPr>
          <w:rFonts w:asciiTheme="minorHAnsi" w:hAnsiTheme="minorHAnsi"/>
        </w:rPr>
        <w:t>2NC AT Perm do Both</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Permutation links to the net benefit—the AFF stops use of backdoors, that was 1AC cross-ex</w:t>
      </w:r>
    </w:p>
    <w:p w:rsidR="00A84BC4" w:rsidRPr="0064610C" w:rsidRDefault="00A84BC4" w:rsidP="00A84BC4">
      <w:pPr>
        <w:pStyle w:val="Heading3"/>
        <w:rPr>
          <w:rFonts w:asciiTheme="minorHAnsi" w:hAnsiTheme="minorHAnsi"/>
        </w:rPr>
      </w:pPr>
      <w:r w:rsidRPr="0064610C">
        <w:rPr>
          <w:rFonts w:asciiTheme="minorHAnsi" w:hAnsiTheme="minorHAnsi"/>
        </w:rPr>
        <w:t>2NC AT Perm do the CP</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The counterplan bans the creation of backdoors but not the use of them—that’s different from the plan—that was cross-ex</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The permutation is severance—that’s a voting issue:</w:t>
      </w:r>
    </w:p>
    <w:p w:rsidR="00A84BC4" w:rsidRPr="0064610C" w:rsidRDefault="00A84BC4" w:rsidP="00A84BC4">
      <w:pPr>
        <w:pStyle w:val="ListParagraph"/>
        <w:numPr>
          <w:ilvl w:val="0"/>
          <w:numId w:val="18"/>
        </w:numPr>
        <w:rPr>
          <w:rStyle w:val="Style13ptBold"/>
          <w:rFonts w:asciiTheme="minorHAnsi" w:hAnsiTheme="minorHAnsi"/>
        </w:rPr>
      </w:pPr>
      <w:r w:rsidRPr="0064610C">
        <w:rPr>
          <w:rStyle w:val="Style13ptBold"/>
          <w:rFonts w:asciiTheme="minorHAnsi" w:hAnsiTheme="minorHAnsi"/>
        </w:rPr>
        <w:t>NEG ground—makes the AFF a shifting target which makes it impossible to garner offense—stop copying k AFFs, vote NEG to be Dave Strauss</w:t>
      </w:r>
    </w:p>
    <w:p w:rsidR="00A84BC4" w:rsidRPr="0064610C" w:rsidRDefault="00A84BC4" w:rsidP="00A84BC4">
      <w:pPr>
        <w:pStyle w:val="ListParagraph"/>
        <w:numPr>
          <w:ilvl w:val="0"/>
          <w:numId w:val="18"/>
        </w:numPr>
        <w:rPr>
          <w:rStyle w:val="Style13ptBold"/>
          <w:rFonts w:asciiTheme="minorHAnsi" w:hAnsiTheme="minorHAnsi"/>
        </w:rPr>
      </w:pPr>
      <w:r w:rsidRPr="0064610C">
        <w:rPr>
          <w:rStyle w:val="Style13ptBold"/>
          <w:rFonts w:asciiTheme="minorHAnsi" w:hAnsiTheme="minorHAnsi"/>
        </w:rPr>
        <w:t>Kills advocacy skills—they never have to defend implementation of an advocacy</w:t>
      </w:r>
    </w:p>
    <w:p w:rsidR="00A84BC4" w:rsidRPr="0064610C" w:rsidRDefault="00A84BC4" w:rsidP="00A84BC4">
      <w:pPr>
        <w:pStyle w:val="Heading2"/>
        <w:rPr>
          <w:rFonts w:asciiTheme="minorHAnsi" w:hAnsiTheme="minorHAnsi"/>
        </w:rPr>
      </w:pPr>
      <w:r w:rsidRPr="0064610C">
        <w:rPr>
          <w:rFonts w:asciiTheme="minorHAnsi" w:hAnsiTheme="minorHAnsi"/>
        </w:rPr>
        <w:t>Cyberterror Advantage CP</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Counterplan: the United States federal government should substantially increase its support for renewable energy technologies and grid decentralization.</w:t>
      </w:r>
    </w:p>
    <w:p w:rsidR="00A84BC4" w:rsidRPr="0064610C" w:rsidRDefault="00A84BC4" w:rsidP="00A84BC4">
      <w:pPr>
        <w:pStyle w:val="Heading4"/>
        <w:rPr>
          <w:rFonts w:asciiTheme="minorHAnsi" w:hAnsiTheme="minorHAnsi"/>
        </w:rPr>
      </w:pPr>
      <w:r w:rsidRPr="0064610C">
        <w:rPr>
          <w:rFonts w:asciiTheme="minorHAnsi" w:hAnsiTheme="minorHAnsi"/>
        </w:rPr>
        <w:t>Grid decentralization and renewables solve terror attacks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Lawson 11</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(Lawson, Sean. Sean Lawson is an assistant professor in the Department of Communication at the University of Utah. He holds a PhD in Science and Technology Studies from Rensselaer Polytechnic Institute, a MA in Arab Studies from Georgetown University, and a BA in History from California State University, Stanislaus. “BEYOND CYBER-DOOM: Cyberattack Scenarios and the Evidence of History,” Mercatus Center at George Mason University. Working Paper No. 11-01, January 2011. http://mercatus.org/sites/default/files/publication/beyond-cyber-doom-cyber-attack-scenarios-evidence-history_1.pdf//ghs-kw)</w:t>
      </w:r>
    </w:p>
    <w:p w:rsidR="00A84BC4" w:rsidRPr="0064610C" w:rsidRDefault="00A84BC4" w:rsidP="00A84BC4">
      <w:pPr>
        <w:rPr>
          <w:rFonts w:asciiTheme="minorHAnsi" w:hAnsiTheme="minorHAnsi"/>
          <w:sz w:val="16"/>
        </w:rPr>
      </w:pPr>
      <w:r w:rsidRPr="0064610C">
        <w:rPr>
          <w:rStyle w:val="Emphasis"/>
          <w:rFonts w:asciiTheme="minorHAnsi" w:hAnsiTheme="minorHAnsi"/>
          <w:highlight w:val="green"/>
        </w:rPr>
        <w:t>Cybersecurity policy should promote decentralization</w:t>
      </w:r>
      <w:r w:rsidRPr="0064610C">
        <w:rPr>
          <w:rStyle w:val="StyleUnderline"/>
          <w:rFonts w:asciiTheme="minorHAnsi" w:hAnsiTheme="minorHAnsi"/>
        </w:rPr>
        <w:t xml:space="preserve"> </w:t>
      </w:r>
      <w:r w:rsidRPr="0064610C">
        <w:rPr>
          <w:rFonts w:asciiTheme="minorHAnsi" w:hAnsiTheme="minorHAnsi"/>
          <w:sz w:val="16"/>
        </w:rPr>
        <w:t xml:space="preserve">and self-organization in efforts </w:t>
      </w:r>
      <w:r w:rsidRPr="0064610C">
        <w:rPr>
          <w:rStyle w:val="Emphasis"/>
          <w:rFonts w:asciiTheme="minorHAnsi" w:hAnsiTheme="minorHAnsi"/>
          <w:highlight w:val="green"/>
        </w:rPr>
        <w:t>to prevent, defend against, and respond to cyberattacks</w:t>
      </w:r>
      <w:r w:rsidRPr="0064610C">
        <w:rPr>
          <w:rStyle w:val="Emphasis"/>
          <w:rFonts w:asciiTheme="minorHAnsi" w:hAnsiTheme="minorHAnsi"/>
        </w:rPr>
        <w:t>.</w:t>
      </w:r>
      <w:r w:rsidRPr="0064610C">
        <w:rPr>
          <w:rFonts w:asciiTheme="minorHAnsi" w:hAnsiTheme="minorHAnsi"/>
          <w:sz w:val="16"/>
        </w:rPr>
        <w:t xml:space="preserve"> Disaster researchers have shown that </w:t>
      </w:r>
      <w:r w:rsidRPr="0064610C">
        <w:rPr>
          <w:rStyle w:val="StyleUnderline"/>
          <w:rFonts w:asciiTheme="minorHAnsi" w:hAnsiTheme="minorHAnsi"/>
          <w:highlight w:val="green"/>
        </w:rPr>
        <w:t>victims are often</w:t>
      </w:r>
      <w:r w:rsidRPr="0064610C">
        <w:rPr>
          <w:rStyle w:val="StyleUnderline"/>
          <w:rFonts w:asciiTheme="minorHAnsi" w:hAnsiTheme="minorHAnsi"/>
        </w:rPr>
        <w:t xml:space="preserve"> themselves </w:t>
      </w:r>
      <w:r w:rsidRPr="0064610C">
        <w:rPr>
          <w:rStyle w:val="StyleUnderline"/>
          <w:rFonts w:asciiTheme="minorHAnsi" w:hAnsiTheme="minorHAnsi"/>
          <w:highlight w:val="green"/>
        </w:rPr>
        <w:t>the first responders</w:t>
      </w:r>
      <w:r w:rsidRPr="0064610C">
        <w:rPr>
          <w:rStyle w:val="StyleUnderline"/>
          <w:rFonts w:asciiTheme="minorHAnsi" w:hAnsiTheme="minorHAnsi"/>
        </w:rPr>
        <w:t xml:space="preserve"> </w:t>
      </w:r>
      <w:r w:rsidRPr="0064610C">
        <w:rPr>
          <w:rStyle w:val="StyleUnderline"/>
          <w:rFonts w:asciiTheme="minorHAnsi" w:hAnsiTheme="minorHAnsi"/>
          <w:highlight w:val="green"/>
        </w:rPr>
        <w:t>and</w:t>
      </w:r>
      <w:r w:rsidRPr="0064610C">
        <w:rPr>
          <w:rStyle w:val="StyleUnderline"/>
          <w:rFonts w:asciiTheme="minorHAnsi" w:hAnsiTheme="minorHAnsi"/>
        </w:rPr>
        <w:t xml:space="preserve"> that </w:t>
      </w:r>
      <w:r w:rsidRPr="0064610C">
        <w:rPr>
          <w:rStyle w:val="StyleUnderline"/>
          <w:rFonts w:asciiTheme="minorHAnsi" w:hAnsiTheme="minorHAnsi"/>
          <w:highlight w:val="green"/>
        </w:rPr>
        <w:t>centralized</w:t>
      </w:r>
      <w:r w:rsidRPr="0064610C">
        <w:rPr>
          <w:rStyle w:val="StyleUnderline"/>
          <w:rFonts w:asciiTheme="minorHAnsi" w:hAnsiTheme="minorHAnsi"/>
        </w:rPr>
        <w:t xml:space="preserve">, hierarchical, bureaucratic </w:t>
      </w:r>
      <w:r w:rsidRPr="0064610C">
        <w:rPr>
          <w:rStyle w:val="StyleUnderline"/>
          <w:rFonts w:asciiTheme="minorHAnsi" w:hAnsiTheme="minorHAnsi"/>
          <w:highlight w:val="green"/>
        </w:rPr>
        <w:t>responses can hamper their ability to respond in the decentralized</w:t>
      </w:r>
      <w:r w:rsidRPr="0064610C">
        <w:rPr>
          <w:rStyle w:val="StyleUnderline"/>
          <w:rFonts w:asciiTheme="minorHAnsi" w:hAnsiTheme="minorHAnsi"/>
        </w:rPr>
        <w:t xml:space="preserve">, self-organized </w:t>
      </w:r>
      <w:r w:rsidRPr="0064610C">
        <w:rPr>
          <w:rStyle w:val="StyleUnderline"/>
          <w:rFonts w:asciiTheme="minorHAnsi" w:hAnsiTheme="minorHAnsi"/>
          <w:highlight w:val="green"/>
        </w:rPr>
        <w:t xml:space="preserve">manner that has </w:t>
      </w:r>
      <w:r w:rsidRPr="0064610C">
        <w:rPr>
          <w:rStyle w:val="StyleUnderline"/>
          <w:rFonts w:asciiTheme="minorHAnsi" w:hAnsiTheme="minorHAnsi"/>
        </w:rPr>
        <w:t xml:space="preserve">often </w:t>
      </w:r>
      <w:r w:rsidRPr="0064610C">
        <w:rPr>
          <w:rStyle w:val="StyleUnderline"/>
          <w:rFonts w:asciiTheme="minorHAnsi" w:hAnsiTheme="minorHAnsi"/>
          <w:highlight w:val="green"/>
        </w:rPr>
        <w:t>proved to be more effective</w:t>
      </w:r>
      <w:r w:rsidRPr="0064610C">
        <w:rPr>
          <w:rFonts w:asciiTheme="minorHAnsi" w:hAnsiTheme="minorHAnsi"/>
          <w:sz w:val="16"/>
        </w:rPr>
        <w:t xml:space="preserve"> (Quarantelli, 2008: 895–896). One way that officials often stand in the way of decentralized self-organization is by hoarding information (Clarke &amp; Chess, 2009: 1000–1001). Similarly, over the last 50 years, </w:t>
      </w:r>
      <w:r w:rsidRPr="0064610C">
        <w:rPr>
          <w:rStyle w:val="StyleUnderline"/>
          <w:rFonts w:asciiTheme="minorHAnsi" w:hAnsiTheme="minorHAnsi"/>
        </w:rPr>
        <w:t>U.S. military doctrine increasingly has identified decentralization</w:t>
      </w:r>
      <w:r w:rsidRPr="0064610C">
        <w:rPr>
          <w:rFonts w:asciiTheme="minorHAnsi" w:hAnsiTheme="minorHAnsi"/>
          <w:sz w:val="16"/>
        </w:rPr>
        <w:t xml:space="preserve">, self-organization, and information sharing </w:t>
      </w:r>
      <w:r w:rsidRPr="0064610C">
        <w:rPr>
          <w:rStyle w:val="StyleUnderline"/>
          <w:rFonts w:asciiTheme="minorHAnsi" w:hAnsiTheme="minorHAnsi"/>
        </w:rPr>
        <w:t>as the keys to effectively operating in ever-more complex conflicts that move at an ever-faster pace and over ever-greater geographical distances</w:t>
      </w:r>
      <w:r w:rsidRPr="0064610C">
        <w:rPr>
          <w:rFonts w:asciiTheme="minorHAnsi" w:hAnsiTheme="minorHAnsi"/>
          <w:sz w:val="16"/>
        </w:rPr>
        <w:t xml:space="preserve"> (LeMay &amp; Smith, 1968; Romjue, 1984; Cebrowski &amp; Garstka, 1998; Hammond, 2001). In the case of preventing or defending against cyberattacks on critical infrastructure, we must recognize that most cyber and physical infrastructures are owned by private actors. Thus, </w:t>
      </w:r>
      <w:r w:rsidRPr="0064610C">
        <w:rPr>
          <w:rStyle w:val="StyleUnderline"/>
          <w:rFonts w:asciiTheme="minorHAnsi" w:hAnsiTheme="minorHAnsi"/>
        </w:rPr>
        <w:t>a centralized</w:t>
      </w:r>
      <w:r w:rsidRPr="0064610C">
        <w:rPr>
          <w:rFonts w:asciiTheme="minorHAnsi" w:hAnsiTheme="minorHAnsi"/>
          <w:sz w:val="16"/>
        </w:rPr>
        <w:t>, military-led</w:t>
      </w:r>
      <w:r w:rsidRPr="0064610C">
        <w:rPr>
          <w:rStyle w:val="StyleUnderline"/>
          <w:rFonts w:asciiTheme="minorHAnsi" w:hAnsiTheme="minorHAnsi"/>
        </w:rPr>
        <w:t xml:space="preserve"> effort to protect the fortress at every point will not work</w:t>
      </w:r>
      <w:r w:rsidRPr="0064610C">
        <w:rPr>
          <w:rStyle w:val="StyleUnderline"/>
          <w:rFonts w:asciiTheme="minorHAnsi" w:hAnsiTheme="minorHAnsi"/>
          <w:highlight w:val="green"/>
        </w:rPr>
        <w:t xml:space="preserve">. </w:t>
      </w:r>
      <w:r w:rsidRPr="0064610C">
        <w:rPr>
          <w:rStyle w:val="Emphasis"/>
          <w:rFonts w:asciiTheme="minorHAnsi" w:hAnsiTheme="minorHAnsi"/>
          <w:highlight w:val="green"/>
        </w:rPr>
        <w:t>A combination of incentives, regulations, and public-private partnerships will be necessary</w:t>
      </w:r>
      <w:r w:rsidRPr="0064610C">
        <w:rPr>
          <w:rStyle w:val="Emphasis"/>
          <w:rFonts w:asciiTheme="minorHAnsi" w:hAnsiTheme="minorHAnsi"/>
        </w:rPr>
        <w:t xml:space="preserve">. </w:t>
      </w:r>
      <w:r w:rsidRPr="0064610C">
        <w:rPr>
          <w:rFonts w:asciiTheme="minorHAnsi" w:hAnsiTheme="minorHAnsi"/>
          <w:sz w:val="16"/>
        </w:rPr>
        <w:t xml:space="preserve">This will be complex, messy, and difficult. But a cyberattack, should it occur, will be equally complex, messy, and difficult, occurring instantaneously over global distances via a medium that is almost incomprehensible in its complex interconnections and interdependencies. </w:t>
      </w:r>
      <w:r w:rsidRPr="0064610C">
        <w:rPr>
          <w:rStyle w:val="StyleUnderline"/>
          <w:rFonts w:asciiTheme="minorHAnsi" w:hAnsiTheme="minorHAnsi"/>
          <w:highlight w:val="green"/>
        </w:rPr>
        <w:t>The owners and operators of our critical infrastructures are on the front lines and will be the first responders</w:t>
      </w:r>
      <w:r w:rsidRPr="0064610C">
        <w:rPr>
          <w:rStyle w:val="StyleUnderline"/>
          <w:rFonts w:asciiTheme="minorHAnsi" w:hAnsiTheme="minorHAnsi"/>
        </w:rPr>
        <w:t>. They must be empowered to act.</w:t>
      </w:r>
      <w:r w:rsidRPr="0064610C">
        <w:rPr>
          <w:rFonts w:asciiTheme="minorHAnsi" w:hAnsiTheme="minorHAnsi"/>
          <w:sz w:val="16"/>
        </w:rPr>
        <w:t xml:space="preserve"> Similarly</w:t>
      </w:r>
      <w:r w:rsidRPr="0064610C">
        <w:rPr>
          <w:rStyle w:val="StyleUnderline"/>
          <w:rFonts w:asciiTheme="minorHAnsi" w:hAnsiTheme="minorHAnsi"/>
        </w:rPr>
        <w:t xml:space="preserve">, if the worst should occur, </w:t>
      </w:r>
      <w:r w:rsidRPr="0064610C">
        <w:rPr>
          <w:rStyle w:val="StyleUnderline"/>
          <w:rFonts w:asciiTheme="minorHAnsi" w:hAnsiTheme="minorHAnsi"/>
          <w:highlight w:val="green"/>
        </w:rPr>
        <w:t>average citizens must be empowered to act in a decentralized</w:t>
      </w:r>
      <w:r w:rsidRPr="0064610C">
        <w:rPr>
          <w:rStyle w:val="StyleUnderline"/>
          <w:rFonts w:asciiTheme="minorHAnsi" w:hAnsiTheme="minorHAnsi"/>
        </w:rPr>
        <w:t xml:space="preserve">, self-organized </w:t>
      </w:r>
      <w:r w:rsidRPr="0064610C">
        <w:rPr>
          <w:rStyle w:val="StyleUnderline"/>
          <w:rFonts w:asciiTheme="minorHAnsi" w:hAnsiTheme="minorHAnsi"/>
          <w:highlight w:val="green"/>
        </w:rPr>
        <w:t>way</w:t>
      </w:r>
      <w:r w:rsidRPr="0064610C">
        <w:rPr>
          <w:rStyle w:val="StyleUnderline"/>
          <w:rFonts w:asciiTheme="minorHAnsi" w:hAnsiTheme="minorHAnsi"/>
        </w:rPr>
        <w:t xml:space="preserve"> to help themselves and others</w:t>
      </w:r>
      <w:r w:rsidRPr="0064610C">
        <w:rPr>
          <w:rStyle w:val="Emphasis"/>
          <w:rFonts w:asciiTheme="minorHAnsi" w:hAnsiTheme="minorHAnsi"/>
        </w:rPr>
        <w:t xml:space="preserve">. </w:t>
      </w:r>
      <w:r w:rsidRPr="0064610C">
        <w:rPr>
          <w:rStyle w:val="Emphasis"/>
          <w:rFonts w:asciiTheme="minorHAnsi" w:hAnsiTheme="minorHAnsi"/>
          <w:highlight w:val="green"/>
        </w:rPr>
        <w:t>In the case of critical infrastructures like the electrical grid, this could include the promotion of alt</w:t>
      </w:r>
      <w:r w:rsidRPr="0064610C">
        <w:rPr>
          <w:rStyle w:val="Emphasis"/>
          <w:rFonts w:asciiTheme="minorHAnsi" w:hAnsiTheme="minorHAnsi"/>
        </w:rPr>
        <w:t xml:space="preserve">ernative </w:t>
      </w:r>
      <w:r w:rsidRPr="0064610C">
        <w:rPr>
          <w:rStyle w:val="Emphasis"/>
          <w:rFonts w:asciiTheme="minorHAnsi" w:hAnsiTheme="minorHAnsi"/>
          <w:highlight w:val="green"/>
        </w:rPr>
        <w:t>energy generation and distribution methods</w:t>
      </w:r>
      <w:r w:rsidRPr="0064610C">
        <w:rPr>
          <w:rStyle w:val="Emphasis"/>
          <w:rFonts w:asciiTheme="minorHAnsi" w:hAnsiTheme="minorHAnsi"/>
        </w:rPr>
        <w:t xml:space="preserve">. </w:t>
      </w:r>
      <w:r w:rsidRPr="0064610C">
        <w:rPr>
          <w:rFonts w:asciiTheme="minorHAnsi" w:hAnsiTheme="minorHAnsi"/>
          <w:sz w:val="16"/>
        </w:rPr>
        <w:t xml:space="preserve">In this way, “Instead of being passive consumers, </w:t>
      </w:r>
      <w:r w:rsidRPr="0064610C">
        <w:rPr>
          <w:rStyle w:val="StyleUnderline"/>
          <w:rFonts w:asciiTheme="minorHAnsi" w:hAnsiTheme="minorHAnsi"/>
        </w:rPr>
        <w:t xml:space="preserve">[citizens] can become actors in the energy network. Instead of waiting for blackouts, they can organize alternatives and become less vulnerable to either terror </w:t>
      </w:r>
      <w:r w:rsidRPr="0064610C">
        <w:rPr>
          <w:rFonts w:asciiTheme="minorHAnsi" w:hAnsiTheme="minorHAnsi"/>
          <w:sz w:val="16"/>
        </w:rPr>
        <w:t>or natural catastrophe” (Nye, 2010: 203)</w:t>
      </w:r>
    </w:p>
    <w:p w:rsidR="00A84BC4" w:rsidRPr="0064610C" w:rsidRDefault="00A84BC4" w:rsidP="00A84BC4">
      <w:pPr>
        <w:pStyle w:val="Heading3"/>
        <w:rPr>
          <w:rFonts w:asciiTheme="minorHAnsi" w:hAnsiTheme="minorHAnsi"/>
        </w:rPr>
      </w:pPr>
      <w:r w:rsidRPr="0064610C">
        <w:rPr>
          <w:rFonts w:asciiTheme="minorHAnsi" w:hAnsiTheme="minorHAnsi"/>
        </w:rPr>
        <w:t>2NC O/V</w:t>
      </w:r>
    </w:p>
    <w:p w:rsidR="00A84BC4" w:rsidRPr="0064610C" w:rsidRDefault="00A84BC4" w:rsidP="00A84BC4">
      <w:pPr>
        <w:pStyle w:val="Heading4"/>
        <w:rPr>
          <w:rFonts w:asciiTheme="minorHAnsi" w:hAnsiTheme="minorHAnsi"/>
        </w:rPr>
      </w:pPr>
      <w:r w:rsidRPr="0064610C">
        <w:rPr>
          <w:rFonts w:asciiTheme="minorHAnsi" w:hAnsiTheme="minorHAnsi"/>
        </w:rPr>
        <w:t>Counterplan solves all of their grid and cyber-terrorism impacts—we mandate the USFG provide incentives, regulations, and P3s for widespread adoption of alt energy and grid decentralization—this means each building has its own microgrid, which allows for local, decentralized responses to cyberterror attacks and solves their impact—that’s Lawson</w:t>
      </w:r>
    </w:p>
    <w:p w:rsidR="00A84BC4" w:rsidRPr="0064610C" w:rsidRDefault="00A84BC4" w:rsidP="00A84BC4">
      <w:pPr>
        <w:pStyle w:val="Heading3"/>
        <w:rPr>
          <w:rFonts w:asciiTheme="minorHAnsi" w:hAnsiTheme="minorHAnsi"/>
        </w:rPr>
      </w:pPr>
      <w:r w:rsidRPr="0064610C">
        <w:rPr>
          <w:rFonts w:asciiTheme="minorHAnsi" w:hAnsiTheme="minorHAnsi"/>
        </w:rPr>
        <w:t>2NC CP&gt;AFF</w:t>
      </w:r>
    </w:p>
    <w:p w:rsidR="00A84BC4" w:rsidRPr="0064610C" w:rsidRDefault="00A84BC4" w:rsidP="00A84BC4">
      <w:pPr>
        <w:pStyle w:val="Heading4"/>
        <w:rPr>
          <w:rFonts w:asciiTheme="minorHAnsi" w:hAnsiTheme="minorHAnsi"/>
        </w:rPr>
      </w:pPr>
      <w:r w:rsidRPr="0064610C">
        <w:rPr>
          <w:rFonts w:asciiTheme="minorHAnsi" w:hAnsiTheme="minorHAnsi"/>
        </w:rPr>
        <w:t>Only the CP solves—a centralized grid results in inevitable failures and kills the economy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Warner 10</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(Guy Warner. Guy Warner is a leading economist and the founder and CEO of Pareto Energy. "Moving U.S. energy policy to a decentralized grid," Grist. 6-4-2010. http://grist.org/article/2010-06-03-moving-u-s-energy-policy-to-a-decentralized-grid-rethinking-our///ghs-kw)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And, while the development of renewable energy technology has sped up rapidly in recent years, </w:t>
      </w:r>
      <w:r w:rsidRPr="0064610C">
        <w:rPr>
          <w:rStyle w:val="StyleUnderline"/>
          <w:rFonts w:asciiTheme="minorHAnsi" w:hAnsiTheme="minorHAnsi"/>
        </w:rPr>
        <w:t>the technology to deliver this energy to the places where it is most needed is decades behind.</w:t>
      </w:r>
      <w:r w:rsidRPr="0064610C">
        <w:rPr>
          <w:rStyle w:val="Emphasis"/>
          <w:rFonts w:asciiTheme="minorHAnsi" w:hAnsiTheme="minorHAnsi"/>
        </w:rPr>
        <w:t xml:space="preserve"> America’s current electricity transmission and distribution grid was built more than a century ago.</w:t>
      </w:r>
      <w:r w:rsidRPr="0064610C">
        <w:rPr>
          <w:rFonts w:asciiTheme="minorHAnsi" w:hAnsiTheme="minorHAnsi"/>
          <w:sz w:val="16"/>
        </w:rPr>
        <w:t xml:space="preserve"> Relying on the grid to relay power from wind farms in the Midwest to cities on the east and west coast is simply not feasible. </w:t>
      </w:r>
      <w:r w:rsidRPr="0064610C">
        <w:rPr>
          <w:rStyle w:val="StyleUnderline"/>
          <w:rFonts w:asciiTheme="minorHAnsi" w:hAnsiTheme="minorHAnsi"/>
        </w:rPr>
        <w:t>Our dated infrastructure cannot handle the existing load — power outages and disruptions currently cost the nation an estimated $164 billion each year.</w:t>
      </w:r>
      <w:r w:rsidRPr="0064610C">
        <w:rPr>
          <w:rFonts w:asciiTheme="minorHAnsi" w:hAnsiTheme="minorHAnsi"/>
          <w:sz w:val="16"/>
        </w:rPr>
        <w:t xml:space="preserve"> Wind and solar power produce intermittent power, which, in small doses, has little impact on grid operations. </w:t>
      </w:r>
      <w:r w:rsidRPr="0064610C">
        <w:rPr>
          <w:rStyle w:val="StyleUnderline"/>
          <w:rFonts w:asciiTheme="minorHAnsi" w:hAnsiTheme="minorHAnsi"/>
        </w:rPr>
        <w:t>As we introduce increasingly larger amounts of intermittent power, our transmission system will require significant upgrades</w:t>
      </w:r>
      <w:r w:rsidRPr="0064610C">
        <w:rPr>
          <w:rFonts w:asciiTheme="minorHAnsi" w:hAnsiTheme="minorHAnsi"/>
          <w:sz w:val="16"/>
        </w:rPr>
        <w:t xml:space="preserve"> and perhaps even a total grid infrastructure redesign, which could take decades and cost billions. With 9,200 power plants that link homes and business via 164,000 miles of lines, a national retrofit is both cost-prohibitive and improbable. </w:t>
      </w:r>
      <w:r w:rsidRPr="0064610C">
        <w:rPr>
          <w:rStyle w:val="StyleUnderline"/>
          <w:rFonts w:asciiTheme="minorHAnsi" w:hAnsiTheme="minorHAnsi"/>
        </w:rPr>
        <w:t xml:space="preserve">One solution to this challenge is the development of </w:t>
      </w:r>
      <w:r w:rsidRPr="0064610C">
        <w:rPr>
          <w:rFonts w:asciiTheme="minorHAnsi" w:hAnsiTheme="minorHAnsi"/>
          <w:sz w:val="16"/>
        </w:rPr>
        <w:t xml:space="preserve">microgrids. Also known as </w:t>
      </w:r>
      <w:r w:rsidRPr="0064610C">
        <w:rPr>
          <w:rStyle w:val="StyleUnderline"/>
          <w:rFonts w:asciiTheme="minorHAnsi" w:hAnsiTheme="minorHAnsi"/>
        </w:rPr>
        <w:t>distributed generation, microgrids produce energy closer to the user rather than transmitting it from remote power plants. Power is generated and stored locally and works in parallel with the main grid, providing power as needed and utilizing the main grid at other times.</w:t>
      </w:r>
      <w:r w:rsidRPr="0064610C">
        <w:rPr>
          <w:rStyle w:val="Emphasis"/>
          <w:rFonts w:asciiTheme="minorHAnsi" w:hAnsiTheme="minorHAnsi"/>
        </w:rPr>
        <w:t xml:space="preserve"> Microgrids offer a decentralized power source that can be introduced incrementally in modules now </w:t>
      </w:r>
      <w:r w:rsidRPr="0064610C">
        <w:rPr>
          <w:rFonts w:asciiTheme="minorHAnsi" w:hAnsiTheme="minorHAnsi"/>
          <w:sz w:val="16"/>
        </w:rPr>
        <w:t>without having to deal with the years of delay realistically associated with building central generation facilities (e.g. nuclear) and their associated transmission and distribution system add-ons. There is also a significant difference in the up-front capital costs that are ultimately assigned the consumer. Introducing generation capacity into a microgrid as needed is far less capital intensive, and some might argue more economical, than building a new nuclear plant at a cost of $5-12 billion dollars</w:t>
      </w:r>
      <w:r w:rsidRPr="0064610C">
        <w:rPr>
          <w:rStyle w:val="StyleUnderline"/>
          <w:rFonts w:asciiTheme="minorHAnsi" w:hAnsiTheme="minorHAnsi"/>
        </w:rPr>
        <w:t>. Technological advancements in connectivity mean that microgrids can now be developed for high energy use building clusters, such as trading floors and hospitals, relieving stress on the macrogrid, and providing more reliable power.</w:t>
      </w:r>
      <w:r w:rsidRPr="0064610C">
        <w:rPr>
          <w:rFonts w:asciiTheme="minorHAnsi" w:hAnsiTheme="minorHAnsi"/>
          <w:sz w:val="16"/>
        </w:rPr>
        <w:t xml:space="preserve"> In fact, </w:t>
      </w:r>
      <w:r w:rsidRPr="0064610C">
        <w:rPr>
          <w:rStyle w:val="StyleUnderline"/>
          <w:rFonts w:asciiTheme="minorHAnsi" w:hAnsiTheme="minorHAnsi"/>
        </w:rPr>
        <w:t>microgrids can be viewed as the ultimate smart grid, providing local power that meets local needs and utilizing energy sources, including renewables, that best fit the location and use profile.</w:t>
      </w:r>
      <w:r w:rsidRPr="0064610C">
        <w:rPr>
          <w:rFonts w:asciiTheme="minorHAnsi" w:hAnsiTheme="minorHAnsi"/>
          <w:sz w:val="16"/>
        </w:rPr>
        <w:t xml:space="preserve"> For example, on the East Coast, feasibility studies are underway to retrofit obsolete paper mills into biomass fuel generators utilizing left over pulp wood. Pulp wood, the waste left over from logging, can be easily pelletized, is inexpensive to produce, easy to transport, and has a minimal net carbon output. Wood pellets are also easily adaptable to automated combustion systems, making them a valuable domestic resource that can supplement and replace our use of fossil fuels, particularly in microgrids which can be designed to provide heating and cooling from these biomass products. </w:t>
      </w:r>
    </w:p>
    <w:p w:rsidR="00A84BC4" w:rsidRPr="0064610C" w:rsidRDefault="00A84BC4" w:rsidP="00A84BC4">
      <w:pPr>
        <w:pStyle w:val="Heading3"/>
        <w:rPr>
          <w:rFonts w:asciiTheme="minorHAnsi" w:hAnsiTheme="minorHAnsi"/>
        </w:rPr>
      </w:pPr>
      <w:r w:rsidRPr="0064610C">
        <w:rPr>
          <w:rFonts w:asciiTheme="minorHAnsi" w:hAnsiTheme="minorHAnsi"/>
        </w:rPr>
        <w:t>2NC Terror Solvency</w:t>
      </w:r>
    </w:p>
    <w:p w:rsidR="00A84BC4" w:rsidRPr="0064610C" w:rsidRDefault="00A84BC4" w:rsidP="00A84BC4">
      <w:pPr>
        <w:pStyle w:val="Heading4"/>
        <w:rPr>
          <w:rFonts w:asciiTheme="minorHAnsi" w:hAnsiTheme="minorHAnsi"/>
        </w:rPr>
      </w:pPr>
      <w:r w:rsidRPr="0064610C">
        <w:rPr>
          <w:rFonts w:asciiTheme="minorHAnsi" w:hAnsiTheme="minorHAnsi"/>
        </w:rPr>
        <w:t>Decentralization solves terror threats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Verclas 12</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(Verclas, Kristen. Kirsten Verclas works as International Program Officer at the National Association of Regulatory Utility Commissioners (NARUC) in Washington, DC.  She holds a BA in International Relations with a Minor in Economics from Franklin and Marshall College and an MA in International Relations with a concentration in Security Studies from The Elliott School at The George Washington University. She also earned an MS in Energy Policy and Climate from Johns Hopkins University in August 2013. "The Decentralization of the Electricity Grid – Mitigating Risk in the Energy Sector ,” American Institute for Contemporary German Studies at John Hopkins University. 4-27-2012. http://www.aicgs.org/publication/the-decentralization-of-the-electricity-grid-mitigating-risk-in-the-energy-sector///ghs-kw)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A decentralized electricity grid has many environmental and security benefits. Microgrids</w:t>
      </w:r>
      <w:r w:rsidRPr="0064610C">
        <w:rPr>
          <w:rFonts w:asciiTheme="minorHAnsi" w:hAnsiTheme="minorHAnsi"/>
          <w:sz w:val="16"/>
        </w:rPr>
        <w:t xml:space="preserve"> in combination with distributed energy generation </w:t>
      </w:r>
      <w:r w:rsidRPr="0064610C">
        <w:rPr>
          <w:rStyle w:val="StyleUnderline"/>
          <w:rFonts w:asciiTheme="minorHAnsi" w:hAnsiTheme="minorHAnsi"/>
        </w:rPr>
        <w:t>provide a system of small power generation and storage systems, which are located in a community or in individual houses.</w:t>
      </w:r>
      <w:r w:rsidRPr="0064610C">
        <w:rPr>
          <w:rFonts w:asciiTheme="minorHAnsi" w:hAnsiTheme="minorHAnsi"/>
          <w:sz w:val="16"/>
        </w:rPr>
        <w:t xml:space="preserve"> These small power generators produce on average about 10 kW (for individual homes) to 2 MW (for communities) of electricity. While connected to and able to feed excess energy into the grid, </w:t>
      </w:r>
      <w:r w:rsidRPr="0064610C">
        <w:rPr>
          <w:rStyle w:val="StyleUnderline"/>
          <w:rFonts w:asciiTheme="minorHAnsi" w:hAnsiTheme="minorHAnsi"/>
        </w:rPr>
        <w:t xml:space="preserve">these generators are simultaneously independent from the grid in that they can provide power even when power from the main grid is not available. </w:t>
      </w:r>
      <w:r w:rsidRPr="0064610C">
        <w:rPr>
          <w:rStyle w:val="Emphasis"/>
          <w:rFonts w:asciiTheme="minorHAnsi" w:hAnsiTheme="minorHAnsi"/>
        </w:rPr>
        <w:t>Safety benefits from a decentralized grid are immense, as it has build-in redundancies.</w:t>
      </w:r>
      <w:r w:rsidRPr="0064610C">
        <w:rPr>
          <w:rStyle w:val="StyleUnderline"/>
          <w:rFonts w:asciiTheme="minorHAnsi" w:hAnsiTheme="minorHAnsi"/>
        </w:rPr>
        <w:t xml:space="preserve"> These redundancies are needed should the main grid become inoperable due to</w:t>
      </w:r>
      <w:r w:rsidRPr="0064610C">
        <w:rPr>
          <w:rFonts w:asciiTheme="minorHAnsi" w:hAnsiTheme="minorHAnsi"/>
          <w:sz w:val="16"/>
        </w:rPr>
        <w:t xml:space="preserve"> a natural disaster or </w:t>
      </w:r>
      <w:r w:rsidRPr="0064610C">
        <w:rPr>
          <w:rStyle w:val="StyleUnderline"/>
          <w:rFonts w:asciiTheme="minorHAnsi" w:hAnsiTheme="minorHAnsi"/>
        </w:rPr>
        <w:t>terrorist attack.</w:t>
      </w:r>
      <w:r w:rsidRPr="0064610C">
        <w:rPr>
          <w:rFonts w:asciiTheme="minorHAnsi" w:hAnsiTheme="minorHAnsi"/>
          <w:sz w:val="16"/>
        </w:rPr>
        <w:t xml:space="preserve"> </w:t>
      </w:r>
      <w:r w:rsidRPr="0064610C">
        <w:rPr>
          <w:rStyle w:val="StyleUnderline"/>
          <w:rFonts w:asciiTheme="minorHAnsi" w:hAnsiTheme="minorHAnsi"/>
        </w:rPr>
        <w:t>Communities</w:t>
      </w:r>
      <w:r w:rsidRPr="0064610C">
        <w:rPr>
          <w:rFonts w:asciiTheme="minorHAnsi" w:hAnsiTheme="minorHAnsi"/>
          <w:sz w:val="16"/>
        </w:rPr>
        <w:t xml:space="preserve"> or individual houses </w:t>
      </w:r>
      <w:r w:rsidRPr="0064610C">
        <w:rPr>
          <w:rStyle w:val="StyleUnderline"/>
          <w:rFonts w:asciiTheme="minorHAnsi" w:hAnsiTheme="minorHAnsi"/>
        </w:rPr>
        <w:t>can</w:t>
      </w:r>
      <w:r w:rsidRPr="0064610C">
        <w:rPr>
          <w:rFonts w:asciiTheme="minorHAnsi" w:hAnsiTheme="minorHAnsi"/>
          <w:sz w:val="16"/>
        </w:rPr>
        <w:t xml:space="preserve"> then </w:t>
      </w:r>
      <w:r w:rsidRPr="0064610C">
        <w:rPr>
          <w:rStyle w:val="StyleUnderline"/>
          <w:rFonts w:asciiTheme="minorHAnsi" w:hAnsiTheme="minorHAnsi"/>
        </w:rPr>
        <w:t>rely on microgrids with distributed electricity generation for their power supply. Furthermore, having less centralized electricity generation and fewer main critical transmission lines reduces targets for terrorist attacks</w:t>
      </w:r>
      <w:r w:rsidRPr="0064610C">
        <w:rPr>
          <w:rFonts w:asciiTheme="minorHAnsi" w:hAnsiTheme="minorHAnsi"/>
          <w:sz w:val="16"/>
        </w:rPr>
        <w:t xml:space="preserve"> and natural disasters. Fewer people would then be impacted by subsequent power outages. Additionally, </w:t>
      </w:r>
      <w:r w:rsidRPr="0064610C">
        <w:rPr>
          <w:rStyle w:val="StyleUnderline"/>
          <w:rFonts w:asciiTheme="minorHAnsi" w:hAnsiTheme="minorHAnsi"/>
        </w:rPr>
        <w:t>“decentralized power reduces the obstacles to disaster recovery by allowing the focus to shift first to critical infrastructure and then to flow outward to less integrated outlets.”[</w:t>
      </w:r>
      <w:r w:rsidRPr="0064610C">
        <w:rPr>
          <w:rFonts w:asciiTheme="minorHAnsi" w:hAnsiTheme="minorHAnsi"/>
          <w:sz w:val="16"/>
        </w:rPr>
        <w:t xml:space="preserve">10] Thus </w:t>
      </w:r>
      <w:r w:rsidRPr="0064610C">
        <w:rPr>
          <w:rStyle w:val="StyleUnderline"/>
          <w:rFonts w:asciiTheme="minorHAnsi" w:hAnsiTheme="minorHAnsi"/>
        </w:rPr>
        <w:t>critical facilities such as hospitals or police stations would be the first to have electricity restored, while non-essential infrastructure would have energy restored at a later date.</w:t>
      </w:r>
      <w:r w:rsidRPr="0064610C">
        <w:rPr>
          <w:rFonts w:asciiTheme="minorHAnsi" w:hAnsiTheme="minorHAnsi"/>
          <w:sz w:val="16"/>
        </w:rPr>
        <w:t xml:space="preserve"> Power outages are not only dangerous for critical infrastructure, they also cost money to business and the economy overall. EPRI “reported that power outages and quality disturbances cost American businesses $119 billion per year.”[11] </w:t>
      </w:r>
      <w:r w:rsidRPr="0064610C">
        <w:rPr>
          <w:rStyle w:val="StyleUnderline"/>
          <w:rFonts w:asciiTheme="minorHAnsi" w:hAnsiTheme="minorHAnsi"/>
        </w:rPr>
        <w:t>Decentralized grids are also more energy efficient than centralized electricity grids because “as electricity streams through a power line a small fraction of it is lost to various factors. The longer the distance the greater the loss.”[</w:t>
      </w:r>
      <w:r w:rsidRPr="0064610C">
        <w:rPr>
          <w:rFonts w:asciiTheme="minorHAnsi" w:hAnsiTheme="minorHAnsi"/>
          <w:sz w:val="16"/>
        </w:rPr>
        <w:t xml:space="preserve">12] </w:t>
      </w:r>
      <w:r w:rsidRPr="0064610C">
        <w:rPr>
          <w:rStyle w:val="StyleUnderline"/>
          <w:rFonts w:asciiTheme="minorHAnsi" w:hAnsiTheme="minorHAnsi"/>
        </w:rPr>
        <w:t>Savings</w:t>
      </w:r>
      <w:r w:rsidRPr="0064610C">
        <w:rPr>
          <w:rFonts w:asciiTheme="minorHAnsi" w:hAnsiTheme="minorHAnsi"/>
          <w:sz w:val="16"/>
        </w:rPr>
        <w:t xml:space="preserve"> that are realized by having shorter transmission lines </w:t>
      </w:r>
      <w:r w:rsidRPr="0064610C">
        <w:rPr>
          <w:rStyle w:val="StyleUnderline"/>
          <w:rFonts w:asciiTheme="minorHAnsi" w:hAnsiTheme="minorHAnsi"/>
        </w:rPr>
        <w:t>could be used to install the renewable energy sources close to homes and communities. The decrease of transmission costs and the increase in efficiency would cause lower electricity usage overall.</w:t>
      </w:r>
      <w:r w:rsidRPr="0064610C">
        <w:rPr>
          <w:rFonts w:asciiTheme="minorHAnsi" w:hAnsiTheme="minorHAnsi"/>
          <w:sz w:val="16"/>
        </w:rPr>
        <w:t xml:space="preserve"> A decrease in the need to generate electricity would also increase energy security—fewer imports of energy would be needed. The U.S. especially has been concerned with energy dependence in the last decades; decentralized electricity generation could be one of the policies to address this issue.</w:t>
      </w:r>
    </w:p>
    <w:p w:rsidR="00A84BC4" w:rsidRPr="0064610C" w:rsidRDefault="00A84BC4" w:rsidP="00A84BC4">
      <w:pPr>
        <w:pStyle w:val="Heading4"/>
        <w:rPr>
          <w:rFonts w:asciiTheme="minorHAnsi" w:hAnsiTheme="minorHAnsi"/>
        </w:rPr>
      </w:pPr>
      <w:r w:rsidRPr="0064610C">
        <w:rPr>
          <w:rFonts w:asciiTheme="minorHAnsi" w:hAnsiTheme="minorHAnsi"/>
        </w:rPr>
        <w:t>Decentralization solves cyberattacks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Kiger 13</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(Patrick J. Kiger. "Will Renewable Energy Make Blackouts Into a Thing of the Past?," National Geographic Channel. 10-2-2013. http://channel.nationalgeographic.com/american-blackout/articles/will-renewable-energy-make-blackouts-into-a-thing-of-the-past///ghs-kw)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The difference is that Germany’s grid of the future, unlike the present U.S. system, won’t rely on big power plants and long transmission lines. Instead, Germany is creating </w:t>
      </w:r>
      <w:r w:rsidRPr="0064610C">
        <w:rPr>
          <w:rStyle w:val="StyleUnderline"/>
          <w:rFonts w:asciiTheme="minorHAnsi" w:hAnsiTheme="minorHAnsi"/>
        </w:rPr>
        <w:t>a decentralized</w:t>
      </w:r>
      <w:r w:rsidRPr="0064610C">
        <w:rPr>
          <w:rFonts w:asciiTheme="minorHAnsi" w:hAnsiTheme="minorHAnsi"/>
          <w:sz w:val="16"/>
        </w:rPr>
        <w:t xml:space="preserve"> “smart” </w:t>
      </w:r>
      <w:r w:rsidRPr="0064610C">
        <w:rPr>
          <w:rStyle w:val="StyleUnderline"/>
          <w:rFonts w:asciiTheme="minorHAnsi" w:hAnsiTheme="minorHAnsi"/>
        </w:rPr>
        <w:t>grid—essentially, a system composed of many small, potentially self-sufficient grids, that will obtain much of their power at the local level from renewable energy sources, such as solar panels, wind turbines and biomass generators.</w:t>
      </w:r>
      <w:r w:rsidRPr="0064610C">
        <w:rPr>
          <w:rFonts w:asciiTheme="minorHAnsi" w:hAnsiTheme="minorHAnsi"/>
          <w:sz w:val="16"/>
        </w:rPr>
        <w:t xml:space="preserve"> And </w:t>
      </w:r>
      <w:r w:rsidRPr="0064610C">
        <w:rPr>
          <w:rStyle w:val="StyleUnderline"/>
          <w:rFonts w:asciiTheme="minorHAnsi" w:hAnsiTheme="minorHAnsi"/>
        </w:rPr>
        <w:t xml:space="preserve">the system will be equipped with sophisticated information and communications technology (ICT) that will enable it to make the most efficient use of its energy resources. </w:t>
      </w:r>
      <w:r w:rsidRPr="0064610C">
        <w:rPr>
          <w:rFonts w:asciiTheme="minorHAnsi" w:hAnsiTheme="minorHAnsi"/>
          <w:sz w:val="16"/>
        </w:rPr>
        <w:t>Some might scoff at the idea that a nation could depend entirely upon renewable energy for its electrical needs, because both sunshine and wind tend to be variable, intermittent producers of electricity. But the Germans plan to get around that problem by using “linked renewables”—that is, by combining multiple sources of renewable energy, which has the effect of smoothing out the peaks and valleys of the supply. As Kurt Rohrig, the deputy director of Germany’s Fraunhofer Institute for Wind Energy and Energy System Technology, explained in a recent article on Scientific American’s website</w:t>
      </w:r>
      <w:r w:rsidRPr="0064610C">
        <w:rPr>
          <w:rStyle w:val="StyleUnderline"/>
          <w:rFonts w:asciiTheme="minorHAnsi" w:hAnsiTheme="minorHAnsi"/>
        </w:rPr>
        <w:t>: "Each source of energy—be it wind, sun or bio-gas—has its strengths and weaknesses. If we manage to skillfully combine the different characteristics of the regenerative energies, we can ensure the power supply</w:t>
      </w:r>
      <w:r w:rsidRPr="0064610C">
        <w:rPr>
          <w:rFonts w:asciiTheme="minorHAnsi" w:hAnsiTheme="minorHAnsi"/>
          <w:sz w:val="16"/>
        </w:rPr>
        <w:t xml:space="preserve"> for Germany." </w:t>
      </w:r>
      <w:r w:rsidRPr="0064610C">
        <w:rPr>
          <w:rStyle w:val="StyleUnderline"/>
          <w:rFonts w:asciiTheme="minorHAnsi" w:hAnsiTheme="minorHAnsi"/>
        </w:rPr>
        <w:t>A decentralized “smart” grid powered by local renewable energy might help protect the U.S. against a catastrophic blackout</w:t>
      </w:r>
      <w:r w:rsidRPr="0064610C">
        <w:rPr>
          <w:rFonts w:asciiTheme="minorHAnsi" w:hAnsiTheme="minorHAnsi"/>
          <w:sz w:val="16"/>
        </w:rPr>
        <w:t xml:space="preserve"> as well, proponents say. </w:t>
      </w:r>
      <w:r w:rsidRPr="0064610C">
        <w:rPr>
          <w:rStyle w:val="Emphasis"/>
          <w:rFonts w:asciiTheme="minorHAnsi" w:hAnsiTheme="minorHAnsi"/>
        </w:rPr>
        <w:t>“A more diversified supply with more distributed generation inherently helps reduce vulnerability,”</w:t>
      </w:r>
      <w:r w:rsidRPr="0064610C">
        <w:rPr>
          <w:rFonts w:asciiTheme="minorHAnsi" w:hAnsiTheme="minorHAnsi"/>
          <w:sz w:val="16"/>
        </w:rPr>
        <w:t xml:space="preserve"> Mike Jacobs, a senior energy analyst at the Union of Concerned Scientists, noted in a recent blog post on the organization’s website. According to the U.S. Department of Energy’s SmartGrid.gov website, </w:t>
      </w:r>
      <w:r w:rsidRPr="0064610C">
        <w:rPr>
          <w:rStyle w:val="StyleUnderline"/>
          <w:rFonts w:asciiTheme="minorHAnsi" w:hAnsiTheme="minorHAnsi"/>
        </w:rPr>
        <w:t>such a system would have the ability to bank surplus electricity from wind turbines and solar panels in numerous storage locations around the system. Utility operators could tap into those reserves if electricity generation ebbed. Additionally</w:t>
      </w:r>
      <w:r w:rsidRPr="0064610C">
        <w:rPr>
          <w:rFonts w:asciiTheme="minorHAnsi" w:hAnsiTheme="minorHAnsi"/>
          <w:sz w:val="16"/>
        </w:rPr>
        <w:t xml:space="preserve">, in the event of a large-scale disruption, </w:t>
      </w:r>
      <w:r w:rsidRPr="0064610C">
        <w:rPr>
          <w:rStyle w:val="StyleUnderline"/>
          <w:rFonts w:asciiTheme="minorHAnsi" w:hAnsiTheme="minorHAnsi"/>
        </w:rPr>
        <w:t xml:space="preserve">a smart grid would have the ability to switch areas over to power generated by utility customers themselves, such as solar panels that neighborhood residents have installed on their roofs. By combining these "distributed generation" resources, a community could keep its health center, police department, traffic lights, phone system, and grocery store operating during emergencies, </w:t>
      </w:r>
      <w:r w:rsidRPr="0064610C">
        <w:rPr>
          <w:rFonts w:asciiTheme="minorHAnsi" w:hAnsiTheme="minorHAnsi"/>
          <w:sz w:val="16"/>
        </w:rPr>
        <w:t>DOE’s website notes.</w:t>
      </w:r>
      <w:r w:rsidRPr="0064610C">
        <w:rPr>
          <w:rStyle w:val="StyleUnderline"/>
          <w:rFonts w:asciiTheme="minorHAnsi" w:hAnsiTheme="minorHAnsi"/>
        </w:rPr>
        <w:t xml:space="preserve"> "There are lots of resources that contribute to grid resiliency and flexibility,"</w:t>
      </w:r>
      <w:r w:rsidRPr="0064610C">
        <w:rPr>
          <w:rFonts w:asciiTheme="minorHAnsi" w:hAnsiTheme="minorHAnsi"/>
          <w:sz w:val="16"/>
        </w:rPr>
        <w:t xml:space="preserve"> Allison Clements, an official with the Natural Resource Defense Council, wrote in a recent blog post on the NRDC website. </w:t>
      </w:r>
      <w:r w:rsidRPr="0064610C">
        <w:rPr>
          <w:rStyle w:val="StyleUnderline"/>
          <w:rFonts w:asciiTheme="minorHAnsi" w:hAnsiTheme="minorHAnsi"/>
        </w:rPr>
        <w:t xml:space="preserve">"Happily, they are the same resources that are critical to achieving a clean energy, low carbon future." </w:t>
      </w:r>
      <w:r w:rsidRPr="0064610C">
        <w:rPr>
          <w:rFonts w:asciiTheme="minorHAnsi" w:hAnsiTheme="minorHAnsi"/>
          <w:sz w:val="16"/>
        </w:rPr>
        <w:t xml:space="preserve">Joel </w:t>
      </w:r>
      <w:r w:rsidRPr="0064610C">
        <w:rPr>
          <w:rStyle w:val="StyleUnderline"/>
          <w:rFonts w:asciiTheme="minorHAnsi" w:hAnsiTheme="minorHAnsi"/>
        </w:rPr>
        <w:t>Gordes</w:t>
      </w:r>
      <w:r w:rsidRPr="0064610C">
        <w:rPr>
          <w:rFonts w:asciiTheme="minorHAnsi" w:hAnsiTheme="minorHAnsi"/>
          <w:sz w:val="16"/>
        </w:rPr>
        <w:t xml:space="preserve">, electrical power research director for the U.S. Cyber Consequences Unit, a private-sector organization that </w:t>
      </w:r>
      <w:r w:rsidRPr="0064610C">
        <w:rPr>
          <w:rStyle w:val="StyleUnderline"/>
          <w:rFonts w:asciiTheme="minorHAnsi" w:hAnsiTheme="minorHAnsi"/>
        </w:rPr>
        <w:t>investigates terrorist threats against the electrical grid and other targets</w:t>
      </w:r>
      <w:r w:rsidRPr="0064610C">
        <w:rPr>
          <w:rFonts w:asciiTheme="minorHAnsi" w:hAnsiTheme="minorHAnsi"/>
          <w:sz w:val="16"/>
        </w:rPr>
        <w:t xml:space="preserve">, also </w:t>
      </w:r>
      <w:r w:rsidRPr="0064610C">
        <w:rPr>
          <w:rStyle w:val="Emphasis"/>
          <w:rFonts w:asciiTheme="minorHAnsi" w:hAnsiTheme="minorHAnsi"/>
        </w:rPr>
        <w:t>thinks that such a decentralized grid "could carry benefits</w:t>
      </w:r>
      <w:r w:rsidRPr="0064610C">
        <w:rPr>
          <w:rFonts w:asciiTheme="minorHAnsi" w:hAnsiTheme="minorHAnsi"/>
          <w:sz w:val="16"/>
        </w:rPr>
        <w:t xml:space="preserve"> not only</w:t>
      </w:r>
      <w:r w:rsidRPr="0064610C">
        <w:rPr>
          <w:rStyle w:val="Emphasis"/>
          <w:rFonts w:asciiTheme="minorHAnsi" w:hAnsiTheme="minorHAnsi"/>
        </w:rPr>
        <w:t xml:space="preserve"> for protecting us to a certain degree from cyber-attacks</w:t>
      </w:r>
      <w:r w:rsidRPr="0064610C">
        <w:rPr>
          <w:rFonts w:asciiTheme="minorHAnsi" w:hAnsiTheme="minorHAnsi"/>
          <w:sz w:val="16"/>
        </w:rPr>
        <w:t xml:space="preserve"> but also providing power during any number of natural hazards." But Gordes does offer a caveat—such a system might also offer more potential points of entry for hackers to plant malware and disrupt the entire grid. Unless that vulnerability is addressed, he warned in an e-mail, "full deployment of [smart grid] technology could end up to be disastrous."</w:t>
      </w:r>
    </w:p>
    <w:p w:rsidR="00A84BC4" w:rsidRPr="0064610C" w:rsidRDefault="00A84BC4" w:rsidP="00A84BC4">
      <w:pPr>
        <w:pStyle w:val="Heading2"/>
        <w:rPr>
          <w:rFonts w:asciiTheme="minorHAnsi" w:hAnsiTheme="minorHAnsi"/>
        </w:rPr>
      </w:pPr>
      <w:r w:rsidRPr="0064610C">
        <w:rPr>
          <w:rFonts w:asciiTheme="minorHAnsi" w:hAnsiTheme="minorHAnsi"/>
        </w:rPr>
        <w:t>Patent Reform Advantage CP</w:t>
      </w:r>
    </w:p>
    <w:p w:rsidR="00A84BC4" w:rsidRPr="0064610C" w:rsidRDefault="00A84BC4" w:rsidP="00A84BC4">
      <w:pPr>
        <w:pStyle w:val="Heading3"/>
        <w:rPr>
          <w:rFonts w:asciiTheme="minorHAnsi" w:hAnsiTheme="minorHAnsi"/>
        </w:rPr>
      </w:pPr>
      <w:r w:rsidRPr="0064610C">
        <w:rPr>
          <w:rFonts w:asciiTheme="minorHAnsi" w:hAnsiTheme="minorHAnsi"/>
        </w:rPr>
        <w:t>Notes</w:t>
      </w:r>
    </w:p>
    <w:p w:rsidR="00A84BC4" w:rsidRPr="0064610C" w:rsidRDefault="00A84BC4" w:rsidP="00A84BC4">
      <w:pPr>
        <w:rPr>
          <w:rFonts w:asciiTheme="minorHAnsi" w:hAnsiTheme="minorHAnsi"/>
        </w:rPr>
      </w:pPr>
      <w:r w:rsidRPr="0064610C">
        <w:rPr>
          <w:rFonts w:asciiTheme="minorHAnsi" w:hAnsiTheme="minorHAnsi"/>
        </w:rPr>
        <w:t>Specify reform + look at law reviews</w:t>
      </w:r>
    </w:p>
    <w:p w:rsidR="00A84BC4" w:rsidRPr="0064610C" w:rsidRDefault="00A84BC4" w:rsidP="00A84BC4">
      <w:pPr>
        <w:rPr>
          <w:rFonts w:asciiTheme="minorHAnsi" w:hAnsiTheme="minorHAnsi"/>
        </w:rPr>
      </w:pPr>
      <w:r w:rsidRPr="0064610C">
        <w:rPr>
          <w:rFonts w:asciiTheme="minorHAnsi" w:hAnsiTheme="minorHAnsi"/>
        </w:rPr>
        <w:t>Read the 500 bil card in the 1NC</w:t>
      </w:r>
    </w:p>
    <w:p w:rsidR="00A84BC4" w:rsidRPr="0064610C" w:rsidRDefault="00A84BC4" w:rsidP="00A84BC4">
      <w:pPr>
        <w:rPr>
          <w:rFonts w:asciiTheme="minorHAnsi" w:hAnsiTheme="minorHAnsi"/>
        </w:rPr>
      </w:pPr>
      <w:r w:rsidRPr="0064610C">
        <w:rPr>
          <w:rFonts w:asciiTheme="minorHAnsi" w:hAnsiTheme="minorHAnsi"/>
        </w:rPr>
        <w:t>Cut different versions w/ different mechanisms</w:t>
      </w:r>
    </w:p>
    <w:p w:rsidR="00A84BC4" w:rsidRPr="0064610C" w:rsidRDefault="00A84BC4" w:rsidP="00A84BC4">
      <w:pPr>
        <w:pStyle w:val="Heading3"/>
        <w:rPr>
          <w:rFonts w:asciiTheme="minorHAnsi" w:hAnsiTheme="minorHAnsi"/>
        </w:rPr>
      </w:pPr>
      <w:r w:rsidRPr="0064610C">
        <w:rPr>
          <w:rFonts w:asciiTheme="minorHAnsi" w:hAnsiTheme="minorHAnsi"/>
        </w:rPr>
        <w:t>1NC Comprehensive Reform</w:t>
      </w:r>
    </w:p>
    <w:p w:rsidR="00A84BC4" w:rsidRPr="0064610C" w:rsidRDefault="00A84BC4" w:rsidP="00A84BC4">
      <w:pPr>
        <w:pStyle w:val="Heading4"/>
        <w:rPr>
          <w:rFonts w:asciiTheme="minorHAnsi" w:hAnsiTheme="minorHAnsi"/>
        </w:rPr>
      </w:pPr>
      <w:r w:rsidRPr="0064610C">
        <w:rPr>
          <w:rFonts w:asciiTheme="minorHAnsi" w:hAnsiTheme="minorHAnsi"/>
        </w:rPr>
        <w:t>Counterplan: the United States federal government should comprehensively reform its patent system for the purpose of eliminating non-practicing entities.</w:t>
      </w:r>
    </w:p>
    <w:p w:rsidR="00A84BC4" w:rsidRPr="0064610C" w:rsidRDefault="00A84BC4" w:rsidP="00A84BC4">
      <w:pPr>
        <w:pStyle w:val="Heading4"/>
        <w:rPr>
          <w:rFonts w:asciiTheme="minorHAnsi" w:hAnsiTheme="minorHAnsi"/>
        </w:rPr>
      </w:pPr>
      <w:r w:rsidRPr="0064610C">
        <w:rPr>
          <w:rFonts w:asciiTheme="minorHAnsi" w:hAnsiTheme="minorHAnsi"/>
        </w:rPr>
        <w:t>Patent trolls cost the economy half a trillion and counting—larger internal link to tech and the economy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Lee 11</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(Timothy B. Lee. Timothy B. Lee covers tech policy for Ars, with a particular focus on patent and copyright law, privacy, free speech, and open government. While earning his CS master's degree at Princeton, Lee was the co-author of RECAP, a Firefox plugin that helps users liberate public documents from the federal judiciary's paywall. Before grad school, he spent time at the Cato Institute, where he is an adjunct scholar. He has written for both online and traditional publications, including Slate, Reason, Wired.com, and the New York Times. When not screwing around on the Internet, he can be seen rock climbing, ballroom dancing, and playing soccer. He lives in Philadelphia. He has a blog at Forbes and you can follow him on Twitter. "Study: patent trolls have cost innovators half a trillion dollars," Ars Technica. xx-xx-xxxx. http://arstechnica.com/tech-policy/2011/09/study-patent-trolls-have-cost-innovators-half-a-trillion-bucks///ghs-kw)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By now, the story of </w:t>
      </w:r>
      <w:r w:rsidRPr="0064610C">
        <w:rPr>
          <w:rStyle w:val="StyleUnderline"/>
          <w:rFonts w:asciiTheme="minorHAnsi" w:hAnsiTheme="minorHAnsi"/>
        </w:rPr>
        <w:t>patent trolls</w:t>
      </w:r>
      <w:r w:rsidRPr="0064610C">
        <w:rPr>
          <w:rFonts w:asciiTheme="minorHAnsi" w:hAnsiTheme="minorHAnsi"/>
          <w:sz w:val="16"/>
        </w:rPr>
        <w:t xml:space="preserve"> has become well-known</w:t>
      </w:r>
      <w:r w:rsidRPr="0064610C">
        <w:rPr>
          <w:rStyle w:val="StyleUnderline"/>
          <w:rFonts w:asciiTheme="minorHAnsi" w:hAnsiTheme="minorHAnsi"/>
        </w:rPr>
        <w:t>: a small company with no products of its own threatens lawsuits against larger companies who inadvertently infringe its portfolio of broad patents.</w:t>
      </w:r>
      <w:r w:rsidRPr="0064610C">
        <w:rPr>
          <w:rFonts w:asciiTheme="minorHAnsi" w:hAnsiTheme="minorHAnsi"/>
          <w:sz w:val="16"/>
        </w:rPr>
        <w:t xml:space="preserve"> The scenario has become so common that we don't even try to cover all the cases here at Ars. If we did, we'd have little time to write about much else. But anecdotal evidence is one thing. Data is another. </w:t>
      </w:r>
      <w:r w:rsidRPr="0064610C">
        <w:rPr>
          <w:rStyle w:val="StyleUnderline"/>
          <w:rFonts w:asciiTheme="minorHAnsi" w:hAnsiTheme="minorHAnsi"/>
        </w:rPr>
        <w:t>Three Boston University researchers have produced a rigorous empirical estimate of the cost of patent trolling.</w:t>
      </w:r>
      <w:r w:rsidRPr="0064610C">
        <w:rPr>
          <w:rFonts w:asciiTheme="minorHAnsi" w:hAnsiTheme="minorHAnsi"/>
          <w:sz w:val="16"/>
        </w:rPr>
        <w:t xml:space="preserve"> And the number is breath-taking: </w:t>
      </w:r>
      <w:r w:rsidRPr="0064610C">
        <w:rPr>
          <w:rStyle w:val="Emphasis"/>
          <w:rFonts w:asciiTheme="minorHAnsi" w:hAnsiTheme="minorHAnsi"/>
        </w:rPr>
        <w:t xml:space="preserve">patent trolls ("non-practicing entity" is the clinical term) have cost publicly traded defendants $500 billion </w:t>
      </w:r>
      <w:r w:rsidRPr="0064610C">
        <w:rPr>
          <w:rFonts w:asciiTheme="minorHAnsi" w:hAnsiTheme="minorHAnsi"/>
          <w:sz w:val="16"/>
        </w:rPr>
        <w:t xml:space="preserve">since 1990. And the problem has become most severe in recent years. </w:t>
      </w:r>
      <w:r w:rsidRPr="0064610C">
        <w:rPr>
          <w:rStyle w:val="StyleUnderline"/>
          <w:rFonts w:asciiTheme="minorHAnsi" w:hAnsiTheme="minorHAnsi"/>
        </w:rPr>
        <w:t>In the last four years, the costs have averaged $83 billion per year.</w:t>
      </w:r>
      <w:r w:rsidRPr="0064610C">
        <w:rPr>
          <w:rFonts w:asciiTheme="minorHAnsi" w:hAnsiTheme="minorHAnsi"/>
          <w:sz w:val="16"/>
        </w:rPr>
        <w:t xml:space="preserve"> The study says </w:t>
      </w:r>
      <w:r w:rsidRPr="0064610C">
        <w:rPr>
          <w:rStyle w:val="Emphasis"/>
          <w:rFonts w:asciiTheme="minorHAnsi" w:hAnsiTheme="minorHAnsi"/>
        </w:rPr>
        <w:t>this is more than a quarter of US industrial research and development spending during those years.</w:t>
      </w:r>
      <w:r w:rsidRPr="0064610C">
        <w:rPr>
          <w:rFonts w:asciiTheme="minorHAnsi" w:hAnsiTheme="minorHAnsi"/>
          <w:sz w:val="16"/>
        </w:rPr>
        <w:t xml:space="preserve"> Two of the study's authors, James Bessen and Mike Meurer, wrote Patent Failure, an empirical study of the patent system that has been widely read and cited since its publication in 2008. They were joined for this paper by a colleague, Jennifer Ford.It's hard to measure the costs of litigation directly. </w:t>
      </w:r>
      <w:r w:rsidRPr="0064610C">
        <w:rPr>
          <w:rStyle w:val="StyleUnderline"/>
          <w:rFonts w:asciiTheme="minorHAnsi" w:hAnsiTheme="minorHAnsi"/>
        </w:rPr>
        <w:t>The most obvious costs for defendants are legal fees and payouts to plaintiffs, but these are not necessarily the largest costs.</w:t>
      </w:r>
      <w:r w:rsidRPr="0064610C">
        <w:rPr>
          <w:rFonts w:asciiTheme="minorHAnsi" w:hAnsiTheme="minorHAnsi"/>
          <w:sz w:val="16"/>
        </w:rPr>
        <w:t xml:space="preserve"> Often, </w:t>
      </w:r>
      <w:r w:rsidRPr="0064610C">
        <w:rPr>
          <w:rStyle w:val="StyleUnderline"/>
          <w:rFonts w:asciiTheme="minorHAnsi" w:hAnsiTheme="minorHAnsi"/>
        </w:rPr>
        <w:t>indirect costs like employee distraction, legal uncertainty, and the need to redesign or drop key products are even more significant.</w:t>
      </w:r>
      <w:r w:rsidRPr="0064610C">
        <w:rPr>
          <w:rFonts w:asciiTheme="minorHAnsi" w:hAnsiTheme="minorHAnsi"/>
          <w:sz w:val="16"/>
        </w:rPr>
        <w:t xml:space="preserve"> The trio use a clever method known as a stock market event study to estimate these costs. The theory is simple: a company's stock price represents the stock market's best estimation of the company's value. If the company's stock drops by, say, two percent in the days after a lawsuit is filed, then the market thinks the lawsuit will cost the company two percent of its market capitalization. Of course, this wouldn't be a very rigorous technique if they were looking at a single lawsuit. Any number of factors could have affected the firm's stock price that same week. Maybe the company released a bad earnings report the next day. But </w:t>
      </w:r>
      <w:r w:rsidRPr="0064610C">
        <w:rPr>
          <w:rStyle w:val="StyleUnderline"/>
          <w:rFonts w:asciiTheme="minorHAnsi" w:hAnsiTheme="minorHAnsi"/>
        </w:rPr>
        <w:t xml:space="preserve">with a large sample of companies, </w:t>
      </w:r>
      <w:r w:rsidRPr="0064610C">
        <w:rPr>
          <w:rFonts w:asciiTheme="minorHAnsi" w:hAnsiTheme="minorHAnsi"/>
          <w:sz w:val="16"/>
        </w:rPr>
        <w:t>these</w:t>
      </w:r>
      <w:r w:rsidRPr="0064610C">
        <w:rPr>
          <w:rStyle w:val="StyleUnderline"/>
          <w:rFonts w:asciiTheme="minorHAnsi" w:hAnsiTheme="minorHAnsi"/>
        </w:rPr>
        <w:t xml:space="preserve"> random factors </w:t>
      </w:r>
      <w:r w:rsidRPr="0064610C">
        <w:rPr>
          <w:rFonts w:asciiTheme="minorHAnsi" w:hAnsiTheme="minorHAnsi"/>
          <w:sz w:val="16"/>
        </w:rPr>
        <w:t>should</w:t>
      </w:r>
      <w:r w:rsidRPr="0064610C">
        <w:rPr>
          <w:rStyle w:val="StyleUnderline"/>
          <w:rFonts w:asciiTheme="minorHAnsi" w:hAnsiTheme="minorHAnsi"/>
        </w:rPr>
        <w:t xml:space="preserve"> mostly cancel each other out, leaving the market's rough estimate of how much patent lawsuits cost their targets. The authors used a database of 1,630 patent troll lawsuits</w:t>
      </w:r>
      <w:r w:rsidRPr="0064610C">
        <w:rPr>
          <w:rFonts w:asciiTheme="minorHAnsi" w:hAnsiTheme="minorHAnsi"/>
          <w:sz w:val="16"/>
        </w:rPr>
        <w:t xml:space="preserve"> compiled by Patent Freedom. Because many of the lawsuits had multiple defendants, </w:t>
      </w:r>
      <w:r w:rsidRPr="0064610C">
        <w:rPr>
          <w:rStyle w:val="StyleUnderline"/>
          <w:rFonts w:asciiTheme="minorHAnsi" w:hAnsiTheme="minorHAnsi"/>
        </w:rPr>
        <w:t>there was a total of 4,114 plaintiff-defendant pairs</w:t>
      </w:r>
      <w:r w:rsidRPr="0064610C">
        <w:rPr>
          <w:rFonts w:asciiTheme="minorHAnsi" w:hAnsiTheme="minorHAnsi"/>
          <w:sz w:val="16"/>
        </w:rPr>
        <w:t xml:space="preserve">. The median defendant over all of these pairs lost $20.4 million in market capitalization, while the mean loss was $122 million. </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Solvency</w:t>
      </w:r>
    </w:p>
    <w:p w:rsidR="00A84BC4" w:rsidRPr="0064610C" w:rsidRDefault="00A84BC4" w:rsidP="00A84BC4">
      <w:pPr>
        <w:rPr>
          <w:rFonts w:asciiTheme="minorHAnsi" w:hAnsiTheme="minorHAnsi"/>
        </w:rPr>
      </w:pPr>
      <w:r w:rsidRPr="0064610C">
        <w:rPr>
          <w:rFonts w:asciiTheme="minorHAnsi" w:hAnsiTheme="minorHAnsi"/>
        </w:rPr>
        <w:t>(Senator Orrin Hatch. "Senator Hatch: It’s Time to Kill Patent Trolls for Good," WIRED. 3-16-2015. http://www.wired.com/2015/03/opinion-must-finally-legislate-patent-trolls-existence///ghs-kw)</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r w:rsidRPr="0064610C">
        <w:rPr>
          <w:rFonts w:asciiTheme="minorHAnsi" w:hAnsiTheme="minorHAnsi"/>
        </w:rPr>
        <w:t>There is broad agreement—among both big and small businesses—that any serious solution must include:</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r w:rsidRPr="0064610C">
        <w:rPr>
          <w:rFonts w:asciiTheme="minorHAnsi" w:hAnsiTheme="minorHAnsi"/>
        </w:rPr>
        <w:t>•</w:t>
      </w:r>
      <w:r w:rsidRPr="0064610C">
        <w:rPr>
          <w:rFonts w:asciiTheme="minorHAnsi" w:hAnsiTheme="minorHAnsi"/>
        </w:rPr>
        <w:tab/>
        <w:t>Fee shifting, which will require patent trolls to pay legal fees when their suits are unsuccessful;</w:t>
      </w:r>
    </w:p>
    <w:p w:rsidR="00A84BC4" w:rsidRPr="0064610C" w:rsidRDefault="00A84BC4" w:rsidP="00A84BC4">
      <w:pPr>
        <w:rPr>
          <w:rFonts w:asciiTheme="minorHAnsi" w:hAnsiTheme="minorHAnsi"/>
        </w:rPr>
      </w:pPr>
      <w:r w:rsidRPr="0064610C">
        <w:rPr>
          <w:rFonts w:asciiTheme="minorHAnsi" w:hAnsiTheme="minorHAnsi"/>
        </w:rPr>
        <w:t>•</w:t>
      </w:r>
      <w:r w:rsidRPr="0064610C">
        <w:rPr>
          <w:rFonts w:asciiTheme="minorHAnsi" w:hAnsiTheme="minorHAnsi"/>
        </w:rPr>
        <w:tab/>
        <w:t>Heightened pleading and discovery standards, which will raise the bar on litigation procedure, making it increasingly difficult for trolls to file frivolous lawsuits;</w:t>
      </w:r>
    </w:p>
    <w:p w:rsidR="00A84BC4" w:rsidRPr="0064610C" w:rsidRDefault="00A84BC4" w:rsidP="00A84BC4">
      <w:pPr>
        <w:rPr>
          <w:rFonts w:asciiTheme="minorHAnsi" w:hAnsiTheme="minorHAnsi"/>
        </w:rPr>
      </w:pPr>
      <w:r w:rsidRPr="0064610C">
        <w:rPr>
          <w:rFonts w:asciiTheme="minorHAnsi" w:hAnsiTheme="minorHAnsi"/>
        </w:rPr>
        <w:t>•</w:t>
      </w:r>
      <w:r w:rsidRPr="0064610C">
        <w:rPr>
          <w:rFonts w:asciiTheme="minorHAnsi" w:hAnsiTheme="minorHAnsi"/>
        </w:rPr>
        <w:tab/>
        <w:t>Demand letter reforms, which will require those sending demand letters to be more specific and transparent;</w:t>
      </w:r>
    </w:p>
    <w:p w:rsidR="00A84BC4" w:rsidRPr="0064610C" w:rsidRDefault="00A84BC4" w:rsidP="00A84BC4">
      <w:pPr>
        <w:rPr>
          <w:rFonts w:asciiTheme="minorHAnsi" w:hAnsiTheme="minorHAnsi"/>
        </w:rPr>
      </w:pPr>
      <w:r w:rsidRPr="0064610C">
        <w:rPr>
          <w:rFonts w:asciiTheme="minorHAnsi" w:hAnsiTheme="minorHAnsi"/>
        </w:rPr>
        <w:t>•</w:t>
      </w:r>
      <w:r w:rsidRPr="0064610C">
        <w:rPr>
          <w:rFonts w:asciiTheme="minorHAnsi" w:hAnsiTheme="minorHAnsi"/>
        </w:rPr>
        <w:tab/>
        <w:t>Stays of customer suits, which will allow a manufacturer’s case to move forward first, without binding the end user to the result of that case;</w:t>
      </w:r>
    </w:p>
    <w:p w:rsidR="00A84BC4" w:rsidRPr="0064610C" w:rsidRDefault="00A84BC4" w:rsidP="00A84BC4">
      <w:pPr>
        <w:rPr>
          <w:rFonts w:asciiTheme="minorHAnsi" w:hAnsiTheme="minorHAnsi"/>
        </w:rPr>
      </w:pPr>
      <w:r w:rsidRPr="0064610C">
        <w:rPr>
          <w:rFonts w:asciiTheme="minorHAnsi" w:hAnsiTheme="minorHAnsi"/>
        </w:rPr>
        <w:t>•</w:t>
      </w:r>
      <w:r w:rsidRPr="0064610C">
        <w:rPr>
          <w:rFonts w:asciiTheme="minorHAnsi" w:hAnsiTheme="minorHAnsi"/>
        </w:rPr>
        <w:tab/>
        <w:t>A mechanism to enable recovery of fees, which will prevent insolvent plaintiffs from litigating and dashing.</w:t>
      </w:r>
    </w:p>
    <w:p w:rsidR="00A84BC4" w:rsidRPr="0064610C" w:rsidRDefault="00A84BC4" w:rsidP="00A84BC4">
      <w:pPr>
        <w:rPr>
          <w:rFonts w:asciiTheme="minorHAnsi" w:hAnsiTheme="minorHAnsi"/>
        </w:rPr>
      </w:pPr>
      <w:r w:rsidRPr="0064610C">
        <w:rPr>
          <w:rFonts w:asciiTheme="minorHAnsi" w:hAnsiTheme="minorHAnsi"/>
        </w:rPr>
        <w:t>Some critics argue that these proposals will help only large technology companies and might even hurt startups and small businesses. In my discussions with stakeholders, however, I have repeatedly been told that a multi-pronged approach that tackles each of these issues is needed to effectively combat patent trolls across all levels of industry. These stakeholder discussions have included representatives from the hotel, restaurant, retail, real estate, financial services, and high-tech industries, as well as start-up and small business owners.</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r w:rsidRPr="0064610C">
        <w:rPr>
          <w:rFonts w:asciiTheme="minorHAnsi" w:hAnsiTheme="minorHAnsi"/>
        </w:rPr>
        <w:t>Enacting legislation on any topic is a major undertaking, and the added complexities inherent in patent law make passing patent reforms especially challenging. Crucially, we will probably have only one chance to do so for a long while, so whatever we do must work. We must not pass any bill that fails to provide an effective deterrent against patent trolls at all stages of litigation.</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r w:rsidRPr="0064610C">
        <w:rPr>
          <w:rFonts w:asciiTheme="minorHAnsi" w:hAnsiTheme="minorHAnsi"/>
        </w:rPr>
        <w:t>It is my belief that any viable legislation must ensure that those who successfully defend against abusive patent litigation and are awarded fees will actually get paid. Even when a patent troll is a shell company with no assets, there are usually other parties with an interest in the litigation who do have assets. These parties, however, often keep themselves beyond the jurisdiction of the courts. They reap benefits if the plaintiff forces a settlement, but are protected from any liability if they lose.</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r w:rsidRPr="0064610C">
        <w:rPr>
          <w:rFonts w:asciiTheme="minorHAnsi" w:hAnsiTheme="minorHAnsi"/>
        </w:rPr>
        <w:t>Right now, that’s a win-win situation for these parties, and a lose-lose situation for America’s innovators.</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r w:rsidRPr="0064610C">
        <w:rPr>
          <w:rFonts w:asciiTheme="minorHAnsi" w:hAnsiTheme="minorHAnsi"/>
        </w:rPr>
        <w:t>Because Congress cannot force parties outside a court’s jurisdiction to join in a case, we must instead incentivize interested parties to do the right thing and pay court-ordered fee awards. This is why we must pass legislation that includes a recovery provision. Fee shifting without recovery is like writing a check on an empty account. It’s purporting to convey something that isn’t there. Only fee shifting coupled with a recovery provision will stop patent trolls from litigating-and-dashing.</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r w:rsidRPr="0064610C">
        <w:rPr>
          <w:rFonts w:asciiTheme="minorHAnsi" w:hAnsiTheme="minorHAnsi"/>
        </w:rPr>
        <w:t>There is no question that American ingenuity fuels our economy. We must ensure that our patent system is strong and vibrant and helps to protect our country’s premier position in innovation.</w:t>
      </w:r>
    </w:p>
    <w:p w:rsidR="00A84BC4" w:rsidRPr="0064610C" w:rsidRDefault="00A84BC4" w:rsidP="00A84BC4">
      <w:pPr>
        <w:pStyle w:val="Heading4"/>
        <w:rPr>
          <w:rFonts w:asciiTheme="minorHAnsi" w:hAnsiTheme="minorHAnsi"/>
        </w:rPr>
      </w:pPr>
      <w:r w:rsidRPr="0064610C">
        <w:rPr>
          <w:rFonts w:asciiTheme="minorHAnsi" w:hAnsiTheme="minorHAnsi"/>
        </w:rPr>
        <w:t>Reform solves patent trolling</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Roberts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(Jeff John Roberts. Jeff reports on legal issues that impact the future of the tech industry, such as privacy, net neutrality and intellectual property. He previously worked as a reporter for Reuters in Paris and New York, and his free-lance work includes clips for the Economist, the New York Times and the Globe &amp; Mail. A frequent guest on media outlets like NPR and Fox, Jeff is also a lawyer, having passed the bar in New York and Ontario. "Patent reform is likely in 2015. Here’s what it could look like," No Publication. 11-19-2014. https://gigaom.com/2014/11/19/patent-reform-is-likely-in-2015-heres-what-it-could-look-like///ghs-kw)</w:t>
      </w:r>
    </w:p>
    <w:p w:rsidR="00A84BC4" w:rsidRPr="0064610C" w:rsidRDefault="00A84BC4" w:rsidP="00A84BC4">
      <w:pPr>
        <w:rPr>
          <w:rFonts w:asciiTheme="minorHAnsi" w:hAnsiTheme="minorHAnsi"/>
          <w:u w:val="single"/>
        </w:rPr>
      </w:pPr>
      <w:r w:rsidRPr="0064610C">
        <w:rPr>
          <w:rFonts w:asciiTheme="minorHAnsi" w:hAnsiTheme="minorHAnsi"/>
          <w:sz w:val="16"/>
        </w:rPr>
        <w:t xml:space="preserve">A patent scholar Dennis Crouch notes, the question is how far the new law will go. In particular, </w:t>
      </w:r>
      <w:r w:rsidRPr="0064610C">
        <w:rPr>
          <w:rStyle w:val="Emphasis"/>
          <w:rFonts w:asciiTheme="minorHAnsi" w:hAnsiTheme="minorHAnsi"/>
        </w:rPr>
        <w:t xml:space="preserve">real reform will depend on changing the economic asymmetries in patent litigation that allow trolls to flourish, and that lead troll victims to simply pay up rather engage in costly litigation. </w:t>
      </w:r>
      <w:r w:rsidRPr="0064610C">
        <w:rPr>
          <w:rStyle w:val="StyleUnderline"/>
          <w:rFonts w:asciiTheme="minorHAnsi" w:hAnsiTheme="minorHAnsi"/>
        </w:rPr>
        <w:t>Here are some measures</w:t>
      </w:r>
      <w:r w:rsidRPr="0064610C">
        <w:rPr>
          <w:rFonts w:asciiTheme="minorHAnsi" w:hAnsiTheme="minorHAnsi"/>
          <w:sz w:val="16"/>
        </w:rPr>
        <w:t xml:space="preserve"> we are likely to see under the Goodlatte bill, according to Crouch and legal sources like IAM and Law.com (subscription required)</w:t>
      </w:r>
      <w:r w:rsidRPr="0064610C">
        <w:rPr>
          <w:rStyle w:val="StyleUnderline"/>
          <w:rFonts w:asciiTheme="minorHAnsi" w:hAnsiTheme="minorHAnsi"/>
        </w:rPr>
        <w:t>:</w:t>
      </w:r>
      <w:r w:rsidRPr="0064610C">
        <w:rPr>
          <w:rFonts w:asciiTheme="minorHAnsi" w:hAnsiTheme="minorHAnsi"/>
          <w:sz w:val="16"/>
        </w:rPr>
        <w:t xml:space="preserve"> </w:t>
      </w:r>
      <w:r w:rsidRPr="0064610C">
        <w:rPr>
          <w:rStyle w:val="StyleUnderline"/>
          <w:rFonts w:asciiTheme="minorHAnsi" w:hAnsiTheme="minorHAnsi"/>
        </w:rPr>
        <w:t>Fee-shifting: Right now, trolls typically have nothing to lose by filing a lawsuit since they are shell companies with no assets. New fee-shifting measures, however, could put them on the hook for their victims’ legal fees. Discovery limits: Currently, trolls can exploit the discovery process — in which each side must offer up documents and depositions — by drowning their targets in expensive and time-consuming requests. Limiting the scope of discovery could take that tactic off the table. Heightened pleading requirements: Right now, patent trolls don’t have to specify how exactly a company is infringing their technology, but can simply serve cookie-cutter complaints that list the patents and the defendant. Pleading reform would force the trolls to explain what exactly they are suing over, and give defendants a better opportunity to assess the case. Identity requirements: This reform proposal is known as “real party of interest” and would make it harder for those filing patent lawsuits (often lawyers working with private equity firms) to hide behind shell companies, and require them instead to identify themselves. Crouch also notes the possibility of expanded “post-grant” review, which gives defendants a fast and cheaper tool to invalidate bad patents at the Patent Office rather than in federal court.</w:t>
      </w:r>
    </w:p>
    <w:p w:rsidR="00A84BC4" w:rsidRPr="0064610C" w:rsidRDefault="00A84BC4" w:rsidP="00A84BC4">
      <w:pPr>
        <w:pStyle w:val="Heading3"/>
        <w:rPr>
          <w:rFonts w:asciiTheme="minorHAnsi" w:hAnsiTheme="minorHAnsi"/>
        </w:rPr>
      </w:pPr>
      <w:r w:rsidRPr="0064610C">
        <w:rPr>
          <w:rFonts w:asciiTheme="minorHAnsi" w:hAnsiTheme="minorHAnsi"/>
        </w:rPr>
        <w:t>2NC O/V</w:t>
      </w:r>
    </w:p>
    <w:p w:rsidR="00A84BC4" w:rsidRPr="0064610C" w:rsidRDefault="00A84BC4" w:rsidP="00A84BC4">
      <w:pPr>
        <w:pStyle w:val="Heading4"/>
        <w:rPr>
          <w:rFonts w:asciiTheme="minorHAnsi" w:hAnsiTheme="minorHAnsi"/>
        </w:rPr>
      </w:pPr>
      <w:r w:rsidRPr="0064610C">
        <w:rPr>
          <w:rFonts w:asciiTheme="minorHAnsi" w:hAnsiTheme="minorHAnsi"/>
        </w:rPr>
        <w:t>The status quo patent system is hopelessly broken and allows patent trolls to game the system by gaining broad patents for objects such as selling objects on the internet—those firms sue innovators and startups who “violate” their patents, costing the US economy half a trillion and stifling innovation—that’s Lee</w:t>
      </w:r>
    </w:p>
    <w:p w:rsidR="00A84BC4" w:rsidRPr="0064610C" w:rsidRDefault="00A84BC4" w:rsidP="00A84BC4">
      <w:pPr>
        <w:pStyle w:val="Heading4"/>
        <w:rPr>
          <w:rFonts w:asciiTheme="minorHAnsi" w:hAnsiTheme="minorHAnsi"/>
        </w:rPr>
      </w:pPr>
      <w:r w:rsidRPr="0064610C">
        <w:rPr>
          <w:rFonts w:asciiTheme="minorHAnsi" w:hAnsiTheme="minorHAnsi"/>
        </w:rPr>
        <w:t>The counterplan eliminates patent trolls through a set of comprehensive reforms we’ll describe below—solves their innovation argumentss and independently is a bigger internal link to innovation and the economy</w:t>
      </w:r>
    </w:p>
    <w:p w:rsidR="00A84BC4" w:rsidRPr="0064610C" w:rsidRDefault="00A84BC4" w:rsidP="00A84BC4">
      <w:pPr>
        <w:pStyle w:val="Heading4"/>
        <w:rPr>
          <w:rFonts w:asciiTheme="minorHAnsi" w:hAnsiTheme="minorHAnsi"/>
        </w:rPr>
      </w:pPr>
      <w:r w:rsidRPr="0064610C">
        <w:rPr>
          <w:rFonts w:asciiTheme="minorHAnsi" w:hAnsiTheme="minorHAnsi"/>
        </w:rPr>
        <w:t>Patent reform is key to prevent patent trolling that stifle innovation and reduce R&amp;D by half</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Bessen 14</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(James Bessen. Bessen is a Lecturer in Law at the Boston University School of Law. Bessen was also a Fellow at the Berkman Center for Internet and Society. "The Evidence Is In: Patent Trolls Do Hurt Innovation," Harvard Business Review. November 2014. https://hbr.org/2014/07/the-evidence-is-in-patent-trolls-do-hurt-innovation//ghs-kw)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Over the last two years, much has been written about </w:t>
      </w:r>
      <w:r w:rsidRPr="0064610C">
        <w:rPr>
          <w:rStyle w:val="StyleUnderline"/>
          <w:rFonts w:asciiTheme="minorHAnsi" w:hAnsiTheme="minorHAnsi"/>
        </w:rPr>
        <w:t xml:space="preserve">patent trolls, firms that make their money asserting patents against other companies, but do not make a useful product of their own. </w:t>
      </w:r>
      <w:r w:rsidRPr="0064610C">
        <w:rPr>
          <w:rStyle w:val="Emphasis"/>
          <w:rFonts w:asciiTheme="minorHAnsi" w:hAnsiTheme="minorHAnsi"/>
          <w:highlight w:val="green"/>
        </w:rPr>
        <w:t>Both the White House and Congressional leaders have called for patent reform to fix the underlying problems that give rise to patent troll lawsuits</w:t>
      </w:r>
      <w:r w:rsidRPr="0064610C">
        <w:rPr>
          <w:rStyle w:val="Emphasis"/>
          <w:rFonts w:asciiTheme="minorHAnsi" w:hAnsiTheme="minorHAnsi"/>
        </w:rPr>
        <w:t>.</w:t>
      </w:r>
      <w:r w:rsidRPr="0064610C">
        <w:rPr>
          <w:rFonts w:asciiTheme="minorHAnsi" w:hAnsiTheme="minorHAnsi"/>
          <w:sz w:val="16"/>
        </w:rPr>
        <w:t xml:space="preserve"> Not so fast, say Stephen Haber and Ross Levine in a Wall Street Journal Op-Ed (“The Myth of the Wicked Patent Troll”). We shouldn’t reform the patent system, they say, because there is no evidence that trolls are hindering innovation; these calls are being driven just by a few large companies who don’t want to pay inventors. But there is evidence of significant harm. The White House and the Congressional Research Service both cited many research studies suggesting that </w:t>
      </w:r>
      <w:r w:rsidRPr="0064610C">
        <w:rPr>
          <w:rStyle w:val="Emphasis"/>
          <w:rFonts w:asciiTheme="minorHAnsi" w:hAnsiTheme="minorHAnsi"/>
          <w:highlight w:val="green"/>
        </w:rPr>
        <w:t>patent litigation harms innovation</w:t>
      </w:r>
      <w:r w:rsidRPr="0064610C">
        <w:rPr>
          <w:rStyle w:val="Emphasis"/>
          <w:rFonts w:asciiTheme="minorHAnsi" w:hAnsiTheme="minorHAnsi"/>
        </w:rPr>
        <w:t xml:space="preserve">. </w:t>
      </w:r>
      <w:r w:rsidRPr="0064610C">
        <w:rPr>
          <w:rFonts w:asciiTheme="minorHAnsi" w:hAnsiTheme="minorHAnsi"/>
          <w:sz w:val="16"/>
        </w:rPr>
        <w:t xml:space="preserve">And </w:t>
      </w:r>
      <w:r w:rsidRPr="0064610C">
        <w:rPr>
          <w:rStyle w:val="Emphasis"/>
          <w:rFonts w:asciiTheme="minorHAnsi" w:hAnsiTheme="minorHAnsi"/>
          <w:highlight w:val="green"/>
        </w:rPr>
        <w:t>three new empirical studies provide strong confirmation that patent litigation is reducing</w:t>
      </w:r>
      <w:r w:rsidRPr="0064610C">
        <w:rPr>
          <w:rStyle w:val="Emphasis"/>
          <w:rFonts w:asciiTheme="minorHAnsi" w:hAnsiTheme="minorHAnsi"/>
        </w:rPr>
        <w:t xml:space="preserve"> venture capital </w:t>
      </w:r>
      <w:r w:rsidRPr="0064610C">
        <w:rPr>
          <w:rStyle w:val="Emphasis"/>
          <w:rFonts w:asciiTheme="minorHAnsi" w:hAnsiTheme="minorHAnsi"/>
          <w:highlight w:val="green"/>
        </w:rPr>
        <w:t>investment in startups and</w:t>
      </w:r>
      <w:r w:rsidRPr="0064610C">
        <w:rPr>
          <w:rStyle w:val="Emphasis"/>
          <w:rFonts w:asciiTheme="minorHAnsi" w:hAnsiTheme="minorHAnsi"/>
        </w:rPr>
        <w:t xml:space="preserve"> is </w:t>
      </w:r>
      <w:r w:rsidRPr="0064610C">
        <w:rPr>
          <w:rStyle w:val="Emphasis"/>
          <w:rFonts w:asciiTheme="minorHAnsi" w:hAnsiTheme="minorHAnsi"/>
          <w:highlight w:val="green"/>
        </w:rPr>
        <w:t>reducing R&amp;D spending, especially in small firms</w:t>
      </w:r>
      <w:r w:rsidRPr="0064610C">
        <w:rPr>
          <w:rStyle w:val="Emphasis"/>
          <w:rFonts w:asciiTheme="minorHAnsi" w:hAnsiTheme="minorHAnsi"/>
        </w:rPr>
        <w:t>.</w:t>
      </w:r>
      <w:r w:rsidRPr="0064610C">
        <w:rPr>
          <w:rFonts w:asciiTheme="minorHAnsi" w:hAnsiTheme="minorHAnsi"/>
          <w:sz w:val="16"/>
        </w:rPr>
        <w:t xml:space="preserve"> Haber and Levine admit that patent litigation is surging. </w:t>
      </w:r>
      <w:r w:rsidRPr="0064610C">
        <w:rPr>
          <w:rStyle w:val="StyleUnderline"/>
          <w:rFonts w:asciiTheme="minorHAnsi" w:hAnsiTheme="minorHAnsi"/>
          <w:highlight w:val="green"/>
        </w:rPr>
        <w:t>There were six times as many patent lawsuits last year than in the</w:t>
      </w:r>
      <w:r w:rsidRPr="0064610C">
        <w:rPr>
          <w:rStyle w:val="StyleUnderline"/>
          <w:rFonts w:asciiTheme="minorHAnsi" w:hAnsiTheme="minorHAnsi"/>
        </w:rPr>
        <w:t xml:space="preserve"> 19</w:t>
      </w:r>
      <w:r w:rsidRPr="0064610C">
        <w:rPr>
          <w:rStyle w:val="StyleUnderline"/>
          <w:rFonts w:asciiTheme="minorHAnsi" w:hAnsiTheme="minorHAnsi"/>
          <w:highlight w:val="green"/>
        </w:rPr>
        <w:t>80s</w:t>
      </w:r>
      <w:r w:rsidRPr="0064610C">
        <w:rPr>
          <w:rStyle w:val="StyleUnderline"/>
          <w:rFonts w:asciiTheme="minorHAnsi" w:hAnsiTheme="minorHAnsi"/>
        </w:rPr>
        <w:t>. The number of firms sued by patent trolls grew nine-fold over the last decade; now a majority of patent lawsuits are filed by trolls.</w:t>
      </w:r>
      <w:r w:rsidRPr="0064610C">
        <w:rPr>
          <w:rFonts w:asciiTheme="minorHAnsi" w:hAnsiTheme="minorHAnsi"/>
          <w:sz w:val="16"/>
        </w:rPr>
        <w:t xml:space="preserve"> Haber and Levine argue that this is not a problem: “it might instead reflect a healthy, dynamic economy.” They cite papers finding that patent trolls tend to file suits in innovative industries and that during the nineteenth century, new technologies such as the telegraph were sometimes followed by lawsuits. But this does not mean that the explosion in patent litigation is somehow “normal.” It’s true that plaintiffs, including patent trolls, tend to file lawsuits in dynamic, innovative industries. But that’s just because they “follow the money.” Patent trolls tend to sue cash rich companies, and innovative new technologies generate cash. The economic burden of today’s patent lawsuits is, in fact, historically unprecedented. </w:t>
      </w:r>
      <w:r w:rsidRPr="0064610C">
        <w:rPr>
          <w:rStyle w:val="Emphasis"/>
          <w:rFonts w:asciiTheme="minorHAnsi" w:hAnsiTheme="minorHAnsi"/>
        </w:rPr>
        <w:t xml:space="preserve">Research shows that </w:t>
      </w:r>
      <w:r w:rsidRPr="0064610C">
        <w:rPr>
          <w:rStyle w:val="Emphasis"/>
          <w:rFonts w:asciiTheme="minorHAnsi" w:hAnsiTheme="minorHAnsi"/>
          <w:highlight w:val="green"/>
        </w:rPr>
        <w:t>patent trolls cost defendant firms $29 billion per year</w:t>
      </w:r>
      <w:r w:rsidRPr="0064610C">
        <w:rPr>
          <w:rStyle w:val="Emphasis"/>
          <w:rFonts w:asciiTheme="minorHAnsi" w:hAnsiTheme="minorHAnsi"/>
        </w:rPr>
        <w:t xml:space="preserve"> in direct out-of-pocket costs; </w:t>
      </w:r>
      <w:r w:rsidRPr="0064610C">
        <w:rPr>
          <w:rStyle w:val="Emphasis"/>
          <w:rFonts w:asciiTheme="minorHAnsi" w:hAnsiTheme="minorHAnsi"/>
          <w:highlight w:val="green"/>
        </w:rPr>
        <w:t>in aggregate</w:t>
      </w:r>
      <w:r w:rsidRPr="0064610C">
        <w:rPr>
          <w:rStyle w:val="Emphasis"/>
          <w:rFonts w:asciiTheme="minorHAnsi" w:hAnsiTheme="minorHAnsi"/>
        </w:rPr>
        <w:t xml:space="preserve">, patent litigation destroys </w:t>
      </w:r>
      <w:r w:rsidRPr="0064610C">
        <w:rPr>
          <w:rStyle w:val="Emphasis"/>
          <w:rFonts w:asciiTheme="minorHAnsi" w:hAnsiTheme="minorHAnsi"/>
          <w:highlight w:val="green"/>
        </w:rPr>
        <w:t xml:space="preserve">over $60 billion </w:t>
      </w:r>
      <w:r w:rsidRPr="0064610C">
        <w:rPr>
          <w:rStyle w:val="Emphasis"/>
          <w:rFonts w:asciiTheme="minorHAnsi" w:hAnsiTheme="minorHAnsi"/>
        </w:rPr>
        <w:t xml:space="preserve">in firm wealth </w:t>
      </w:r>
      <w:r w:rsidRPr="0064610C">
        <w:rPr>
          <w:rStyle w:val="Emphasis"/>
          <w:rFonts w:asciiTheme="minorHAnsi" w:hAnsiTheme="minorHAnsi"/>
          <w:highlight w:val="green"/>
        </w:rPr>
        <w:t>each year</w:t>
      </w:r>
      <w:r w:rsidRPr="0064610C">
        <w:rPr>
          <w:rStyle w:val="Emphasis"/>
          <w:rFonts w:asciiTheme="minorHAnsi" w:hAnsiTheme="minorHAnsi"/>
        </w:rPr>
        <w:t>.</w:t>
      </w:r>
      <w:r w:rsidRPr="0064610C">
        <w:rPr>
          <w:rFonts w:asciiTheme="minorHAnsi" w:hAnsiTheme="minorHAnsi"/>
          <w:sz w:val="16"/>
        </w:rPr>
        <w:t xml:space="preserve"> While mean damages in a patent lawsuit ran around $50,000 (in today’s dollars) at the time the telegraph, mean damages today run about $21 million. Even taking into account the much larger size of the economy today, the economic impact of patent litigation today is an order of magnitude larger than it was in the age of the telegraph. Moreover, </w:t>
      </w:r>
      <w:r w:rsidRPr="0064610C">
        <w:rPr>
          <w:rStyle w:val="Emphasis"/>
          <w:rFonts w:asciiTheme="minorHAnsi" w:hAnsiTheme="minorHAnsi"/>
          <w:highlight w:val="green"/>
        </w:rPr>
        <w:t>these costs fall disproportionately on innovative firms: the more R&amp;D a firm performs, the more likely it is to be sued for patent infringement</w:t>
      </w:r>
      <w:r w:rsidRPr="0064610C">
        <w:rPr>
          <w:rStyle w:val="Emphasis"/>
          <w:rFonts w:asciiTheme="minorHAnsi" w:hAnsiTheme="minorHAnsi"/>
        </w:rPr>
        <w:t xml:space="preserve">, all else equal. </w:t>
      </w:r>
      <w:r w:rsidRPr="0064610C">
        <w:rPr>
          <w:rFonts w:asciiTheme="minorHAnsi" w:hAnsiTheme="minorHAnsi"/>
          <w:sz w:val="16"/>
        </w:rPr>
        <w:t xml:space="preserve">And, although this fact alone does not prove that this litigation reduces firms’ innovation, other evidence suggests that this is exactly what happens. A researcher at MIT found, for example, that </w:t>
      </w:r>
      <w:r w:rsidRPr="0064610C">
        <w:rPr>
          <w:rStyle w:val="StyleUnderline"/>
          <w:rFonts w:asciiTheme="minorHAnsi" w:hAnsiTheme="minorHAnsi"/>
        </w:rPr>
        <w:t xml:space="preserve">medical imaging businesses sued by a patent troll reduced revenues and innovations relative to comparable companies that were not sued. </w:t>
      </w:r>
      <w:r w:rsidRPr="0064610C">
        <w:rPr>
          <w:rFonts w:asciiTheme="minorHAnsi" w:hAnsiTheme="minorHAnsi"/>
          <w:sz w:val="16"/>
        </w:rPr>
        <w:t xml:space="preserve">But </w:t>
      </w:r>
      <w:r w:rsidRPr="0064610C">
        <w:rPr>
          <w:rStyle w:val="StyleUnderline"/>
          <w:rFonts w:asciiTheme="minorHAnsi" w:hAnsiTheme="minorHAnsi"/>
        </w:rPr>
        <w:t xml:space="preserve">the biggest impact is on small startup firms </w:t>
      </w:r>
      <w:r w:rsidRPr="0064610C">
        <w:rPr>
          <w:rFonts w:asciiTheme="minorHAnsi" w:hAnsiTheme="minorHAnsi"/>
          <w:sz w:val="16"/>
        </w:rPr>
        <w:t xml:space="preserve">— contrary to Haber and Levine, most patent trolls target firms selling less than $100 million a year. </w:t>
      </w:r>
      <w:r w:rsidRPr="0064610C">
        <w:rPr>
          <w:rStyle w:val="StyleUnderline"/>
          <w:rFonts w:asciiTheme="minorHAnsi" w:hAnsiTheme="minorHAnsi"/>
        </w:rPr>
        <w:t xml:space="preserve">One survey of software </w:t>
      </w:r>
      <w:r w:rsidRPr="0064610C">
        <w:rPr>
          <w:rStyle w:val="StyleUnderline"/>
          <w:rFonts w:asciiTheme="minorHAnsi" w:hAnsiTheme="minorHAnsi"/>
          <w:highlight w:val="green"/>
        </w:rPr>
        <w:t>startups</w:t>
      </w:r>
      <w:r w:rsidRPr="0064610C">
        <w:rPr>
          <w:rStyle w:val="StyleUnderline"/>
          <w:rFonts w:asciiTheme="minorHAnsi" w:hAnsiTheme="minorHAnsi"/>
        </w:rPr>
        <w:t xml:space="preserve"> found that 41% </w:t>
      </w:r>
      <w:r w:rsidRPr="0064610C">
        <w:rPr>
          <w:rStyle w:val="StyleUnderline"/>
          <w:rFonts w:asciiTheme="minorHAnsi" w:hAnsiTheme="minorHAnsi"/>
          <w:highlight w:val="green"/>
        </w:rPr>
        <w:t>reported</w:t>
      </w:r>
      <w:r w:rsidRPr="0064610C">
        <w:rPr>
          <w:rStyle w:val="StyleUnderline"/>
          <w:rFonts w:asciiTheme="minorHAnsi" w:hAnsiTheme="minorHAnsi"/>
        </w:rPr>
        <w:t xml:space="preserve"> “</w:t>
      </w:r>
      <w:r w:rsidRPr="0064610C">
        <w:rPr>
          <w:rStyle w:val="StyleUnderline"/>
          <w:rFonts w:asciiTheme="minorHAnsi" w:hAnsiTheme="minorHAnsi"/>
          <w:highlight w:val="green"/>
        </w:rPr>
        <w:t>significant operational impacts”</w:t>
      </w:r>
      <w:r w:rsidRPr="0064610C">
        <w:rPr>
          <w:rStyle w:val="StyleUnderline"/>
          <w:rFonts w:asciiTheme="minorHAnsi" w:hAnsiTheme="minorHAnsi"/>
        </w:rPr>
        <w:t xml:space="preserve"> from patent troll lawsuits, </w:t>
      </w:r>
      <w:r w:rsidRPr="0064610C">
        <w:rPr>
          <w:rStyle w:val="StyleUnderline"/>
          <w:rFonts w:asciiTheme="minorHAnsi" w:hAnsiTheme="minorHAnsi"/>
          <w:highlight w:val="green"/>
        </w:rPr>
        <w:t>causing them to exit business lines</w:t>
      </w:r>
      <w:r w:rsidRPr="0064610C">
        <w:rPr>
          <w:rFonts w:asciiTheme="minorHAnsi" w:hAnsiTheme="minorHAnsi"/>
          <w:sz w:val="16"/>
        </w:rPr>
        <w:t xml:space="preserve"> or change strategy. </w:t>
      </w:r>
      <w:r w:rsidRPr="0064610C">
        <w:rPr>
          <w:rStyle w:val="StyleUnderline"/>
          <w:rFonts w:asciiTheme="minorHAnsi" w:hAnsiTheme="minorHAnsi"/>
        </w:rPr>
        <w:t xml:space="preserve">Another survey of venture capitalists found that 74% had companies that experienced “significant impacts” from patent demands. Three recent econometric studies confirm these negative effects. </w:t>
      </w:r>
      <w:r w:rsidRPr="0064610C">
        <w:rPr>
          <w:rFonts w:asciiTheme="minorHAnsi" w:hAnsiTheme="minorHAnsi"/>
          <w:sz w:val="16"/>
        </w:rPr>
        <w:t xml:space="preserve">Catherine Tucker of MIT analyzed venture capital investing relative to patent lawsuits in different industries and different regions of the country. Controlling for the influence of other factors, she estimates that </w:t>
      </w:r>
      <w:r w:rsidRPr="0064610C">
        <w:rPr>
          <w:rStyle w:val="StyleUnderline"/>
          <w:rFonts w:asciiTheme="minorHAnsi" w:hAnsiTheme="minorHAnsi"/>
        </w:rPr>
        <w:t>lawsuits from frequent litigators (largely patent trolls) were responsible for a decline of $22 billion in venture investing over a five-year period. That represents a 14% decline.</w:t>
      </w:r>
      <w:r w:rsidRPr="0064610C">
        <w:rPr>
          <w:rFonts w:asciiTheme="minorHAnsi" w:hAnsiTheme="minorHAnsi"/>
          <w:sz w:val="16"/>
        </w:rPr>
        <w:t xml:space="preserve"> Roger Smeets of Rutgers looked at R&amp;D spending by small firms, comparing firms that were hit by extensive lawsuits to a carefully chosen comparable sample. The comparison sample allowed him to isolate the effect of patent lawsuits from other factors that might also influence R&amp;D spending. </w:t>
      </w:r>
      <w:r w:rsidRPr="0064610C">
        <w:rPr>
          <w:rStyle w:val="StyleUnderline"/>
          <w:rFonts w:asciiTheme="minorHAnsi" w:hAnsiTheme="minorHAnsi"/>
          <w:highlight w:val="green"/>
        </w:rPr>
        <w:t>Prior to</w:t>
      </w:r>
      <w:r w:rsidRPr="0064610C">
        <w:rPr>
          <w:rFonts w:asciiTheme="minorHAnsi" w:hAnsiTheme="minorHAnsi"/>
          <w:sz w:val="16"/>
        </w:rPr>
        <w:t xml:space="preserve"> the </w:t>
      </w:r>
      <w:r w:rsidRPr="0064610C">
        <w:rPr>
          <w:rStyle w:val="StyleUnderline"/>
          <w:rFonts w:asciiTheme="minorHAnsi" w:hAnsiTheme="minorHAnsi"/>
          <w:highlight w:val="green"/>
        </w:rPr>
        <w:t>lawsuit, firms devoted 20% of their operating expenditures to R&amp;D</w:t>
      </w:r>
      <w:r w:rsidRPr="0064610C">
        <w:rPr>
          <w:rFonts w:asciiTheme="minorHAnsi" w:hAnsiTheme="minorHAnsi"/>
          <w:sz w:val="16"/>
        </w:rPr>
        <w:t xml:space="preserve">; during the years </w:t>
      </w:r>
      <w:r w:rsidRPr="0064610C">
        <w:rPr>
          <w:rStyle w:val="StyleUnderline"/>
          <w:rFonts w:asciiTheme="minorHAnsi" w:hAnsiTheme="minorHAnsi"/>
          <w:highlight w:val="green"/>
        </w:rPr>
        <w:t>after</w:t>
      </w:r>
      <w:r w:rsidRPr="0064610C">
        <w:rPr>
          <w:rFonts w:asciiTheme="minorHAnsi" w:hAnsiTheme="minorHAnsi"/>
          <w:sz w:val="16"/>
        </w:rPr>
        <w:t xml:space="preserve"> the </w:t>
      </w:r>
      <w:r w:rsidRPr="0064610C">
        <w:rPr>
          <w:rStyle w:val="StyleUnderline"/>
          <w:rFonts w:asciiTheme="minorHAnsi" w:hAnsiTheme="minorHAnsi"/>
          <w:highlight w:val="green"/>
        </w:rPr>
        <w:t>lawsuit</w:t>
      </w:r>
      <w:r w:rsidRPr="0064610C">
        <w:rPr>
          <w:rFonts w:asciiTheme="minorHAnsi" w:hAnsiTheme="minorHAnsi"/>
          <w:sz w:val="16"/>
        </w:rPr>
        <w:t xml:space="preserve">, after controlling for other factors, </w:t>
      </w:r>
      <w:r w:rsidRPr="0064610C">
        <w:rPr>
          <w:rStyle w:val="StyleUnderline"/>
          <w:rFonts w:asciiTheme="minorHAnsi" w:hAnsiTheme="minorHAnsi"/>
          <w:highlight w:val="green"/>
        </w:rPr>
        <w:t>they reduced</w:t>
      </w:r>
      <w:r w:rsidRPr="0064610C">
        <w:rPr>
          <w:rStyle w:val="StyleUnderline"/>
          <w:rFonts w:asciiTheme="minorHAnsi" w:hAnsiTheme="minorHAnsi"/>
        </w:rPr>
        <w:t xml:space="preserve"> that </w:t>
      </w:r>
      <w:r w:rsidRPr="0064610C">
        <w:rPr>
          <w:rStyle w:val="StyleUnderline"/>
          <w:rFonts w:asciiTheme="minorHAnsi" w:hAnsiTheme="minorHAnsi"/>
          <w:highlight w:val="green"/>
        </w:rPr>
        <w:t>spending</w:t>
      </w:r>
      <w:r w:rsidRPr="0064610C">
        <w:rPr>
          <w:rStyle w:val="StyleUnderline"/>
          <w:rFonts w:asciiTheme="minorHAnsi" w:hAnsiTheme="minorHAnsi"/>
        </w:rPr>
        <w:t xml:space="preserve"> by</w:t>
      </w:r>
      <w:r w:rsidRPr="0064610C">
        <w:rPr>
          <w:rFonts w:asciiTheme="minorHAnsi" w:hAnsiTheme="minorHAnsi"/>
          <w:sz w:val="16"/>
        </w:rPr>
        <w:t xml:space="preserve"> 3% to 5% of operating expenditures, representing about a </w:t>
      </w:r>
      <w:r w:rsidRPr="0064610C">
        <w:rPr>
          <w:rStyle w:val="Emphasis"/>
          <w:rFonts w:asciiTheme="minorHAnsi" w:hAnsiTheme="minorHAnsi"/>
          <w:highlight w:val="green"/>
        </w:rPr>
        <w:t>19%</w:t>
      </w:r>
      <w:r w:rsidRPr="0064610C">
        <w:rPr>
          <w:rFonts w:asciiTheme="minorHAnsi" w:hAnsiTheme="minorHAnsi"/>
          <w:sz w:val="16"/>
        </w:rPr>
        <w:t xml:space="preserve"> reduction </w:t>
      </w:r>
      <w:r w:rsidRPr="0064610C">
        <w:rPr>
          <w:rStyle w:val="Emphasis"/>
          <w:rFonts w:asciiTheme="minorHAnsi" w:hAnsiTheme="minorHAnsi"/>
        </w:rPr>
        <w:t>in relative R&amp;D spending.</w:t>
      </w:r>
      <w:r w:rsidRPr="0064610C">
        <w:rPr>
          <w:rFonts w:asciiTheme="minorHAnsi" w:hAnsiTheme="minorHAnsi"/>
          <w:sz w:val="16"/>
        </w:rPr>
        <w:t xml:space="preserve"> And researchers from Harvard and the University of Texas recently examined R&amp;D spending of publicly listed firms that had been sued by patent trolls. They compared firms where the suit was dismissed, representing a clear win for the defendant, to those where the suit was settled or went to final adjudication (typically much more costly). As in the previous paper, this comparison helped them isolate the effect of lawsuits from other factors. They found that when lawsuits were not dismissed, </w:t>
      </w:r>
      <w:r w:rsidRPr="0064610C">
        <w:rPr>
          <w:rStyle w:val="StyleUnderline"/>
          <w:rFonts w:asciiTheme="minorHAnsi" w:hAnsiTheme="minorHAnsi"/>
        </w:rPr>
        <w:t xml:space="preserve">firms reduced their R&amp;D spending by $211 million and reduced their patenting significantly in subsequent years. </w:t>
      </w:r>
      <w:r w:rsidRPr="0064610C">
        <w:rPr>
          <w:rStyle w:val="Emphasis"/>
          <w:rFonts w:asciiTheme="minorHAnsi" w:hAnsiTheme="minorHAnsi"/>
          <w:highlight w:val="green"/>
        </w:rPr>
        <w:t>The reduction in R&amp;D spending represents a 48% decline.</w:t>
      </w:r>
      <w:r w:rsidRPr="0064610C">
        <w:rPr>
          <w:rStyle w:val="StyleUnderline"/>
          <w:rFonts w:asciiTheme="minorHAnsi" w:hAnsiTheme="minorHAnsi"/>
        </w:rPr>
        <w:t xml:space="preserve"> </w:t>
      </w:r>
      <w:r w:rsidRPr="0064610C">
        <w:rPr>
          <w:rFonts w:asciiTheme="minorHAnsi" w:hAnsiTheme="minorHAnsi"/>
          <w:sz w:val="16"/>
        </w:rPr>
        <w:t xml:space="preserve">Importantly, these studies are initial releases of works in progress; the researchers will refine their estimates of harm over the coming months. Perhaps some of the estimates may shrink a bit. Nevertheless, </w:t>
      </w:r>
      <w:r w:rsidRPr="0064610C">
        <w:rPr>
          <w:rStyle w:val="StyleUnderline"/>
          <w:rFonts w:asciiTheme="minorHAnsi" w:hAnsiTheme="minorHAnsi"/>
        </w:rPr>
        <w:t xml:space="preserve">across a significant number of studies using different methodologies and performed by different researchers, a consistent picture is emerging about </w:t>
      </w:r>
      <w:r w:rsidRPr="0064610C">
        <w:rPr>
          <w:rStyle w:val="StyleUnderline"/>
          <w:rFonts w:asciiTheme="minorHAnsi" w:hAnsiTheme="minorHAnsi"/>
          <w:highlight w:val="green"/>
        </w:rPr>
        <w:t>the effects of patent litigation: it costs innovators money</w:t>
      </w:r>
      <w:r w:rsidRPr="0064610C">
        <w:rPr>
          <w:rStyle w:val="StyleUnderline"/>
          <w:rFonts w:asciiTheme="minorHAnsi" w:hAnsiTheme="minorHAnsi"/>
        </w:rPr>
        <w:t xml:space="preserve">; many innovators and venture capitalists report that it </w:t>
      </w:r>
      <w:r w:rsidRPr="0064610C">
        <w:rPr>
          <w:rStyle w:val="StyleUnderline"/>
          <w:rFonts w:asciiTheme="minorHAnsi" w:hAnsiTheme="minorHAnsi"/>
          <w:highlight w:val="green"/>
        </w:rPr>
        <w:t>significantly impacts their businesses; innovators respond by investing less in R&amp;D</w:t>
      </w:r>
      <w:r w:rsidRPr="0064610C">
        <w:rPr>
          <w:rStyle w:val="StyleUnderline"/>
          <w:rFonts w:asciiTheme="minorHAnsi" w:hAnsiTheme="minorHAnsi"/>
        </w:rPr>
        <w:t xml:space="preserve"> and venture capitalists respond by investing less in startups.</w:t>
      </w:r>
      <w:r w:rsidRPr="0064610C">
        <w:rPr>
          <w:rFonts w:asciiTheme="minorHAnsi" w:hAnsiTheme="minorHAnsi"/>
          <w:sz w:val="16"/>
        </w:rPr>
        <w:t xml:space="preserve"> Haber and Levine might not like the results of this research. But the weight of the evidence from these many studies cannot be ignored; </w:t>
      </w:r>
      <w:r w:rsidRPr="0064610C">
        <w:rPr>
          <w:rStyle w:val="StyleUnderline"/>
          <w:rFonts w:asciiTheme="minorHAnsi" w:hAnsiTheme="minorHAnsi"/>
        </w:rPr>
        <w:t>patent trolls do, indeed, cause harm</w:t>
      </w:r>
      <w:r w:rsidRPr="0064610C">
        <w:rPr>
          <w:rFonts w:asciiTheme="minorHAnsi" w:hAnsiTheme="minorHAnsi"/>
          <w:sz w:val="16"/>
        </w:rPr>
        <w:t>. It’s time for Congress to do something about it.</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Comprehensive Reform</w:t>
      </w:r>
    </w:p>
    <w:p w:rsidR="00A84BC4" w:rsidRPr="0064610C" w:rsidRDefault="00A84BC4" w:rsidP="00A84BC4">
      <w:pPr>
        <w:pStyle w:val="Heading4"/>
        <w:rPr>
          <w:rFonts w:asciiTheme="minorHAnsi" w:hAnsiTheme="minorHAnsi"/>
        </w:rPr>
      </w:pPr>
      <w:r w:rsidRPr="0064610C">
        <w:rPr>
          <w:rFonts w:asciiTheme="minorHAnsi" w:hAnsiTheme="minorHAnsi"/>
        </w:rPr>
        <w:t>Comprehensive reform solves patent trolling</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Downes 7/6</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(Larry Downes.  Larry Downes is an author and project director at the Georgetown Center for Business and Public Policy. His new book, with Paul Nunes, is “Big Bang Disruption: Strategy in the Age of Devastating Innovation.” Previous books include the best-selling “Unleashing the Killer App: Digital Strategies for Market Dominance.” "What would 'real' patent reform look like?," CNET. 7-6-2015. http://www.cnet.com/news/what-does-real-patent-reform-look-like///ghs-kw)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And a new report (PDF) from technology think tank Lincoln Labs argues that </w:t>
      </w:r>
      <w:r w:rsidRPr="0064610C">
        <w:rPr>
          <w:rStyle w:val="StyleUnderline"/>
          <w:rFonts w:asciiTheme="minorHAnsi" w:hAnsiTheme="minorHAnsi"/>
        </w:rPr>
        <w:t>reversing the damage to the innovation economy caused by years of overly generous patent policies requires</w:t>
      </w:r>
      <w:r w:rsidRPr="0064610C">
        <w:rPr>
          <w:rFonts w:asciiTheme="minorHAnsi" w:hAnsiTheme="minorHAnsi"/>
          <w:sz w:val="16"/>
        </w:rPr>
        <w:t xml:space="preserve"> far </w:t>
      </w:r>
      <w:r w:rsidRPr="0064610C">
        <w:rPr>
          <w:rStyle w:val="StyleUnderline"/>
          <w:rFonts w:asciiTheme="minorHAnsi" w:hAnsiTheme="minorHAnsi"/>
        </w:rPr>
        <w:t>strong</w:t>
      </w:r>
      <w:r w:rsidRPr="0064610C">
        <w:rPr>
          <w:rFonts w:asciiTheme="minorHAnsi" w:hAnsiTheme="minorHAnsi"/>
          <w:sz w:val="16"/>
        </w:rPr>
        <w:t xml:space="preserve">er </w:t>
      </w:r>
      <w:r w:rsidRPr="0064610C">
        <w:rPr>
          <w:rStyle w:val="StyleUnderline"/>
          <w:rFonts w:asciiTheme="minorHAnsi" w:hAnsiTheme="minorHAnsi"/>
        </w:rPr>
        <w:t>medicine</w:t>
      </w:r>
      <w:r w:rsidRPr="0064610C">
        <w:rPr>
          <w:rFonts w:asciiTheme="minorHAnsi" w:hAnsiTheme="minorHAnsi"/>
          <w:sz w:val="16"/>
        </w:rPr>
        <w:t xml:space="preserve"> than Congress is considering or the courts seem willing to swallow on their own. The bills making their way through Congress, for example, focus almost entirely on curbing abuses by companies that buy up often overly broad patents and then, rather than produce goods, simply sue manufacturers and users they argue are infringing their patents. These </w:t>
      </w:r>
      <w:r w:rsidRPr="0064610C">
        <w:rPr>
          <w:rStyle w:val="Emphasis"/>
          <w:rFonts w:asciiTheme="minorHAnsi" w:hAnsiTheme="minorHAnsi"/>
        </w:rPr>
        <w:t>nonpracticing entities, referred to</w:t>
      </w:r>
      <w:r w:rsidRPr="0064610C">
        <w:rPr>
          <w:rFonts w:asciiTheme="minorHAnsi" w:hAnsiTheme="minorHAnsi"/>
          <w:sz w:val="16"/>
        </w:rPr>
        <w:t xml:space="preserve"> derisively </w:t>
      </w:r>
      <w:r w:rsidRPr="0064610C">
        <w:rPr>
          <w:rStyle w:val="Emphasis"/>
          <w:rFonts w:asciiTheme="minorHAnsi" w:hAnsiTheme="minorHAnsi"/>
        </w:rPr>
        <w:t>as patent trolls, are</w:t>
      </w:r>
      <w:r w:rsidRPr="0064610C">
        <w:rPr>
          <w:rFonts w:asciiTheme="minorHAnsi" w:hAnsiTheme="minorHAnsi"/>
          <w:sz w:val="16"/>
        </w:rPr>
        <w:t xml:space="preserve"> widely seen as </w:t>
      </w:r>
      <w:r w:rsidRPr="0064610C">
        <w:rPr>
          <w:rStyle w:val="Emphasis"/>
          <w:rFonts w:asciiTheme="minorHAnsi" w:hAnsiTheme="minorHAnsi"/>
        </w:rPr>
        <w:t xml:space="preserve">a serious drag on innovation, particularly in fast-evolving technology industries. </w:t>
      </w:r>
      <w:r w:rsidRPr="0064610C">
        <w:rPr>
          <w:rStyle w:val="StyleUnderline"/>
          <w:rFonts w:asciiTheme="minorHAnsi" w:hAnsiTheme="minorHAnsi"/>
        </w:rPr>
        <w:t xml:space="preserve">Trolling behavior, according to studies from Stanford Law School professor and patent expert Mark Lemley, does little to nothing to promote the Constitutional goal of patents to encourage innovation by granting inventors temporary monopolies during which they can recover their investment. </w:t>
      </w:r>
      <w:r w:rsidRPr="0064610C">
        <w:rPr>
          <w:rFonts w:asciiTheme="minorHAnsi" w:hAnsiTheme="minorHAnsi"/>
          <w:sz w:val="16"/>
        </w:rPr>
        <w:t xml:space="preserve">The House of Representatives passed antitrolling legislation in 2013, but a Senate version was killed by then-Majority Leader Harry Reid (D-Nev.) in May 2014. </w:t>
      </w:r>
      <w:r w:rsidRPr="0064610C">
        <w:rPr>
          <w:rStyle w:val="StyleUnderline"/>
          <w:rFonts w:asciiTheme="minorHAnsi" w:hAnsiTheme="minorHAnsi"/>
        </w:rPr>
        <w:t>"Patent trolls,"</w:t>
      </w:r>
      <w:r w:rsidRPr="0064610C">
        <w:rPr>
          <w:rFonts w:asciiTheme="minorHAnsi" w:hAnsiTheme="minorHAnsi"/>
          <w:sz w:val="16"/>
        </w:rPr>
        <w:t xml:space="preserve"> said Gary Shapiro, president and CEO of the Consumer Electronics Association, "</w:t>
      </w:r>
      <w:r w:rsidRPr="0064610C">
        <w:rPr>
          <w:rStyle w:val="Emphasis"/>
          <w:rFonts w:asciiTheme="minorHAnsi" w:hAnsiTheme="minorHAnsi"/>
        </w:rPr>
        <w:t>bleed $1.5 billion a week from the US economy</w:t>
      </w:r>
      <w:r w:rsidRPr="0064610C">
        <w:rPr>
          <w:rFonts w:asciiTheme="minorHAnsi" w:hAnsiTheme="minorHAnsi"/>
          <w:sz w:val="16"/>
        </w:rPr>
        <w:t xml:space="preserve"> -- that's almost $120 billion since the House passed a patent reform bill in December of 2013." A call for 'real' patent reform </w:t>
      </w:r>
      <w:r w:rsidRPr="0064610C">
        <w:rPr>
          <w:rStyle w:val="StyleUnderline"/>
          <w:rFonts w:asciiTheme="minorHAnsi" w:hAnsiTheme="minorHAnsi"/>
        </w:rPr>
        <w:t>The</w:t>
      </w:r>
      <w:r w:rsidRPr="0064610C">
        <w:rPr>
          <w:rFonts w:asciiTheme="minorHAnsi" w:hAnsiTheme="minorHAnsi"/>
          <w:sz w:val="16"/>
        </w:rPr>
        <w:t xml:space="preserve"> Lincoln Labs </w:t>
      </w:r>
      <w:r w:rsidRPr="0064610C">
        <w:rPr>
          <w:rStyle w:val="StyleUnderline"/>
          <w:rFonts w:asciiTheme="minorHAnsi" w:hAnsiTheme="minorHAnsi"/>
        </w:rPr>
        <w:t>report</w:t>
      </w:r>
      <w:r w:rsidRPr="0064610C">
        <w:rPr>
          <w:rFonts w:asciiTheme="minorHAnsi" w:hAnsiTheme="minorHAnsi"/>
          <w:sz w:val="16"/>
        </w:rPr>
        <w:t xml:space="preserve"> agrees with these and other criticisms of patent trolling, but </w:t>
      </w:r>
      <w:r w:rsidRPr="0064610C">
        <w:rPr>
          <w:rStyle w:val="StyleUnderline"/>
          <w:rFonts w:asciiTheme="minorHAnsi" w:hAnsiTheme="minorHAnsi"/>
        </w:rPr>
        <w:t>argues for more fundamental changes to the system,</w:t>
      </w:r>
      <w:r w:rsidRPr="0064610C">
        <w:rPr>
          <w:rFonts w:asciiTheme="minorHAnsi" w:hAnsiTheme="minorHAnsi"/>
          <w:sz w:val="16"/>
        </w:rPr>
        <w:t xml:space="preserve"> or what the report calls </w:t>
      </w:r>
      <w:r w:rsidRPr="0064610C">
        <w:rPr>
          <w:rStyle w:val="StyleUnderline"/>
          <w:rFonts w:asciiTheme="minorHAnsi" w:hAnsiTheme="minorHAnsi"/>
        </w:rPr>
        <w:t>"real" patent reform.</w:t>
      </w:r>
      <w:r w:rsidRPr="0064610C">
        <w:rPr>
          <w:rFonts w:asciiTheme="minorHAnsi" w:hAnsiTheme="minorHAnsi"/>
          <w:sz w:val="16"/>
        </w:rPr>
        <w:t xml:space="preserve"> </w:t>
      </w:r>
      <w:r w:rsidRPr="0064610C">
        <w:rPr>
          <w:rStyle w:val="StyleUnderline"/>
          <w:rFonts w:asciiTheme="minorHAnsi" w:hAnsiTheme="minorHAnsi"/>
        </w:rPr>
        <w:t>The report</w:t>
      </w:r>
      <w:r w:rsidRPr="0064610C">
        <w:rPr>
          <w:rFonts w:asciiTheme="minorHAnsi" w:hAnsiTheme="minorHAnsi"/>
          <w:sz w:val="16"/>
        </w:rPr>
        <w:t xml:space="preserve">, authored by former Republican Congressional staffer Derek Khanna, </w:t>
      </w:r>
      <w:r w:rsidRPr="0064610C">
        <w:rPr>
          <w:rStyle w:val="StyleUnderline"/>
          <w:rFonts w:asciiTheme="minorHAnsi" w:hAnsiTheme="minorHAnsi"/>
        </w:rPr>
        <w:t>urges a complete overhaul of the process by which the Patent Office reviews applications, as well as the elimination of patents for software, business methods, and a special class of patents for design elements</w:t>
      </w:r>
      <w:r w:rsidRPr="0064610C">
        <w:rPr>
          <w:rFonts w:asciiTheme="minorHAnsi" w:hAnsiTheme="minorHAnsi"/>
          <w:sz w:val="16"/>
        </w:rPr>
        <w:t xml:space="preserve"> -- a category that figured prominently in the smartphone wars.</w:t>
      </w:r>
      <w:r w:rsidRPr="0064610C">
        <w:rPr>
          <w:rStyle w:val="StyleUnderline"/>
          <w:rFonts w:asciiTheme="minorHAnsi" w:hAnsiTheme="minorHAnsi"/>
        </w:rPr>
        <w:t xml:space="preserve"> </w:t>
      </w:r>
      <w:r w:rsidRPr="0064610C">
        <w:rPr>
          <w:rFonts w:asciiTheme="minorHAnsi" w:hAnsiTheme="minorHAnsi"/>
          <w:sz w:val="16"/>
        </w:rPr>
        <w:t xml:space="preserve">Khanna claims that the Patent Office has demonstrated an "abject failure" to enforce fundamental legal requirements that patents only be granted for inventions that are novel, nonobvious and useful. </w:t>
      </w:r>
      <w:r w:rsidRPr="0064610C">
        <w:rPr>
          <w:rStyle w:val="StyleUnderline"/>
          <w:rFonts w:asciiTheme="minorHAnsi" w:hAnsiTheme="minorHAnsi"/>
        </w:rPr>
        <w:t>To reverse that trend, the report calls on Congress to change incentives for patent examiners that today weigh the scales in favor of approval, add a requirement for two examiners to review the most problematic categories of patents, and allow crowdsourced contributions to Patent Office databases of "prior art" to help filter out nonnovel inventions. Khanna estimates these reforms alone "would knock out a large number of software patents, perhaps 75-90%, where the economic argument for patents is exceedingly difficult to sustain." The report also calls for the elimination of design patents, which offer protection for ornamental features of manufactured products, such as the original design of the Coca-Cola bottle.</w:t>
      </w:r>
    </w:p>
    <w:p w:rsidR="00A84BC4" w:rsidRPr="0064610C" w:rsidRDefault="00A84BC4" w:rsidP="00A84BC4">
      <w:pPr>
        <w:rPr>
          <w:rFonts w:asciiTheme="minorHAnsi" w:hAnsiTheme="minorHAnsi"/>
        </w:rPr>
      </w:pPr>
    </w:p>
    <w:p w:rsidR="00A84BC4" w:rsidRPr="0064610C" w:rsidRDefault="00A84BC4" w:rsidP="00A84BC4">
      <w:pPr>
        <w:pStyle w:val="Heading2"/>
        <w:rPr>
          <w:rFonts w:asciiTheme="minorHAnsi" w:hAnsiTheme="minorHAnsi"/>
        </w:rPr>
      </w:pPr>
      <w:r w:rsidRPr="0064610C">
        <w:rPr>
          <w:rFonts w:asciiTheme="minorHAnsi" w:hAnsiTheme="minorHAnsi"/>
        </w:rPr>
        <w:t>Reg-Neg CP</w:t>
      </w:r>
    </w:p>
    <w:p w:rsidR="00A84BC4" w:rsidRPr="0064610C" w:rsidRDefault="00A84BC4" w:rsidP="00A84BC4">
      <w:pPr>
        <w:pStyle w:val="Heading3"/>
        <w:rPr>
          <w:rFonts w:asciiTheme="minorHAnsi" w:hAnsiTheme="minorHAnsi" w:cs="Times New Roman"/>
        </w:rPr>
      </w:pPr>
      <w:r w:rsidRPr="0064610C">
        <w:rPr>
          <w:rFonts w:asciiTheme="minorHAnsi" w:hAnsiTheme="minorHAnsi" w:cs="Times New Roman"/>
        </w:rPr>
        <w:t>1NC Shell</w:t>
      </w:r>
    </w:p>
    <w:p w:rsidR="00A84BC4" w:rsidRPr="0064610C" w:rsidRDefault="00A84BC4" w:rsidP="00A84BC4">
      <w:pPr>
        <w:rPr>
          <w:rFonts w:asciiTheme="minorHAnsi" w:hAnsiTheme="minorHAnsi" w:cs="Times New Roman"/>
        </w:rPr>
      </w:pP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Text: the United States federal government should enter into a process of negotiated rulemaking over _______</w:t>
      </w:r>
      <w:r w:rsidRPr="0064610C">
        <w:rPr>
          <w:rFonts w:asciiTheme="minorHAnsi" w:hAnsiTheme="minorHAnsi" w:cs="Times New Roman"/>
          <w:u w:val="single"/>
        </w:rPr>
        <w:t xml:space="preserve">&lt;insert plan&gt;______________ </w:t>
      </w:r>
      <w:r w:rsidRPr="0064610C">
        <w:rPr>
          <w:rFonts w:asciiTheme="minorHAnsi" w:hAnsiTheme="minorHAnsi" w:cs="Times New Roman"/>
        </w:rPr>
        <w:t>and implement the results of negotiation.</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The CP is plan minus—it doesn’t mandate the plan, just that a regulatory negotiations committee is created to discuss the plan</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And, it competes—reg neg is not normal means</w:t>
      </w:r>
    </w:p>
    <w:p w:rsidR="00A84BC4" w:rsidRPr="0064610C" w:rsidRDefault="00A84BC4" w:rsidP="00A84BC4">
      <w:pPr>
        <w:rPr>
          <w:rFonts w:asciiTheme="minorHAnsi" w:hAnsiTheme="minorHAnsi"/>
        </w:rPr>
      </w:pP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USDA 06</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(The U.S. Department of Agriculture’s Agricultural Marketing Service administers programs that facilitate the efficient, fair marketing of U.S. agricultural products, including food, fiber, and specialty crops “What is Negotiated Rulemaking?”. Last updated June 6th 2014. </w:t>
      </w:r>
      <w:hyperlink r:id="rId11" w:history="1">
        <w:r w:rsidRPr="0064610C">
          <w:rPr>
            <w:rStyle w:val="Style13ptBold"/>
            <w:rFonts w:asciiTheme="minorHAnsi" w:hAnsiTheme="minorHAnsi" w:cs="Times New Roman"/>
            <w:sz w:val="16"/>
            <w:szCs w:val="16"/>
          </w:rPr>
          <w:t>http://www.ams.usda.gov/AMSv1.0/getfile?dDocName=STELPRDC5089434</w:t>
        </w:r>
      </w:hyperlink>
      <w:r w:rsidRPr="0064610C">
        <w:rPr>
          <w:rStyle w:val="Style13ptBold"/>
          <w:rFonts w:asciiTheme="minorHAnsi" w:hAnsiTheme="minorHAnsi" w:cs="Times New Roman"/>
          <w:sz w:val="16"/>
          <w:szCs w:val="16"/>
        </w:rPr>
        <w:t>) //ghs-kw)</w:t>
      </w:r>
    </w:p>
    <w:p w:rsidR="00A84BC4" w:rsidRPr="0064610C" w:rsidRDefault="00A84BC4" w:rsidP="00A84BC4">
      <w:pPr>
        <w:rPr>
          <w:rFonts w:asciiTheme="minorHAnsi" w:hAnsiTheme="minorHAnsi" w:cs="Times New Roman"/>
          <w:sz w:val="16"/>
        </w:rPr>
      </w:pPr>
      <w:r w:rsidRPr="0064610C">
        <w:rPr>
          <w:rFonts w:asciiTheme="minorHAnsi" w:hAnsiTheme="minorHAnsi"/>
          <w:sz w:val="16"/>
        </w:rPr>
        <w:t xml:space="preserve">How </w:t>
      </w:r>
      <w:r w:rsidRPr="0064610C">
        <w:rPr>
          <w:rStyle w:val="Emphasis"/>
          <w:rFonts w:asciiTheme="minorHAnsi" w:hAnsiTheme="minorHAnsi"/>
          <w:highlight w:val="green"/>
        </w:rPr>
        <w:t>reg-neg differs from “traditional</w:t>
      </w:r>
      <w:r w:rsidRPr="0064610C">
        <w:rPr>
          <w:rStyle w:val="Emphasis"/>
          <w:rFonts w:asciiTheme="minorHAnsi" w:hAnsiTheme="minorHAnsi"/>
        </w:rPr>
        <w:t xml:space="preserve">” notice-and-comment </w:t>
      </w:r>
      <w:r w:rsidRPr="0064610C">
        <w:rPr>
          <w:rStyle w:val="Emphasis"/>
          <w:rFonts w:asciiTheme="minorHAnsi" w:hAnsiTheme="minorHAnsi"/>
          <w:highlight w:val="green"/>
        </w:rPr>
        <w:t>rulemaking</w:t>
      </w:r>
      <w:r w:rsidRPr="0064610C">
        <w:rPr>
          <w:rStyle w:val="StyleUnderline"/>
          <w:rFonts w:asciiTheme="minorHAnsi" w:hAnsiTheme="minorHAnsi" w:cs="Times New Roman"/>
        </w:rPr>
        <w:t xml:space="preserve"> The “</w:t>
      </w:r>
      <w:r w:rsidRPr="0064610C">
        <w:rPr>
          <w:rStyle w:val="StyleUnderline"/>
          <w:rFonts w:asciiTheme="minorHAnsi" w:hAnsiTheme="minorHAnsi" w:cs="Times New Roman"/>
          <w:highlight w:val="green"/>
        </w:rPr>
        <w:t>traditional</w:t>
      </w:r>
      <w:r w:rsidRPr="0064610C">
        <w:rPr>
          <w:rStyle w:val="StyleUnderline"/>
          <w:rFonts w:asciiTheme="minorHAnsi" w:hAnsiTheme="minorHAnsi" w:cs="Times New Roman"/>
        </w:rPr>
        <w:t xml:space="preserve">” notice-and-comment </w:t>
      </w:r>
      <w:r w:rsidRPr="0064610C">
        <w:rPr>
          <w:rStyle w:val="StyleUnderline"/>
          <w:rFonts w:asciiTheme="minorHAnsi" w:hAnsiTheme="minorHAnsi" w:cs="Times New Roman"/>
          <w:highlight w:val="green"/>
        </w:rPr>
        <w:t>rulemaking</w:t>
      </w:r>
      <w:r w:rsidRPr="0064610C">
        <w:rPr>
          <w:rFonts w:asciiTheme="minorHAnsi" w:hAnsiTheme="minorHAnsi" w:cs="Times New Roman"/>
          <w:sz w:val="16"/>
        </w:rPr>
        <w:t xml:space="preserve"> provided in the Administrative Procedure Act (APA) </w:t>
      </w:r>
      <w:r w:rsidRPr="0064610C">
        <w:rPr>
          <w:rStyle w:val="StyleUnderline"/>
          <w:rFonts w:asciiTheme="minorHAnsi" w:hAnsiTheme="minorHAnsi" w:cs="Times New Roman"/>
          <w:highlight w:val="green"/>
        </w:rPr>
        <w:t>requires an agency</w:t>
      </w:r>
      <w:r w:rsidRPr="0064610C">
        <w:rPr>
          <w:rStyle w:val="StyleUnderline"/>
          <w:rFonts w:asciiTheme="minorHAnsi" w:hAnsiTheme="minorHAnsi" w:cs="Times New Roman"/>
        </w:rPr>
        <w:t xml:space="preserve"> planning to adopt a rule on a particular subject </w:t>
      </w:r>
      <w:r w:rsidRPr="0064610C">
        <w:rPr>
          <w:rStyle w:val="StyleUnderline"/>
          <w:rFonts w:asciiTheme="minorHAnsi" w:hAnsiTheme="minorHAnsi" w:cs="Times New Roman"/>
          <w:highlight w:val="green"/>
        </w:rPr>
        <w:t>to publish a proposed rule</w:t>
      </w:r>
      <w:r w:rsidRPr="0064610C">
        <w:rPr>
          <w:rFonts w:asciiTheme="minorHAnsi" w:hAnsiTheme="minorHAnsi" w:cs="Times New Roman"/>
          <w:sz w:val="16"/>
        </w:rPr>
        <w:t xml:space="preserve"> (NPRM) in the Federal Register </w:t>
      </w:r>
      <w:r w:rsidRPr="0064610C">
        <w:rPr>
          <w:rStyle w:val="StyleUnderline"/>
          <w:rFonts w:asciiTheme="minorHAnsi" w:hAnsiTheme="minorHAnsi" w:cs="Times New Roman"/>
        </w:rPr>
        <w:t>and to offer the public an opportunity to comment. The APA does not specify who is to draft the proposed rule nor any particular procedure to govern the drafting process.</w:t>
      </w:r>
      <w:r w:rsidRPr="0064610C">
        <w:rPr>
          <w:rFonts w:asciiTheme="minorHAnsi" w:hAnsiTheme="minorHAnsi" w:cs="Times New Roman"/>
          <w:sz w:val="16"/>
        </w:rPr>
        <w:t xml:space="preserve"> Ordinarily, agency staff performs this function, with discretion to determine how much opportunity is allowed for public input. Typically,</w:t>
      </w:r>
      <w:r w:rsidRPr="0064610C">
        <w:rPr>
          <w:rStyle w:val="Emphasis"/>
          <w:rFonts w:asciiTheme="minorHAnsi" w:hAnsiTheme="minorHAnsi"/>
        </w:rPr>
        <w:t xml:space="preserve"> </w:t>
      </w:r>
      <w:r w:rsidRPr="0064610C">
        <w:rPr>
          <w:rStyle w:val="Emphasis"/>
          <w:rFonts w:asciiTheme="minorHAnsi" w:hAnsiTheme="minorHAnsi"/>
          <w:highlight w:val="green"/>
        </w:rPr>
        <w:t>there is no opportunity for interchange of views among potentially affected parties,</w:t>
      </w:r>
      <w:r w:rsidRPr="0064610C">
        <w:rPr>
          <w:rStyle w:val="Emphasis"/>
          <w:rFonts w:asciiTheme="minorHAnsi" w:hAnsiTheme="minorHAnsi"/>
        </w:rPr>
        <w:t xml:space="preserve"> even where an agency chooses to conduct a hearing</w:t>
      </w:r>
      <w:r w:rsidRPr="0064610C">
        <w:rPr>
          <w:rFonts w:asciiTheme="minorHAnsi" w:hAnsiTheme="minorHAnsi" w:cs="Times New Roman"/>
          <w:sz w:val="16"/>
        </w:rPr>
        <w:t xml:space="preserve">. The “traditional” notice-and-comment rulemaking can be very adversarial. The dynamics encourage parties to take extreme positions in their written and oral statements – in both pre-proposal contacts as well as in comments on any published proposed rule as well as withholding of information that might be viewed as damaging. This adversarial atmosphere may contribute to the expense and delay associated with regulatory proceedings, as parties try to position themselves for the expected litigation. What is lacking is an opportunity for the parties to exchange views, share information, and focus on finding constructive, creative solutions to problems. </w:t>
      </w:r>
      <w:r w:rsidRPr="0064610C">
        <w:rPr>
          <w:rStyle w:val="Emphasis"/>
          <w:rFonts w:asciiTheme="minorHAnsi" w:hAnsiTheme="minorHAnsi"/>
          <w:highlight w:val="green"/>
        </w:rPr>
        <w:t>In negotiated rulemaking, the agency,</w:t>
      </w:r>
      <w:r w:rsidRPr="0064610C">
        <w:rPr>
          <w:rStyle w:val="Emphasis"/>
          <w:rFonts w:asciiTheme="minorHAnsi" w:hAnsiTheme="minorHAnsi"/>
        </w:rPr>
        <w:t xml:space="preserve"> </w:t>
      </w:r>
      <w:r w:rsidRPr="0064610C">
        <w:rPr>
          <w:rStyle w:val="StyleUnderline"/>
          <w:rFonts w:asciiTheme="minorHAnsi" w:hAnsiTheme="minorHAnsi"/>
        </w:rPr>
        <w:t xml:space="preserve">with the assistance of one or more neutral advisors known as “convenors,” </w:t>
      </w:r>
      <w:r w:rsidRPr="0064610C">
        <w:rPr>
          <w:rStyle w:val="Emphasis"/>
          <w:rFonts w:asciiTheme="minorHAnsi" w:hAnsiTheme="minorHAnsi"/>
          <w:highlight w:val="green"/>
        </w:rPr>
        <w:t>assembles</w:t>
      </w:r>
      <w:r w:rsidRPr="0064610C">
        <w:rPr>
          <w:rStyle w:val="Emphasis"/>
          <w:rFonts w:asciiTheme="minorHAnsi" w:hAnsiTheme="minorHAnsi"/>
        </w:rPr>
        <w:t xml:space="preserve"> a committee of representatives of all </w:t>
      </w:r>
      <w:r w:rsidRPr="0064610C">
        <w:rPr>
          <w:rStyle w:val="Emphasis"/>
          <w:rFonts w:asciiTheme="minorHAnsi" w:hAnsiTheme="minorHAnsi"/>
          <w:highlight w:val="green"/>
        </w:rPr>
        <w:t>affected interests to negotiate a proposed rule.</w:t>
      </w:r>
      <w:r w:rsidRPr="0064610C">
        <w:rPr>
          <w:rFonts w:asciiTheme="minorHAnsi" w:hAnsiTheme="minorHAnsi" w:cs="Times New Roman"/>
          <w:sz w:val="16"/>
        </w:rPr>
        <w:t xml:space="preserve"> Sometimes the law itself will specify which interests are to be included on the committee. </w:t>
      </w:r>
      <w:r w:rsidRPr="0064610C">
        <w:rPr>
          <w:rFonts w:asciiTheme="minorHAnsi" w:hAnsiTheme="minorHAnsi"/>
          <w:sz w:val="16"/>
        </w:rPr>
        <w:t>Once assembled, the next goal is for members to receive training in interest-based problem-solving and consensus-decision making.</w:t>
      </w:r>
      <w:r w:rsidRPr="0064610C">
        <w:rPr>
          <w:rStyle w:val="StyleUnderline"/>
          <w:rFonts w:asciiTheme="minorHAnsi" w:hAnsiTheme="minorHAnsi" w:cs="Times New Roman"/>
        </w:rPr>
        <w:t xml:space="preserve"> They </w:t>
      </w:r>
      <w:r w:rsidRPr="0064610C">
        <w:rPr>
          <w:rFonts w:asciiTheme="minorHAnsi" w:hAnsiTheme="minorHAnsi"/>
          <w:sz w:val="16"/>
        </w:rPr>
        <w:t>then</w:t>
      </w:r>
      <w:r w:rsidRPr="0064610C">
        <w:rPr>
          <w:rStyle w:val="StyleUnderline"/>
          <w:rFonts w:asciiTheme="minorHAnsi" w:hAnsiTheme="minorHAnsi" w:cs="Times New Roman"/>
        </w:rPr>
        <w:t xml:space="preserve"> must make sure </w:t>
      </w:r>
      <w:r w:rsidRPr="0064610C">
        <w:rPr>
          <w:rFonts w:asciiTheme="minorHAnsi" w:hAnsiTheme="minorHAnsi"/>
          <w:sz w:val="16"/>
        </w:rPr>
        <w:t xml:space="preserve">that </w:t>
      </w:r>
      <w:r w:rsidRPr="0064610C">
        <w:rPr>
          <w:rStyle w:val="StyleUnderline"/>
          <w:rFonts w:asciiTheme="minorHAnsi" w:hAnsiTheme="minorHAnsi" w:cs="Times New Roman"/>
        </w:rPr>
        <w:t xml:space="preserve">all views are heard and </w:t>
      </w:r>
      <w:r w:rsidRPr="0064610C">
        <w:rPr>
          <w:rFonts w:asciiTheme="minorHAnsi" w:hAnsiTheme="minorHAnsi"/>
          <w:sz w:val="16"/>
        </w:rPr>
        <w:t xml:space="preserve">that </w:t>
      </w:r>
      <w:r w:rsidRPr="0064610C">
        <w:rPr>
          <w:rStyle w:val="StyleUnderline"/>
          <w:rFonts w:asciiTheme="minorHAnsi" w:hAnsiTheme="minorHAnsi" w:cs="Times New Roman"/>
        </w:rPr>
        <w:t xml:space="preserve">each committee member agrees to a set of ground rules for the </w:t>
      </w:r>
      <w:r w:rsidRPr="0064610C">
        <w:rPr>
          <w:rFonts w:asciiTheme="minorHAnsi" w:hAnsiTheme="minorHAnsi"/>
          <w:sz w:val="16"/>
        </w:rPr>
        <w:t>negotiated rulemaking</w:t>
      </w:r>
      <w:r w:rsidRPr="0064610C">
        <w:rPr>
          <w:rStyle w:val="StyleUnderline"/>
          <w:rFonts w:asciiTheme="minorHAnsi" w:hAnsiTheme="minorHAnsi" w:cs="Times New Roman"/>
        </w:rPr>
        <w:t xml:space="preserve"> process</w:t>
      </w:r>
      <w:r w:rsidRPr="0064610C">
        <w:rPr>
          <w:rStyle w:val="StyleUnderline"/>
          <w:rFonts w:asciiTheme="minorHAnsi" w:hAnsiTheme="minorHAnsi" w:cs="Times New Roman"/>
          <w:highlight w:val="green"/>
        </w:rPr>
        <w:t>.</w:t>
      </w:r>
      <w:r w:rsidRPr="0064610C">
        <w:rPr>
          <w:rFonts w:asciiTheme="minorHAnsi" w:hAnsiTheme="minorHAnsi" w:cs="Times New Roman"/>
          <w:sz w:val="16"/>
          <w:highlight w:val="green"/>
        </w:rPr>
        <w:t xml:space="preserve"> </w:t>
      </w:r>
      <w:r w:rsidRPr="0064610C">
        <w:rPr>
          <w:rStyle w:val="Emphasis"/>
          <w:rFonts w:asciiTheme="minorHAnsi" w:hAnsiTheme="minorHAnsi"/>
          <w:highlight w:val="green"/>
        </w:rPr>
        <w:t xml:space="preserve">The </w:t>
      </w:r>
      <w:r w:rsidRPr="0064610C">
        <w:rPr>
          <w:rStyle w:val="Emphasis"/>
          <w:rFonts w:asciiTheme="minorHAnsi" w:hAnsiTheme="minorHAnsi"/>
        </w:rPr>
        <w:t xml:space="preserve">ultimate </w:t>
      </w:r>
      <w:r w:rsidRPr="0064610C">
        <w:rPr>
          <w:rStyle w:val="Emphasis"/>
          <w:rFonts w:asciiTheme="minorHAnsi" w:hAnsiTheme="minorHAnsi"/>
          <w:highlight w:val="green"/>
        </w:rPr>
        <w:t xml:space="preserve">goal is to reach consensus on a text </w:t>
      </w:r>
      <w:r w:rsidRPr="0064610C">
        <w:rPr>
          <w:rStyle w:val="Emphasis"/>
          <w:rFonts w:asciiTheme="minorHAnsi" w:hAnsiTheme="minorHAnsi"/>
        </w:rPr>
        <w:t xml:space="preserve">that </w:t>
      </w:r>
      <w:r w:rsidRPr="0064610C">
        <w:rPr>
          <w:rStyle w:val="Emphasis"/>
          <w:rFonts w:asciiTheme="minorHAnsi" w:hAnsiTheme="minorHAnsi"/>
          <w:highlight w:val="green"/>
        </w:rPr>
        <w:t xml:space="preserve">all parties </w:t>
      </w:r>
      <w:r w:rsidRPr="0064610C">
        <w:rPr>
          <w:rStyle w:val="Emphasis"/>
          <w:rFonts w:asciiTheme="minorHAnsi" w:hAnsiTheme="minorHAnsi"/>
        </w:rPr>
        <w:t xml:space="preserve">can </w:t>
      </w:r>
      <w:r w:rsidRPr="0064610C">
        <w:rPr>
          <w:rStyle w:val="Emphasis"/>
          <w:rFonts w:asciiTheme="minorHAnsi" w:hAnsiTheme="minorHAnsi"/>
          <w:highlight w:val="green"/>
        </w:rPr>
        <w:t>accep</w:t>
      </w:r>
      <w:r w:rsidRPr="0064610C">
        <w:rPr>
          <w:rStyle w:val="Emphasis"/>
          <w:rFonts w:asciiTheme="minorHAnsi" w:hAnsiTheme="minorHAnsi"/>
        </w:rPr>
        <w:t>t</w:t>
      </w:r>
      <w:r w:rsidRPr="0064610C">
        <w:rPr>
          <w:rFonts w:asciiTheme="minorHAnsi" w:hAnsiTheme="minorHAnsi" w:cs="Times New Roman"/>
          <w:sz w:val="16"/>
        </w:rPr>
        <w:t xml:space="preserve">. The agency is represented at the table by an official who is sufficiently senior to be able to speak authoritatively on its behalf. </w:t>
      </w:r>
      <w:r w:rsidRPr="0064610C">
        <w:rPr>
          <w:rStyle w:val="StyleUnderline"/>
          <w:rFonts w:asciiTheme="minorHAnsi" w:hAnsiTheme="minorHAnsi" w:cs="Times New Roman"/>
        </w:rPr>
        <w:t>Negotiating sessions are chaired by a neutral mediator or facilitator skilled in assisting in the resolution of multiparty disputes.</w:t>
      </w:r>
      <w:r w:rsidRPr="0064610C">
        <w:rPr>
          <w:rFonts w:asciiTheme="minorHAnsi" w:hAnsiTheme="minorHAnsi" w:cs="Times New Roman"/>
          <w:sz w:val="16"/>
        </w:rPr>
        <w:t xml:space="preserve"> The Checklist—Advantages as well as Misperceptions The advantages of negotiated rulemaking include: </w:t>
      </w:r>
      <w:r w:rsidRPr="0064610C">
        <w:rPr>
          <w:rFonts w:asciiTheme="minorHAnsi" w:hAnsiTheme="minorHAnsi" w:cs="Times New Roman"/>
          <w:sz w:val="16"/>
        </w:rPr>
        <w:t xml:space="preserve"> Producing greater information sharing and better communication; </w:t>
      </w:r>
      <w:r w:rsidRPr="0064610C">
        <w:rPr>
          <w:rFonts w:asciiTheme="minorHAnsi" w:hAnsiTheme="minorHAnsi" w:cs="Times New Roman"/>
          <w:sz w:val="16"/>
        </w:rPr>
        <w:t xml:space="preserve"> Enhancing public awareness and involvement; </w:t>
      </w:r>
      <w:r w:rsidRPr="0064610C">
        <w:rPr>
          <w:rFonts w:asciiTheme="minorHAnsi" w:hAnsiTheme="minorHAnsi" w:cs="Times New Roman"/>
          <w:sz w:val="16"/>
        </w:rPr>
        <w:t xml:space="preserve"> Providing a “reality check” to agencies and other interests; </w:t>
      </w:r>
      <w:r w:rsidRPr="0064610C">
        <w:rPr>
          <w:rFonts w:asciiTheme="minorHAnsi" w:hAnsiTheme="minorHAnsi" w:cs="Times New Roman"/>
          <w:sz w:val="16"/>
        </w:rPr>
        <w:t xml:space="preserve"> Encouraging discovery of more creative options for rulemaking; </w:t>
      </w:r>
      <w:r w:rsidRPr="0064610C">
        <w:rPr>
          <w:rFonts w:asciiTheme="minorHAnsi" w:hAnsiTheme="minorHAnsi" w:cs="Times New Roman"/>
          <w:sz w:val="16"/>
        </w:rPr>
        <w:t xml:space="preserve"> Increasing compliance with rules; </w:t>
      </w:r>
      <w:r w:rsidRPr="0064610C">
        <w:rPr>
          <w:rFonts w:asciiTheme="minorHAnsi" w:hAnsiTheme="minorHAnsi" w:cs="Times New Roman"/>
          <w:sz w:val="16"/>
        </w:rPr>
        <w:t xml:space="preserve"> Saving time, money and effort in the long run; </w:t>
      </w:r>
      <w:r w:rsidRPr="0064610C">
        <w:rPr>
          <w:rFonts w:asciiTheme="minorHAnsi" w:hAnsiTheme="minorHAnsi" w:cs="Times New Roman"/>
          <w:sz w:val="16"/>
        </w:rPr>
        <w:t xml:space="preserve"> Allowing earlier implementation dates; </w:t>
      </w:r>
      <w:r w:rsidRPr="0064610C">
        <w:rPr>
          <w:rFonts w:asciiTheme="minorHAnsi" w:hAnsiTheme="minorHAnsi" w:cs="Times New Roman"/>
          <w:sz w:val="16"/>
        </w:rPr>
        <w:t xml:space="preserve"> Building cooperative relationships among key parties; </w:t>
      </w:r>
      <w:r w:rsidRPr="0064610C">
        <w:rPr>
          <w:rFonts w:asciiTheme="minorHAnsi" w:hAnsiTheme="minorHAnsi" w:cs="Times New Roman"/>
          <w:sz w:val="16"/>
        </w:rPr>
        <w:t xml:space="preserve"> Increasing the certainty of the outcome for all and thus enabling better planning; </w:t>
      </w:r>
      <w:r w:rsidRPr="0064610C">
        <w:rPr>
          <w:rFonts w:asciiTheme="minorHAnsi" w:hAnsiTheme="minorHAnsi" w:cs="Times New Roman"/>
          <w:sz w:val="16"/>
        </w:rPr>
        <w:t xml:space="preserve"> Producing superior rules on technically complex topics because of the input of all parties; </w:t>
      </w:r>
      <w:r w:rsidRPr="0064610C">
        <w:rPr>
          <w:rFonts w:asciiTheme="minorHAnsi" w:hAnsiTheme="minorHAnsi" w:cs="Times New Roman"/>
          <w:sz w:val="16"/>
        </w:rPr>
        <w:t xml:space="preserve"> Giving rise to fewer legislative “end runs” against the rule; and </w:t>
      </w:r>
      <w:r w:rsidRPr="0064610C">
        <w:rPr>
          <w:rFonts w:asciiTheme="minorHAnsi" w:hAnsiTheme="minorHAnsi" w:cs="Times New Roman"/>
          <w:sz w:val="16"/>
        </w:rPr>
        <w:t xml:space="preserve"> Reducing post-issuance contentiousness and litigation. What negotiating rulemaking does not do: </w:t>
      </w:r>
      <w:r w:rsidRPr="0064610C">
        <w:rPr>
          <w:rFonts w:asciiTheme="minorHAnsi" w:hAnsiTheme="minorHAnsi" w:cs="Times New Roman"/>
          <w:sz w:val="16"/>
        </w:rPr>
        <w:t xml:space="preserve"> It does not cause the agency to delegate its ultimate obligation to determine the content of the proposed and final regulations; </w:t>
      </w:r>
      <w:r w:rsidRPr="0064610C">
        <w:rPr>
          <w:rFonts w:asciiTheme="minorHAnsi" w:hAnsiTheme="minorHAnsi" w:cs="Times New Roman"/>
          <w:sz w:val="16"/>
        </w:rPr>
        <w:t xml:space="preserve"> It does not exempt the agency from any statutory or other requirements; </w:t>
      </w:r>
      <w:r w:rsidRPr="0064610C">
        <w:rPr>
          <w:rFonts w:asciiTheme="minorHAnsi" w:hAnsiTheme="minorHAnsi" w:cs="Times New Roman"/>
          <w:sz w:val="16"/>
        </w:rPr>
        <w:t xml:space="preserve"> It does not eliminate the agency’s obligation to produce any economic analysis; paperwork or other regulatory analysis requirements imposed by law or agency policy; </w:t>
      </w:r>
      <w:r w:rsidRPr="0064610C">
        <w:rPr>
          <w:rFonts w:asciiTheme="minorHAnsi" w:hAnsiTheme="minorHAnsi" w:cs="Times New Roman"/>
          <w:sz w:val="16"/>
        </w:rPr>
        <w:t xml:space="preserve"> It does not require parties or non-parties to set aside their legal or political rights as a condition of participating; and </w:t>
      </w:r>
      <w:r w:rsidRPr="0064610C">
        <w:rPr>
          <w:rFonts w:asciiTheme="minorHAnsi" w:hAnsiTheme="minorHAnsi" w:cs="Times New Roman"/>
          <w:sz w:val="16"/>
        </w:rPr>
        <w:t xml:space="preserve"> It is not compulsory, participation is voluntary, for the agency and for others. </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&lt;Insert specific solvency advocate&gt;</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 solves—empirics prove</w:t>
      </w:r>
    </w:p>
    <w:p w:rsidR="00A84BC4" w:rsidRPr="0064610C" w:rsidRDefault="00A84BC4" w:rsidP="00A84BC4">
      <w:pPr>
        <w:rPr>
          <w:rFonts w:asciiTheme="minorHAnsi" w:hAnsiTheme="minorHAnsi"/>
        </w:rPr>
      </w:pP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Knaster 10</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(Alana Knaster is the Deputy Director of the Resource Management Agency. She was Senior Executive in the Monterey County Planning Department for five years with responsibility for planning, building, and code enforcement programs. Prior to joining Monterey County, Alana was the President of the Mediation Institute, a national non-profit firm specializing in the resolution of complex land use planning and environmental disputes. Many of the disputes that she successfully mediated, involved dozens of stakeholder groups including government agencies, major corporations and public interest groups. She served in that capacity for 15 years. Alana was Mayor of the City of Hidden Hills, California from 1981-88 and represented her City on a number of regional planning agencies and commissions. She also has been on the faculty of Pepperdine University Law School since 1989, teaching courses in environmental and public policy mediation. Knaster, A. “Resolvnig Conflicts Over Climate Change Solutions: Making the Case for Mediation,” Pepperdine Dispute Resolution Law Journal, Vol 10, No 3, 2010. 465-501. </w:t>
      </w:r>
      <w:hyperlink r:id="rId12" w:history="1">
        <w:r w:rsidRPr="0064610C">
          <w:rPr>
            <w:rStyle w:val="Hyperlink"/>
            <w:rFonts w:asciiTheme="minorHAnsi" w:hAnsiTheme="minorHAnsi" w:cs="Times New Roman"/>
            <w:sz w:val="16"/>
            <w:szCs w:val="16"/>
          </w:rPr>
          <w:t>http://law.pepperdine.edu/dispute-resolution-law-journal/issues/volume-ten/Knaster%20Article.pdf//ghs-kw</w:t>
        </w:r>
      </w:hyperlink>
      <w:r w:rsidRPr="0064610C">
        <w:rPr>
          <w:rStyle w:val="Style13ptBold"/>
          <w:rFonts w:asciiTheme="minorHAnsi" w:hAnsiTheme="minorHAnsi" w:cs="Times New Roman"/>
          <w:sz w:val="16"/>
          <w:szCs w:val="16"/>
        </w:rPr>
        <w:t>)</w:t>
      </w:r>
    </w:p>
    <w:p w:rsidR="00A84BC4" w:rsidRPr="0064610C" w:rsidRDefault="00A84BC4" w:rsidP="00A84BC4">
      <w:pPr>
        <w:rPr>
          <w:rStyle w:val="StyleUnderline"/>
          <w:rFonts w:asciiTheme="minorHAnsi" w:hAnsiTheme="minorHAnsi" w:cs="Times New Roman"/>
        </w:rPr>
      </w:pPr>
      <w:r w:rsidRPr="0064610C">
        <w:rPr>
          <w:rStyle w:val="StyleUnderline"/>
          <w:rFonts w:asciiTheme="minorHAnsi" w:hAnsiTheme="minorHAnsi" w:cs="Times New Roman"/>
        </w:rPr>
        <w:t>Federal</w:t>
      </w:r>
      <w:r w:rsidRPr="0064610C">
        <w:rPr>
          <w:rFonts w:asciiTheme="minorHAnsi" w:hAnsiTheme="minorHAnsi" w:cs="Times New Roman"/>
          <w:sz w:val="16"/>
        </w:rPr>
        <w:t xml:space="preserve"> and international </w:t>
      </w:r>
      <w:r w:rsidRPr="0064610C">
        <w:rPr>
          <w:rStyle w:val="StyleUnderline"/>
          <w:rFonts w:asciiTheme="minorHAnsi" w:hAnsiTheme="minorHAnsi" w:cs="Times New Roman"/>
        </w:rPr>
        <w:t>dispute resolution process models. There are also models in U.S.</w:t>
      </w:r>
      <w:r w:rsidRPr="0064610C">
        <w:rPr>
          <w:rFonts w:asciiTheme="minorHAnsi" w:hAnsiTheme="minorHAnsi" w:cs="Times New Roman"/>
          <w:sz w:val="16"/>
        </w:rPr>
        <w:t xml:space="preserve"> and Canadian </w:t>
      </w:r>
      <w:r w:rsidRPr="0064610C">
        <w:rPr>
          <w:rStyle w:val="StyleUnderline"/>
          <w:rFonts w:asciiTheme="minorHAnsi" w:hAnsiTheme="minorHAnsi" w:cs="Times New Roman"/>
        </w:rPr>
        <w:t xml:space="preserve">legislation supporting the use of </w:t>
      </w:r>
      <w:r w:rsidRPr="0064610C">
        <w:rPr>
          <w:rStyle w:val="StyleUnderline"/>
          <w:rFonts w:asciiTheme="minorHAnsi" w:hAnsiTheme="minorHAnsi" w:cs="Times New Roman"/>
          <w:highlight w:val="green"/>
        </w:rPr>
        <w:t>consensus-based processes.</w:t>
      </w:r>
      <w:r w:rsidRPr="0064610C">
        <w:rPr>
          <w:rFonts w:asciiTheme="minorHAnsi" w:hAnsiTheme="minorHAnsi" w:cs="Times New Roman"/>
          <w:sz w:val="16"/>
        </w:rPr>
        <w:t xml:space="preserve"> </w:t>
      </w:r>
      <w:r w:rsidRPr="0064610C">
        <w:rPr>
          <w:rStyle w:val="Emphasis"/>
          <w:rFonts w:asciiTheme="minorHAnsi" w:hAnsiTheme="minorHAnsi"/>
        </w:rPr>
        <w:t xml:space="preserve">These processes </w:t>
      </w:r>
      <w:r w:rsidRPr="0064610C">
        <w:rPr>
          <w:rStyle w:val="Emphasis"/>
          <w:rFonts w:asciiTheme="minorHAnsi" w:hAnsiTheme="minorHAnsi"/>
          <w:highlight w:val="green"/>
        </w:rPr>
        <w:t>have been successfully applied to resolve dozens of disputes that involved</w:t>
      </w:r>
      <w:r w:rsidRPr="0064610C">
        <w:rPr>
          <w:rStyle w:val="Emphasis"/>
          <w:rFonts w:asciiTheme="minorHAnsi" w:hAnsiTheme="minorHAnsi"/>
        </w:rPr>
        <w:t xml:space="preserve"> multiple </w:t>
      </w:r>
      <w:r w:rsidRPr="0064610C">
        <w:rPr>
          <w:rStyle w:val="Emphasis"/>
          <w:rFonts w:asciiTheme="minorHAnsi" w:hAnsiTheme="minorHAnsi"/>
          <w:highlight w:val="green"/>
        </w:rPr>
        <w:t xml:space="preserve">stakeholder interests, on </w:t>
      </w:r>
      <w:r w:rsidRPr="0064610C">
        <w:rPr>
          <w:rStyle w:val="Emphasis"/>
          <w:rFonts w:asciiTheme="minorHAnsi" w:hAnsiTheme="minorHAnsi"/>
        </w:rPr>
        <w:t xml:space="preserve">technically and politically </w:t>
      </w:r>
      <w:r w:rsidRPr="0064610C">
        <w:rPr>
          <w:rStyle w:val="Emphasis"/>
          <w:rFonts w:asciiTheme="minorHAnsi" w:hAnsiTheme="minorHAnsi"/>
          <w:highlight w:val="green"/>
        </w:rPr>
        <w:t xml:space="preserve">complex environmental and </w:t>
      </w:r>
      <w:r w:rsidRPr="0064610C">
        <w:rPr>
          <w:rStyle w:val="Emphasis"/>
          <w:rFonts w:asciiTheme="minorHAnsi" w:hAnsiTheme="minorHAnsi"/>
        </w:rPr>
        <w:t xml:space="preserve">public </w:t>
      </w:r>
      <w:r w:rsidRPr="0064610C">
        <w:rPr>
          <w:rStyle w:val="Emphasis"/>
          <w:rFonts w:asciiTheme="minorHAnsi" w:hAnsiTheme="minorHAnsi"/>
          <w:highlight w:val="green"/>
        </w:rPr>
        <w:t>policy issues.</w:t>
      </w:r>
      <w:r w:rsidRPr="0064610C">
        <w:rPr>
          <w:rFonts w:asciiTheme="minorHAnsi" w:hAnsiTheme="minorHAnsi" w:cs="Times New Roman"/>
          <w:sz w:val="16"/>
        </w:rPr>
        <w:t xml:space="preserve"> For example, </w:t>
      </w:r>
      <w:r w:rsidRPr="0064610C">
        <w:rPr>
          <w:rStyle w:val="StyleUnderline"/>
          <w:rFonts w:asciiTheme="minorHAnsi" w:hAnsiTheme="minorHAnsi" w:cs="Times New Roman"/>
        </w:rPr>
        <w:t>the Negotiated Rulemaking Act</w:t>
      </w:r>
      <w:r w:rsidRPr="0064610C">
        <w:rPr>
          <w:rFonts w:asciiTheme="minorHAnsi" w:hAnsiTheme="minorHAnsi" w:cs="Times New Roman"/>
          <w:sz w:val="16"/>
        </w:rPr>
        <w:t xml:space="preserve"> of 1990 was enacted by Congress to formalize a process for negotiating contentious new regulations.118 The Act provides a process called “</w:t>
      </w:r>
      <w:r w:rsidRPr="0064610C">
        <w:rPr>
          <w:rStyle w:val="Emphasis"/>
          <w:rFonts w:asciiTheme="minorHAnsi" w:hAnsiTheme="minorHAnsi"/>
        </w:rPr>
        <w:t>reg neg”</w:t>
      </w:r>
      <w:r w:rsidRPr="0064610C">
        <w:rPr>
          <w:rStyle w:val="StyleUnderline"/>
          <w:rFonts w:asciiTheme="minorHAnsi" w:hAnsiTheme="minorHAnsi" w:cs="Times New Roman"/>
        </w:rPr>
        <w:t xml:space="preserve"> by which representatives of interest groups that could be substantially affected by the provisions of a regulation, and agency staff negotiate the provisions</w:t>
      </w:r>
      <w:r w:rsidRPr="0064610C">
        <w:rPr>
          <w:rFonts w:asciiTheme="minorHAnsi" w:hAnsiTheme="minorHAnsi" w:cs="Times New Roman"/>
          <w:sz w:val="16"/>
        </w:rPr>
        <w:t xml:space="preserve">.119 </w:t>
      </w:r>
      <w:r w:rsidRPr="0064610C">
        <w:rPr>
          <w:rStyle w:val="StyleUnderline"/>
          <w:rFonts w:asciiTheme="minorHAnsi" w:hAnsiTheme="minorHAnsi" w:cs="Times New Roman"/>
        </w:rPr>
        <w:t xml:space="preserve">The meetings are open to the public; </w:t>
      </w:r>
      <w:r w:rsidRPr="0064610C">
        <w:rPr>
          <w:rFonts w:asciiTheme="minorHAnsi" w:hAnsiTheme="minorHAnsi" w:cs="Times New Roman"/>
          <w:sz w:val="16"/>
        </w:rPr>
        <w:t xml:space="preserve">however, the process does enable negotiators to hold private interest group caucuses. </w:t>
      </w:r>
      <w:r w:rsidRPr="0064610C">
        <w:rPr>
          <w:rStyle w:val="StyleUnderline"/>
          <w:rFonts w:asciiTheme="minorHAnsi" w:hAnsiTheme="minorHAnsi" w:cs="Times New Roman"/>
          <w:highlight w:val="green"/>
        </w:rPr>
        <w:t xml:space="preserve">If a consensus is reached </w:t>
      </w:r>
      <w:r w:rsidRPr="0064610C">
        <w:rPr>
          <w:rStyle w:val="StyleUnderline"/>
          <w:rFonts w:asciiTheme="minorHAnsi" w:hAnsiTheme="minorHAnsi" w:cs="Times New Roman"/>
        </w:rPr>
        <w:t>on the provisions of the rule, the Agency commits to publish the consensus rule in the Federal Register for public comment.</w:t>
      </w:r>
      <w:r w:rsidRPr="0064610C">
        <w:rPr>
          <w:rFonts w:asciiTheme="minorHAnsi" w:hAnsiTheme="minorHAnsi" w:cs="Times New Roman"/>
          <w:sz w:val="16"/>
        </w:rPr>
        <w:t xml:space="preserve">120 The </w:t>
      </w:r>
      <w:r w:rsidRPr="0064610C">
        <w:rPr>
          <w:rStyle w:val="StyleUnderline"/>
          <w:rFonts w:asciiTheme="minorHAnsi" w:hAnsiTheme="minorHAnsi" w:cs="Times New Roman"/>
          <w:highlight w:val="green"/>
        </w:rPr>
        <w:t xml:space="preserve">participants </w:t>
      </w:r>
      <w:r w:rsidRPr="0064610C">
        <w:rPr>
          <w:rStyle w:val="StyleUnderline"/>
          <w:rFonts w:asciiTheme="minorHAnsi" w:hAnsiTheme="minorHAnsi" w:cs="Times New Roman"/>
        </w:rPr>
        <w:t xml:space="preserve">in the reg neg agree that as long as the final regulation is consistent with what they have jointly recommended, they </w:t>
      </w:r>
      <w:r w:rsidRPr="0064610C">
        <w:rPr>
          <w:rStyle w:val="StyleUnderline"/>
          <w:rFonts w:asciiTheme="minorHAnsi" w:hAnsiTheme="minorHAnsi" w:cs="Times New Roman"/>
          <w:highlight w:val="green"/>
        </w:rPr>
        <w:t>will not challenge it in court.</w:t>
      </w:r>
      <w:r w:rsidRPr="0064610C">
        <w:rPr>
          <w:rFonts w:asciiTheme="minorHAnsi" w:hAnsiTheme="minorHAnsi" w:cs="Times New Roman"/>
          <w:sz w:val="16"/>
        </w:rPr>
        <w:t xml:space="preserve"> The assumption is that </w:t>
      </w:r>
      <w:r w:rsidRPr="0064610C">
        <w:rPr>
          <w:rStyle w:val="StyleUnderline"/>
          <w:rFonts w:asciiTheme="minorHAnsi" w:hAnsiTheme="minorHAnsi" w:cs="Times New Roman"/>
        </w:rPr>
        <w:t>parties will support a product that they negotiated</w:t>
      </w:r>
      <w:r w:rsidRPr="0064610C">
        <w:rPr>
          <w:rFonts w:asciiTheme="minorHAnsi" w:hAnsiTheme="minorHAnsi" w:cs="Times New Roman"/>
          <w:sz w:val="16"/>
        </w:rPr>
        <w:t xml:space="preserve">.121 </w:t>
      </w:r>
      <w:r w:rsidRPr="0064610C">
        <w:rPr>
          <w:rStyle w:val="Emphasis"/>
          <w:rFonts w:asciiTheme="minorHAnsi" w:hAnsiTheme="minorHAnsi"/>
          <w:highlight w:val="green"/>
        </w:rPr>
        <w:t>Reg neg has been utilized by numerous federal agencies</w:t>
      </w:r>
      <w:r w:rsidRPr="0064610C">
        <w:rPr>
          <w:rStyle w:val="Emphasis"/>
          <w:rFonts w:asciiTheme="minorHAnsi" w:hAnsiTheme="minorHAnsi"/>
        </w:rPr>
        <w:t xml:space="preserve"> to negotiate rules pertaining </w:t>
      </w:r>
      <w:r w:rsidRPr="0064610C">
        <w:rPr>
          <w:rStyle w:val="Emphasis"/>
          <w:rFonts w:asciiTheme="minorHAnsi" w:hAnsiTheme="minorHAnsi"/>
          <w:highlight w:val="green"/>
        </w:rPr>
        <w:t xml:space="preserve">to a diverse range of topics </w:t>
      </w:r>
      <w:r w:rsidRPr="0064610C">
        <w:rPr>
          <w:rStyle w:val="Emphasis"/>
          <w:rFonts w:asciiTheme="minorHAnsi" w:hAnsiTheme="minorHAnsi"/>
        </w:rPr>
        <w:t>including safe drinking water, fugitive gasoline emissions, eligibility for educational loans, and passenger safety</w:t>
      </w:r>
      <w:r w:rsidRPr="0064610C">
        <w:rPr>
          <w:rFonts w:asciiTheme="minorHAnsi" w:hAnsiTheme="minorHAnsi" w:cs="Times New Roman"/>
          <w:sz w:val="16"/>
        </w:rPr>
        <w:t xml:space="preserve">.122 In 1991, in Canada, an initiative was launched by the National Task Force on Consensus and Sustainability to develop a guidance document that would govern how federal, provincial, and municipal governments would address resource management disputes. The document that was negotiated, “Building Consensus for a Sustainable Future: Guiding Principles,” was adopted by consensus in 1994.123 The document outlined principles for building a consensus and process steps. The ten principles included provisions regarding inclusivity of the process (this was particularly important in Canada with respect to inclusion of Aboriginal peoples), voluntary participation, accountability to constituencies, respect for diverse interests, and commitment to any agreement adopted.124 </w:t>
      </w:r>
      <w:r w:rsidRPr="0064610C">
        <w:rPr>
          <w:rStyle w:val="StyleUnderline"/>
          <w:rFonts w:asciiTheme="minorHAnsi" w:hAnsiTheme="minorHAnsi" w:cs="Times New Roman"/>
          <w:highlight w:val="green"/>
        </w:rPr>
        <w:t xml:space="preserve">The consensus principles were </w:t>
      </w:r>
      <w:r w:rsidRPr="0064610C">
        <w:rPr>
          <w:rStyle w:val="StyleUnderline"/>
          <w:rFonts w:asciiTheme="minorHAnsi" w:hAnsiTheme="minorHAnsi" w:cs="Times New Roman"/>
        </w:rPr>
        <w:t xml:space="preserve">subsequently </w:t>
      </w:r>
      <w:r w:rsidRPr="0064610C">
        <w:rPr>
          <w:rStyle w:val="StyleUnderline"/>
          <w:rFonts w:asciiTheme="minorHAnsi" w:hAnsiTheme="minorHAnsi" w:cs="Times New Roman"/>
          <w:highlight w:val="green"/>
        </w:rPr>
        <w:t>utilized to resolve disputes over</w:t>
      </w:r>
      <w:r w:rsidRPr="0064610C">
        <w:rPr>
          <w:rStyle w:val="StyleUnderline"/>
          <w:rFonts w:asciiTheme="minorHAnsi" w:hAnsiTheme="minorHAnsi" w:cs="Times New Roman"/>
        </w:rPr>
        <w:t xml:space="preserve"> issues that included sustainable </w:t>
      </w:r>
      <w:r w:rsidRPr="0064610C">
        <w:rPr>
          <w:rStyle w:val="StyleUnderline"/>
          <w:rFonts w:asciiTheme="minorHAnsi" w:hAnsiTheme="minorHAnsi" w:cs="Times New Roman"/>
          <w:highlight w:val="green"/>
        </w:rPr>
        <w:t xml:space="preserve">forest management, </w:t>
      </w:r>
      <w:r w:rsidRPr="0064610C">
        <w:rPr>
          <w:rStyle w:val="StyleUnderline"/>
          <w:rFonts w:asciiTheme="minorHAnsi" w:hAnsiTheme="minorHAnsi" w:cs="Times New Roman"/>
        </w:rPr>
        <w:t xml:space="preserve">siting of </w:t>
      </w:r>
      <w:r w:rsidRPr="0064610C">
        <w:rPr>
          <w:rStyle w:val="StyleUnderline"/>
          <w:rFonts w:asciiTheme="minorHAnsi" w:hAnsiTheme="minorHAnsi" w:cs="Times New Roman"/>
          <w:highlight w:val="green"/>
        </w:rPr>
        <w:t xml:space="preserve">solid waste facilities, </w:t>
      </w:r>
      <w:r w:rsidRPr="0064610C">
        <w:rPr>
          <w:rStyle w:val="StyleUnderline"/>
          <w:rFonts w:asciiTheme="minorHAnsi" w:hAnsiTheme="minorHAnsi" w:cs="Times New Roman"/>
        </w:rPr>
        <w:t xml:space="preserve">impacts of </w:t>
      </w:r>
      <w:r w:rsidRPr="0064610C">
        <w:rPr>
          <w:rStyle w:val="StyleUnderline"/>
          <w:rFonts w:asciiTheme="minorHAnsi" w:hAnsiTheme="minorHAnsi" w:cs="Times New Roman"/>
          <w:highlight w:val="green"/>
        </w:rPr>
        <w:t>pulp mill expansion</w:t>
      </w:r>
      <w:r w:rsidRPr="0064610C">
        <w:rPr>
          <w:rStyle w:val="StyleUnderline"/>
          <w:rFonts w:asciiTheme="minorHAnsi" w:hAnsiTheme="minorHAnsi" w:cs="Times New Roman"/>
        </w:rPr>
        <w:t>, and economic diversification based on sustainable wildlife resources</w:t>
      </w:r>
      <w:r w:rsidRPr="0064610C">
        <w:rPr>
          <w:rFonts w:asciiTheme="minorHAnsi" w:hAnsiTheme="minorHAnsi" w:cs="Times New Roman"/>
          <w:sz w:val="16"/>
        </w:rPr>
        <w:t xml:space="preserve">.125 </w:t>
      </w:r>
      <w:r w:rsidRPr="0064610C">
        <w:rPr>
          <w:rStyle w:val="StyleUnderline"/>
          <w:rFonts w:asciiTheme="minorHAnsi" w:hAnsiTheme="minorHAnsi" w:cs="Times New Roman"/>
        </w:rPr>
        <w:t xml:space="preserve">The </w:t>
      </w:r>
      <w:r w:rsidRPr="0064610C">
        <w:rPr>
          <w:rStyle w:val="StyleUnderline"/>
          <w:rFonts w:asciiTheme="minorHAnsi" w:hAnsiTheme="minorHAnsi" w:cs="Times New Roman"/>
          <w:highlight w:val="green"/>
        </w:rPr>
        <w:t>reg neg</w:t>
      </w:r>
      <w:r w:rsidRPr="0064610C">
        <w:rPr>
          <w:rFonts w:asciiTheme="minorHAnsi" w:hAnsiTheme="minorHAnsi" w:cs="Times New Roman"/>
          <w:sz w:val="16"/>
        </w:rPr>
        <w:t xml:space="preserve"> and Consensus for Sustainable Future </w:t>
      </w:r>
      <w:r w:rsidRPr="0064610C">
        <w:rPr>
          <w:rStyle w:val="StyleUnderline"/>
          <w:rFonts w:asciiTheme="minorHAnsi" w:hAnsiTheme="minorHAnsi" w:cs="Times New Roman"/>
        </w:rPr>
        <w:t xml:space="preserve">model represent codified mediated negotiation processes that have </w:t>
      </w:r>
      <w:r w:rsidRPr="0064610C">
        <w:rPr>
          <w:rStyle w:val="StyleUnderline"/>
          <w:rFonts w:asciiTheme="minorHAnsi" w:hAnsiTheme="minorHAnsi" w:cs="Times New Roman"/>
          <w:highlight w:val="green"/>
        </w:rPr>
        <w:t>withstood</w:t>
      </w:r>
      <w:r w:rsidRPr="0064610C">
        <w:rPr>
          <w:rStyle w:val="StyleUnderline"/>
          <w:rFonts w:asciiTheme="minorHAnsi" w:hAnsiTheme="minorHAnsi" w:cs="Times New Roman"/>
        </w:rPr>
        <w:t xml:space="preserve"> the test of </w:t>
      </w:r>
      <w:r w:rsidRPr="0064610C">
        <w:rPr>
          <w:rStyle w:val="StyleUnderline"/>
          <w:rFonts w:asciiTheme="minorHAnsi" w:hAnsiTheme="minorHAnsi" w:cs="Times New Roman"/>
          <w:highlight w:val="green"/>
        </w:rPr>
        <w:t xml:space="preserve">legal challenge and have been strongly endorsed by </w:t>
      </w:r>
      <w:r w:rsidRPr="0064610C">
        <w:rPr>
          <w:rStyle w:val="StyleUnderline"/>
          <w:rFonts w:asciiTheme="minorHAnsi" w:hAnsiTheme="minorHAnsi" w:cs="Times New Roman"/>
        </w:rPr>
        <w:t xml:space="preserve">the </w:t>
      </w:r>
      <w:r w:rsidRPr="0064610C">
        <w:rPr>
          <w:rStyle w:val="StyleUnderline"/>
          <w:rFonts w:asciiTheme="minorHAnsi" w:hAnsiTheme="minorHAnsi" w:cs="Times New Roman"/>
          <w:highlight w:val="green"/>
        </w:rPr>
        <w:t xml:space="preserve">groups that </w:t>
      </w:r>
      <w:r w:rsidRPr="0064610C">
        <w:rPr>
          <w:rStyle w:val="StyleUnderline"/>
          <w:rFonts w:asciiTheme="minorHAnsi" w:hAnsiTheme="minorHAnsi" w:cs="Times New Roman"/>
        </w:rPr>
        <w:t xml:space="preserve">have </w:t>
      </w:r>
      <w:r w:rsidRPr="0064610C">
        <w:rPr>
          <w:rStyle w:val="StyleUnderline"/>
          <w:rFonts w:asciiTheme="minorHAnsi" w:hAnsiTheme="minorHAnsi" w:cs="Times New Roman"/>
          <w:highlight w:val="green"/>
        </w:rPr>
        <w:t>participated</w:t>
      </w:r>
      <w:r w:rsidRPr="0064610C">
        <w:rPr>
          <w:rStyle w:val="StyleUnderline"/>
          <w:rFonts w:asciiTheme="minorHAnsi" w:hAnsiTheme="minorHAnsi" w:cs="Times New Roman"/>
        </w:rPr>
        <w:t xml:space="preserve"> in these processes. </w:t>
      </w:r>
    </w:p>
    <w:p w:rsidR="00A84BC4" w:rsidRPr="0064610C" w:rsidRDefault="00A84BC4" w:rsidP="00A84BC4">
      <w:pPr>
        <w:pStyle w:val="Heading3"/>
        <w:rPr>
          <w:rFonts w:asciiTheme="minorHAnsi" w:hAnsiTheme="minorHAnsi"/>
        </w:rPr>
      </w:pPr>
      <w:r w:rsidRPr="0064610C">
        <w:rPr>
          <w:rFonts w:asciiTheme="minorHAnsi" w:hAnsiTheme="minorHAnsi"/>
        </w:rPr>
        <w:t>1NC Ptix NB</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Doesn’t link to politics—empirics prove</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cs="Times New Roman"/>
        </w:rPr>
      </w:pPr>
      <w:r w:rsidRPr="0064610C">
        <w:rPr>
          <w:rStyle w:val="Style13ptBold"/>
          <w:rFonts w:asciiTheme="minorHAnsi" w:hAnsiTheme="minorHAnsi" w:cs="Times New Roman"/>
        </w:rPr>
        <w:t>USDA 6/6</w:t>
      </w:r>
      <w:r w:rsidRPr="0064610C">
        <w:rPr>
          <w:rFonts w:asciiTheme="minorHAnsi" w:hAnsiTheme="minorHAnsi" w:cs="Times New Roman"/>
        </w:rPr>
        <w:t xml:space="preserve"> </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(The U.S. Department of Agriculture’s Agricultural Marketing Service administers programs that facilitate the efficient, fair marketing of U.S. agricultural products, including food, fiber, and specialty crops “What is Negotiated Rulemaking?”. Last updated June 6th 2014 @ </w:t>
      </w:r>
      <w:hyperlink r:id="rId13" w:history="1">
        <w:r w:rsidRPr="0064610C">
          <w:rPr>
            <w:rStyle w:val="Style13ptBold"/>
            <w:rFonts w:asciiTheme="minorHAnsi" w:hAnsiTheme="minorHAnsi" w:cs="Times New Roman"/>
            <w:sz w:val="16"/>
            <w:szCs w:val="16"/>
          </w:rPr>
          <w:t>http://www.ams.usda.gov/AMSv1.0/getfile?dDocName=STELPRDC5089434</w:t>
        </w:r>
      </w:hyperlink>
      <w:r w:rsidRPr="0064610C">
        <w:rPr>
          <w:rStyle w:val="Style13ptBold"/>
          <w:rFonts w:asciiTheme="minorHAnsi" w:hAnsiTheme="minorHAnsi" w:cs="Times New Roman"/>
          <w:sz w:val="16"/>
          <w:szCs w:val="16"/>
        </w:rPr>
        <w:t xml:space="preserve">) </w:t>
      </w:r>
    </w:p>
    <w:p w:rsidR="00A84BC4" w:rsidRPr="0064610C" w:rsidRDefault="00A84BC4" w:rsidP="00A84BC4">
      <w:pPr>
        <w:tabs>
          <w:tab w:val="left" w:pos="4230"/>
        </w:tabs>
        <w:rPr>
          <w:rFonts w:asciiTheme="minorHAnsi" w:hAnsiTheme="minorHAnsi" w:cs="Times New Roman"/>
          <w:sz w:val="10"/>
        </w:rPr>
      </w:pPr>
      <w:r w:rsidRPr="0064610C">
        <w:rPr>
          <w:rFonts w:asciiTheme="minorHAnsi" w:hAnsiTheme="minorHAnsi" w:cs="Times New Roman"/>
          <w:sz w:val="10"/>
        </w:rPr>
        <w:t xml:space="preserve">History In 1990, </w:t>
      </w:r>
      <w:r w:rsidRPr="0064610C">
        <w:rPr>
          <w:rStyle w:val="StyleUnderline"/>
          <w:rFonts w:asciiTheme="minorHAnsi" w:hAnsiTheme="minorHAnsi" w:cs="Times New Roman"/>
          <w:highlight w:val="green"/>
        </w:rPr>
        <w:t>Congress endorsed use</w:t>
      </w:r>
      <w:r w:rsidRPr="0064610C">
        <w:rPr>
          <w:rStyle w:val="StyleUnderline"/>
          <w:rFonts w:asciiTheme="minorHAnsi" w:hAnsiTheme="minorHAnsi" w:cs="Times New Roman"/>
        </w:rPr>
        <w:t xml:space="preserve"> by federal agencies </w:t>
      </w:r>
      <w:r w:rsidRPr="0064610C">
        <w:rPr>
          <w:rStyle w:val="StyleUnderline"/>
          <w:rFonts w:asciiTheme="minorHAnsi" w:hAnsiTheme="minorHAnsi" w:cs="Times New Roman"/>
          <w:highlight w:val="green"/>
        </w:rPr>
        <w:t>of</w:t>
      </w:r>
      <w:r w:rsidRPr="0064610C">
        <w:rPr>
          <w:rFonts w:asciiTheme="minorHAnsi" w:hAnsiTheme="minorHAnsi" w:cs="Times New Roman"/>
          <w:sz w:val="10"/>
        </w:rPr>
        <w:t xml:space="preserve"> an alternative procedure known as "</w:t>
      </w:r>
      <w:r w:rsidRPr="0064610C">
        <w:rPr>
          <w:rStyle w:val="StyleUnderline"/>
          <w:rFonts w:asciiTheme="minorHAnsi" w:hAnsiTheme="minorHAnsi" w:cs="Times New Roman"/>
          <w:highlight w:val="green"/>
        </w:rPr>
        <w:t>negotiated rulemaking</w:t>
      </w:r>
      <w:r w:rsidRPr="0064610C">
        <w:rPr>
          <w:rFonts w:asciiTheme="minorHAnsi" w:hAnsiTheme="minorHAnsi" w:cs="Times New Roman"/>
          <w:sz w:val="10"/>
        </w:rPr>
        <w:t xml:space="preserve">,"'' also called "regulatory negotiation," or "reg-neg." It has been used by agencies to bring interested parties into the rule-drafting process at an early stage, under circumstances that foster cooperative efforts to achieve solutions to regulatory problems. Where successful, negotiated rulemaking can lead to better, more acceptable rules, based on a clearer understanding of the concerns of all those affected. </w:t>
      </w:r>
      <w:r w:rsidRPr="0064610C">
        <w:rPr>
          <w:rStyle w:val="StyleUnderline"/>
          <w:rFonts w:asciiTheme="minorHAnsi" w:hAnsiTheme="minorHAnsi" w:cs="Times New Roman"/>
          <w:highlight w:val="green"/>
        </w:rPr>
        <w:t xml:space="preserve">Negotiated rules may be </w:t>
      </w:r>
      <w:r w:rsidRPr="0064610C">
        <w:rPr>
          <w:rStyle w:val="Emphasis"/>
          <w:rFonts w:asciiTheme="minorHAnsi" w:hAnsiTheme="minorHAnsi"/>
          <w:highlight w:val="green"/>
        </w:rPr>
        <w:t>easier to enforce</w:t>
      </w:r>
      <w:r w:rsidRPr="0064610C">
        <w:rPr>
          <w:rStyle w:val="StyleUnderline"/>
          <w:rFonts w:asciiTheme="minorHAnsi" w:hAnsiTheme="minorHAnsi" w:cs="Times New Roman"/>
          <w:highlight w:val="green"/>
        </w:rPr>
        <w:t xml:space="preserve"> </w:t>
      </w:r>
      <w:r w:rsidRPr="0064610C">
        <w:rPr>
          <w:rStyle w:val="Emphasis"/>
          <w:rFonts w:asciiTheme="minorHAnsi" w:hAnsiTheme="minorHAnsi"/>
          <w:highlight w:val="green"/>
        </w:rPr>
        <w:t>and less likely to be challenged in litigation</w:t>
      </w:r>
      <w:r w:rsidRPr="0064610C">
        <w:rPr>
          <w:rStyle w:val="StyleUnderline"/>
          <w:rFonts w:asciiTheme="minorHAnsi" w:hAnsiTheme="minorHAnsi" w:cs="Times New Roman"/>
        </w:rPr>
        <w:t>. The results of reg-neg usage by the federal government</w:t>
      </w:r>
      <w:r w:rsidRPr="0064610C">
        <w:rPr>
          <w:rFonts w:asciiTheme="minorHAnsi" w:hAnsiTheme="minorHAnsi" w:cs="Times New Roman"/>
          <w:sz w:val="10"/>
        </w:rPr>
        <w:t xml:space="preserve">, which began in the early 1980s, </w:t>
      </w:r>
      <w:r w:rsidRPr="0064610C">
        <w:rPr>
          <w:rStyle w:val="StyleUnderline"/>
          <w:rFonts w:asciiTheme="minorHAnsi" w:hAnsiTheme="minorHAnsi" w:cs="Times New Roman"/>
        </w:rPr>
        <w:t>are impressive: large-scale regulators as the</w:t>
      </w:r>
      <w:r w:rsidRPr="0064610C">
        <w:rPr>
          <w:rFonts w:asciiTheme="minorHAnsi" w:hAnsiTheme="minorHAnsi" w:cs="Times New Roman"/>
          <w:sz w:val="10"/>
        </w:rPr>
        <w:t xml:space="preserve"> </w:t>
      </w:r>
      <w:r w:rsidRPr="0064610C">
        <w:rPr>
          <w:rStyle w:val="StyleUnderline"/>
          <w:rFonts w:asciiTheme="minorHAnsi" w:hAnsiTheme="minorHAnsi" w:cs="Times New Roman"/>
        </w:rPr>
        <w:t>E</w:t>
      </w:r>
      <w:r w:rsidRPr="0064610C">
        <w:rPr>
          <w:rFonts w:asciiTheme="minorHAnsi" w:hAnsiTheme="minorHAnsi" w:cs="Times New Roman"/>
          <w:sz w:val="10"/>
        </w:rPr>
        <w:t xml:space="preserve">nvironmental </w:t>
      </w:r>
      <w:r w:rsidRPr="0064610C">
        <w:rPr>
          <w:rStyle w:val="StyleUnderline"/>
          <w:rFonts w:asciiTheme="minorHAnsi" w:hAnsiTheme="minorHAnsi" w:cs="Times New Roman"/>
        </w:rPr>
        <w:t>P</w:t>
      </w:r>
      <w:r w:rsidRPr="0064610C">
        <w:rPr>
          <w:rFonts w:asciiTheme="minorHAnsi" w:hAnsiTheme="minorHAnsi" w:cs="Times New Roman"/>
          <w:sz w:val="10"/>
        </w:rPr>
        <w:t xml:space="preserve">rotection </w:t>
      </w:r>
      <w:r w:rsidRPr="0064610C">
        <w:rPr>
          <w:rStyle w:val="StyleUnderline"/>
          <w:rFonts w:asciiTheme="minorHAnsi" w:hAnsiTheme="minorHAnsi" w:cs="Times New Roman"/>
        </w:rPr>
        <w:t>A</w:t>
      </w:r>
      <w:r w:rsidRPr="0064610C">
        <w:rPr>
          <w:rFonts w:asciiTheme="minorHAnsi" w:hAnsiTheme="minorHAnsi" w:cs="Times New Roman"/>
          <w:sz w:val="10"/>
        </w:rPr>
        <w:t xml:space="preserve">gency, </w:t>
      </w:r>
      <w:r w:rsidRPr="0064610C">
        <w:rPr>
          <w:rStyle w:val="StyleUnderline"/>
          <w:rFonts w:asciiTheme="minorHAnsi" w:hAnsiTheme="minorHAnsi" w:cs="Times New Roman"/>
        </w:rPr>
        <w:t>N</w:t>
      </w:r>
      <w:r w:rsidRPr="0064610C">
        <w:rPr>
          <w:rFonts w:asciiTheme="minorHAnsi" w:hAnsiTheme="minorHAnsi"/>
          <w:sz w:val="10"/>
        </w:rPr>
        <w:t xml:space="preserve">uclear </w:t>
      </w:r>
      <w:r w:rsidRPr="0064610C">
        <w:rPr>
          <w:rStyle w:val="StyleUnderline"/>
          <w:rFonts w:asciiTheme="minorHAnsi" w:hAnsiTheme="minorHAnsi" w:cs="Times New Roman"/>
        </w:rPr>
        <w:t>R</w:t>
      </w:r>
      <w:r w:rsidRPr="0064610C">
        <w:rPr>
          <w:rFonts w:asciiTheme="minorHAnsi" w:hAnsiTheme="minorHAnsi"/>
          <w:sz w:val="10"/>
        </w:rPr>
        <w:t>egulatory</w:t>
      </w:r>
      <w:r w:rsidRPr="0064610C">
        <w:rPr>
          <w:rFonts w:asciiTheme="minorHAnsi" w:hAnsiTheme="minorHAnsi" w:cs="Times New Roman"/>
          <w:sz w:val="10"/>
        </w:rPr>
        <w:t xml:space="preserve"> </w:t>
      </w:r>
      <w:r w:rsidRPr="0064610C">
        <w:rPr>
          <w:rStyle w:val="StyleUnderline"/>
          <w:rFonts w:asciiTheme="minorHAnsi" w:hAnsiTheme="minorHAnsi" w:cs="Times New Roman"/>
        </w:rPr>
        <w:t>C</w:t>
      </w:r>
      <w:r w:rsidRPr="0064610C">
        <w:rPr>
          <w:rFonts w:asciiTheme="minorHAnsi" w:hAnsiTheme="minorHAnsi"/>
          <w:sz w:val="10"/>
        </w:rPr>
        <w:t>ommission</w:t>
      </w:r>
      <w:r w:rsidRPr="0064610C">
        <w:rPr>
          <w:rFonts w:asciiTheme="minorHAnsi" w:hAnsiTheme="minorHAnsi" w:cs="Times New Roman"/>
          <w:sz w:val="10"/>
        </w:rPr>
        <w:t xml:space="preserve">, </w:t>
      </w:r>
      <w:r w:rsidRPr="0064610C">
        <w:rPr>
          <w:rStyle w:val="StyleUnderline"/>
          <w:rFonts w:asciiTheme="minorHAnsi" w:hAnsiTheme="minorHAnsi" w:cs="Times New Roman"/>
        </w:rPr>
        <w:t>F</w:t>
      </w:r>
      <w:r w:rsidRPr="0064610C">
        <w:rPr>
          <w:rFonts w:asciiTheme="minorHAnsi" w:hAnsiTheme="minorHAnsi" w:cs="Times New Roman"/>
          <w:sz w:val="10"/>
        </w:rPr>
        <w:t xml:space="preserve">ederal </w:t>
      </w:r>
      <w:r w:rsidRPr="0064610C">
        <w:rPr>
          <w:rStyle w:val="StyleUnderline"/>
          <w:rFonts w:asciiTheme="minorHAnsi" w:hAnsiTheme="minorHAnsi" w:cs="Times New Roman"/>
        </w:rPr>
        <w:t>A</w:t>
      </w:r>
      <w:r w:rsidRPr="0064610C">
        <w:rPr>
          <w:rFonts w:asciiTheme="minorHAnsi" w:hAnsiTheme="minorHAnsi" w:cs="Times New Roman"/>
          <w:sz w:val="10"/>
        </w:rPr>
        <w:t xml:space="preserve">viation </w:t>
      </w:r>
      <w:r w:rsidRPr="0064610C">
        <w:rPr>
          <w:rStyle w:val="StyleUnderline"/>
          <w:rFonts w:asciiTheme="minorHAnsi" w:hAnsiTheme="minorHAnsi" w:cs="Times New Roman"/>
        </w:rPr>
        <w:t>A</w:t>
      </w:r>
      <w:r w:rsidRPr="0064610C">
        <w:rPr>
          <w:rFonts w:asciiTheme="minorHAnsi" w:hAnsiTheme="minorHAnsi" w:cs="Times New Roman"/>
          <w:sz w:val="10"/>
        </w:rPr>
        <w:t xml:space="preserve">dministration, </w:t>
      </w:r>
      <w:r w:rsidRPr="0064610C">
        <w:rPr>
          <w:rStyle w:val="StyleUnderline"/>
          <w:rFonts w:asciiTheme="minorHAnsi" w:hAnsiTheme="minorHAnsi" w:cs="Times New Roman"/>
        </w:rPr>
        <w:t>and the O</w:t>
      </w:r>
      <w:r w:rsidRPr="0064610C">
        <w:rPr>
          <w:rFonts w:asciiTheme="minorHAnsi" w:hAnsiTheme="minorHAnsi"/>
          <w:sz w:val="10"/>
        </w:rPr>
        <w:t xml:space="preserve">ccupational </w:t>
      </w:r>
      <w:r w:rsidRPr="0064610C">
        <w:rPr>
          <w:rStyle w:val="StyleUnderline"/>
          <w:rFonts w:asciiTheme="minorHAnsi" w:hAnsiTheme="minorHAnsi" w:cs="Times New Roman"/>
        </w:rPr>
        <w:t>S</w:t>
      </w:r>
      <w:r w:rsidRPr="0064610C">
        <w:rPr>
          <w:rFonts w:asciiTheme="minorHAnsi" w:hAnsiTheme="minorHAnsi"/>
          <w:sz w:val="10"/>
        </w:rPr>
        <w:t xml:space="preserve">afety and </w:t>
      </w:r>
      <w:r w:rsidRPr="0064610C">
        <w:rPr>
          <w:rStyle w:val="StyleUnderline"/>
          <w:rFonts w:asciiTheme="minorHAnsi" w:hAnsiTheme="minorHAnsi" w:cs="Times New Roman"/>
        </w:rPr>
        <w:t>H</w:t>
      </w:r>
      <w:r w:rsidRPr="0064610C">
        <w:rPr>
          <w:rFonts w:asciiTheme="minorHAnsi" w:hAnsiTheme="minorHAnsi"/>
          <w:sz w:val="10"/>
        </w:rPr>
        <w:t xml:space="preserve">ealth </w:t>
      </w:r>
      <w:r w:rsidRPr="0064610C">
        <w:rPr>
          <w:rStyle w:val="StyleUnderline"/>
          <w:rFonts w:asciiTheme="minorHAnsi" w:hAnsiTheme="minorHAnsi" w:cs="Times New Roman"/>
        </w:rPr>
        <w:t>A</w:t>
      </w:r>
      <w:r w:rsidRPr="0064610C">
        <w:rPr>
          <w:rFonts w:asciiTheme="minorHAnsi" w:hAnsiTheme="minorHAnsi"/>
          <w:sz w:val="10"/>
        </w:rPr>
        <w:t>dministration</w:t>
      </w:r>
      <w:r w:rsidRPr="0064610C">
        <w:rPr>
          <w:rStyle w:val="StyleUnderline"/>
          <w:rFonts w:asciiTheme="minorHAnsi" w:hAnsiTheme="minorHAnsi" w:cs="Times New Roman"/>
        </w:rPr>
        <w:t xml:space="preserve"> used the process on many occasions</w:t>
      </w:r>
      <w:r w:rsidRPr="0064610C">
        <w:rPr>
          <w:rFonts w:asciiTheme="minorHAnsi" w:hAnsiTheme="minorHAnsi" w:cs="Times New Roman"/>
          <w:sz w:val="10"/>
        </w:rPr>
        <w:t xml:space="preserve">. Building on these positive experiences, several states, including Massachusetts, New York, and California, have also begun using the procedure for a wide range of rules. The very first </w:t>
      </w:r>
      <w:r w:rsidRPr="0064610C">
        <w:rPr>
          <w:rStyle w:val="StyleUnderline"/>
          <w:rFonts w:asciiTheme="minorHAnsi" w:hAnsiTheme="minorHAnsi" w:cs="Times New Roman"/>
        </w:rPr>
        <w:t>negotiated rule-making was convened by the Federal Mediation and Conciliation Service</w:t>
      </w:r>
      <w:r w:rsidRPr="0064610C">
        <w:rPr>
          <w:rFonts w:asciiTheme="minorHAnsi" w:hAnsiTheme="minorHAnsi" w:cs="Times New Roman"/>
          <w:sz w:val="10"/>
        </w:rPr>
        <w:t xml:space="preserve"> (FMCS) </w:t>
      </w:r>
      <w:r w:rsidRPr="0064610C">
        <w:rPr>
          <w:rStyle w:val="StyleUnderline"/>
          <w:rFonts w:asciiTheme="minorHAnsi" w:hAnsiTheme="minorHAnsi" w:cs="Times New Roman"/>
        </w:rPr>
        <w:t>working with the</w:t>
      </w:r>
      <w:r w:rsidRPr="0064610C">
        <w:rPr>
          <w:rFonts w:asciiTheme="minorHAnsi" w:hAnsiTheme="minorHAnsi" w:cs="Times New Roman"/>
          <w:sz w:val="10"/>
        </w:rPr>
        <w:t xml:space="preserve"> </w:t>
      </w:r>
      <w:r w:rsidRPr="0064610C">
        <w:rPr>
          <w:rStyle w:val="StyleUnderline"/>
          <w:rFonts w:asciiTheme="minorHAnsi" w:hAnsiTheme="minorHAnsi" w:cs="Times New Roman"/>
        </w:rPr>
        <w:t>D</w:t>
      </w:r>
      <w:r w:rsidRPr="0064610C">
        <w:rPr>
          <w:rFonts w:asciiTheme="minorHAnsi" w:hAnsiTheme="minorHAnsi" w:cs="Times New Roman"/>
          <w:sz w:val="10"/>
        </w:rPr>
        <w:t>epartment</w:t>
      </w:r>
      <w:r w:rsidRPr="0064610C">
        <w:rPr>
          <w:rStyle w:val="StyleUnderline"/>
          <w:rFonts w:asciiTheme="minorHAnsi" w:hAnsiTheme="minorHAnsi" w:cs="Times New Roman"/>
        </w:rPr>
        <w:t xml:space="preserve"> o</w:t>
      </w:r>
      <w:r w:rsidRPr="0064610C">
        <w:rPr>
          <w:rFonts w:asciiTheme="minorHAnsi" w:hAnsiTheme="minorHAnsi" w:cs="Times New Roman"/>
          <w:sz w:val="10"/>
        </w:rPr>
        <w:t xml:space="preserve">f </w:t>
      </w:r>
      <w:r w:rsidRPr="0064610C">
        <w:rPr>
          <w:rStyle w:val="StyleUnderline"/>
          <w:rFonts w:asciiTheme="minorHAnsi" w:hAnsiTheme="minorHAnsi" w:cs="Times New Roman"/>
        </w:rPr>
        <w:t>T</w:t>
      </w:r>
      <w:r w:rsidRPr="0064610C">
        <w:rPr>
          <w:rFonts w:asciiTheme="minorHAnsi" w:hAnsiTheme="minorHAnsi" w:cs="Times New Roman"/>
          <w:sz w:val="10"/>
        </w:rPr>
        <w:t xml:space="preserve">ransportation, the Federal Aviation Administration, airline pilots and other interested groups to deal with regulations concerning flight and duty time for pilots. The negotiated rulemaking was a success and a draft rule was agreed upon that became the final rule. Since that first reg-neg. </w:t>
      </w:r>
      <w:r w:rsidRPr="0064610C">
        <w:rPr>
          <w:rStyle w:val="StyleUnderline"/>
          <w:rFonts w:asciiTheme="minorHAnsi" w:hAnsiTheme="minorHAnsi" w:cs="Times New Roman"/>
        </w:rPr>
        <w:t>FMCS has assisted in</w:t>
      </w:r>
      <w:r w:rsidRPr="0064610C">
        <w:rPr>
          <w:rFonts w:asciiTheme="minorHAnsi" w:hAnsiTheme="minorHAnsi" w:cs="Times New Roman"/>
          <w:sz w:val="10"/>
        </w:rPr>
        <w:t xml:space="preserve"> both the convening and </w:t>
      </w:r>
      <w:r w:rsidRPr="0064610C">
        <w:rPr>
          <w:rStyle w:val="StyleUnderline"/>
          <w:rFonts w:asciiTheme="minorHAnsi" w:hAnsiTheme="minorHAnsi" w:cs="Times New Roman"/>
        </w:rPr>
        <w:t>facilitating stages in many</w:t>
      </w:r>
      <w:r w:rsidRPr="0064610C">
        <w:rPr>
          <w:rFonts w:asciiTheme="minorHAnsi" w:hAnsiTheme="minorHAnsi" w:cs="Times New Roman"/>
          <w:sz w:val="10"/>
        </w:rPr>
        <w:t xml:space="preserve"> such </w:t>
      </w:r>
      <w:r w:rsidRPr="0064610C">
        <w:rPr>
          <w:rStyle w:val="StyleUnderline"/>
          <w:rFonts w:asciiTheme="minorHAnsi" w:hAnsiTheme="minorHAnsi" w:cs="Times New Roman"/>
        </w:rPr>
        <w:t xml:space="preserve">procedures at the </w:t>
      </w:r>
      <w:r w:rsidRPr="0064610C">
        <w:rPr>
          <w:rFonts w:asciiTheme="minorHAnsi" w:hAnsiTheme="minorHAnsi"/>
          <w:sz w:val="10"/>
        </w:rPr>
        <w:t xml:space="preserve">Departments of Labor, Health and Human Services (HRSA), Interior, Housing and Urban Development, and the </w:t>
      </w:r>
      <w:r w:rsidRPr="0064610C">
        <w:rPr>
          <w:rStyle w:val="StyleUnderline"/>
          <w:rFonts w:asciiTheme="minorHAnsi" w:hAnsiTheme="minorHAnsi" w:cs="Times New Roman"/>
        </w:rPr>
        <w:t>EPA</w:t>
      </w:r>
      <w:r w:rsidRPr="0064610C">
        <w:rPr>
          <w:rFonts w:asciiTheme="minorHAnsi" w:hAnsiTheme="minorHAnsi" w:cs="Times New Roman"/>
          <w:sz w:val="10"/>
        </w:rPr>
        <w:t xml:space="preserve">, as well as state-level processes, and other forms of consensus-based decision-making programs such as public policy dialogues, hearings, focus groups, and meetings. </w:t>
      </w:r>
    </w:p>
    <w:p w:rsidR="00A84BC4" w:rsidRPr="0064610C" w:rsidRDefault="00A84BC4" w:rsidP="00A84BC4">
      <w:pPr>
        <w:tabs>
          <w:tab w:val="left" w:pos="4230"/>
        </w:tabs>
        <w:rPr>
          <w:rFonts w:asciiTheme="minorHAnsi" w:hAnsiTheme="minorHAnsi" w:cs="Times New Roman"/>
          <w:sz w:val="16"/>
        </w:rPr>
      </w:pP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cs="Times New Roman"/>
        </w:rPr>
      </w:pPr>
      <w:bookmarkStart w:id="0" w:name="HatBM423"/>
      <w:r w:rsidRPr="0064610C">
        <w:rPr>
          <w:rFonts w:asciiTheme="minorHAnsi" w:hAnsiTheme="minorHAnsi" w:cs="Times New Roman"/>
        </w:rPr>
        <w:t>1NC Fism NB</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Failure to use reg neg results in a federalism crisis—REAL ID proves</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Ryan 11</w:t>
      </w:r>
    </w:p>
    <w:p w:rsidR="00A84BC4" w:rsidRPr="0064610C" w:rsidRDefault="00A84BC4" w:rsidP="00A84BC4">
      <w:pPr>
        <w:rPr>
          <w:rFonts w:asciiTheme="minorHAnsi" w:hAnsiTheme="minorHAnsi" w:cs="Times New Roman"/>
          <w:b/>
          <w:bCs/>
          <w:sz w:val="16"/>
          <w:szCs w:val="16"/>
        </w:rPr>
      </w:pPr>
      <w:r w:rsidRPr="0064610C">
        <w:rPr>
          <w:rStyle w:val="Style13ptBold"/>
          <w:rFonts w:asciiTheme="minorHAnsi" w:hAnsiTheme="minorHAnsi" w:cs="Times New Roman"/>
          <w:sz w:val="16"/>
          <w:szCs w:val="16"/>
        </w:rPr>
        <w:t>(Erin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Newshour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rsidR="00A84BC4" w:rsidRPr="0064610C" w:rsidRDefault="00A84BC4" w:rsidP="00A84BC4">
      <w:pPr>
        <w:rPr>
          <w:rFonts w:asciiTheme="minorHAnsi" w:hAnsiTheme="minorHAnsi" w:cs="Times New Roman"/>
          <w:sz w:val="16"/>
        </w:rPr>
      </w:pPr>
      <w:r w:rsidRPr="0064610C">
        <w:rPr>
          <w:rFonts w:asciiTheme="minorHAnsi" w:hAnsiTheme="minorHAnsi" w:cs="Times New Roman"/>
          <w:sz w:val="16"/>
        </w:rPr>
        <w:t xml:space="preserve">b. A Cautionary Tale: The REAL ID Act The </w:t>
      </w:r>
      <w:r w:rsidRPr="0064610C">
        <w:rPr>
          <w:rStyle w:val="StyleUnderline"/>
          <w:rFonts w:asciiTheme="minorHAnsi" w:hAnsiTheme="minorHAnsi" w:cs="Times New Roman"/>
          <w:highlight w:val="green"/>
        </w:rPr>
        <w:t>value of negotiated rulemaking to federalism bargaining may be best understood in relief against the failure of alternatives in federalism-sensitive</w:t>
      </w:r>
      <w:r w:rsidRPr="0064610C">
        <w:rPr>
          <w:rFonts w:asciiTheme="minorHAnsi" w:hAnsiTheme="minorHAnsi" w:cs="Times New Roman"/>
          <w:sz w:val="16"/>
          <w:highlight w:val="green"/>
        </w:rPr>
        <w:t xml:space="preserve"> [*57] </w:t>
      </w:r>
      <w:r w:rsidRPr="0064610C">
        <w:rPr>
          <w:rStyle w:val="StyleUnderline"/>
          <w:rFonts w:asciiTheme="minorHAnsi" w:hAnsiTheme="minorHAnsi" w:cs="Times New Roman"/>
          <w:highlight w:val="green"/>
        </w:rPr>
        <w:t>contexts</w:t>
      </w:r>
      <w:r w:rsidRPr="0064610C">
        <w:rPr>
          <w:rFonts w:asciiTheme="minorHAnsi" w:hAnsiTheme="minorHAnsi" w:cs="Times New Roman"/>
          <w:sz w:val="16"/>
        </w:rPr>
        <w:t xml:space="preserve">. Particularly informative are the strikingly different state responses to the two approaches Congress has recently taken in tightening national security through identifi-cation reform--one </w:t>
      </w:r>
      <w:r w:rsidRPr="0064610C">
        <w:rPr>
          <w:rStyle w:val="StyleUnderline"/>
          <w:rFonts w:asciiTheme="minorHAnsi" w:hAnsiTheme="minorHAnsi" w:cs="Times New Roman"/>
        </w:rPr>
        <w:t>requiring regulations through negotiated rulemaking, and</w:t>
      </w:r>
      <w:r w:rsidRPr="0064610C">
        <w:rPr>
          <w:rFonts w:asciiTheme="minorHAnsi" w:hAnsiTheme="minorHAnsi" w:cs="Times New Roman"/>
          <w:sz w:val="16"/>
        </w:rPr>
        <w:t xml:space="preserve"> the other through </w:t>
      </w:r>
      <w:r w:rsidRPr="0064610C">
        <w:rPr>
          <w:rStyle w:val="StyleUnderline"/>
          <w:rFonts w:asciiTheme="minorHAnsi" w:hAnsiTheme="minorHAnsi" w:cs="Times New Roman"/>
        </w:rPr>
        <w:t>traditional notice and comment</w:t>
      </w:r>
      <w:r w:rsidRPr="0064610C">
        <w:rPr>
          <w:rFonts w:asciiTheme="minorHAnsi" w:hAnsiTheme="minorHAnsi" w:cs="Times New Roman"/>
          <w:sz w:val="16"/>
        </w:rPr>
        <w:t xml:space="preserve">. After the 9/11 terrorist attacks, Congress ordered the Department of Homeland Security (DHS) to establish rules regarding valid identification for federal purposes (such as boarding an aircraft or accessing federal buildings). n291 Recognizing the implications for state-issued driver's licenses and ID cards, Congress required DHS to use </w:t>
      </w:r>
      <w:r w:rsidRPr="0064610C">
        <w:rPr>
          <w:rStyle w:val="StyleUnderline"/>
          <w:rFonts w:asciiTheme="minorHAnsi" w:hAnsiTheme="minorHAnsi" w:cs="Times New Roman"/>
          <w:highlight w:val="green"/>
        </w:rPr>
        <w:t>ne-gotiated rulemaking</w:t>
      </w:r>
      <w:r w:rsidRPr="0064610C">
        <w:rPr>
          <w:rFonts w:asciiTheme="minorHAnsi" w:hAnsiTheme="minorHAnsi" w:cs="Times New Roman"/>
          <w:sz w:val="16"/>
        </w:rPr>
        <w:t xml:space="preserve"> to forge consensus among the states about how best to proceed. n292 </w:t>
      </w:r>
      <w:r w:rsidRPr="0064610C">
        <w:rPr>
          <w:rStyle w:val="StyleUnderline"/>
          <w:rFonts w:asciiTheme="minorHAnsi" w:hAnsiTheme="minorHAnsi" w:cs="Times New Roman"/>
          <w:highlight w:val="green"/>
        </w:rPr>
        <w:t>States</w:t>
      </w:r>
      <w:r w:rsidRPr="0064610C">
        <w:rPr>
          <w:rStyle w:val="StyleUnderline"/>
          <w:rFonts w:asciiTheme="minorHAnsi" w:hAnsiTheme="minorHAnsi" w:cs="Times New Roman"/>
        </w:rPr>
        <w:t xml:space="preserve"> leery of the stag-gering costs </w:t>
      </w:r>
      <w:r w:rsidRPr="0064610C">
        <w:rPr>
          <w:rFonts w:asciiTheme="minorHAnsi" w:hAnsiTheme="minorHAnsi" w:cs="Times New Roman"/>
          <w:sz w:val="16"/>
        </w:rPr>
        <w:t xml:space="preserve">associated with proposed reforms </w:t>
      </w:r>
      <w:r w:rsidRPr="0064610C">
        <w:rPr>
          <w:rStyle w:val="StyleUnderline"/>
          <w:rFonts w:asciiTheme="minorHAnsi" w:hAnsiTheme="minorHAnsi" w:cs="Times New Roman"/>
          <w:highlight w:val="green"/>
        </w:rPr>
        <w:t>participated actively in the process</w:t>
      </w:r>
      <w:r w:rsidRPr="0064610C">
        <w:rPr>
          <w:rFonts w:asciiTheme="minorHAnsi" w:hAnsiTheme="minorHAnsi" w:cs="Times New Roman"/>
          <w:sz w:val="16"/>
        </w:rPr>
        <w:t xml:space="preserve">. n293 </w:t>
      </w:r>
      <w:r w:rsidRPr="0064610C">
        <w:rPr>
          <w:rStyle w:val="StyleUnderline"/>
          <w:rFonts w:asciiTheme="minorHAnsi" w:hAnsiTheme="minorHAnsi" w:cs="Times New Roman"/>
        </w:rPr>
        <w:t xml:space="preserve">However, </w:t>
      </w:r>
      <w:r w:rsidRPr="0064610C">
        <w:rPr>
          <w:rStyle w:val="StyleUnderline"/>
          <w:rFonts w:asciiTheme="minorHAnsi" w:hAnsiTheme="minorHAnsi" w:cs="Times New Roman"/>
          <w:highlight w:val="green"/>
        </w:rPr>
        <w:t>the</w:t>
      </w:r>
      <w:r w:rsidRPr="0064610C">
        <w:rPr>
          <w:rStyle w:val="StyleUnderline"/>
          <w:rFonts w:asciiTheme="minorHAnsi" w:hAnsiTheme="minorHAnsi" w:cs="Times New Roman"/>
        </w:rPr>
        <w:t xml:space="preserve"> subsequent </w:t>
      </w:r>
      <w:r w:rsidRPr="0064610C">
        <w:rPr>
          <w:rStyle w:val="StyleUnderline"/>
          <w:rFonts w:asciiTheme="minorHAnsi" w:hAnsiTheme="minorHAnsi" w:cs="Times New Roman"/>
          <w:highlight w:val="green"/>
        </w:rPr>
        <w:t>REAL ID Act of 2005 repealed the ongoing negotiated rulemaking</w:t>
      </w:r>
      <w:r w:rsidRPr="0064610C">
        <w:rPr>
          <w:rFonts w:asciiTheme="minorHAnsi" w:hAnsiTheme="minorHAnsi" w:cs="Times New Roman"/>
          <w:sz w:val="16"/>
        </w:rPr>
        <w:t xml:space="preserve"> and required DHS to prescribe top-down fed-eral requirements for state-issued licenses. n294 The resulting DHS </w:t>
      </w:r>
      <w:r w:rsidRPr="0064610C">
        <w:rPr>
          <w:rStyle w:val="StyleUnderline"/>
          <w:rFonts w:asciiTheme="minorHAnsi" w:hAnsiTheme="minorHAnsi" w:cs="Times New Roman"/>
          <w:highlight w:val="green"/>
        </w:rPr>
        <w:t>rules have been bitterly opposed</w:t>
      </w:r>
      <w:r w:rsidRPr="0064610C">
        <w:rPr>
          <w:rStyle w:val="StyleUnderline"/>
          <w:rFonts w:asciiTheme="minorHAnsi" w:hAnsiTheme="minorHAnsi" w:cs="Times New Roman"/>
        </w:rPr>
        <w:t xml:space="preserve"> by the majority of state governors, legislatures, and motor vehicle administrations,</w:t>
      </w:r>
      <w:r w:rsidRPr="0064610C">
        <w:rPr>
          <w:rFonts w:asciiTheme="minorHAnsi" w:hAnsiTheme="minorHAnsi" w:cs="Times New Roman"/>
          <w:sz w:val="16"/>
        </w:rPr>
        <w:t xml:space="preserve"> n295 </w:t>
      </w:r>
      <w:r w:rsidRPr="0064610C">
        <w:rPr>
          <w:rStyle w:val="StyleUnderline"/>
          <w:rFonts w:asciiTheme="minorHAnsi" w:hAnsiTheme="minorHAnsi" w:cs="Times New Roman"/>
          <w:highlight w:val="green"/>
        </w:rPr>
        <w:t>prompting a virtual state rebellion that cuts across the red-state/blue-state political divide</w:t>
      </w:r>
      <w:r w:rsidRPr="0064610C">
        <w:rPr>
          <w:rStyle w:val="StyleUnderline"/>
          <w:rFonts w:asciiTheme="minorHAnsi" w:hAnsiTheme="minorHAnsi" w:cs="Times New Roman"/>
        </w:rPr>
        <w:t>.</w:t>
      </w:r>
      <w:r w:rsidRPr="0064610C">
        <w:rPr>
          <w:rFonts w:asciiTheme="minorHAnsi" w:hAnsiTheme="minorHAnsi" w:cs="Times New Roman"/>
          <w:sz w:val="16"/>
        </w:rPr>
        <w:t xml:space="preserve"> n296 </w:t>
      </w:r>
      <w:r w:rsidRPr="0064610C">
        <w:rPr>
          <w:rStyle w:val="StyleUnderline"/>
          <w:rFonts w:asciiTheme="minorHAnsi" w:hAnsiTheme="minorHAnsi" w:cs="Times New Roman"/>
          <w:highlight w:val="green"/>
        </w:rPr>
        <w:t>No state met the</w:t>
      </w:r>
      <w:r w:rsidRPr="0064610C">
        <w:rPr>
          <w:rFonts w:asciiTheme="minorHAnsi" w:hAnsiTheme="minorHAnsi" w:cs="Times New Roman"/>
          <w:sz w:val="16"/>
        </w:rPr>
        <w:t xml:space="preserve"> December 2009 </w:t>
      </w:r>
      <w:r w:rsidRPr="0064610C">
        <w:rPr>
          <w:rStyle w:val="StyleUnderline"/>
          <w:rFonts w:asciiTheme="minorHAnsi" w:hAnsiTheme="minorHAnsi" w:cs="Times New Roman"/>
          <w:highlight w:val="green"/>
        </w:rPr>
        <w:t>deadline</w:t>
      </w:r>
      <w:r w:rsidRPr="0064610C">
        <w:rPr>
          <w:rFonts w:asciiTheme="minorHAnsi" w:hAnsiTheme="minorHAnsi" w:cs="Times New Roman"/>
          <w:sz w:val="16"/>
        </w:rPr>
        <w:t xml:space="preserve"> initially contemplated by the statute</w:t>
      </w:r>
      <w:r w:rsidRPr="0064610C">
        <w:rPr>
          <w:rStyle w:val="StyleUnderline"/>
          <w:rFonts w:asciiTheme="minorHAnsi" w:hAnsiTheme="minorHAnsi" w:cs="Times New Roman"/>
        </w:rPr>
        <w:t>, and over half have enacted or considered legislation prohibiting compliance with the Act, defunding its implementation, or calling for its repeal</w:t>
      </w:r>
      <w:r w:rsidRPr="0064610C">
        <w:rPr>
          <w:rFonts w:asciiTheme="minorHAnsi" w:hAnsiTheme="minorHAnsi" w:cs="Times New Roman"/>
          <w:sz w:val="16"/>
        </w:rPr>
        <w:t xml:space="preserve">. n297 </w:t>
      </w:r>
      <w:r w:rsidRPr="0064610C">
        <w:rPr>
          <w:rStyle w:val="StyleUnderline"/>
          <w:rFonts w:asciiTheme="minorHAnsi" w:hAnsiTheme="minorHAnsi" w:cs="Times New Roman"/>
          <w:highlight w:val="green"/>
        </w:rPr>
        <w:t>In the face of this unprecedented state hostility</w:t>
      </w:r>
      <w:r w:rsidRPr="0064610C">
        <w:rPr>
          <w:rFonts w:asciiTheme="minorHAnsi" w:hAnsiTheme="minorHAnsi" w:cs="Times New Roman"/>
          <w:sz w:val="16"/>
        </w:rPr>
        <w:t xml:space="preserve">, DHS has extended compliance deadlines even for those that did not request extensions, and </w:t>
      </w:r>
      <w:r w:rsidRPr="0064610C">
        <w:rPr>
          <w:rStyle w:val="StyleUnderline"/>
          <w:rFonts w:asciiTheme="minorHAnsi" w:hAnsiTheme="minorHAnsi" w:cs="Times New Roman"/>
          <w:highlight w:val="green"/>
        </w:rPr>
        <w:t>bills have been introduced</w:t>
      </w:r>
      <w:r w:rsidRPr="0064610C">
        <w:rPr>
          <w:rStyle w:val="StyleUnderline"/>
          <w:rFonts w:asciiTheme="minorHAnsi" w:hAnsiTheme="minorHAnsi" w:cs="Times New Roman"/>
        </w:rPr>
        <w:t xml:space="preserve"> in both houses of Congress </w:t>
      </w:r>
      <w:r w:rsidRPr="0064610C">
        <w:rPr>
          <w:rStyle w:val="StyleUnderline"/>
          <w:rFonts w:asciiTheme="minorHAnsi" w:hAnsiTheme="minorHAnsi" w:cs="Times New Roman"/>
          <w:highlight w:val="green"/>
        </w:rPr>
        <w:t>to repeal the Act</w:t>
      </w:r>
      <w:r w:rsidRPr="0064610C">
        <w:rPr>
          <w:rFonts w:asciiTheme="minorHAnsi" w:hAnsiTheme="minorHAnsi" w:cs="Times New Roman"/>
          <w:sz w:val="16"/>
        </w:rPr>
        <w:t xml:space="preserve">. n298 </w:t>
      </w:r>
      <w:r w:rsidRPr="0064610C">
        <w:rPr>
          <w:rStyle w:val="StyleUnderline"/>
          <w:rFonts w:asciiTheme="minorHAnsi" w:hAnsiTheme="minorHAnsi" w:cs="Times New Roman"/>
        </w:rPr>
        <w:t>Efforts to repeal</w:t>
      </w:r>
      <w:r w:rsidRPr="0064610C">
        <w:rPr>
          <w:rFonts w:asciiTheme="minorHAnsi" w:hAnsiTheme="minorHAnsi" w:cs="Times New Roman"/>
          <w:sz w:val="16"/>
        </w:rPr>
        <w:t xml:space="preserve"> what is increasingly referred to as </w:t>
      </w:r>
      <w:r w:rsidRPr="0064610C">
        <w:rPr>
          <w:rStyle w:val="StyleUnderline"/>
          <w:rFonts w:asciiTheme="minorHAnsi" w:hAnsiTheme="minorHAnsi" w:cs="Times New Roman"/>
        </w:rPr>
        <w:t>a "failed" policy have won endorsement</w:t>
      </w:r>
      <w:r w:rsidRPr="0064610C">
        <w:rPr>
          <w:rFonts w:asciiTheme="minorHAnsi" w:hAnsiTheme="minorHAnsi" w:cs="Times New Roman"/>
          <w:sz w:val="16"/>
        </w:rPr>
        <w:t xml:space="preserve">s [*58] </w:t>
      </w:r>
      <w:r w:rsidRPr="0064610C">
        <w:rPr>
          <w:rStyle w:val="StyleUnderline"/>
          <w:rFonts w:asciiTheme="minorHAnsi" w:hAnsiTheme="minorHAnsi" w:cs="Times New Roman"/>
        </w:rPr>
        <w:t>from or-ganizations across the political spectrum</w:t>
      </w:r>
      <w:r w:rsidRPr="0064610C">
        <w:rPr>
          <w:rFonts w:asciiTheme="minorHAnsi" w:hAnsiTheme="minorHAnsi" w:cs="Times New Roman"/>
          <w:sz w:val="16"/>
        </w:rPr>
        <w:t xml:space="preserve">. n299 Even the Executive Director of the ACLU, for whom federalism concerns have not historically ranked highly, opined in USA Today that the REAL ID Act violates the Tenth Amendment. n300 </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US federalism will be modelled globally—solves human rights, free trade, war, and economic growth</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Calabresi 95</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(Steven G. Calabresi is a Professor of Law at Northwestern University and is a graduate of the Yale Law School (1983) and of Yale College (1980).  Professor Calabresi was a Scholar in Residence at Harvard Law School from 2003 to 2005, and he has been a Visiting Professor of Political Science at Brown University since 2010.  Professor Calabresi was also a Visiting Professor at Yale Law School in the Fall of 2013.  Professor Calabresi served as a Law Clerk to Justice Antonin Scalia of the United States Supreme Court, and he also clerked for U.S. Court of Appeals Judges Robert H. Bork and Ralph K. Winter.  From 1985 to 1990, he served in the Reagan and first Bush Administrations working both in the West Wing of the Reagan White House and before that in the U.S. Department of Justice. In 1982, Professor Calabresi co-founded The Federalist Society for Law &amp; Public Policy Studies, a national organization of lawyers and law students, and he currently serves as the Chairman of the Society’s Board of Directors – a position he has held since 1986.  Since joining the Northwestern Faculty in 1990, he has published more than sixty articles and comments in every prominent law review in the country.  He is the author with Christopher S. Yoo of The Unitary Executive:  Presidential Power from Washington to Bush (Yale University Press 2008); and he is also a co-author with Professors Michael McConnell, Michael Stokes Paulsen, and Samuel Bray of The Constitution of the United States (2nd ed. Foundation Press 2013), a constitutional law casebook. Professor Calabresi has taught Constitutional Law I and II; Federal Jurisdiction; Comparative Law; Comparative Constitutional Law; Administrative Law; Antitrust; a seminar on Privatization; and several other seminars on topics in constitutional law. Calabresi, S. G.  “Government of Limited and Enumerated Powers: In Defense of United States v. Lopez, A Symposium: Reflections on United States v. Lopez,” Michigan Law Review, Vol 92, No 3, December 1995. Ghs-kw)</w:t>
      </w:r>
    </w:p>
    <w:p w:rsidR="00A84BC4" w:rsidRPr="0064610C" w:rsidRDefault="00A84BC4" w:rsidP="00A84BC4">
      <w:pPr>
        <w:rPr>
          <w:rFonts w:asciiTheme="minorHAnsi" w:hAnsiTheme="minorHAnsi" w:cs="Times New Roman"/>
          <w:sz w:val="16"/>
        </w:rPr>
      </w:pPr>
      <w:r w:rsidRPr="0064610C">
        <w:rPr>
          <w:rFonts w:asciiTheme="minorHAnsi" w:hAnsiTheme="minorHAnsi" w:cs="Times New Roman"/>
          <w:sz w:val="16"/>
        </w:rPr>
        <w:t xml:space="preserve">We have seen that </w:t>
      </w:r>
      <w:r w:rsidRPr="0064610C">
        <w:rPr>
          <w:rStyle w:val="StyleUnderline"/>
          <w:rFonts w:asciiTheme="minorHAnsi" w:hAnsiTheme="minorHAnsi" w:cs="Times New Roman"/>
        </w:rPr>
        <w:t xml:space="preserve">a </w:t>
      </w:r>
      <w:r w:rsidRPr="0064610C">
        <w:rPr>
          <w:rStyle w:val="StyleUnderline"/>
          <w:rFonts w:asciiTheme="minorHAnsi" w:hAnsiTheme="minorHAnsi" w:cs="Times New Roman"/>
          <w:highlight w:val="green"/>
        </w:rPr>
        <w:t>desire for both internationa</w:t>
      </w:r>
      <w:r w:rsidRPr="0064610C">
        <w:rPr>
          <w:rStyle w:val="StyleUnderline"/>
          <w:rFonts w:asciiTheme="minorHAnsi" w:hAnsiTheme="minorHAnsi" w:cs="Times New Roman"/>
        </w:rPr>
        <w:t>l</w:t>
      </w:r>
      <w:r w:rsidRPr="0064610C">
        <w:rPr>
          <w:rFonts w:asciiTheme="minorHAnsi" w:hAnsiTheme="minorHAnsi" w:cs="Times New Roman"/>
          <w:sz w:val="16"/>
        </w:rPr>
        <w:t xml:space="preserve"> and devolutionary </w:t>
      </w:r>
      <w:r w:rsidRPr="0064610C">
        <w:rPr>
          <w:rStyle w:val="StyleUnderline"/>
          <w:rFonts w:asciiTheme="minorHAnsi" w:hAnsiTheme="minorHAnsi" w:cs="Times New Roman"/>
          <w:highlight w:val="green"/>
        </w:rPr>
        <w:t>federalism has swept across the world</w:t>
      </w:r>
      <w:r w:rsidRPr="0064610C">
        <w:rPr>
          <w:rFonts w:asciiTheme="minorHAnsi" w:hAnsiTheme="minorHAnsi" w:cs="Times New Roman"/>
          <w:sz w:val="16"/>
        </w:rPr>
        <w:t xml:space="preserve"> in recent years. To a significant extent, </w:t>
      </w:r>
      <w:r w:rsidRPr="0064610C">
        <w:rPr>
          <w:rStyle w:val="StyleUnderline"/>
          <w:rFonts w:asciiTheme="minorHAnsi" w:hAnsiTheme="minorHAnsi" w:cs="Times New Roman"/>
        </w:rPr>
        <w:t xml:space="preserve">this is </w:t>
      </w:r>
      <w:r w:rsidRPr="0064610C">
        <w:rPr>
          <w:rStyle w:val="StyleUnderline"/>
          <w:rFonts w:asciiTheme="minorHAnsi" w:hAnsiTheme="minorHAnsi" w:cs="Times New Roman"/>
          <w:highlight w:val="green"/>
        </w:rPr>
        <w:t xml:space="preserve">due to global fascination with and </w:t>
      </w:r>
      <w:r w:rsidRPr="0064610C">
        <w:rPr>
          <w:rStyle w:val="Emphasis"/>
          <w:rFonts w:asciiTheme="minorHAnsi" w:hAnsiTheme="minorHAnsi"/>
          <w:highlight w:val="green"/>
        </w:rPr>
        <w:t>emulation of</w:t>
      </w:r>
      <w:r w:rsidRPr="0064610C">
        <w:rPr>
          <w:rStyle w:val="StyleUnderline"/>
          <w:rFonts w:asciiTheme="minorHAnsi" w:hAnsiTheme="minorHAnsi" w:cs="Times New Roman"/>
          <w:highlight w:val="green"/>
        </w:rPr>
        <w:t xml:space="preserve"> our own </w:t>
      </w:r>
      <w:r w:rsidRPr="0064610C">
        <w:rPr>
          <w:rStyle w:val="Emphasis"/>
          <w:rFonts w:asciiTheme="minorHAnsi" w:hAnsiTheme="minorHAnsi"/>
          <w:highlight w:val="green"/>
        </w:rPr>
        <w:t>American federalism</w:t>
      </w:r>
      <w:r w:rsidRPr="0064610C">
        <w:rPr>
          <w:rFonts w:asciiTheme="minorHAnsi" w:hAnsiTheme="minorHAnsi" w:cs="Times New Roman"/>
          <w:sz w:val="16"/>
        </w:rPr>
        <w:t xml:space="preserve"> success story. The global trend toward </w:t>
      </w:r>
      <w:r w:rsidRPr="0064610C">
        <w:rPr>
          <w:rStyle w:val="StyleUnderline"/>
          <w:rFonts w:asciiTheme="minorHAnsi" w:hAnsiTheme="minorHAnsi" w:cs="Times New Roman"/>
        </w:rPr>
        <w:t>federalism</w:t>
      </w:r>
      <w:r w:rsidRPr="0064610C">
        <w:rPr>
          <w:rFonts w:asciiTheme="minorHAnsi" w:hAnsiTheme="minorHAnsi" w:cs="Times New Roman"/>
          <w:sz w:val="16"/>
        </w:rPr>
        <w:t xml:space="preserve"> is an enormously positive development that </w:t>
      </w:r>
      <w:r w:rsidRPr="0064610C">
        <w:rPr>
          <w:rStyle w:val="StyleUnderline"/>
          <w:rFonts w:asciiTheme="minorHAnsi" w:hAnsiTheme="minorHAnsi" w:cs="Times New Roman"/>
        </w:rPr>
        <w:t>greatly increases the likelihood of future peace, free trade, economic growth, respect for social and cultural diversity, and protection of individual human rights. It depends for its success on the willingness of sovereign nations to strike</w:t>
      </w:r>
      <w:r w:rsidRPr="0064610C">
        <w:rPr>
          <w:rFonts w:asciiTheme="minorHAnsi" w:hAnsiTheme="minorHAnsi" w:cs="Times New Roman"/>
          <w:sz w:val="16"/>
        </w:rPr>
        <w:t xml:space="preserve"> </w:t>
      </w:r>
      <w:r w:rsidRPr="0064610C">
        <w:rPr>
          <w:rStyle w:val="StyleUnderline"/>
          <w:rFonts w:asciiTheme="minorHAnsi" w:hAnsiTheme="minorHAnsi" w:cs="Times New Roman"/>
        </w:rPr>
        <w:t>federalism deals in the belief that those deals will be kept.</w:t>
      </w:r>
      <w:r w:rsidRPr="0064610C">
        <w:rPr>
          <w:rFonts w:asciiTheme="minorHAnsi" w:hAnsiTheme="minorHAnsi" w:cs="Times New Roman"/>
          <w:sz w:val="16"/>
        </w:rPr>
        <w:t xml:space="preserve">233 </w:t>
      </w:r>
      <w:r w:rsidRPr="0064610C">
        <w:rPr>
          <w:rStyle w:val="StyleUnderline"/>
          <w:rFonts w:asciiTheme="minorHAnsi" w:hAnsiTheme="minorHAnsi" w:cs="Times New Roman"/>
          <w:highlight w:val="green"/>
        </w:rPr>
        <w:t>The U.S</w:t>
      </w:r>
      <w:r w:rsidRPr="0064610C">
        <w:rPr>
          <w:rFonts w:asciiTheme="minorHAnsi" w:hAnsiTheme="minorHAnsi" w:cs="Times New Roman"/>
          <w:sz w:val="16"/>
          <w:highlight w:val="green"/>
        </w:rPr>
        <w:t>.</w:t>
      </w:r>
      <w:r w:rsidRPr="0064610C">
        <w:rPr>
          <w:rFonts w:asciiTheme="minorHAnsi" w:hAnsiTheme="minorHAnsi" w:cs="Times New Roman"/>
          <w:sz w:val="16"/>
        </w:rPr>
        <w:t xml:space="preserve"> Supreme Court </w:t>
      </w:r>
      <w:r w:rsidRPr="0064610C">
        <w:rPr>
          <w:rStyle w:val="StyleUnderline"/>
          <w:rFonts w:asciiTheme="minorHAnsi" w:hAnsiTheme="minorHAnsi" w:cs="Times New Roman"/>
          <w:highlight w:val="green"/>
        </w:rPr>
        <w:t>can</w:t>
      </w:r>
      <w:r w:rsidRPr="0064610C">
        <w:rPr>
          <w:rFonts w:asciiTheme="minorHAnsi" w:hAnsiTheme="minorHAnsi" w:cs="Times New Roman"/>
          <w:sz w:val="16"/>
        </w:rPr>
        <w:t xml:space="preserve"> do its part to </w:t>
      </w:r>
      <w:r w:rsidRPr="0064610C">
        <w:rPr>
          <w:rStyle w:val="StyleUnderline"/>
          <w:rFonts w:asciiTheme="minorHAnsi" w:hAnsiTheme="minorHAnsi" w:cs="Times New Roman"/>
          <w:highlight w:val="green"/>
        </w:rPr>
        <w:t xml:space="preserve">encourage the future striking of such deals </w:t>
      </w:r>
      <w:r w:rsidRPr="0064610C">
        <w:rPr>
          <w:rStyle w:val="Emphasis"/>
          <w:rFonts w:asciiTheme="minorHAnsi" w:hAnsiTheme="minorHAnsi"/>
          <w:highlight w:val="green"/>
        </w:rPr>
        <w:t>by enforcing vigorously our own American federalism deal</w:t>
      </w:r>
      <w:r w:rsidRPr="0064610C">
        <w:rPr>
          <w:rStyle w:val="Emphasis"/>
          <w:rFonts w:asciiTheme="minorHAnsi" w:hAnsiTheme="minorHAnsi"/>
        </w:rPr>
        <w:t>.</w:t>
      </w:r>
      <w:r w:rsidRPr="0064610C">
        <w:rPr>
          <w:rFonts w:asciiTheme="minorHAnsi" w:hAnsiTheme="minorHAnsi" w:cs="Times New Roman"/>
          <w:sz w:val="16"/>
        </w:rPr>
        <w:t xml:space="preserve"> Lopez could be a first step in that process, if only the Justices and the legal academy would wake up to the importance of what is at stake.</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Federalism solves economic growth</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Bruekner 05</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(Jan K. Bruekner is a Professor of Economics University of California, Irvine. He is a Member member of the Institute of Transportation Studies, Institute for Mathematical Behavioral Sciences, and a former editor of the Journal of Urban Economics. Bruekner, J. K. “Fiscal Federalism and Economic Growth,” CESifo Working Paper No. 1601, Novermber 2005. https://www.cesifo-group.de/portal/page/portal/96843357AA7E0D9FE04400144FAFBA7C//ghs-kw)</w:t>
      </w:r>
    </w:p>
    <w:p w:rsidR="00A84BC4" w:rsidRPr="0064610C" w:rsidRDefault="00A84BC4" w:rsidP="00A84BC4">
      <w:pPr>
        <w:rPr>
          <w:rFonts w:asciiTheme="minorHAnsi" w:hAnsiTheme="minorHAnsi" w:cs="Times New Roman"/>
          <w:sz w:val="16"/>
        </w:rPr>
      </w:pPr>
      <w:r w:rsidRPr="0064610C">
        <w:rPr>
          <w:rFonts w:asciiTheme="minorHAnsi" w:hAnsiTheme="minorHAnsi" w:cs="Times New Roman"/>
          <w:sz w:val="16"/>
        </w:rPr>
        <w:t xml:space="preserve">The analysis in this paper suggests that </w:t>
      </w:r>
      <w:r w:rsidRPr="0064610C">
        <w:rPr>
          <w:rStyle w:val="StyleUnderline"/>
          <w:rFonts w:asciiTheme="minorHAnsi" w:hAnsiTheme="minorHAnsi" w:cs="Times New Roman"/>
          <w:highlight w:val="green"/>
        </w:rPr>
        <w:t>faster economic growth may constitute an additional benefit of</w:t>
      </w:r>
      <w:r w:rsidRPr="0064610C">
        <w:rPr>
          <w:rStyle w:val="StyleUnderline"/>
          <w:rFonts w:asciiTheme="minorHAnsi" w:hAnsiTheme="minorHAnsi" w:cs="Times New Roman"/>
        </w:rPr>
        <w:t xml:space="preserve"> </w:t>
      </w:r>
      <w:r w:rsidRPr="0064610C">
        <w:rPr>
          <w:rFonts w:asciiTheme="minorHAnsi" w:hAnsiTheme="minorHAnsi" w:cs="Times New Roman"/>
          <w:sz w:val="16"/>
        </w:rPr>
        <w:t xml:space="preserve">fiscal </w:t>
      </w:r>
      <w:r w:rsidRPr="0064610C">
        <w:rPr>
          <w:rStyle w:val="StyleUnderline"/>
          <w:rFonts w:asciiTheme="minorHAnsi" w:hAnsiTheme="minorHAnsi" w:cs="Times New Roman"/>
          <w:highlight w:val="green"/>
        </w:rPr>
        <w:t>federalism</w:t>
      </w:r>
      <w:r w:rsidRPr="0064610C">
        <w:rPr>
          <w:rFonts w:asciiTheme="minorHAnsi" w:hAnsiTheme="minorHAnsi" w:cs="Times New Roman"/>
          <w:sz w:val="16"/>
        </w:rPr>
        <w:t xml:space="preserve"> beyond those already well recognized. </w:t>
      </w:r>
      <w:r w:rsidRPr="0064610C">
        <w:rPr>
          <w:rStyle w:val="StyleUnderline"/>
          <w:rFonts w:asciiTheme="minorHAnsi" w:hAnsiTheme="minorHAnsi" w:cs="Times New Roman"/>
        </w:rPr>
        <w:t>This result, which matches</w:t>
      </w:r>
      <w:r w:rsidRPr="0064610C">
        <w:rPr>
          <w:rFonts w:asciiTheme="minorHAnsi" w:hAnsiTheme="minorHAnsi" w:cs="Times New Roman"/>
          <w:sz w:val="16"/>
        </w:rPr>
        <w:t xml:space="preserve"> the conjecture of </w:t>
      </w:r>
      <w:r w:rsidRPr="0064610C">
        <w:rPr>
          <w:rStyle w:val="StyleUnderline"/>
          <w:rFonts w:asciiTheme="minorHAnsi" w:hAnsiTheme="minorHAnsi" w:cs="Times New Roman"/>
        </w:rPr>
        <w:t>Oates</w:t>
      </w:r>
      <w:r w:rsidRPr="0064610C">
        <w:rPr>
          <w:rFonts w:asciiTheme="minorHAnsi" w:hAnsiTheme="minorHAnsi" w:cs="Times New Roman"/>
          <w:sz w:val="16"/>
        </w:rPr>
        <w:t xml:space="preserve"> (1993) </w:t>
      </w:r>
      <w:r w:rsidRPr="0064610C">
        <w:rPr>
          <w:rStyle w:val="StyleUnderline"/>
          <w:rFonts w:asciiTheme="minorHAnsi" w:hAnsiTheme="minorHAnsi" w:cs="Times New Roman"/>
        </w:rPr>
        <w:t>and the expectations of most empirical researchers</w:t>
      </w:r>
      <w:r w:rsidRPr="0064610C">
        <w:rPr>
          <w:rFonts w:asciiTheme="minorHAnsi" w:hAnsiTheme="minorHAnsi" w:cs="Times New Roman"/>
          <w:sz w:val="16"/>
        </w:rPr>
        <w:t xml:space="preserve"> who have studied the issue, </w:t>
      </w:r>
      <w:r w:rsidRPr="0064610C">
        <w:rPr>
          <w:rStyle w:val="StyleUnderline"/>
          <w:rFonts w:asciiTheme="minorHAnsi" w:hAnsiTheme="minorHAnsi" w:cs="Times New Roman"/>
        </w:rPr>
        <w:t xml:space="preserve">arises from an unexpected source: </w:t>
      </w:r>
      <w:r w:rsidRPr="0064610C">
        <w:rPr>
          <w:rStyle w:val="Emphasis"/>
          <w:rFonts w:asciiTheme="minorHAnsi" w:hAnsiTheme="minorHAnsi"/>
          <w:highlight w:val="green"/>
        </w:rPr>
        <w:t>a greater incentive to save when public-good levels are tailored under federalism to suit the differing demands of young and old consumers.</w:t>
      </w:r>
      <w:r w:rsidRPr="0064610C">
        <w:rPr>
          <w:rFonts w:asciiTheme="minorHAnsi" w:hAnsiTheme="minorHAnsi" w:cs="Times New Roman"/>
          <w:sz w:val="16"/>
          <w:highlight w:val="green"/>
        </w:rPr>
        <w:t xml:space="preserve"> </w:t>
      </w:r>
      <w:r w:rsidRPr="0064610C">
        <w:rPr>
          <w:rStyle w:val="StyleUnderline"/>
          <w:rFonts w:asciiTheme="minorHAnsi" w:hAnsiTheme="minorHAnsi" w:cs="Times New Roman"/>
          <w:highlight w:val="green"/>
        </w:rPr>
        <w:t>This effect</w:t>
      </w:r>
      <w:r w:rsidRPr="0064610C">
        <w:rPr>
          <w:rStyle w:val="StyleUnderline"/>
          <w:rFonts w:asciiTheme="minorHAnsi" w:hAnsiTheme="minorHAnsi" w:cs="Times New Roman"/>
        </w:rPr>
        <w:t xml:space="preserve"> grows out of a novel interaction between the rules of public-good provision which </w:t>
      </w:r>
      <w:r w:rsidRPr="0064610C">
        <w:rPr>
          <w:rStyle w:val="StyleUnderline"/>
          <w:rFonts w:asciiTheme="minorHAnsi" w:hAnsiTheme="minorHAnsi" w:cs="Times New Roman"/>
          <w:highlight w:val="green"/>
        </w:rPr>
        <w:t>apply cross-sectionally</w:t>
      </w:r>
      <w:r w:rsidRPr="0064610C">
        <w:rPr>
          <w:rStyle w:val="StyleUnderline"/>
          <w:rFonts w:asciiTheme="minorHAnsi" w:hAnsiTheme="minorHAnsi" w:cs="Times New Roman"/>
        </w:rPr>
        <w:t xml:space="preserve"> at a given time and involve the young and old consumers of different generations, and the savings decision of a given generation, </w:t>
      </w:r>
      <w:r w:rsidRPr="0064610C">
        <w:rPr>
          <w:rFonts w:asciiTheme="minorHAnsi" w:hAnsiTheme="minorHAnsi" w:cs="Times New Roman"/>
          <w:sz w:val="16"/>
        </w:rPr>
        <w:t xml:space="preserve">which is intertemporal in nature. This cross-sectional/intertemporal interaction yields the link between federalism and economic growth. While it is encouraging that </w:t>
      </w:r>
      <w:r w:rsidRPr="0064610C">
        <w:rPr>
          <w:rStyle w:val="StyleUnderline"/>
          <w:rFonts w:asciiTheme="minorHAnsi" w:hAnsiTheme="minorHAnsi" w:cs="Times New Roman"/>
        </w:rPr>
        <w:t xml:space="preserve">the paper’s results match recent </w:t>
      </w:r>
      <w:r w:rsidRPr="0064610C">
        <w:rPr>
          <w:rStyle w:val="StyleUnderline"/>
          <w:rFonts w:asciiTheme="minorHAnsi" w:hAnsiTheme="minorHAnsi" w:cs="Times New Roman"/>
          <w:highlight w:val="green"/>
        </w:rPr>
        <w:t>empirical findings show</w:t>
      </w:r>
      <w:r w:rsidRPr="0064610C">
        <w:rPr>
          <w:rStyle w:val="StyleUnderline"/>
          <w:rFonts w:asciiTheme="minorHAnsi" w:hAnsiTheme="minorHAnsi" w:cs="Times New Roman"/>
        </w:rPr>
        <w:t xml:space="preserve">ing </w:t>
      </w:r>
      <w:r w:rsidRPr="0064610C">
        <w:rPr>
          <w:rStyle w:val="StyleUnderline"/>
          <w:rFonts w:asciiTheme="minorHAnsi" w:hAnsiTheme="minorHAnsi" w:cs="Times New Roman"/>
          <w:highlight w:val="green"/>
        </w:rPr>
        <w:t xml:space="preserve">a positive growth impact from </w:t>
      </w:r>
      <w:r w:rsidRPr="0064610C">
        <w:rPr>
          <w:rStyle w:val="StyleUnderline"/>
          <w:rFonts w:asciiTheme="minorHAnsi" w:hAnsiTheme="minorHAnsi" w:cs="Times New Roman"/>
        </w:rPr>
        <w:t xml:space="preserve">fiscal </w:t>
      </w:r>
      <w:r w:rsidRPr="0064610C">
        <w:rPr>
          <w:rStyle w:val="StyleUnderline"/>
          <w:rFonts w:asciiTheme="minorHAnsi" w:hAnsiTheme="minorHAnsi" w:cs="Times New Roman"/>
          <w:highlight w:val="green"/>
        </w:rPr>
        <w:t>decentralization</w:t>
      </w:r>
      <w:r w:rsidRPr="0064610C">
        <w:rPr>
          <w:rFonts w:asciiTheme="minorHAnsi" w:hAnsiTheme="minorHAnsi" w:cs="Times New Roman"/>
          <w:sz w:val="16"/>
        </w:rPr>
        <w:t>, additional theoretical work exploring other possible sources of such a link is clearly needed. The present results emerge from a model based on very minimal assumptions, but exploration of richer models may also be fruitful.</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US economic growth solves war, collapse ensures instability</w:t>
      </w:r>
    </w:p>
    <w:p w:rsidR="00A84BC4" w:rsidRPr="0064610C" w:rsidRDefault="00A84BC4" w:rsidP="00A84BC4">
      <w:pPr>
        <w:rPr>
          <w:rFonts w:asciiTheme="minorHAnsi" w:hAnsiTheme="minorHAnsi" w:cs="Times New Roman"/>
        </w:rPr>
      </w:pPr>
      <w:r w:rsidRPr="0064610C">
        <w:rPr>
          <w:rStyle w:val="Style13ptBold"/>
          <w:rFonts w:asciiTheme="minorHAnsi" w:hAnsiTheme="minorHAnsi" w:cs="Times New Roman"/>
        </w:rPr>
        <w:t>National Intelligence Council, ’12</w:t>
      </w:r>
      <w:r w:rsidRPr="0064610C">
        <w:rPr>
          <w:rFonts w:asciiTheme="minorHAnsi" w:hAnsiTheme="minorHAnsi" w:cs="Times New Roman"/>
        </w:rPr>
        <w:t xml:space="preserve"> (December, “Global Trends 2030: Alternative Worlds” http://www.dni.gov/files/documents/GlobalTrends_2030.pdf)</w:t>
      </w:r>
    </w:p>
    <w:p w:rsidR="00A84BC4" w:rsidRPr="0064610C" w:rsidRDefault="00A84BC4" w:rsidP="00A84BC4">
      <w:pPr>
        <w:rPr>
          <w:rFonts w:asciiTheme="minorHAnsi" w:hAnsiTheme="minorHAnsi" w:cs="Times New Roman"/>
          <w:sz w:val="12"/>
        </w:rPr>
      </w:pPr>
      <w:r w:rsidRPr="0064610C">
        <w:rPr>
          <w:rFonts w:asciiTheme="minorHAnsi" w:hAnsiTheme="minorHAnsi" w:cs="Times New Roman"/>
          <w:sz w:val="12"/>
        </w:rPr>
        <w:t xml:space="preserve">Big Stakes for the International System The optimistic scenario of </w:t>
      </w:r>
      <w:r w:rsidRPr="0064610C">
        <w:rPr>
          <w:rStyle w:val="StyleUnderline"/>
          <w:rFonts w:asciiTheme="minorHAnsi" w:hAnsiTheme="minorHAnsi" w:cs="Times New Roman"/>
          <w:highlight w:val="green"/>
        </w:rPr>
        <w:t>a reinvigorated US economy would increase the prospects</w:t>
      </w:r>
      <w:r w:rsidRPr="0064610C">
        <w:rPr>
          <w:rFonts w:asciiTheme="minorHAnsi" w:hAnsiTheme="minorHAnsi" w:cs="Times New Roman"/>
          <w:sz w:val="12"/>
        </w:rPr>
        <w:t xml:space="preserve"> that the growing </w:t>
      </w:r>
      <w:r w:rsidRPr="0064610C">
        <w:rPr>
          <w:rStyle w:val="StyleUnderline"/>
          <w:rFonts w:asciiTheme="minorHAnsi" w:hAnsiTheme="minorHAnsi" w:cs="Times New Roman"/>
        </w:rPr>
        <w:t xml:space="preserve">global and regional </w:t>
      </w:r>
      <w:r w:rsidRPr="0064610C">
        <w:rPr>
          <w:rStyle w:val="StyleUnderline"/>
          <w:rFonts w:asciiTheme="minorHAnsi" w:hAnsiTheme="minorHAnsi" w:cs="Times New Roman"/>
          <w:highlight w:val="green"/>
        </w:rPr>
        <w:t>challenges would be addressed. A stronger US economy</w:t>
      </w:r>
      <w:r w:rsidRPr="0064610C">
        <w:rPr>
          <w:rFonts w:asciiTheme="minorHAnsi" w:hAnsiTheme="minorHAnsi" w:cs="Times New Roman"/>
          <w:sz w:val="12"/>
        </w:rPr>
        <w:t xml:space="preserve"> dependent on trade in services and cutting-edge technologies </w:t>
      </w:r>
      <w:r w:rsidRPr="0064610C">
        <w:rPr>
          <w:rStyle w:val="StyleUnderline"/>
          <w:rFonts w:asciiTheme="minorHAnsi" w:hAnsiTheme="minorHAnsi" w:cs="Times New Roman"/>
          <w:highlight w:val="green"/>
        </w:rPr>
        <w:t>would be a boost for the world economy</w:t>
      </w:r>
      <w:r w:rsidRPr="0064610C">
        <w:rPr>
          <w:rStyle w:val="StyleUnderline"/>
          <w:rFonts w:asciiTheme="minorHAnsi" w:hAnsiTheme="minorHAnsi" w:cs="Times New Roman"/>
        </w:rPr>
        <w:t>, laying the basis for stronger multilateral cooperation. Washington would have a stronger interest in world trade</w:t>
      </w:r>
      <w:r w:rsidRPr="0064610C">
        <w:rPr>
          <w:rFonts w:asciiTheme="minorHAnsi" w:hAnsiTheme="minorHAnsi" w:cs="Times New Roman"/>
          <w:sz w:val="12"/>
        </w:rPr>
        <w:t xml:space="preserve">, potentially </w:t>
      </w:r>
      <w:r w:rsidRPr="0064610C">
        <w:rPr>
          <w:rStyle w:val="StyleUnderline"/>
          <w:rFonts w:asciiTheme="minorHAnsi" w:hAnsiTheme="minorHAnsi" w:cs="Times New Roman"/>
        </w:rPr>
        <w:t>leading</w:t>
      </w:r>
      <w:r w:rsidRPr="0064610C">
        <w:rPr>
          <w:rFonts w:asciiTheme="minorHAnsi" w:hAnsiTheme="minorHAnsi" w:cs="Times New Roman"/>
          <w:sz w:val="12"/>
        </w:rPr>
        <w:t xml:space="preserve"> a process of </w:t>
      </w:r>
      <w:r w:rsidRPr="0064610C">
        <w:rPr>
          <w:rStyle w:val="StyleUnderline"/>
          <w:rFonts w:asciiTheme="minorHAnsi" w:hAnsiTheme="minorHAnsi" w:cs="Times New Roman"/>
        </w:rPr>
        <w:t>W</w:t>
      </w:r>
      <w:r w:rsidRPr="0064610C">
        <w:rPr>
          <w:rFonts w:asciiTheme="minorHAnsi" w:hAnsiTheme="minorHAnsi" w:cs="Times New Roman"/>
          <w:sz w:val="12"/>
        </w:rPr>
        <w:t xml:space="preserve">orld </w:t>
      </w:r>
      <w:r w:rsidRPr="0064610C">
        <w:rPr>
          <w:rStyle w:val="StyleUnderline"/>
          <w:rFonts w:asciiTheme="minorHAnsi" w:hAnsiTheme="minorHAnsi" w:cs="Times New Roman"/>
        </w:rPr>
        <w:t>T</w:t>
      </w:r>
      <w:r w:rsidRPr="0064610C">
        <w:rPr>
          <w:rFonts w:asciiTheme="minorHAnsi" w:hAnsiTheme="minorHAnsi" w:cs="Times New Roman"/>
          <w:sz w:val="12"/>
        </w:rPr>
        <w:t xml:space="preserve">rade </w:t>
      </w:r>
      <w:r w:rsidRPr="0064610C">
        <w:rPr>
          <w:rStyle w:val="StyleUnderline"/>
          <w:rFonts w:asciiTheme="minorHAnsi" w:hAnsiTheme="minorHAnsi" w:cs="Times New Roman"/>
        </w:rPr>
        <w:t>O</w:t>
      </w:r>
      <w:r w:rsidRPr="0064610C">
        <w:rPr>
          <w:rFonts w:asciiTheme="minorHAnsi" w:hAnsiTheme="minorHAnsi" w:cs="Times New Roman"/>
          <w:sz w:val="12"/>
        </w:rPr>
        <w:t xml:space="preserve">rganization </w:t>
      </w:r>
      <w:r w:rsidRPr="0064610C">
        <w:rPr>
          <w:rStyle w:val="StyleUnderline"/>
          <w:rFonts w:asciiTheme="minorHAnsi" w:hAnsiTheme="minorHAnsi" w:cs="Times New Roman"/>
        </w:rPr>
        <w:t>reform that streamlines</w:t>
      </w:r>
      <w:r w:rsidRPr="0064610C">
        <w:rPr>
          <w:rFonts w:asciiTheme="minorHAnsi" w:hAnsiTheme="minorHAnsi" w:cs="Times New Roman"/>
          <w:sz w:val="12"/>
        </w:rPr>
        <w:t xml:space="preserve"> new </w:t>
      </w:r>
      <w:r w:rsidRPr="0064610C">
        <w:rPr>
          <w:rStyle w:val="StyleUnderline"/>
          <w:rFonts w:asciiTheme="minorHAnsi" w:hAnsiTheme="minorHAnsi" w:cs="Times New Roman"/>
        </w:rPr>
        <w:t>negotiations and</w:t>
      </w:r>
      <w:r w:rsidRPr="0064610C">
        <w:rPr>
          <w:rFonts w:asciiTheme="minorHAnsi" w:hAnsiTheme="minorHAnsi" w:cs="Times New Roman"/>
          <w:sz w:val="12"/>
        </w:rPr>
        <w:t xml:space="preserve"> strengthens the rules governing the </w:t>
      </w:r>
      <w:r w:rsidRPr="0064610C">
        <w:rPr>
          <w:rStyle w:val="StyleUnderline"/>
          <w:rFonts w:asciiTheme="minorHAnsi" w:hAnsiTheme="minorHAnsi" w:cs="Times New Roman"/>
        </w:rPr>
        <w:t>international trading</w:t>
      </w:r>
      <w:r w:rsidRPr="0064610C">
        <w:rPr>
          <w:rFonts w:asciiTheme="minorHAnsi" w:hAnsiTheme="minorHAnsi" w:cs="Times New Roman"/>
          <w:sz w:val="12"/>
        </w:rPr>
        <w:t xml:space="preserve"> system. </w:t>
      </w:r>
      <w:r w:rsidRPr="0064610C">
        <w:rPr>
          <w:rStyle w:val="StyleUnderline"/>
          <w:rFonts w:asciiTheme="minorHAnsi" w:hAnsiTheme="minorHAnsi" w:cs="Times New Roman"/>
          <w:highlight w:val="green"/>
        </w:rPr>
        <w:t>The US would be in a better position to boost support for a more democratic Middle East and prevent the slide of failing states</w:t>
      </w:r>
      <w:r w:rsidRPr="0064610C">
        <w:rPr>
          <w:rStyle w:val="StyleUnderline"/>
          <w:rFonts w:asciiTheme="minorHAnsi" w:hAnsiTheme="minorHAnsi" w:cs="Times New Roman"/>
        </w:rPr>
        <w:t>. The US could act as balancer ensuring regional stability</w:t>
      </w:r>
      <w:r w:rsidRPr="0064610C">
        <w:rPr>
          <w:rFonts w:asciiTheme="minorHAnsi" w:hAnsiTheme="minorHAnsi" w:cs="Times New Roman"/>
          <w:sz w:val="12"/>
        </w:rPr>
        <w:t xml:space="preserve">, for example, </w:t>
      </w:r>
      <w:r w:rsidRPr="0064610C">
        <w:rPr>
          <w:rStyle w:val="StyleUnderline"/>
          <w:rFonts w:asciiTheme="minorHAnsi" w:hAnsiTheme="minorHAnsi" w:cs="Times New Roman"/>
        </w:rPr>
        <w:t>in Asia where the rise of multiple powers—particularly India and China—could spark increased rivalries</w:t>
      </w:r>
      <w:r w:rsidRPr="0064610C">
        <w:rPr>
          <w:rFonts w:asciiTheme="minorHAnsi" w:hAnsiTheme="minorHAnsi" w:cs="Times New Roman"/>
          <w:sz w:val="12"/>
        </w:rPr>
        <w:t xml:space="preserve">. However, a reinvigorated US would not necessarily be a panacea. Terrorism, proliferation, regional conflicts, and other ongoing threats to the international order will be affected by the presence or absence of strong US leadership but are also driven by their own dynamics. </w:t>
      </w:r>
      <w:r w:rsidRPr="0064610C">
        <w:rPr>
          <w:rStyle w:val="StyleUnderline"/>
          <w:rFonts w:asciiTheme="minorHAnsi" w:hAnsiTheme="minorHAnsi" w:cs="Times New Roman"/>
          <w:highlight w:val="green"/>
        </w:rPr>
        <w:t>The US impact is</w:t>
      </w:r>
      <w:r w:rsidRPr="0064610C">
        <w:rPr>
          <w:rFonts w:asciiTheme="minorHAnsi" w:hAnsiTheme="minorHAnsi" w:cs="Times New Roman"/>
          <w:sz w:val="12"/>
        </w:rPr>
        <w:t xml:space="preserve"> much </w:t>
      </w:r>
      <w:r w:rsidRPr="0064610C">
        <w:rPr>
          <w:rStyle w:val="StyleUnderline"/>
          <w:rFonts w:asciiTheme="minorHAnsi" w:hAnsiTheme="minorHAnsi" w:cs="Times New Roman"/>
        </w:rPr>
        <w:t xml:space="preserve">more </w:t>
      </w:r>
      <w:r w:rsidRPr="0064610C">
        <w:rPr>
          <w:rStyle w:val="StyleUnderline"/>
          <w:rFonts w:asciiTheme="minorHAnsi" w:hAnsiTheme="minorHAnsi" w:cs="Times New Roman"/>
          <w:highlight w:val="green"/>
        </w:rPr>
        <w:t>clear-cut in the negative case in which the US fails to rebound</w:t>
      </w:r>
      <w:r w:rsidRPr="0064610C">
        <w:rPr>
          <w:rStyle w:val="StyleUnderline"/>
          <w:rFonts w:asciiTheme="minorHAnsi" w:hAnsiTheme="minorHAnsi" w:cs="Times New Roman"/>
        </w:rPr>
        <w:t xml:space="preserve"> and is in sharp economic decline</w:t>
      </w:r>
      <w:r w:rsidRPr="0064610C">
        <w:rPr>
          <w:rFonts w:asciiTheme="minorHAnsi" w:hAnsiTheme="minorHAnsi" w:cs="Times New Roman"/>
          <w:sz w:val="12"/>
        </w:rPr>
        <w:t xml:space="preserve">. In that scenario, </w:t>
      </w:r>
      <w:r w:rsidRPr="0064610C">
        <w:rPr>
          <w:rStyle w:val="StyleUnderline"/>
          <w:rFonts w:asciiTheme="minorHAnsi" w:hAnsiTheme="minorHAnsi" w:cs="Times New Roman"/>
          <w:highlight w:val="green"/>
        </w:rPr>
        <w:t xml:space="preserve">a large and </w:t>
      </w:r>
      <w:r w:rsidRPr="0064610C">
        <w:rPr>
          <w:rStyle w:val="Emphasis"/>
          <w:rFonts w:asciiTheme="minorHAnsi" w:hAnsiTheme="minorHAnsi"/>
          <w:highlight w:val="green"/>
        </w:rPr>
        <w:t>dangerous global power vacuum</w:t>
      </w:r>
      <w:r w:rsidRPr="0064610C">
        <w:rPr>
          <w:rStyle w:val="StyleUnderline"/>
          <w:rFonts w:asciiTheme="minorHAnsi" w:hAnsiTheme="minorHAnsi" w:cs="Times New Roman"/>
          <w:highlight w:val="green"/>
        </w:rPr>
        <w:t xml:space="preserve"> would be created and in a relatively </w:t>
      </w:r>
      <w:r w:rsidRPr="0064610C">
        <w:rPr>
          <w:rStyle w:val="Emphasis"/>
          <w:rFonts w:asciiTheme="minorHAnsi" w:hAnsiTheme="minorHAnsi"/>
          <w:highlight w:val="green"/>
        </w:rPr>
        <w:t>short space of time.</w:t>
      </w:r>
      <w:r w:rsidRPr="0064610C">
        <w:rPr>
          <w:rStyle w:val="Emphasis"/>
          <w:rFonts w:asciiTheme="minorHAnsi" w:hAnsiTheme="minorHAnsi"/>
        </w:rPr>
        <w:t xml:space="preserve"> </w:t>
      </w:r>
      <w:r w:rsidRPr="0064610C">
        <w:rPr>
          <w:rStyle w:val="StyleUnderline"/>
          <w:rFonts w:asciiTheme="minorHAnsi" w:hAnsiTheme="minorHAnsi" w:cs="Times New Roman"/>
        </w:rPr>
        <w:t>With a weak US, the potential would increase for the European economy to unravel</w:t>
      </w:r>
      <w:r w:rsidRPr="0064610C">
        <w:rPr>
          <w:rFonts w:asciiTheme="minorHAnsi" w:hAnsiTheme="minorHAnsi" w:cs="Times New Roman"/>
          <w:sz w:val="12"/>
        </w:rPr>
        <w:t xml:space="preserve">. The European Union might remain, but as an empty shell around a fragmented continent. Progress on trade reform as well as financial and monetary system reform would probably suffer. </w:t>
      </w:r>
      <w:r w:rsidRPr="0064610C">
        <w:rPr>
          <w:rStyle w:val="StyleUnderline"/>
          <w:rFonts w:asciiTheme="minorHAnsi" w:hAnsiTheme="minorHAnsi" w:cs="Times New Roman"/>
        </w:rPr>
        <w:t xml:space="preserve">A weaker and </w:t>
      </w:r>
      <w:r w:rsidRPr="0064610C">
        <w:rPr>
          <w:rStyle w:val="StyleUnderline"/>
          <w:rFonts w:asciiTheme="minorHAnsi" w:hAnsiTheme="minorHAnsi" w:cs="Times New Roman"/>
          <w:highlight w:val="green"/>
        </w:rPr>
        <w:t>less secure international community would reduce its aid efforts</w:t>
      </w:r>
      <w:r w:rsidRPr="0064610C">
        <w:rPr>
          <w:rFonts w:asciiTheme="minorHAnsi" w:hAnsiTheme="minorHAnsi" w:cs="Times New Roman"/>
          <w:sz w:val="12"/>
        </w:rPr>
        <w:t xml:space="preserve">, leaving impoverished or crisis-stricken countries to fend for themselves, </w:t>
      </w:r>
      <w:r w:rsidRPr="0064610C">
        <w:rPr>
          <w:rStyle w:val="StyleUnderline"/>
          <w:rFonts w:asciiTheme="minorHAnsi" w:hAnsiTheme="minorHAnsi" w:cs="Times New Roman"/>
          <w:highlight w:val="green"/>
        </w:rPr>
        <w:t>multiplying the chances of grievance and peripheral conflicts</w:t>
      </w:r>
      <w:r w:rsidRPr="0064610C">
        <w:rPr>
          <w:rFonts w:asciiTheme="minorHAnsi" w:hAnsiTheme="minorHAnsi" w:cs="Times New Roman"/>
          <w:sz w:val="12"/>
          <w:highlight w:val="green"/>
        </w:rPr>
        <w:t>.</w:t>
      </w:r>
      <w:r w:rsidRPr="0064610C">
        <w:rPr>
          <w:rFonts w:asciiTheme="minorHAnsi" w:hAnsiTheme="minorHAnsi" w:cs="Times New Roman"/>
          <w:sz w:val="12"/>
        </w:rPr>
        <w:t xml:space="preserve"> In this scenario, </w:t>
      </w:r>
      <w:r w:rsidRPr="0064610C">
        <w:rPr>
          <w:rStyle w:val="StyleUnderline"/>
          <w:rFonts w:asciiTheme="minorHAnsi" w:hAnsiTheme="minorHAnsi" w:cs="Times New Roman"/>
          <w:highlight w:val="green"/>
        </w:rPr>
        <w:t>the US would be more likely to lose influence to regional hegemons</w:t>
      </w:r>
      <w:r w:rsidRPr="0064610C">
        <w:rPr>
          <w:rStyle w:val="StyleUnderline"/>
          <w:rFonts w:asciiTheme="minorHAnsi" w:hAnsiTheme="minorHAnsi" w:cs="Times New Roman"/>
        </w:rPr>
        <w:t xml:space="preserve">—China and India in Asia and Russia in Eurasia. The Middle East would be riven by numerous rivalries which could erupt into open conflict, potentially sparking oil-price shocks. </w:t>
      </w:r>
      <w:r w:rsidRPr="0064610C">
        <w:rPr>
          <w:rStyle w:val="StyleUnderline"/>
          <w:rFonts w:asciiTheme="minorHAnsi" w:hAnsiTheme="minorHAnsi" w:cs="Times New Roman"/>
          <w:highlight w:val="green"/>
        </w:rPr>
        <w:t>This would be a world reminiscent of the 1930s when Britain was losing its grip on its global leadership role</w:t>
      </w:r>
      <w:r w:rsidRPr="0064610C">
        <w:rPr>
          <w:rFonts w:asciiTheme="minorHAnsi" w:hAnsiTheme="minorHAnsi" w:cs="Times New Roman"/>
          <w:sz w:val="12"/>
          <w:highlight w:val="green"/>
        </w:rPr>
        <w:t>.</w:t>
      </w:r>
    </w:p>
    <w:p w:rsidR="00A84BC4" w:rsidRPr="0064610C" w:rsidRDefault="00A84BC4" w:rsidP="00A84BC4">
      <w:pPr>
        <w:pStyle w:val="Heading3"/>
        <w:rPr>
          <w:rFonts w:asciiTheme="minorHAnsi" w:hAnsiTheme="minorHAnsi" w:cs="Times New Roman"/>
        </w:rPr>
      </w:pPr>
      <w:r w:rsidRPr="0064610C">
        <w:rPr>
          <w:rFonts w:asciiTheme="minorHAnsi" w:hAnsiTheme="minorHAnsi" w:cs="Times New Roman"/>
        </w:rPr>
        <w:t>2NC O/V</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The counterplan convenes a regulatory negotiation committee to discuss the implementation of the plan. Stakeholders decide how and if the plan is implemented—then implements the decision - solves better than the AFF:</w:t>
      </w:r>
    </w:p>
    <w:p w:rsidR="00A84BC4" w:rsidRPr="0064610C" w:rsidRDefault="00A84BC4" w:rsidP="00A84BC4">
      <w:pPr>
        <w:rPr>
          <w:rFonts w:asciiTheme="minorHAnsi" w:hAnsiTheme="minorHAnsi" w:cs="Times New Roman"/>
        </w:rPr>
      </w:pPr>
    </w:p>
    <w:p w:rsidR="00A84BC4" w:rsidRPr="0064610C" w:rsidRDefault="00A84BC4" w:rsidP="00A84BC4">
      <w:pPr>
        <w:pStyle w:val="Heading4"/>
        <w:numPr>
          <w:ilvl w:val="0"/>
          <w:numId w:val="20"/>
        </w:numPr>
        <w:rPr>
          <w:rFonts w:asciiTheme="minorHAnsi" w:hAnsiTheme="minorHAnsi" w:cs="Times New Roman"/>
        </w:rPr>
      </w:pPr>
      <w:r w:rsidRPr="0064610C">
        <w:rPr>
          <w:rFonts w:asciiTheme="minorHAnsi" w:hAnsiTheme="minorHAnsi" w:cs="Times New Roman"/>
          <w:u w:val="single"/>
        </w:rPr>
        <w:t>Collaboration</w:t>
      </w:r>
      <w:r w:rsidRPr="0064610C">
        <w:rPr>
          <w:rFonts w:asciiTheme="minorHAnsi" w:hAnsiTheme="minorHAnsi" w:cs="Times New Roman"/>
        </w:rPr>
        <w:t>—reg neg facilitates government-civilian cooperation, results in greater satisfaction with regulations and better compliance after implementation—social psychology and empirics prove</w:t>
      </w:r>
    </w:p>
    <w:p w:rsidR="00A84BC4" w:rsidRPr="0064610C" w:rsidRDefault="00A84BC4" w:rsidP="00A84BC4">
      <w:pPr>
        <w:rPr>
          <w:rFonts w:asciiTheme="minorHAnsi" w:hAnsiTheme="minorHAnsi"/>
        </w:rPr>
      </w:pPr>
    </w:p>
    <w:p w:rsidR="00A84BC4" w:rsidRPr="0064610C" w:rsidRDefault="00A84BC4" w:rsidP="00A84BC4">
      <w:pPr>
        <w:ind w:firstLine="360"/>
        <w:rPr>
          <w:rStyle w:val="Style13ptBold"/>
          <w:rFonts w:asciiTheme="minorHAnsi" w:hAnsiTheme="minorHAnsi" w:cs="Times New Roman"/>
        </w:rPr>
      </w:pPr>
      <w:r w:rsidRPr="0064610C">
        <w:rPr>
          <w:rStyle w:val="Style13ptBold"/>
          <w:rFonts w:asciiTheme="minorHAnsi" w:hAnsiTheme="minorHAnsi" w:cs="Times New Roman"/>
        </w:rPr>
        <w:t>Freem</w:t>
      </w:r>
      <w:bookmarkStart w:id="1" w:name="_GoBack"/>
      <w:bookmarkEnd w:id="1"/>
      <w:r w:rsidRPr="0064610C">
        <w:rPr>
          <w:rStyle w:val="Style13ptBold"/>
          <w:rFonts w:asciiTheme="minorHAnsi" w:hAnsiTheme="minorHAnsi" w:cs="Times New Roman"/>
        </w:rPr>
        <w:t>an and Langbein 00</w:t>
      </w:r>
    </w:p>
    <w:p w:rsidR="00A84BC4" w:rsidRPr="0064610C" w:rsidRDefault="00A84BC4" w:rsidP="00A84BC4">
      <w:pPr>
        <w:ind w:left="360"/>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w:t>
      </w:r>
    </w:p>
    <w:p w:rsidR="00A84BC4" w:rsidRPr="0064610C" w:rsidRDefault="00A84BC4" w:rsidP="00A84BC4">
      <w:pPr>
        <w:ind w:left="360"/>
        <w:rPr>
          <w:rFonts w:asciiTheme="minorHAnsi" w:hAnsiTheme="minorHAnsi" w:cs="Times New Roman"/>
          <w:sz w:val="16"/>
        </w:rPr>
      </w:pPr>
      <w:r w:rsidRPr="0064610C">
        <w:rPr>
          <w:rFonts w:asciiTheme="minorHAnsi" w:hAnsiTheme="minorHAnsi" w:cs="Times New Roman"/>
          <w:sz w:val="16"/>
        </w:rPr>
        <w:t xml:space="preserve">D. Compliance The compliance implications of consensus-based processes remain a matter of speculation.360 No one has yet produced empirical data on the relationship between negotiated rulemaking and compliance, let alone data comparing the compliance implications of negotiated and conventional rules.361 However, the Phase II results introduce interesting new findings into the debate. </w:t>
      </w:r>
      <w:r w:rsidRPr="0064610C">
        <w:rPr>
          <w:rStyle w:val="StyleUnderline"/>
          <w:rFonts w:asciiTheme="minorHAnsi" w:hAnsiTheme="minorHAnsi" w:cs="Times New Roman"/>
        </w:rPr>
        <w:t xml:space="preserve">The data shows reg-neg participants to be significantly more likely than conventional rulemaking participants to report the perception that </w:t>
      </w:r>
      <w:r w:rsidRPr="0064610C">
        <w:rPr>
          <w:rStyle w:val="StyleUnderline"/>
          <w:rFonts w:asciiTheme="minorHAnsi" w:hAnsiTheme="minorHAnsi" w:cs="Times New Roman"/>
          <w:highlight w:val="green"/>
        </w:rPr>
        <w:t>others will be able to comply with the final rule</w:t>
      </w:r>
      <w:r w:rsidRPr="0064610C">
        <w:rPr>
          <w:rFonts w:asciiTheme="minorHAnsi" w:hAnsiTheme="minorHAnsi" w:cs="Times New Roman"/>
          <w:sz w:val="16"/>
        </w:rPr>
        <w:t xml:space="preserve">.362 Perceiving that others will comply might induce more compliance among competitors, along the lines of game theoretic models, at least until evidence of defection emerges.363 </w:t>
      </w:r>
      <w:r w:rsidRPr="0064610C">
        <w:rPr>
          <w:rStyle w:val="StyleUnderline"/>
          <w:rFonts w:asciiTheme="minorHAnsi" w:hAnsiTheme="minorHAnsi" w:cs="Times New Roman"/>
        </w:rPr>
        <w:t xml:space="preserve">Moreover, to the extent that compliance failures are at least partly due to technical and information deficits—rather than to mere political resistance—it seems plausible that reports of </w:t>
      </w:r>
      <w:r w:rsidRPr="0064610C">
        <w:rPr>
          <w:rStyle w:val="StyleUnderline"/>
          <w:rFonts w:asciiTheme="minorHAnsi" w:hAnsiTheme="minorHAnsi" w:cs="Times New Roman"/>
          <w:highlight w:val="green"/>
        </w:rPr>
        <w:t xml:space="preserve">the learning effect and more horizontal sharing of information might help to improve compliance </w:t>
      </w:r>
      <w:r w:rsidRPr="0064610C">
        <w:rPr>
          <w:rStyle w:val="StyleUnderline"/>
          <w:rFonts w:asciiTheme="minorHAnsi" w:hAnsiTheme="minorHAnsi" w:cs="Times New Roman"/>
        </w:rPr>
        <w:t>in the long run.</w:t>
      </w:r>
      <w:r w:rsidRPr="0064610C">
        <w:rPr>
          <w:rFonts w:asciiTheme="minorHAnsi" w:hAnsiTheme="minorHAnsi" w:cs="Times New Roman"/>
          <w:sz w:val="16"/>
        </w:rPr>
        <w:t xml:space="preserve">364 </w:t>
      </w:r>
      <w:r w:rsidRPr="0064610C">
        <w:rPr>
          <w:rStyle w:val="StyleUnderline"/>
          <w:rFonts w:asciiTheme="minorHAnsi" w:hAnsiTheme="minorHAnsi" w:cs="Times New Roman"/>
        </w:rPr>
        <w:t>The claim that reg-neg could improve compliance is consistent with social psychology studies showing that in both legal and organizational settings, “fair procedures lead to greater compliance with the rules and decisions with which they are associated</w:t>
      </w:r>
      <w:r w:rsidRPr="0064610C">
        <w:rPr>
          <w:rFonts w:asciiTheme="minorHAnsi" w:hAnsiTheme="minorHAnsi" w:cs="Times New Roman"/>
          <w:sz w:val="16"/>
        </w:rPr>
        <w:t xml:space="preserve">.”365 Similarly, </w:t>
      </w:r>
      <w:r w:rsidRPr="0064610C">
        <w:rPr>
          <w:rStyle w:val="StyleUnderline"/>
          <w:rFonts w:asciiTheme="minorHAnsi" w:hAnsiTheme="minorHAnsi" w:cs="Times New Roman"/>
          <w:highlight w:val="green"/>
        </w:rPr>
        <w:t xml:space="preserve">negotiated rulemaking might facilitate compliance by bringing to the surface </w:t>
      </w:r>
      <w:r w:rsidRPr="0064610C">
        <w:rPr>
          <w:rStyle w:val="StyleUnderline"/>
          <w:rFonts w:asciiTheme="minorHAnsi" w:hAnsiTheme="minorHAnsi" w:cs="Times New Roman"/>
        </w:rPr>
        <w:t xml:space="preserve">some of the </w:t>
      </w:r>
      <w:r w:rsidRPr="0064610C">
        <w:rPr>
          <w:rStyle w:val="StyleUnderline"/>
          <w:rFonts w:asciiTheme="minorHAnsi" w:hAnsiTheme="minorHAnsi" w:cs="Times New Roman"/>
          <w:highlight w:val="green"/>
        </w:rPr>
        <w:t xml:space="preserve">contentious issues earlier in the </w:t>
      </w:r>
      <w:r w:rsidRPr="0064610C">
        <w:rPr>
          <w:rStyle w:val="StyleUnderline"/>
          <w:rFonts w:asciiTheme="minorHAnsi" w:hAnsiTheme="minorHAnsi" w:cs="Times New Roman"/>
        </w:rPr>
        <w:t xml:space="preserve">rulemaking </w:t>
      </w:r>
      <w:r w:rsidRPr="0064610C">
        <w:rPr>
          <w:rStyle w:val="StyleUnderline"/>
          <w:rFonts w:asciiTheme="minorHAnsi" w:hAnsiTheme="minorHAnsi" w:cs="Times New Roman"/>
          <w:highlight w:val="green"/>
        </w:rPr>
        <w:t>process,</w:t>
      </w:r>
      <w:r w:rsidRPr="0064610C">
        <w:rPr>
          <w:rFonts w:asciiTheme="minorHAnsi" w:hAnsiTheme="minorHAnsi" w:cs="Times New Roman"/>
          <w:sz w:val="16"/>
        </w:rPr>
        <w:t xml:space="preserve"> where they might be solved collectively rather than dictated by the agency. Although speculative, these hypotheses seem to fit better with Kerwin and Langbein’s data than do the rather negative expectations about compliance. </w:t>
      </w:r>
      <w:r w:rsidRPr="0064610C">
        <w:rPr>
          <w:rStyle w:val="StyleUnderline"/>
          <w:rFonts w:asciiTheme="minorHAnsi" w:hAnsiTheme="minorHAnsi" w:cs="Times New Roman"/>
          <w:highlight w:val="green"/>
        </w:rPr>
        <w:t xml:space="preserve">Higher satisfaction could </w:t>
      </w:r>
      <w:r w:rsidRPr="0064610C">
        <w:rPr>
          <w:rStyle w:val="StyleUnderline"/>
          <w:rFonts w:asciiTheme="minorHAnsi" w:hAnsiTheme="minorHAnsi" w:cs="Times New Roman"/>
        </w:rPr>
        <w:t xml:space="preserve">well </w:t>
      </w:r>
      <w:r w:rsidRPr="0064610C">
        <w:rPr>
          <w:rStyle w:val="StyleUnderline"/>
          <w:rFonts w:asciiTheme="minorHAnsi" w:hAnsiTheme="minorHAnsi" w:cs="Times New Roman"/>
          <w:highlight w:val="green"/>
        </w:rPr>
        <w:t xml:space="preserve">translate into </w:t>
      </w:r>
      <w:r w:rsidRPr="0064610C">
        <w:rPr>
          <w:rStyle w:val="StyleUnderline"/>
          <w:rFonts w:asciiTheme="minorHAnsi" w:hAnsiTheme="minorHAnsi" w:cs="Times New Roman"/>
        </w:rPr>
        <w:t xml:space="preserve">better long-term </w:t>
      </w:r>
      <w:r w:rsidRPr="0064610C">
        <w:rPr>
          <w:rStyle w:val="StyleUnderline"/>
          <w:rFonts w:asciiTheme="minorHAnsi" w:hAnsiTheme="minorHAnsi" w:cs="Times New Roman"/>
          <w:highlight w:val="green"/>
        </w:rPr>
        <w:t>compliance</w:t>
      </w:r>
      <w:r w:rsidRPr="0064610C">
        <w:rPr>
          <w:rStyle w:val="StyleUnderline"/>
          <w:rFonts w:asciiTheme="minorHAnsi" w:hAnsiTheme="minorHAnsi" w:cs="Times New Roman"/>
        </w:rPr>
        <w:t>, even if litigation rates remained the same.</w:t>
      </w:r>
      <w:r w:rsidRPr="0064610C">
        <w:rPr>
          <w:rFonts w:asciiTheme="minorHAnsi" w:hAnsiTheme="minorHAnsi" w:cs="Times New Roman"/>
          <w:sz w:val="16"/>
        </w:rPr>
        <w:t xml:space="preserve"> Consistent with our contention that process matters, we expect it to matter to compliance as well. In any event, </w:t>
      </w:r>
      <w:r w:rsidRPr="0064610C">
        <w:rPr>
          <w:rStyle w:val="StyleUnderline"/>
          <w:rFonts w:asciiTheme="minorHAnsi" w:hAnsiTheme="minorHAnsi" w:cs="Times New Roman"/>
        </w:rPr>
        <w:t>empirical studies of compliance should no longer be so difficult to produce.</w:t>
      </w:r>
      <w:r w:rsidRPr="0064610C">
        <w:rPr>
          <w:rFonts w:asciiTheme="minorHAnsi" w:hAnsiTheme="minorHAnsi" w:cs="Times New Roman"/>
          <w:sz w:val="16"/>
        </w:rPr>
        <w:t xml:space="preserve"> A number of negotiated rules are now several years old, with some in the advanced stages of implementation. A study of compliance might compare numbers of enforcement actions for negotiated as compared to conventional rules, measured by notices of violation, or penalties, for example.366 It </w:t>
      </w:r>
      <w:r w:rsidRPr="0064610C">
        <w:rPr>
          <w:rStyle w:val="StyleUnderline"/>
          <w:rFonts w:asciiTheme="minorHAnsi" w:hAnsiTheme="minorHAnsi" w:cs="Times New Roman"/>
        </w:rPr>
        <w:t>might investigate as well whether compliance methods differ between the two types of rules: perhaps the enforcement of negotiated rules occurs more cooperatively, or informally, than enforcement of conventional rules. Possibly, relationships struck during the negotiated rulemaking make a difference at the compliance stage</w:t>
      </w:r>
      <w:r w:rsidRPr="0064610C">
        <w:rPr>
          <w:rFonts w:asciiTheme="minorHAnsi" w:hAnsiTheme="minorHAnsi" w:cs="Times New Roman"/>
          <w:sz w:val="16"/>
        </w:rPr>
        <w:t>.367 To date, the effects of how the rule is developed on eventual compliance remain a matter of speculation, even though it is ultimately an empirical issue on which both theory and empirical evidence must be brought to bear.</w:t>
      </w:r>
    </w:p>
    <w:p w:rsidR="00A84BC4" w:rsidRPr="0064610C" w:rsidRDefault="00A84BC4" w:rsidP="00A84BC4">
      <w:pPr>
        <w:ind w:left="360"/>
        <w:rPr>
          <w:rFonts w:asciiTheme="minorHAnsi" w:hAnsiTheme="minorHAnsi" w:cs="Times New Roman"/>
          <w:sz w:val="16"/>
        </w:rPr>
      </w:pPr>
    </w:p>
    <w:p w:rsidR="00A84BC4" w:rsidRPr="0064610C" w:rsidRDefault="00A84BC4" w:rsidP="00A84BC4">
      <w:pPr>
        <w:pStyle w:val="Heading4"/>
        <w:rPr>
          <w:rFonts w:asciiTheme="minorHAnsi" w:hAnsiTheme="minorHAnsi"/>
        </w:rPr>
      </w:pPr>
      <w:r w:rsidRPr="0064610C">
        <w:rPr>
          <w:rFonts w:asciiTheme="minorHAnsi" w:hAnsiTheme="minorHAnsi"/>
        </w:rPr>
        <w:t xml:space="preserve">And, we’ll win new net benefits here that ALL turn the aff </w:t>
      </w:r>
    </w:p>
    <w:p w:rsidR="00A84BC4" w:rsidRPr="0064610C" w:rsidRDefault="00A84BC4" w:rsidP="00A84BC4">
      <w:pPr>
        <w:ind w:left="360"/>
        <w:rPr>
          <w:rFonts w:asciiTheme="minorHAnsi" w:hAnsiTheme="minorHAnsi" w:cs="Times New Roman"/>
          <w:sz w:val="16"/>
        </w:rPr>
      </w:pP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 xml:space="preserve">a. </w:t>
      </w:r>
      <w:r w:rsidRPr="0064610C">
        <w:rPr>
          <w:rFonts w:asciiTheme="minorHAnsi" w:hAnsiTheme="minorHAnsi" w:cs="Times New Roman"/>
          <w:u w:val="single"/>
        </w:rPr>
        <w:t>Delays</w:t>
      </w:r>
      <w:r w:rsidRPr="0064610C">
        <w:rPr>
          <w:rFonts w:asciiTheme="minorHAnsi" w:hAnsiTheme="minorHAnsi" w:cs="Times New Roman"/>
        </w:rPr>
        <w:t xml:space="preserve">—cp’s regulatory negotiation means that rules won’t be challenged during the regulation creation process—empirics prove the CP solves </w:t>
      </w:r>
      <w:r w:rsidRPr="0064610C">
        <w:rPr>
          <w:rFonts w:asciiTheme="minorHAnsi" w:hAnsiTheme="minorHAnsi" w:cs="Times New Roman"/>
          <w:i/>
        </w:rPr>
        <w:t xml:space="preserve">faster </w:t>
      </w:r>
      <w:r w:rsidRPr="0064610C">
        <w:rPr>
          <w:rFonts w:asciiTheme="minorHAnsi" w:hAnsiTheme="minorHAnsi" w:cs="Times New Roman"/>
        </w:rPr>
        <w:t>than the AFF</w:t>
      </w:r>
    </w:p>
    <w:p w:rsidR="00A84BC4" w:rsidRPr="0064610C" w:rsidRDefault="00A84BC4" w:rsidP="00A84BC4">
      <w:pPr>
        <w:rPr>
          <w:rFonts w:asciiTheme="minorHAnsi" w:hAnsiTheme="minorHAnsi" w:cs="Times New Roman"/>
        </w:rPr>
      </w:pPr>
    </w:p>
    <w:p w:rsidR="00A84BC4" w:rsidRPr="0064610C" w:rsidRDefault="00A84BC4" w:rsidP="00A84BC4">
      <w:pPr>
        <w:ind w:firstLine="360"/>
        <w:rPr>
          <w:rStyle w:val="Style13ptBold"/>
          <w:rFonts w:asciiTheme="minorHAnsi" w:hAnsiTheme="minorHAnsi" w:cs="Times New Roman"/>
        </w:rPr>
      </w:pPr>
      <w:r w:rsidRPr="0064610C">
        <w:rPr>
          <w:rStyle w:val="Style13ptBold"/>
          <w:rFonts w:asciiTheme="minorHAnsi" w:hAnsiTheme="minorHAnsi" w:cs="Times New Roman"/>
        </w:rPr>
        <w:t>Harter 99</w:t>
      </w:r>
    </w:p>
    <w:p w:rsidR="00A84BC4" w:rsidRPr="0064610C" w:rsidRDefault="00A84BC4" w:rsidP="00A84BC4">
      <w:pPr>
        <w:ind w:left="360"/>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14" w:history="1">
        <w:r w:rsidRPr="0064610C">
          <w:rPr>
            <w:rStyle w:val="Style13ptBold"/>
            <w:rFonts w:asciiTheme="minorHAnsi" w:hAnsiTheme="minorHAnsi" w:cs="Times New Roman"/>
            <w:sz w:val="16"/>
            <w:szCs w:val="16"/>
          </w:rPr>
          <w:t>http://papers.ssrn.com/sol3/papers.cfm?abstract_id=202808//ghs-kw</w:t>
        </w:r>
      </w:hyperlink>
      <w:r w:rsidRPr="0064610C">
        <w:rPr>
          <w:rStyle w:val="Style13ptBold"/>
          <w:rFonts w:asciiTheme="minorHAnsi" w:hAnsiTheme="minorHAnsi" w:cs="Times New Roman"/>
          <w:sz w:val="16"/>
          <w:szCs w:val="16"/>
        </w:rPr>
        <w:t>)</w:t>
      </w:r>
    </w:p>
    <w:p w:rsidR="00A84BC4" w:rsidRPr="0064610C" w:rsidRDefault="00A84BC4" w:rsidP="00A84BC4">
      <w:pPr>
        <w:ind w:left="360"/>
        <w:rPr>
          <w:rStyle w:val="Emphasis"/>
          <w:rFonts w:asciiTheme="minorHAnsi" w:hAnsiTheme="minorHAnsi"/>
        </w:rPr>
      </w:pPr>
      <w:r w:rsidRPr="0064610C">
        <w:rPr>
          <w:rFonts w:asciiTheme="minorHAnsi" w:hAnsiTheme="minorHAnsi" w:cs="Times New Roman"/>
          <w:sz w:val="16"/>
        </w:rPr>
        <w:t xml:space="preserve">Properly understood, therefore, </w:t>
      </w:r>
      <w:r w:rsidRPr="0064610C">
        <w:rPr>
          <w:rStyle w:val="Emphasis"/>
          <w:rFonts w:asciiTheme="minorHAnsi" w:hAnsiTheme="minorHAnsi"/>
          <w:highlight w:val="green"/>
        </w:rPr>
        <w:t>the average length of</w:t>
      </w:r>
      <w:r w:rsidRPr="0064610C">
        <w:rPr>
          <w:rStyle w:val="Emphasis"/>
          <w:rFonts w:asciiTheme="minorHAnsi" w:hAnsiTheme="minorHAnsi"/>
        </w:rPr>
        <w:t xml:space="preserve"> EPA’s </w:t>
      </w:r>
      <w:r w:rsidRPr="0064610C">
        <w:rPr>
          <w:rStyle w:val="Emphasis"/>
          <w:rFonts w:asciiTheme="minorHAnsi" w:hAnsiTheme="minorHAnsi"/>
          <w:highlight w:val="green"/>
        </w:rPr>
        <w:t>negotiated rulemakings</w:t>
      </w:r>
      <w:r w:rsidRPr="0064610C">
        <w:rPr>
          <w:rStyle w:val="Emphasis"/>
          <w:rFonts w:asciiTheme="minorHAnsi" w:hAnsiTheme="minorHAnsi"/>
        </w:rPr>
        <w:t xml:space="preserve"> — the time it took EPA to fulfill its goal — </w:t>
      </w:r>
      <w:r w:rsidRPr="0064610C">
        <w:rPr>
          <w:rStyle w:val="Emphasis"/>
          <w:rFonts w:asciiTheme="minorHAnsi" w:hAnsiTheme="minorHAnsi"/>
          <w:highlight w:val="green"/>
        </w:rPr>
        <w:t>was</w:t>
      </w:r>
      <w:r w:rsidRPr="0064610C">
        <w:rPr>
          <w:rStyle w:val="Emphasis"/>
          <w:rFonts w:asciiTheme="minorHAnsi" w:hAnsiTheme="minorHAnsi"/>
        </w:rPr>
        <w:t xml:space="preserve"> 751 days or </w:t>
      </w:r>
      <w:r w:rsidRPr="0064610C">
        <w:rPr>
          <w:rStyle w:val="Emphasis"/>
          <w:rFonts w:asciiTheme="minorHAnsi" w:hAnsiTheme="minorHAnsi"/>
          <w:highlight w:val="green"/>
        </w:rPr>
        <w:t>32% faster than traditional rulemaking.</w:t>
      </w:r>
      <w:r w:rsidRPr="0064610C">
        <w:rPr>
          <w:rFonts w:asciiTheme="minorHAnsi" w:hAnsiTheme="minorHAnsi" w:cs="Times New Roman"/>
          <w:sz w:val="16"/>
          <w:highlight w:val="green"/>
        </w:rPr>
        <w:t xml:space="preserve"> </w:t>
      </w:r>
      <w:r w:rsidRPr="0064610C">
        <w:rPr>
          <w:rStyle w:val="StyleUnderline"/>
          <w:rFonts w:asciiTheme="minorHAnsi" w:hAnsiTheme="minorHAnsi" w:cs="Times New Roman"/>
          <w:highlight w:val="green"/>
        </w:rPr>
        <w:t xml:space="preserve">This knocks a full year off </w:t>
      </w:r>
      <w:r w:rsidRPr="0064610C">
        <w:rPr>
          <w:rStyle w:val="StyleUnderline"/>
          <w:rFonts w:asciiTheme="minorHAnsi" w:hAnsiTheme="minorHAnsi" w:cs="Times New Roman"/>
        </w:rPr>
        <w:t>the average time it takes EPA to develop rule by the traditional method. And, note these are highly complex and controversial rules and that one of them survived Presidential intervention. Thus, the dynamics surrounding these rules are by no mean “average.” This means that reg neg’s actual performance is much better than that</w:t>
      </w:r>
      <w:r w:rsidRPr="0064610C">
        <w:rPr>
          <w:rFonts w:asciiTheme="minorHAnsi" w:hAnsiTheme="minorHAnsi" w:cs="Times New Roman"/>
          <w:sz w:val="16"/>
        </w:rPr>
        <w:t xml:space="preserve">. Interestingly and consistently, the average time for all of EPA’s reg negs when viewed in context is virtually identical to that of the sample drawn by Kerwin and Furlong77 — differing by less than a month. Furthermore, if all of the reg negs that were conducted by all the agencies that were included in Coglianese’s table78 were analyzed along the same lines as discussed here,79 </w:t>
      </w:r>
      <w:r w:rsidRPr="0064610C">
        <w:rPr>
          <w:rStyle w:val="StyleUnderline"/>
          <w:rFonts w:asciiTheme="minorHAnsi" w:hAnsiTheme="minorHAnsi" w:cs="Times New Roman"/>
        </w:rPr>
        <w:t>the average time for all negotiated rulemakings drops to less than 685 days</w:t>
      </w:r>
      <w:r w:rsidRPr="0064610C">
        <w:rPr>
          <w:rFonts w:asciiTheme="minorHAnsi" w:hAnsiTheme="minorHAnsi" w:cs="Times New Roman"/>
          <w:sz w:val="16"/>
        </w:rPr>
        <w:t xml:space="preserve">.80 No Substantive Review of Rules Based on Reg Neg </w:t>
      </w:r>
      <w:r w:rsidRPr="0064610C">
        <w:rPr>
          <w:rFonts w:asciiTheme="minorHAnsi" w:hAnsiTheme="minorHAnsi" w:cs="Times New Roman"/>
          <w:sz w:val="16"/>
          <w:szCs w:val="16"/>
        </w:rPr>
        <w:t>Consensus. Coglianese argues that negotiated rules are actually subjected to a higher incident of judicial review than are rules developed by traditional methods, at least those issued by EPA.81 But, like his analysis of the time it takes to develop rules, Coglianese fails to look at either what happened in the negotiated rulemaking itself or the nature of any challenge. For example, he makes much of the fact that the Grand Canyon visibility rule was challenged by interests that were not a party to the negotiations;82 yet, he also points out that this rule was not developed under the Negotiated Rulemaking Act83 which explicitly establishes procedures that are designed to ensure that each interest can be represented. This challenge demonstrates the value of convening negotiations.84 And, it is significantly misleading to include it when discussing the judicial review of negotiated rules since the process of reg neg was not followed. As for Reformulated Gasoline, the rule as issued by EPA did not reflect the consensus but rather was modified by EPA under the direction of President Bush.85 There were, indeed, a number of challenges to the application of the rule,86 but amazingly little to the rule itself given its history. Indeed, after the proposal was changed, many members of the committee continued to meet in an effort to put</w:t>
      </w:r>
      <w:r w:rsidRPr="0064610C">
        <w:rPr>
          <w:rFonts w:asciiTheme="minorHAnsi" w:hAnsiTheme="minorHAnsi" w:cs="Times New Roman"/>
        </w:rPr>
        <w:t xml:space="preserve"> </w:t>
      </w:r>
      <w:r w:rsidRPr="0064610C">
        <w:rPr>
          <w:rFonts w:asciiTheme="minorHAnsi" w:hAnsiTheme="minorHAnsi" w:cs="Times New Roman"/>
          <w:sz w:val="16"/>
          <w:szCs w:val="16"/>
        </w:rPr>
        <w:t>Humpty Dumpty back together again, which they largely</w:t>
      </w:r>
      <w:r w:rsidRPr="0064610C">
        <w:rPr>
          <w:rFonts w:asciiTheme="minorHAnsi" w:hAnsiTheme="minorHAnsi" w:cs="Times New Roman"/>
        </w:rPr>
        <w:t xml:space="preserve"> </w:t>
      </w:r>
      <w:r w:rsidRPr="0064610C">
        <w:rPr>
          <w:rFonts w:asciiTheme="minorHAnsi" w:hAnsiTheme="minorHAnsi" w:cs="Times New Roman"/>
          <w:sz w:val="16"/>
        </w:rPr>
        <w:t xml:space="preserve">did; </w:t>
      </w:r>
      <w:r w:rsidRPr="0064610C">
        <w:rPr>
          <w:rStyle w:val="StyleUnderline"/>
          <w:rFonts w:asciiTheme="minorHAnsi" w:hAnsiTheme="minorHAnsi" w:cs="Times New Roman"/>
        </w:rPr>
        <w:t>the fact that the rule had been negotiated not only resulted in a much better rule,</w:t>
      </w:r>
      <w:r w:rsidRPr="0064610C">
        <w:rPr>
          <w:rFonts w:asciiTheme="minorHAnsi" w:hAnsiTheme="minorHAnsi" w:cs="Times New Roman"/>
          <w:sz w:val="16"/>
        </w:rPr>
        <w:t xml:space="preserve">87 </w:t>
      </w:r>
      <w:r w:rsidRPr="0064610C">
        <w:rPr>
          <w:rStyle w:val="StyleUnderline"/>
          <w:rFonts w:asciiTheme="minorHAnsi" w:hAnsiTheme="minorHAnsi" w:cs="Times New Roman"/>
          <w:highlight w:val="green"/>
        </w:rPr>
        <w:t>it enabled the rule to withstand</w:t>
      </w:r>
      <w:r w:rsidRPr="0064610C">
        <w:rPr>
          <w:rStyle w:val="StyleUnderline"/>
          <w:rFonts w:asciiTheme="minorHAnsi" w:hAnsiTheme="minorHAnsi" w:cs="Times New Roman"/>
        </w:rPr>
        <w:t xml:space="preserve"> in large part a </w:t>
      </w:r>
      <w:r w:rsidRPr="0064610C">
        <w:rPr>
          <w:rStyle w:val="StyleUnderline"/>
          <w:rFonts w:asciiTheme="minorHAnsi" w:hAnsiTheme="minorHAnsi" w:cs="Times New Roman"/>
          <w:highlight w:val="green"/>
        </w:rPr>
        <w:t>massive assault</w:t>
      </w:r>
      <w:r w:rsidRPr="0064610C">
        <w:rPr>
          <w:rStyle w:val="StyleUnderline"/>
          <w:rFonts w:asciiTheme="minorHAnsi" w:hAnsiTheme="minorHAnsi" w:cs="Times New Roman"/>
        </w:rPr>
        <w:t>.</w:t>
      </w:r>
      <w:r w:rsidRPr="0064610C">
        <w:rPr>
          <w:rFonts w:asciiTheme="minorHAnsi" w:hAnsiTheme="minorHAnsi" w:cs="Times New Roman"/>
          <w:sz w:val="16"/>
        </w:rPr>
        <w:t xml:space="preserve"> Coglianese also somehow attributes a challenge within the World Trade Organization to a shortcoming of reg neg even though such issues were explicitly outside the purview of the committee; to criticize reg neg here is like saying surgery is not effective when the patient refused to undergo it. While the Underground Injection rule was challenged, the committee never reached an agreement88 and, moreover, the convening report made clear that there were very strong disagreements over the interpretation of the governing statute that would likely have to be resolved by a Court of Appeals. Coglianese also asserts that the Equipment Leaks rule was the subject of review; it was, but only because the Clean Air requires parties to file challenges in a very short period, and a challenger therefore filed a defensive challenge while it worked out some minor details over the regulation. Those negotiations were successful and the challenge was withdrawn. The Chemical Manufacturers Association, the challenger, had no intention of a substantive challenge.89 Moreover, a challenge to other parts of the HON should not be ascribed to the Equipment Leaks part of the rule. The agreement in the Asbestos in Schools negotiation explicitly contemplated judicial review — strange, but true — and hence it came as no surprise and as no violation of the agreement. As for the Wood Furniture Rule, the challenges were withdrawn after informal negotiations in which EPA agreed to propose amendments to the rule.90 Similarly, the challenge to EPA’s Disinfectant By-Products Rule91 was withdrawn. In short, the rules that have emerged from negotiated rulemaking have been remarkably resistant to substantive challenges. And, indeed, this far into the development of the process, the standard of review and the extent to which an agreement may be binding on either a signatory or someone whom a party purports to represent are still unknown — the speculation of many an administrative law class.92 Thus, here too, </w:t>
      </w:r>
      <w:r w:rsidRPr="0064610C">
        <w:rPr>
          <w:rStyle w:val="StyleUnderline"/>
          <w:rFonts w:asciiTheme="minorHAnsi" w:hAnsiTheme="minorHAnsi" w:cs="Times New Roman"/>
          <w:highlight w:val="green"/>
        </w:rPr>
        <w:t xml:space="preserve">Coglianese paints a </w:t>
      </w:r>
      <w:r w:rsidRPr="0064610C">
        <w:rPr>
          <w:rStyle w:val="StyleUnderline"/>
          <w:rFonts w:asciiTheme="minorHAnsi" w:hAnsiTheme="minorHAnsi" w:cs="Times New Roman"/>
        </w:rPr>
        <w:t xml:space="preserve">substantially </w:t>
      </w:r>
      <w:r w:rsidRPr="0064610C">
        <w:rPr>
          <w:rStyle w:val="StyleUnderline"/>
          <w:rFonts w:asciiTheme="minorHAnsi" w:hAnsiTheme="minorHAnsi" w:cs="Times New Roman"/>
          <w:highlight w:val="green"/>
        </w:rPr>
        <w:t>misleading picture</w:t>
      </w:r>
      <w:r w:rsidRPr="0064610C">
        <w:rPr>
          <w:rStyle w:val="StyleUnderline"/>
          <w:rFonts w:asciiTheme="minorHAnsi" w:hAnsiTheme="minorHAnsi" w:cs="Times New Roman"/>
        </w:rPr>
        <w:t xml:space="preserve"> by failing to distinguish substantive challenges to rules that are based on a consensus from either challenges to issues that were not the subject of negotiations or were filed while some details were worked out. </w:t>
      </w:r>
      <w:r w:rsidRPr="0064610C">
        <w:rPr>
          <w:rStyle w:val="Emphasis"/>
          <w:rFonts w:asciiTheme="minorHAnsi" w:hAnsiTheme="minorHAnsi"/>
        </w:rPr>
        <w:t>Properly understood,</w:t>
      </w:r>
      <w:r w:rsidRPr="0064610C">
        <w:rPr>
          <w:rStyle w:val="Emphasis"/>
          <w:rFonts w:asciiTheme="minorHAnsi" w:hAnsiTheme="minorHAnsi"/>
          <w:highlight w:val="green"/>
        </w:rPr>
        <w:t xml:space="preserve"> reg negs have been phenomenally successful in warding off substantive review.</w:t>
      </w:r>
    </w:p>
    <w:p w:rsidR="00A84BC4" w:rsidRPr="0064610C" w:rsidRDefault="00A84BC4" w:rsidP="00A84BC4">
      <w:pPr>
        <w:pStyle w:val="Heading4"/>
        <w:rPr>
          <w:rFonts w:asciiTheme="minorHAnsi" w:hAnsiTheme="minorHAnsi" w:cs="Times New Roman"/>
          <w:sz w:val="16"/>
        </w:rPr>
      </w:pP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B.</w:t>
      </w:r>
      <w:r w:rsidRPr="0064610C">
        <w:rPr>
          <w:rFonts w:asciiTheme="minorHAnsi" w:hAnsiTheme="minorHAnsi" w:cs="Times New Roman"/>
          <w:u w:val="single"/>
        </w:rPr>
        <w:t xml:space="preserve"> More democratic</w:t>
      </w:r>
      <w:r w:rsidRPr="0064610C">
        <w:rPr>
          <w:rFonts w:asciiTheme="minorHAnsi" w:hAnsiTheme="minorHAnsi" w:cs="Times New Roman"/>
        </w:rPr>
        <w:t>—reg neg encourages private sector participation—means that regulations aren’t unilaterally created by the USFG—CP results in a fair playing field for the entirety of the private sector</w:t>
      </w:r>
    </w:p>
    <w:p w:rsidR="00A84BC4" w:rsidRPr="0064610C" w:rsidRDefault="00A84BC4" w:rsidP="00A84BC4">
      <w:pPr>
        <w:rPr>
          <w:rFonts w:asciiTheme="minorHAnsi" w:hAnsiTheme="minorHAnsi"/>
        </w:rPr>
      </w:pPr>
    </w:p>
    <w:p w:rsidR="00A84BC4" w:rsidRPr="0064610C" w:rsidRDefault="00A84BC4" w:rsidP="00A84BC4">
      <w:pPr>
        <w:ind w:firstLine="360"/>
        <w:rPr>
          <w:rStyle w:val="Style13ptBold"/>
          <w:rFonts w:asciiTheme="minorHAnsi" w:hAnsiTheme="minorHAnsi" w:cs="Times New Roman"/>
        </w:rPr>
      </w:pPr>
      <w:r w:rsidRPr="0064610C">
        <w:rPr>
          <w:rStyle w:val="Style13ptBold"/>
          <w:rFonts w:asciiTheme="minorHAnsi" w:hAnsiTheme="minorHAnsi" w:cs="Times New Roman"/>
        </w:rPr>
        <w:t>Freeman and Langbein 00</w:t>
      </w:r>
    </w:p>
    <w:p w:rsidR="00A84BC4" w:rsidRPr="0064610C" w:rsidRDefault="00A84BC4" w:rsidP="00A84BC4">
      <w:pPr>
        <w:ind w:left="360"/>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(Jody Freeman is the Archibald Cox Professor at Harvard Law School and a leading expert on administrative law and environmental law.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Laura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A84BC4" w:rsidRPr="0064610C" w:rsidRDefault="00A84BC4" w:rsidP="00A84BC4">
      <w:pPr>
        <w:ind w:left="360"/>
        <w:rPr>
          <w:rStyle w:val="Emphasis"/>
          <w:rFonts w:asciiTheme="minorHAnsi" w:hAnsiTheme="minorHAnsi"/>
        </w:rPr>
      </w:pPr>
      <w:r w:rsidRPr="0064610C">
        <w:rPr>
          <w:rFonts w:asciiTheme="minorHAnsi" w:hAnsiTheme="minorHAnsi" w:cs="Times New Roman"/>
          <w:sz w:val="14"/>
        </w:rPr>
        <w:t xml:space="preserve">2. </w:t>
      </w:r>
      <w:r w:rsidRPr="0064610C">
        <w:rPr>
          <w:rStyle w:val="Emphasis"/>
          <w:rFonts w:asciiTheme="minorHAnsi" w:hAnsiTheme="minorHAnsi"/>
          <w:highlight w:val="green"/>
        </w:rPr>
        <w:t>Negotiated Rulemaking Is Fairer to Regulated Parties</w:t>
      </w:r>
      <w:r w:rsidRPr="0064610C">
        <w:rPr>
          <w:rStyle w:val="Emphasis"/>
          <w:rFonts w:asciiTheme="minorHAnsi" w:hAnsiTheme="minorHAnsi"/>
        </w:rPr>
        <w:t xml:space="preserve"> than Conventional Rulemaking </w:t>
      </w:r>
      <w:r w:rsidRPr="0064610C">
        <w:rPr>
          <w:rFonts w:asciiTheme="minorHAnsi" w:hAnsiTheme="minorHAnsi" w:cs="Times New Roman"/>
          <w:sz w:val="14"/>
        </w:rPr>
        <w:t xml:space="preserve">To test whether reg neg was fairer to regulated parties, Ker-win and Langbein asked respondents </w:t>
      </w:r>
      <w:r w:rsidRPr="0064610C">
        <w:rPr>
          <w:rStyle w:val="StyleUnderline"/>
          <w:rFonts w:asciiTheme="minorHAnsi" w:hAnsiTheme="minorHAnsi" w:cs="Times New Roman"/>
        </w:rPr>
        <w:t xml:space="preserve">whether EPA solicited their participation and whether they believed anyone was left out of the process. </w:t>
      </w:r>
      <w:r w:rsidRPr="0064610C">
        <w:rPr>
          <w:rFonts w:asciiTheme="minorHAnsi" w:hAnsiTheme="minorHAnsi" w:cs="Times New Roman"/>
          <w:sz w:val="14"/>
        </w:rPr>
        <w:t xml:space="preserve">They also examined how much the parties learned in each process, and whether they experienced resource or information disparities. Negotiated rule participants were significantly more likely to say that </w:t>
      </w:r>
      <w:r w:rsidRPr="0064610C">
        <w:rPr>
          <w:rStyle w:val="Emphasis"/>
          <w:rFonts w:asciiTheme="minorHAnsi" w:hAnsiTheme="minorHAnsi"/>
          <w:highlight w:val="green"/>
        </w:rPr>
        <w:t>the EPA encouraged their participation</w:t>
      </w:r>
      <w:r w:rsidRPr="0064610C">
        <w:rPr>
          <w:rStyle w:val="Emphasis"/>
          <w:rFonts w:asciiTheme="minorHAnsi" w:hAnsiTheme="minorHAnsi"/>
        </w:rPr>
        <w:t xml:space="preserve"> </w:t>
      </w:r>
      <w:r w:rsidRPr="0064610C">
        <w:rPr>
          <w:rFonts w:asciiTheme="minorHAnsi" w:hAnsiTheme="minorHAnsi" w:cs="Times New Roman"/>
          <w:sz w:val="14"/>
        </w:rPr>
        <w:t xml:space="preserve">than conventional rule participants (65% versus 33% respectively). Al-though a higher proportion of conventional rulemaking participants reported that a party that should have been represented in the rulemaking was omitted, the difference is not statistically significant. Specifically, "a majority of both negotiated and conventional rule participants believed that the parties who should have been involved were involved (66% versus 52% respectively)." In addition, as reported above, participants in regulatory negotiations reported significantly more learning than their conventional rulemaking counterparts. Indeed, the disparity between the two types of participants in terms of their reports about learning was one of the study's most striking results. At the same time, the resource disadvantage of poorer, smaller groups was no greater in negotiated rulemaking than in conventional rulemaking. So, </w:t>
      </w:r>
      <w:r w:rsidRPr="0064610C">
        <w:rPr>
          <w:rStyle w:val="StyleUnderline"/>
          <w:rFonts w:asciiTheme="minorHAnsi" w:hAnsiTheme="minorHAnsi" w:cs="Times New Roman"/>
        </w:rPr>
        <w:t xml:space="preserve">while smaller groups did report suffering from a lack of resources during regulatory negotiation, they reported the same in conventional rulemakings; no disparity existed between the two processes on this score. </w:t>
      </w:r>
      <w:r w:rsidRPr="0064610C">
        <w:rPr>
          <w:rFonts w:asciiTheme="minorHAnsi" w:hAnsiTheme="minorHAnsi" w:cs="Times New Roman"/>
          <w:sz w:val="14"/>
        </w:rPr>
        <w:t xml:space="preserve">Finally, the data suggest that </w:t>
      </w:r>
      <w:r w:rsidRPr="0064610C">
        <w:rPr>
          <w:rStyle w:val="StyleUnderline"/>
          <w:rFonts w:asciiTheme="minorHAnsi" w:hAnsiTheme="minorHAnsi" w:cs="Times New Roman"/>
          <w:highlight w:val="green"/>
        </w:rPr>
        <w:t>the agency is equally responsive</w:t>
      </w:r>
      <w:r w:rsidRPr="0064610C">
        <w:rPr>
          <w:rStyle w:val="StyleUnderline"/>
          <w:rFonts w:asciiTheme="minorHAnsi" w:hAnsiTheme="minorHAnsi" w:cs="Times New Roman"/>
        </w:rPr>
        <w:t xml:space="preserve"> to the parties in both negotiated and conventional rulemakings</w:t>
      </w:r>
      <w:r w:rsidRPr="0064610C">
        <w:rPr>
          <w:rFonts w:asciiTheme="minorHAnsi" w:hAnsiTheme="minorHAnsi" w:cs="Times New Roman"/>
          <w:sz w:val="14"/>
        </w:rPr>
        <w:t xml:space="preserve">. This result, together with the finding that participants in regulatory negotiations perceived disproportionate influence to be about evenly distributed, suggests that reg neg is at least as fair to the parties as conventional rulemaking. Indeed, </w:t>
      </w:r>
      <w:r w:rsidRPr="0064610C">
        <w:rPr>
          <w:rStyle w:val="Emphasis"/>
          <w:rFonts w:asciiTheme="minorHAnsi" w:hAnsiTheme="minorHAnsi"/>
          <w:highlight w:val="green"/>
        </w:rPr>
        <w:t xml:space="preserve">because participant learning was so much greater in regulatory negotiation, the process may </w:t>
      </w:r>
      <w:r w:rsidRPr="0064610C">
        <w:rPr>
          <w:rStyle w:val="Emphasis"/>
          <w:rFonts w:asciiTheme="minorHAnsi" w:hAnsiTheme="minorHAnsi"/>
        </w:rPr>
        <w:t xml:space="preserve">in fact </w:t>
      </w:r>
      <w:r w:rsidRPr="0064610C">
        <w:rPr>
          <w:rStyle w:val="Emphasis"/>
          <w:rFonts w:asciiTheme="minorHAnsi" w:hAnsiTheme="minorHAnsi"/>
          <w:highlight w:val="green"/>
        </w:rPr>
        <w:t>be more fair.</w:t>
      </w:r>
      <w:r w:rsidRPr="0064610C">
        <w:rPr>
          <w:rStyle w:val="Emphasis"/>
          <w:rFonts w:asciiTheme="minorHAnsi" w:hAnsiTheme="minorHAnsi"/>
        </w:rPr>
        <w:t xml:space="preserve"> </w:t>
      </w:r>
    </w:p>
    <w:p w:rsidR="00A84BC4" w:rsidRPr="0064610C" w:rsidRDefault="00A84BC4" w:rsidP="00A84BC4">
      <w:pPr>
        <w:ind w:left="360"/>
        <w:rPr>
          <w:rFonts w:asciiTheme="minorHAnsi" w:hAnsiTheme="minorHAnsi" w:cs="Times New Roman"/>
          <w:b/>
          <w:iCs/>
          <w:u w:val="single"/>
        </w:rPr>
      </w:pPr>
    </w:p>
    <w:p w:rsidR="00A84BC4" w:rsidRPr="0064610C" w:rsidRDefault="00A84BC4" w:rsidP="00A84BC4">
      <w:pPr>
        <w:ind w:left="360"/>
        <w:rPr>
          <w:rStyle w:val="StyleUnderline"/>
          <w:rFonts w:asciiTheme="minorHAnsi" w:hAnsiTheme="minorHAnsi" w:cs="Times New Roman"/>
        </w:rPr>
      </w:pPr>
    </w:p>
    <w:p w:rsidR="00A84BC4" w:rsidRPr="0064610C" w:rsidRDefault="00A84BC4" w:rsidP="00A84BC4">
      <w:pPr>
        <w:rPr>
          <w:rFonts w:asciiTheme="minorHAnsi" w:hAnsiTheme="minorHAnsi"/>
        </w:rPr>
      </w:pPr>
    </w:p>
    <w:bookmarkEnd w:id="0"/>
    <w:p w:rsidR="00A84BC4" w:rsidRPr="0064610C" w:rsidRDefault="00A84BC4" w:rsidP="00A84BC4">
      <w:pPr>
        <w:pStyle w:val="Heading3"/>
        <w:rPr>
          <w:rFonts w:asciiTheme="minorHAnsi" w:hAnsiTheme="minorHAnsi"/>
        </w:rPr>
      </w:pPr>
      <w:r w:rsidRPr="0064610C">
        <w:rPr>
          <w:rFonts w:asciiTheme="minorHAnsi" w:hAnsiTheme="minorHAnsi"/>
        </w:rPr>
        <w:t>2NC Solves Better</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 is better for complex rules</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Freeman and Langbein 00</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A84BC4" w:rsidRPr="0064610C" w:rsidRDefault="00A84BC4" w:rsidP="00A84BC4">
      <w:pPr>
        <w:rPr>
          <w:rFonts w:asciiTheme="minorHAnsi" w:hAnsiTheme="minorHAnsi" w:cs="Times New Roman"/>
          <w:u w:val="single"/>
        </w:rPr>
      </w:pPr>
      <w:r w:rsidRPr="0064610C">
        <w:rPr>
          <w:rFonts w:asciiTheme="minorHAnsi" w:hAnsiTheme="minorHAnsi" w:cs="Times New Roman"/>
          <w:sz w:val="16"/>
        </w:rPr>
        <w:t xml:space="preserve">4. </w:t>
      </w:r>
      <w:r w:rsidRPr="0064610C">
        <w:rPr>
          <w:rStyle w:val="Emphasis"/>
          <w:rFonts w:asciiTheme="minorHAnsi" w:hAnsiTheme="minorHAnsi"/>
        </w:rPr>
        <w:t>Complex Rules Are More Likely To Be Settled Through Negotiated Rulemaking</w:t>
      </w:r>
      <w:r w:rsidRPr="0064610C">
        <w:rPr>
          <w:rFonts w:asciiTheme="minorHAnsi" w:hAnsiTheme="minorHAnsi" w:cs="Times New Roman"/>
          <w:sz w:val="16"/>
        </w:rPr>
        <w:t xml:space="preserve"> Recall that theorists disagree over whether complex or simple issues are best suited for negotiation. The data suggest that negotiated and conventional rules differ in systematic ways, indicating that EPA officials do not select just any rule for negotiation. When asked how the issues for rulemaking were established, reg neg participants reported more often than their counterparts that the participants established at least some of them (44% versus 0%). </w:t>
      </w:r>
      <w:r w:rsidRPr="0064610C">
        <w:rPr>
          <w:rStyle w:val="StyleUnderline"/>
          <w:rFonts w:asciiTheme="minorHAnsi" w:hAnsiTheme="minorHAnsi" w:cs="Times New Roman"/>
        </w:rPr>
        <w:t>Conventional rulemaking participants more often admitted to being uninformed of the process for establishing issues</w:t>
      </w:r>
      <w:r w:rsidRPr="0064610C">
        <w:rPr>
          <w:rFonts w:asciiTheme="minorHAnsi" w:hAnsiTheme="minorHAnsi" w:cs="Times New Roman"/>
          <w:sz w:val="16"/>
        </w:rPr>
        <w:t xml:space="preserve"> (17% versus 0%) or offered that regulated entities set the issues (11% to 0%). A majority of both groups reported that the EPA or the governing legislation established at least some of the issues. Kerwin and Langbein found that the </w:t>
      </w:r>
      <w:r w:rsidRPr="0064610C">
        <w:rPr>
          <w:rStyle w:val="StyleUnderline"/>
          <w:rFonts w:asciiTheme="minorHAnsi" w:hAnsiTheme="minorHAnsi" w:cs="Times New Roman"/>
        </w:rPr>
        <w:t>types of issues indeed appeared to differ between negotiated and conventional rules</w:t>
      </w:r>
      <w:r w:rsidRPr="0064610C">
        <w:rPr>
          <w:rFonts w:asciiTheme="minorHAnsi" w:hAnsiTheme="minorHAnsi" w:cs="Times New Roman"/>
          <w:sz w:val="16"/>
        </w:rPr>
        <w:t xml:space="preserve">. When asked about the type of issues to be decided, 52% of participants in </w:t>
      </w:r>
      <w:r w:rsidRPr="0064610C">
        <w:rPr>
          <w:rStyle w:val="StyleUnderline"/>
          <w:rFonts w:asciiTheme="minorHAnsi" w:hAnsiTheme="minorHAnsi" w:cs="Times New Roman"/>
        </w:rPr>
        <w:t>conventional groups identified issues regarding the standard, including its level, timing, or measurement (</w:t>
      </w:r>
      <w:r w:rsidRPr="0064610C">
        <w:rPr>
          <w:rFonts w:asciiTheme="minorHAnsi" w:hAnsiTheme="minorHAnsi" w:cs="Times New Roman"/>
          <w:sz w:val="16"/>
        </w:rPr>
        <w:t xml:space="preserve">compared to 31% of negotiated rule participants), while 58% of </w:t>
      </w:r>
      <w:r w:rsidRPr="0064610C">
        <w:rPr>
          <w:rStyle w:val="StyleUnderline"/>
          <w:rFonts w:asciiTheme="minorHAnsi" w:hAnsiTheme="minorHAnsi" w:cs="Times New Roman"/>
        </w:rPr>
        <w:t>the negotiating group identified compliance and implementation issues</w:t>
      </w:r>
      <w:r w:rsidRPr="0064610C">
        <w:rPr>
          <w:rFonts w:asciiTheme="minorHAnsi" w:hAnsiTheme="minorHAnsi" w:cs="Times New Roman"/>
          <w:sz w:val="16"/>
        </w:rPr>
        <w:t xml:space="preserve"> (compared to 39% of participants in the conventional group). More </w:t>
      </w:r>
      <w:r w:rsidRPr="0064610C">
        <w:rPr>
          <w:rStyle w:val="StyleUnderline"/>
          <w:rFonts w:asciiTheme="minorHAnsi" w:hAnsiTheme="minorHAnsi" w:cs="Times New Roman"/>
        </w:rPr>
        <w:t>reg neg participants (53%) also cited compliance issues as causing the greatest conflict,</w:t>
      </w:r>
      <w:r w:rsidRPr="0064610C">
        <w:rPr>
          <w:rFonts w:asciiTheme="minorHAnsi" w:hAnsiTheme="minorHAnsi" w:cs="Times New Roman"/>
          <w:sz w:val="16"/>
        </w:rPr>
        <w:t xml:space="preserve"> compared to 32% of conventional participants. </w:t>
      </w:r>
      <w:r w:rsidRPr="0064610C">
        <w:rPr>
          <w:rStyle w:val="StyleUnderline"/>
          <w:rFonts w:asciiTheme="minorHAnsi" w:hAnsiTheme="minorHAnsi" w:cs="Times New Roman"/>
        </w:rPr>
        <w:t>Conventional</w:t>
      </w:r>
      <w:r w:rsidRPr="0064610C">
        <w:rPr>
          <w:rFonts w:asciiTheme="minorHAnsi" w:hAnsiTheme="minorHAnsi" w:cs="Times New Roman"/>
          <w:sz w:val="16"/>
        </w:rPr>
        <w:t xml:space="preserve"> participants more often reported that the </w:t>
      </w:r>
      <w:r w:rsidRPr="0064610C">
        <w:rPr>
          <w:rStyle w:val="StyleUnderline"/>
          <w:rFonts w:asciiTheme="minorHAnsi" w:hAnsiTheme="minorHAnsi" w:cs="Times New Roman"/>
        </w:rPr>
        <w:t>rulemaking failed to resolve all of the issues</w:t>
      </w:r>
      <w:r w:rsidRPr="0064610C">
        <w:rPr>
          <w:rFonts w:asciiTheme="minorHAnsi" w:hAnsiTheme="minorHAnsi" w:cs="Times New Roman"/>
          <w:sz w:val="16"/>
        </w:rPr>
        <w:t xml:space="preserve"> (30% versus 14%), but also more often reported that they encountered no "surprise" issues (74% versus 44%). Participants perceived negotiated rules to be more complex, with more issues and more sides per issue than conventional rules. Kerwin and Langbein learned in interviews that </w:t>
      </w:r>
      <w:r w:rsidRPr="0064610C">
        <w:rPr>
          <w:rStyle w:val="StyleUnderline"/>
          <w:rFonts w:asciiTheme="minorHAnsi" w:hAnsiTheme="minorHAnsi" w:cs="Times New Roman"/>
        </w:rPr>
        <w:t xml:space="preserve">reg neg participants tended to develop a more detailed view about the issues to be decided than did their conventional counterparts. </w:t>
      </w:r>
      <w:r w:rsidRPr="0064610C">
        <w:rPr>
          <w:rFonts w:asciiTheme="minorHAnsi" w:hAnsiTheme="minorHAnsi" w:cs="Times New Roman"/>
          <w:sz w:val="16"/>
        </w:rPr>
        <w:t xml:space="preserve">The researchers interpreted this disparity in reported detail as a perception of complexity. To measure it they computed a complexity score: the more issues and the more sides to each issue that respondents in a rulemaking could identify, relative to the number of respondents, the more nuanced or complex the rulemaking. Using this calculation, the rules ranged in com plexity from 1.9 to 5.0, with a mean complexity score of 3.6. The mean complexity score for reg negs (4.1) was significantly higher than the score (2.5) for conventional rulemaking. Reg neg participants also presented a clearer understanding of the issues to be decided than did conventional participants. To test clarity, Kerwin and Langbein developed a measure that would reflect the striking variation among respondents in the number of different issues and different sides they perceived in their rulemaking. Some respondents could identify very few separate issues and sides (e.g., "the level of the standard is the single issue and the sides are business, environmentalists, and EPA"), while others detected as many as four different issues, with three sides on some and two on others. Kerwin and Langbein's measurement was in units of issue/sides, representing a combination of the two variables, the recognition of which they were measuring; the mentions ranged from 3 to 10 issue/sides, with a mean of 7.9. Negotiated rulemaking participants mentioned an average of 8.9 issue/sides, compared to an average of 6issue/sides mentioned by their conventional counterparts, a statistically significant difference. To illustrate the difference between complexity and clarity: If a party identified the compliance standard as the sole issue, but failed to identify a number of sub-issues, they would be classified as having a clear understanding but not a complex one. similarly, if the party identified two sides (business vs. environment) without recognizing distinctions among business participants or within an environmental coalition, they would also be classified as clear but not complex in their understanding. </w:t>
      </w:r>
      <w:r w:rsidRPr="0064610C">
        <w:rPr>
          <w:rStyle w:val="StyleUnderline"/>
          <w:rFonts w:asciiTheme="minorHAnsi" w:hAnsiTheme="minorHAnsi" w:cs="Times New Roman"/>
        </w:rPr>
        <w:t>The differences in complexity might be explained by the higher reported rates of learning by reg neg participants, rather than by differences in the types of rules processed by reg neg versus conventional rulemaking</w:t>
      </w:r>
      <w:r w:rsidRPr="0064610C">
        <w:rPr>
          <w:rFonts w:asciiTheme="minorHAnsi" w:hAnsiTheme="minorHAnsi" w:cs="Times New Roman"/>
          <w:sz w:val="16"/>
        </w:rPr>
        <w:t xml:space="preserve">. Kerwin and Langbein found that </w:t>
      </w:r>
      <w:r w:rsidRPr="0064610C">
        <w:rPr>
          <w:rStyle w:val="Emphasis"/>
          <w:rFonts w:asciiTheme="minorHAnsi" w:hAnsiTheme="minorHAnsi"/>
        </w:rPr>
        <w:t>complexity and clarity were both positively and significantly correlated with learning by respondents</w:t>
      </w:r>
      <w:r w:rsidRPr="0064610C">
        <w:rPr>
          <w:rFonts w:asciiTheme="minorHAnsi" w:hAnsiTheme="minorHAnsi" w:cs="Times New Roman"/>
          <w:sz w:val="16"/>
        </w:rPr>
        <w:t xml:space="preserve">, but the association between learning and complexity/clarity disappeared when the type of rulemaking was held constant. However, when the amount learned was held constant, the association between complexity/clarity and the type of rulemaking remained positive and significant. This signifies that </w:t>
      </w:r>
      <w:r w:rsidRPr="0064610C">
        <w:rPr>
          <w:rStyle w:val="StyleUnderline"/>
          <w:rFonts w:asciiTheme="minorHAnsi" w:hAnsiTheme="minorHAnsi" w:cs="Times New Roman"/>
        </w:rPr>
        <w:t>the association between learning and complexity/clarity was due to the negotiation process</w:t>
      </w:r>
      <w:r w:rsidRPr="0064610C">
        <w:rPr>
          <w:rFonts w:asciiTheme="minorHAnsi" w:hAnsiTheme="minorHAnsi" w:cs="Times New Roman"/>
          <w:sz w:val="16"/>
        </w:rPr>
        <w:t xml:space="preserve">. In other words, </w:t>
      </w:r>
      <w:r w:rsidRPr="0064610C">
        <w:rPr>
          <w:rStyle w:val="StyleUnderline"/>
          <w:rFonts w:asciiTheme="minorHAnsi" w:hAnsiTheme="minorHAnsi" w:cs="Times New Roman"/>
        </w:rPr>
        <w:t>the differences in complexity/clarity</w:t>
      </w:r>
      <w:r w:rsidRPr="0064610C">
        <w:rPr>
          <w:rFonts w:asciiTheme="minorHAnsi" w:hAnsiTheme="minorHAnsi" w:cs="Times New Roman"/>
          <w:sz w:val="16"/>
        </w:rPr>
        <w:t xml:space="preserve"> </w:t>
      </w:r>
      <w:r w:rsidRPr="0064610C">
        <w:rPr>
          <w:rStyle w:val="StyleUnderline"/>
          <w:rFonts w:asciiTheme="minorHAnsi" w:hAnsiTheme="minorHAnsi" w:cs="Times New Roman"/>
        </w:rPr>
        <w:t>are</w:t>
      </w:r>
      <w:r w:rsidRPr="0064610C">
        <w:rPr>
          <w:rFonts w:asciiTheme="minorHAnsi" w:hAnsiTheme="minorHAnsi" w:cs="Times New Roman"/>
          <w:sz w:val="16"/>
        </w:rPr>
        <w:t xml:space="preserve"> not </w:t>
      </w:r>
      <w:r w:rsidRPr="0064610C">
        <w:rPr>
          <w:rStyle w:val="StyleUnderline"/>
          <w:rFonts w:asciiTheme="minorHAnsi" w:hAnsiTheme="minorHAnsi" w:cs="Times New Roman"/>
        </w:rPr>
        <w:t>attributable</w:t>
      </w:r>
      <w:r w:rsidRPr="0064610C">
        <w:rPr>
          <w:rFonts w:asciiTheme="minorHAnsi" w:hAnsiTheme="minorHAnsi" w:cs="Times New Roman"/>
          <w:sz w:val="16"/>
        </w:rPr>
        <w:t xml:space="preserve"> to higher learning but rather to </w:t>
      </w:r>
      <w:r w:rsidRPr="0064610C">
        <w:rPr>
          <w:rStyle w:val="Emphasis"/>
          <w:rFonts w:asciiTheme="minorHAnsi" w:hAnsiTheme="minorHAnsi"/>
        </w:rPr>
        <w:t>differences between the processes</w:t>
      </w:r>
      <w:r w:rsidRPr="0064610C">
        <w:rPr>
          <w:rFonts w:asciiTheme="minorHAnsi" w:hAnsiTheme="minorHAnsi" w:cs="Times New Roman"/>
          <w:sz w:val="16"/>
        </w:rPr>
        <w:t xml:space="preserve">. The evidence is consistent with the hypothesis that </w:t>
      </w:r>
      <w:r w:rsidRPr="0064610C">
        <w:rPr>
          <w:rStyle w:val="StyleUnderline"/>
          <w:rFonts w:asciiTheme="minorHAnsi" w:hAnsiTheme="minorHAnsi" w:cs="Times New Roman"/>
        </w:rPr>
        <w:t xml:space="preserve">issues selected for regulatory negotiation are different from and more complicated than those chosen for conventional rulemaking. The data associating reg negs with complexity, together with the finding that more issues settle in reg negs, are consistent with the proposition that issues with more (and more di verse) sub-issues and sides settle more easily than simple issues. </w:t>
      </w:r>
    </w:p>
    <w:p w:rsidR="00A84BC4" w:rsidRPr="0064610C" w:rsidRDefault="00A84BC4" w:rsidP="00A84BC4">
      <w:pPr>
        <w:pStyle w:val="Heading4"/>
        <w:rPr>
          <w:rStyle w:val="Style13ptBold"/>
          <w:rFonts w:asciiTheme="minorHAnsi" w:hAnsiTheme="minorHAnsi" w:cs="Times New Roman"/>
          <w:b/>
        </w:rPr>
      </w:pPr>
      <w:r w:rsidRPr="0064610C">
        <w:rPr>
          <w:rStyle w:val="Style13ptBold"/>
          <w:rFonts w:asciiTheme="minorHAnsi" w:hAnsiTheme="minorHAnsi" w:cs="Times New Roman"/>
        </w:rPr>
        <w:t>Reg neg is better than conventional rulemaking</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Freeman and Langbein 00</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A84BC4" w:rsidRPr="0064610C" w:rsidRDefault="00A84BC4" w:rsidP="00A84BC4">
      <w:pPr>
        <w:spacing w:before="120"/>
        <w:rPr>
          <w:rStyle w:val="StyleUnderline"/>
          <w:rFonts w:asciiTheme="minorHAnsi" w:hAnsiTheme="minorHAnsi" w:cs="Times New Roman"/>
        </w:rPr>
      </w:pPr>
      <w:r w:rsidRPr="0064610C">
        <w:rPr>
          <w:rFonts w:asciiTheme="minorHAnsi" w:hAnsiTheme="minorHAnsi" w:cs="Times New Roman"/>
          <w:sz w:val="16"/>
        </w:rPr>
        <w:t xml:space="preserve">In this article, we present an original analysis and summary of new empirical evidence from Neil Kerwin and Laura Langbein's two-phase study of Environmental Protection Agency (EPA) negotiated rulemakings. </w:t>
      </w:r>
      <w:r w:rsidRPr="0064610C">
        <w:rPr>
          <w:rFonts w:asciiTheme="minorHAnsi" w:hAnsiTheme="minorHAnsi" w:cs="Times New Roman"/>
          <w:sz w:val="16"/>
          <w:szCs w:val="16"/>
          <w:vertAlign w:val="superscript"/>
        </w:rPr>
        <w:t>n5</w:t>
      </w:r>
      <w:r w:rsidRPr="0064610C">
        <w:rPr>
          <w:rFonts w:asciiTheme="minorHAnsi" w:hAnsiTheme="minorHAnsi" w:cs="Times New Roman"/>
          <w:sz w:val="16"/>
        </w:rPr>
        <w:t xml:space="preserve"> Their qualitative and </w:t>
      </w:r>
      <w:r w:rsidRPr="0064610C">
        <w:rPr>
          <w:rFonts w:asciiTheme="minorHAnsi" w:hAnsiTheme="minorHAnsi" w:cs="Times New Roman"/>
          <w:b/>
          <w:bCs/>
          <w:sz w:val="16"/>
        </w:rPr>
        <w:t>(*62)</w:t>
      </w:r>
      <w:r w:rsidRPr="0064610C">
        <w:rPr>
          <w:rFonts w:asciiTheme="minorHAnsi" w:hAnsiTheme="minorHAnsi" w:cs="Times New Roman"/>
          <w:sz w:val="16"/>
        </w:rPr>
        <w:t xml:space="preserve"> quantitative data reveal more about reg neg than any empirical study to date; although not published in a law review article until now, they unquestionably bear upon the ongoing debate among legal scholars over the desirability of negotiating rules. Most importantly, this is the first study to compare participant attitudes toward negotiated rulemaking with attitudes toward conventional rulemaking. The findings of the studies tend, on balance, to undermine arguments made by the critics of regulatory negotiation and to bolster the claims of proponents. Kerwin and Langbein found that, according to participants in the study, </w:t>
      </w:r>
      <w:r w:rsidRPr="0064610C">
        <w:rPr>
          <w:rStyle w:val="StyleUnderline"/>
          <w:rFonts w:asciiTheme="minorHAnsi" w:hAnsiTheme="minorHAnsi" w:cs="Times New Roman"/>
        </w:rPr>
        <w:t>reg neg generates more learning, better quality rules, and higher satisfaction compared to conventional rulemaking. n6 At the same time, stakeholder influence on the agency remains about the same using either approach. n7 Based on the results, we recommend more frequent use of regulatory negotiation, accompanied by further comparative and empirical study, for the purposes of establishing regulatory standards and resolving implementation and compliance issues. This recommendation contradicts the prevailing view that the process is best used sparingly, n8 and even then, only for narrow questions of implementation. n9</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negs solve better</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Harter 99</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15" w:history="1">
        <w:r w:rsidRPr="0064610C">
          <w:rPr>
            <w:rStyle w:val="Style13ptBold"/>
            <w:rFonts w:asciiTheme="minorHAnsi" w:hAnsiTheme="minorHAnsi" w:cs="Times New Roman"/>
            <w:sz w:val="16"/>
            <w:szCs w:val="16"/>
          </w:rPr>
          <w:t>http://papers.ssrn.com/sol3/papers.cfm?abstract_id=202808//ghs-kw</w:t>
        </w:r>
      </w:hyperlink>
      <w:r w:rsidRPr="0064610C">
        <w:rPr>
          <w:rStyle w:val="Style13ptBold"/>
          <w:rFonts w:asciiTheme="minorHAnsi" w:hAnsiTheme="minorHAnsi" w:cs="Times New Roman"/>
          <w:sz w:val="16"/>
          <w:szCs w:val="16"/>
        </w:rPr>
        <w:t>)</w:t>
      </w:r>
    </w:p>
    <w:p w:rsidR="00A84BC4" w:rsidRPr="0064610C" w:rsidRDefault="00A84BC4" w:rsidP="00A84BC4">
      <w:pPr>
        <w:rPr>
          <w:rStyle w:val="StyleUnderline"/>
          <w:rFonts w:asciiTheme="minorHAnsi" w:hAnsiTheme="minorHAnsi" w:cs="Times New Roman"/>
        </w:rPr>
      </w:pPr>
      <w:r w:rsidRPr="0064610C">
        <w:rPr>
          <w:rFonts w:asciiTheme="minorHAnsi" w:hAnsiTheme="minorHAnsi" w:cs="Times New Roman"/>
          <w:sz w:val="16"/>
        </w:rPr>
        <w:t xml:space="preserve">The Primary Objective of Negotiated Rulemaking Is To Create Better and More Widely Accepted Rules. Coglianese argues throughout his article that the primary benefits of negotiated rules were seen by its advocates as being the reduction in time and in the incidence of litigation.93 While, both benefits have been realized, neither was seen by those who established it as the predominant factor in its use. For example, Peter Schuck wrote an important early article in which he described </w:t>
      </w:r>
      <w:r w:rsidRPr="0064610C">
        <w:rPr>
          <w:rStyle w:val="StyleUnderline"/>
          <w:rFonts w:asciiTheme="minorHAnsi" w:hAnsiTheme="minorHAnsi" w:cs="Times New Roman"/>
        </w:rPr>
        <w:t>the benefits of negotiated solutions over those imposed by a hierarchy</w:t>
      </w:r>
      <w:r w:rsidRPr="0064610C">
        <w:rPr>
          <w:rFonts w:asciiTheme="minorHAnsi" w:hAnsiTheme="minorHAnsi" w:cs="Times New Roman"/>
          <w:sz w:val="16"/>
        </w:rPr>
        <w:t xml:space="preserve">.94 Schuck emphasized a number of shortcomings of the adjudicatory nature of hybrid rulemaking and many benefits of direct negotiations among the affected parties. </w:t>
      </w:r>
      <w:r w:rsidRPr="0064610C">
        <w:rPr>
          <w:rStyle w:val="StyleUnderline"/>
          <w:rFonts w:asciiTheme="minorHAnsi" w:hAnsiTheme="minorHAnsi" w:cs="Times New Roman"/>
        </w:rPr>
        <w:t>The tenor of his thinking is reflected by his statement, “a bargained solution depends for its legitimacy not upon its objective rationality, inherent justice, or the moral capital of the institution that fashioned it, but upon the simple fact that it was reached by consent of the parties affected.”</w:t>
      </w:r>
      <w:r w:rsidRPr="0064610C">
        <w:rPr>
          <w:rFonts w:asciiTheme="minorHAnsi" w:hAnsiTheme="minorHAnsi" w:cs="Times New Roman"/>
          <w:sz w:val="16"/>
        </w:rPr>
        <w:t xml:space="preserve">95 And, “it encourages diversity, stimulates the parties to develop relevant information about facts and values, provides a counter-weight to concentrations of power, and advances participation by those the decisions affect.”96 Nowhere in his long list of benefits was either speed or reduced litigation, except by implication of the acceptability of the results. My own article that developed the recommendations97 on which the ACUS Recommendation,98 the Negotiated Rulemaking Act, and the practice itself are based describes the anticipated benefits of negotiated rulemaking: </w:t>
      </w:r>
      <w:r w:rsidRPr="0064610C">
        <w:rPr>
          <w:rStyle w:val="StyleUnderline"/>
          <w:rFonts w:asciiTheme="minorHAnsi" w:hAnsiTheme="minorHAnsi" w:cs="Times New Roman"/>
        </w:rPr>
        <w:t xml:space="preserve">Negotiating has many advantages over the adversarial process. The parties participate directly and immediately in the decision. They share in its development and concur in it, rather than “participate” by submitting information that the decisionmaker considers in reaching the decision. Frequently, those who participate in the negotiations are closer to the ultimate decisionmaking authority of the interest they represent than traditional intermediaries that represent the interest in an adversarial proceeding. Thus, participants in negotiations can make substantive decisions, rather than acting as experts in the decisionmaking process. In addition, negotiation can be a less expensive means of decisionmaking because it reduces the need to engage in defensive research in anticipation of arguments made by adversaries. </w:t>
      </w:r>
      <w:r w:rsidRPr="0064610C">
        <w:rPr>
          <w:rFonts w:asciiTheme="minorHAnsi" w:hAnsiTheme="minorHAnsi" w:cs="Times New Roman"/>
          <w:sz w:val="16"/>
        </w:rPr>
        <w:t xml:space="preserve">Undoubtedly </w:t>
      </w:r>
      <w:r w:rsidRPr="0064610C">
        <w:rPr>
          <w:rStyle w:val="Emphasis"/>
          <w:rFonts w:asciiTheme="minorHAnsi" w:hAnsiTheme="minorHAnsi"/>
        </w:rPr>
        <w:t>the prime benefit of direct negotiations is that it enables the participants to focus squarely on their respective interests</w:t>
      </w:r>
      <w:r w:rsidRPr="0064610C">
        <w:rPr>
          <w:rFonts w:asciiTheme="minorHAnsi" w:hAnsiTheme="minorHAnsi" w:cs="Times New Roman"/>
          <w:sz w:val="16"/>
        </w:rPr>
        <w:t xml:space="preserve">.99 The article quotes John Dunlop, a true pioneer in using negotiations among the affected interests in the public sphere,100 as saying “In our society, a rule that is developed with the involvement of the parties who are affected is more likely to be accepted and to be effective in accomplishing its intended purposes.”101 </w:t>
      </w:r>
      <w:r w:rsidRPr="0064610C">
        <w:rPr>
          <w:rStyle w:val="StyleUnderline"/>
          <w:rFonts w:asciiTheme="minorHAnsi" w:hAnsiTheme="minorHAnsi" w:cs="Times New Roman"/>
        </w:rPr>
        <w:t>Reducing time and litigation exposure was not emphasized if even mentioned directly</w:t>
      </w:r>
      <w:r w:rsidRPr="0064610C">
        <w:rPr>
          <w:rFonts w:asciiTheme="minorHAnsi" w:hAnsiTheme="minorHAnsi" w:cs="Times New Roman"/>
          <w:sz w:val="16"/>
        </w:rPr>
        <w:t xml:space="preserve"> To be sure, the Congressional findings that precede the Negotiated Rulemaking Act mention the </w:t>
      </w:r>
      <w:r w:rsidRPr="0064610C">
        <w:rPr>
          <w:rStyle w:val="StyleUnderline"/>
          <w:rFonts w:asciiTheme="minorHAnsi" w:hAnsiTheme="minorHAnsi" w:cs="Times New Roman"/>
        </w:rPr>
        <w:t>savings of time and litigation, but they are largely the by-product of far more significant benefits:102 (2) Agencies currently use rulemaking procedures that may discourage the affected parties from meeting and communicating with each other, and may cause parties with different interest to assume conflicting and antagonistic positions and to engage in expensive and time-consuming litigation over agency rules. (3) Adversarial rulemaking deprives the affected parties and the public of the benefits of face-to-face negotiations and cooperation in developing and reaching agreement on a rule. It also deprives them of the benefits of shared information, knowledge, expertise, and technical abilities possessed by the affected parties 4) Negotiated rulemaking, in which the parties who will be significantly affected by a rule participate directly in the development of the rule, can provide significant advantages over adversarial rulemaking. (5) Negotiated rulemaking can increase the acceptability and improve the substance of rules, making it less likely that the affected parties will resist enforcement or challenge such rules in court. It may also shorten the amount of time needed to issue final rules</w:t>
      </w:r>
      <w:r w:rsidRPr="0064610C">
        <w:rPr>
          <w:rStyle w:val="Emphasis"/>
          <w:rFonts w:asciiTheme="minorHAnsi" w:hAnsiTheme="minorHAnsi"/>
        </w:rPr>
        <w:t>. Thus, those who were present at the creation of reg neg sought neither expedition nor a shield against litigation. Rather, they saw direct negotiations among the parties</w:t>
      </w:r>
      <w:r w:rsidRPr="0064610C">
        <w:rPr>
          <w:rFonts w:asciiTheme="minorHAnsi" w:hAnsiTheme="minorHAnsi" w:cs="Times New Roman"/>
          <w:sz w:val="16"/>
        </w:rPr>
        <w:t xml:space="preserve"> — a form of representational democracy not explicitly recognized in the Administrative Procedure Act — </w:t>
      </w:r>
      <w:r w:rsidRPr="0064610C">
        <w:rPr>
          <w:rStyle w:val="Emphasis"/>
          <w:rFonts w:asciiTheme="minorHAnsi" w:hAnsiTheme="minorHAnsi"/>
        </w:rPr>
        <w:t>as resulting in rules that are substantively “better” and more widely accepted.</w:t>
      </w:r>
      <w:r w:rsidRPr="0064610C">
        <w:rPr>
          <w:rFonts w:asciiTheme="minorHAnsi" w:hAnsiTheme="minorHAnsi" w:cs="Times New Roman"/>
          <w:sz w:val="16"/>
        </w:rPr>
        <w:t xml:space="preserve"> </w:t>
      </w:r>
      <w:r w:rsidRPr="0064610C">
        <w:rPr>
          <w:rStyle w:val="StyleUnderline"/>
          <w:rFonts w:asciiTheme="minorHAnsi" w:hAnsiTheme="minorHAnsi" w:cs="Times New Roman"/>
        </w:rPr>
        <w:t>Those benefits were seen as flowing from the participation of those affected who bring with them a practical insight and expertise that can result in rules that are better informed, more tailored to achieving the actual regulatory goal and hence more effective, and able to be enforced.</w:t>
      </w:r>
    </w:p>
    <w:p w:rsidR="00A84BC4" w:rsidRPr="0064610C" w:rsidRDefault="00A84BC4" w:rsidP="00A84BC4">
      <w:pPr>
        <w:rPr>
          <w:rFonts w:asciiTheme="minorHAnsi" w:hAnsiTheme="minorHAnsi" w:cs="Times New Roman"/>
        </w:rPr>
      </w:pP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negs are the best type of negotiations</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Hsu 02</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(Shi-Ling Hsu is the Larson Professor of Law at the Florida State University College of Law. Professor Hsu has a B.S. in Electrical Engineering from Columbia University, and a J.D. from Columbia Law School. He also has an M.S. in Ecology and a Ph.D. in Agricultural and Resource Economics, both from the University of California, Davis. Professor Hsu has taught in the areas of environmental and natural resource law, law and economics, quantitative methods, and property. Prior to his current appointment, Professor Hsu was a Professor of Law and Associate Dean for Special Projects at the University Of British Columbia Faculty Of Law. He has also served as an Associate Professor at the George Washington University Law School, a Senior Attorney and Economist for the Environmental Law Institute in Washington D.C, and a Deputy City Attorney for the City and County of San Francisco. “A Game Theoretic Approach to Regulatory Negotiation: A Framework for Empirical Analysis,” Harvard Environmental Law Review, Vol 26, No 2, February2002. http://papers.ssrn.com/sol3/papers.cfm?abstract_id=282962//ghs-kw)</w:t>
      </w:r>
    </w:p>
    <w:p w:rsidR="00A84BC4" w:rsidRPr="0064610C" w:rsidRDefault="00A84BC4" w:rsidP="00A84BC4">
      <w:pPr>
        <w:rPr>
          <w:rStyle w:val="StyleUnderline"/>
          <w:rFonts w:asciiTheme="minorHAnsi" w:hAnsiTheme="minorHAnsi" w:cs="Times New Roman"/>
        </w:rPr>
      </w:pPr>
      <w:r w:rsidRPr="0064610C">
        <w:rPr>
          <w:rStyle w:val="StyleUnderline"/>
          <w:rFonts w:asciiTheme="minorHAnsi" w:hAnsiTheme="minorHAnsi" w:cs="Times New Roman"/>
        </w:rPr>
        <w:t>There are reasons to be optimistic about what regulatory negotiations can produce in even a troubled administrative state.</w:t>
      </w:r>
      <w:r w:rsidRPr="0064610C">
        <w:rPr>
          <w:rFonts w:asciiTheme="minorHAnsi" w:hAnsiTheme="minorHAnsi" w:cs="Times New Roman"/>
          <w:sz w:val="16"/>
        </w:rPr>
        <w:t xml:space="preserve"> Jody Freeman noted that one important finding from the Kerwin and Langbein studies were that </w:t>
      </w:r>
      <w:r w:rsidRPr="0064610C">
        <w:rPr>
          <w:rStyle w:val="StyleUnderline"/>
          <w:rFonts w:asciiTheme="minorHAnsi" w:hAnsiTheme="minorHAnsi" w:cs="Times New Roman"/>
        </w:rPr>
        <w:t>parties involved in negotiated rulemaking were able to use the face-to-face contact as a learning experience</w:t>
      </w:r>
      <w:r w:rsidRPr="0064610C">
        <w:rPr>
          <w:rFonts w:asciiTheme="minorHAnsi" w:hAnsiTheme="minorHAnsi" w:cs="Times New Roman"/>
          <w:sz w:val="16"/>
        </w:rPr>
        <w:t xml:space="preserve">.49 Barton Thompson has noted in his article on common-pool resources problems50 that one reason that resource users resist collective action solutions is that </w:t>
      </w:r>
      <w:r w:rsidRPr="0064610C">
        <w:rPr>
          <w:rStyle w:val="StyleUnderline"/>
          <w:rFonts w:asciiTheme="minorHAnsi" w:hAnsiTheme="minorHAnsi" w:cs="Times New Roman"/>
        </w:rPr>
        <w:t>it is evidently human nature to blame others for the existence of resource shortages. That in turn leads to an extreme reluctance by resource users to agree to a collective action solution</w:t>
      </w:r>
      <w:r w:rsidRPr="0064610C">
        <w:rPr>
          <w:rFonts w:asciiTheme="minorHAnsi" w:hAnsiTheme="minorHAnsi" w:cs="Times New Roman"/>
          <w:sz w:val="16"/>
        </w:rPr>
        <w:t xml:space="preserve"> if it involves even the most minimal personal sacrifices. Thompson suggests that the </w:t>
      </w:r>
      <w:r w:rsidRPr="0064610C">
        <w:rPr>
          <w:rStyle w:val="StyleUnderline"/>
          <w:rFonts w:asciiTheme="minorHAnsi" w:hAnsiTheme="minorHAnsi" w:cs="Times New Roman"/>
        </w:rPr>
        <w:t xml:space="preserve">one hope for curing resource users of </w:t>
      </w:r>
      <w:r w:rsidRPr="0064610C">
        <w:rPr>
          <w:rFonts w:asciiTheme="minorHAnsi" w:hAnsiTheme="minorHAnsi" w:cs="Times New Roman"/>
          <w:sz w:val="16"/>
        </w:rPr>
        <w:t xml:space="preserve">such </w:t>
      </w:r>
      <w:r w:rsidRPr="0064610C">
        <w:rPr>
          <w:rStyle w:val="StyleUnderline"/>
          <w:rFonts w:asciiTheme="minorHAnsi" w:hAnsiTheme="minorHAnsi" w:cs="Times New Roman"/>
        </w:rPr>
        <w:t xml:space="preserve">self-serving myopia is face-to-face contact and the exchange of views. </w:t>
      </w:r>
      <w:r w:rsidRPr="0064610C">
        <w:rPr>
          <w:rFonts w:asciiTheme="minorHAnsi" w:hAnsiTheme="minorHAnsi" w:cs="Times New Roman"/>
          <w:sz w:val="16"/>
        </w:rPr>
        <w:t>The vitriol surrounding some environmental regulatory issues suggests that</w:t>
      </w:r>
      <w:r w:rsidRPr="0064610C">
        <w:rPr>
          <w:rStyle w:val="StyleUnderline"/>
          <w:rFonts w:asciiTheme="minorHAnsi" w:hAnsiTheme="minorHAnsi" w:cs="Times New Roman"/>
        </w:rPr>
        <w:t xml:space="preserve"> there is a similar human reaction occurring with respect to some resource conflicts.51 Solutions</w:t>
      </w:r>
      <w:r w:rsidRPr="0064610C">
        <w:rPr>
          <w:rFonts w:asciiTheme="minorHAnsi" w:hAnsiTheme="minorHAnsi" w:cs="Times New Roman"/>
          <w:sz w:val="16"/>
        </w:rPr>
        <w:t xml:space="preserve"> to environmental problems and resource conflicts on which regulated parties and environmental organizations hold such strong and disparate views may </w:t>
      </w:r>
      <w:r w:rsidRPr="0064610C">
        <w:rPr>
          <w:rStyle w:val="StyleUnderline"/>
          <w:rFonts w:asciiTheme="minorHAnsi" w:hAnsiTheme="minorHAnsi" w:cs="Times New Roman"/>
        </w:rPr>
        <w:t>require face-to-face contact to defuse</w:t>
      </w:r>
      <w:r w:rsidRPr="0064610C">
        <w:rPr>
          <w:rFonts w:asciiTheme="minorHAnsi" w:hAnsiTheme="minorHAnsi" w:cs="Times New Roman"/>
          <w:sz w:val="16"/>
        </w:rPr>
        <w:t xml:space="preserve"> some of the </w:t>
      </w:r>
      <w:r w:rsidRPr="0064610C">
        <w:rPr>
          <w:rStyle w:val="StyleUnderline"/>
          <w:rFonts w:asciiTheme="minorHAnsi" w:hAnsiTheme="minorHAnsi" w:cs="Times New Roman"/>
        </w:rPr>
        <w:t>tension and remove</w:t>
      </w:r>
      <w:r w:rsidRPr="0064610C">
        <w:rPr>
          <w:rFonts w:asciiTheme="minorHAnsi" w:hAnsiTheme="minorHAnsi" w:cs="Times New Roman"/>
          <w:sz w:val="16"/>
        </w:rPr>
        <w:t xml:space="preserve"> some of the </w:t>
      </w:r>
      <w:r w:rsidRPr="0064610C">
        <w:rPr>
          <w:rStyle w:val="StyleUnderline"/>
          <w:rFonts w:asciiTheme="minorHAnsi" w:hAnsiTheme="minorHAnsi" w:cs="Times New Roman"/>
        </w:rPr>
        <w:t>demonization that has arisen in the these conflicts</w:t>
      </w:r>
      <w:r w:rsidRPr="0064610C">
        <w:rPr>
          <w:rFonts w:asciiTheme="minorHAnsi" w:hAnsiTheme="minorHAnsi" w:cs="Times New Roman"/>
          <w:sz w:val="16"/>
        </w:rPr>
        <w:t xml:space="preserve">. Reinvention, with the emphasis on </w:t>
      </w:r>
      <w:r w:rsidRPr="0064610C">
        <w:rPr>
          <w:rStyle w:val="StyleUnderline"/>
          <w:rFonts w:asciiTheme="minorHAnsi" w:hAnsiTheme="minorHAnsi" w:cs="Times New Roman"/>
        </w:rPr>
        <w:t>negotiations</w:t>
      </w:r>
      <w:r w:rsidRPr="0064610C">
        <w:rPr>
          <w:rFonts w:asciiTheme="minorHAnsi" w:hAnsiTheme="minorHAnsi" w:cs="Times New Roman"/>
          <w:sz w:val="16"/>
        </w:rPr>
        <w:t xml:space="preserve"> and face-to-face contact, </w:t>
      </w:r>
      <w:r w:rsidRPr="0064610C">
        <w:rPr>
          <w:rStyle w:val="StyleUnderline"/>
          <w:rFonts w:asciiTheme="minorHAnsi" w:hAnsiTheme="minorHAnsi" w:cs="Times New Roman"/>
        </w:rPr>
        <w:t>provides such an opportunity</w:t>
      </w:r>
      <w:r w:rsidRPr="0064610C">
        <w:rPr>
          <w:rFonts w:asciiTheme="minorHAnsi" w:hAnsiTheme="minorHAnsi" w:cs="Times New Roman"/>
          <w:sz w:val="16"/>
        </w:rPr>
        <w:t xml:space="preserve">. 52 Farber has argued for making the best of this trend towards regulatory negotiation characterizing negotiated rulemaking and reinvention. 53 Faced with the reality that some </w:t>
      </w:r>
      <w:r w:rsidRPr="0064610C">
        <w:rPr>
          <w:rStyle w:val="Emphasis"/>
          <w:rFonts w:asciiTheme="minorHAnsi" w:hAnsiTheme="minorHAnsi"/>
        </w:rPr>
        <w:t>negotiation will inevitably take place</w:t>
      </w:r>
      <w:r w:rsidRPr="0064610C">
        <w:rPr>
          <w:rStyle w:val="StyleUnderline"/>
          <w:rFonts w:asciiTheme="minorHAnsi" w:hAnsiTheme="minorHAnsi" w:cs="Times New Roman"/>
        </w:rPr>
        <w:t xml:space="preserve"> because of the slippage inherent in our system of regulation</w:t>
      </w:r>
      <w:r w:rsidRPr="0064610C">
        <w:rPr>
          <w:rFonts w:asciiTheme="minorHAnsi" w:hAnsiTheme="minorHAnsi" w:cs="Times New Roman"/>
          <w:sz w:val="16"/>
        </w:rPr>
        <w:t xml:space="preserve">, Farber argues that </w:t>
      </w:r>
      <w:r w:rsidRPr="0064610C">
        <w:rPr>
          <w:rStyle w:val="StyleUnderline"/>
          <w:rFonts w:asciiTheme="minorHAnsi" w:hAnsiTheme="minorHAnsi" w:cs="Times New Roman"/>
        </w:rPr>
        <w:t>the best model for allowing it to go forward is a bilateral one. A system of bilateral negotiation would clearly be superior to a system of self-regulation</w:t>
      </w:r>
      <w:r w:rsidRPr="0064610C">
        <w:rPr>
          <w:rFonts w:asciiTheme="minorHAnsi" w:hAnsiTheme="minorHAnsi" w:cs="Times New Roman"/>
          <w:sz w:val="16"/>
        </w:rPr>
        <w:t xml:space="preserve">, as such a Farber has argued for making the best of this trend towards regulatory negotiation characterizing negotiated rulemaking and reinvention. A system of bilateral negotiation would clearly be superior to a system of self-regulation, as such a system would inevitably descend into a tragedy of the commons.54 But </w:t>
      </w:r>
      <w:r w:rsidRPr="0064610C">
        <w:rPr>
          <w:rStyle w:val="StyleUnderline"/>
          <w:rFonts w:asciiTheme="minorHAnsi" w:hAnsiTheme="minorHAnsi" w:cs="Times New Roman"/>
        </w:rPr>
        <w:t>a system of bilateral negotiation between agencies and regulated parties would even be superior to a system of multilateral negotiation, due to the transaction costs of assembling all of the affected stakeholders in a multilateral effort, and the difficulties of reaching a consensus</w:t>
      </w:r>
      <w:r w:rsidRPr="0064610C">
        <w:rPr>
          <w:rFonts w:asciiTheme="minorHAnsi" w:hAnsiTheme="minorHAnsi" w:cs="Times New Roman"/>
          <w:sz w:val="16"/>
        </w:rPr>
        <w:t xml:space="preserve"> among a large number of parties. Moreover, multilateral negotiation gives rise to the troubling idea that there should be joint governance among the parties. Since environmental organizations lack the resources to participate in post-negotiation governance, there is a heightened danger of regulatory capture by the better-financed regulated parties.55 </w:t>
      </w:r>
      <w:r w:rsidRPr="0064610C">
        <w:rPr>
          <w:rStyle w:val="StyleUnderline"/>
          <w:rFonts w:asciiTheme="minorHAnsi" w:hAnsiTheme="minorHAnsi" w:cs="Times New Roman"/>
        </w:rPr>
        <w:t>The correct balance between regulatory flexibility and accountability</w:t>
      </w:r>
      <w:r w:rsidRPr="0064610C">
        <w:rPr>
          <w:rFonts w:asciiTheme="minorHAnsi" w:hAnsiTheme="minorHAnsi" w:cs="Times New Roman"/>
          <w:sz w:val="16"/>
        </w:rPr>
        <w:t xml:space="preserve">, argues Farber, </w:t>
      </w:r>
      <w:r w:rsidRPr="0064610C">
        <w:rPr>
          <w:rStyle w:val="StyleUnderline"/>
          <w:rFonts w:asciiTheme="minorHAnsi" w:hAnsiTheme="minorHAnsi" w:cs="Times New Roman"/>
        </w:rPr>
        <w:t>is to allow bilateral negotiation but with built-in checks to ensure that the negotiation process is not captured by regulated parties.</w:t>
      </w:r>
      <w:r w:rsidRPr="0064610C">
        <w:rPr>
          <w:rFonts w:asciiTheme="minorHAnsi" w:hAnsiTheme="minorHAnsi" w:cs="Times New Roman"/>
          <w:sz w:val="16"/>
        </w:rPr>
        <w:t xml:space="preserve"> Built-in checks would include transparency, so that environmental organizations can monitor regulatory bargains, and the availability of citizen suits, so that environmental organizations could remedy regulatory bargains that exceed the dictates of the underlying statute. Environmental organizations would thus play the role of the watchdog, rather than the active participant in negotiations. The finding of Kerwin and Langbein that resource constraints sometimes caused environmental organizations, especially smaller local ones, to skip negotiated rulemakings would seem to support this conclusion. 56 </w:t>
      </w:r>
      <w:r w:rsidRPr="0064610C">
        <w:rPr>
          <w:rStyle w:val="StyleUnderline"/>
          <w:rFonts w:asciiTheme="minorHAnsi" w:hAnsiTheme="minorHAnsi" w:cs="Times New Roman"/>
        </w:rPr>
        <w:t xml:space="preserve">A much more efficient use of limited resources would require that the environmental organization attempt to play a deterrent role in monitoring negotiated rulemakings. </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Cybersecurity Solvency</w:t>
      </w:r>
    </w:p>
    <w:p w:rsidR="00A84BC4" w:rsidRPr="0064610C" w:rsidRDefault="00A84BC4" w:rsidP="00A84BC4">
      <w:pPr>
        <w:pStyle w:val="Heading4"/>
        <w:rPr>
          <w:rFonts w:asciiTheme="minorHAnsi" w:hAnsiTheme="minorHAnsi"/>
        </w:rPr>
      </w:pPr>
      <w:r w:rsidRPr="0064610C">
        <w:rPr>
          <w:rFonts w:asciiTheme="minorHAnsi" w:hAnsiTheme="minorHAnsi"/>
        </w:rPr>
        <w:t>Reg neg solves cybersecurity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Sales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(Sales, Nathan Alexander. Assistant Professor of Law, George Mason University School of Law. “REGULATING CYBERSECURITY,” Northwestern University Law Review. 2013. http://www.rwu.edu/sites/default/files/downloads/cyberconference/cyber_threats_and_cyber_realities_readings.pdf//ghs-kw)</w:t>
      </w:r>
    </w:p>
    <w:p w:rsidR="00A84BC4" w:rsidRPr="0064610C" w:rsidRDefault="00A84BC4" w:rsidP="00A84BC4">
      <w:pPr>
        <w:rPr>
          <w:rFonts w:asciiTheme="minorHAnsi" w:hAnsiTheme="minorHAnsi"/>
          <w:sz w:val="14"/>
        </w:rPr>
      </w:pPr>
      <w:r w:rsidRPr="0064610C">
        <w:rPr>
          <w:rStyle w:val="StyleUnderline"/>
          <w:rFonts w:asciiTheme="minorHAnsi" w:hAnsiTheme="minorHAnsi"/>
        </w:rPr>
        <w:t>An alternative would be a form of “enforced self-regulation”</w:t>
      </w:r>
      <w:r w:rsidRPr="0064610C">
        <w:rPr>
          <w:rFonts w:asciiTheme="minorHAnsi" w:hAnsiTheme="minorHAnsi"/>
          <w:sz w:val="14"/>
        </w:rPr>
        <w:t xml:space="preserve">324 </w:t>
      </w:r>
      <w:r w:rsidRPr="0064610C">
        <w:rPr>
          <w:rStyle w:val="StyleUnderline"/>
          <w:rFonts w:asciiTheme="minorHAnsi" w:hAnsiTheme="minorHAnsi"/>
        </w:rPr>
        <w:t>in which private companies develop the new cybersecurity protocols in tandem with the government.</w:t>
      </w:r>
      <w:r w:rsidRPr="0064610C">
        <w:rPr>
          <w:rFonts w:asciiTheme="minorHAnsi" w:hAnsiTheme="minorHAnsi"/>
          <w:sz w:val="14"/>
        </w:rPr>
        <w:t xml:space="preserve">325 </w:t>
      </w:r>
      <w:r w:rsidRPr="0064610C">
        <w:rPr>
          <w:rStyle w:val="Emphasis"/>
          <w:rFonts w:asciiTheme="minorHAnsi" w:hAnsiTheme="minorHAnsi"/>
        </w:rPr>
        <w:t>These requirements would not be handed down by administrative agencies, but rather would be developed through a collaborative partnership in which both regulators and regulated would play a role.</w:t>
      </w:r>
      <w:r w:rsidRPr="0064610C">
        <w:rPr>
          <w:rFonts w:asciiTheme="minorHAnsi" w:hAnsiTheme="minorHAnsi"/>
          <w:sz w:val="14"/>
        </w:rPr>
        <w:t xml:space="preserve"> In particular, </w:t>
      </w:r>
      <w:r w:rsidRPr="0064610C">
        <w:rPr>
          <w:rStyle w:val="Emphasis"/>
          <w:rFonts w:asciiTheme="minorHAnsi" w:hAnsiTheme="minorHAnsi"/>
        </w:rPr>
        <w:t>firms might prepare sets of industrywide security standards.</w:t>
      </w:r>
      <w:r w:rsidRPr="0064610C">
        <w:rPr>
          <w:rFonts w:asciiTheme="minorHAnsi" w:hAnsiTheme="minorHAnsi"/>
          <w:sz w:val="14"/>
        </w:rPr>
        <w:t xml:space="preserve"> (The National Industrial Recovery Act, famously invalidated by the Supreme Court in 1935, contained such a mechanism,326 and today the energy sector develops reliability standards in the same way.327) Or </w:t>
      </w:r>
      <w:r w:rsidRPr="0064610C">
        <w:rPr>
          <w:rStyle w:val="StyleUnderline"/>
          <w:rFonts w:asciiTheme="minorHAnsi" w:hAnsiTheme="minorHAnsi"/>
        </w:rPr>
        <w:t>agencies could sponsor</w:t>
      </w:r>
      <w:r w:rsidRPr="0064610C">
        <w:rPr>
          <w:rFonts w:asciiTheme="minorHAnsi" w:hAnsiTheme="minorHAnsi"/>
          <w:sz w:val="14"/>
        </w:rPr>
        <w:t xml:space="preserve"> something like a </w:t>
      </w:r>
      <w:r w:rsidRPr="0064610C">
        <w:rPr>
          <w:rStyle w:val="Emphasis"/>
          <w:rFonts w:asciiTheme="minorHAnsi" w:hAnsiTheme="minorHAnsi"/>
        </w:rPr>
        <w:t>negotiated rulemaking in which regulators, firms, and other stakeholders forge a consensus on new security protocols.</w:t>
      </w:r>
      <w:r w:rsidRPr="0064610C">
        <w:rPr>
          <w:rFonts w:asciiTheme="minorHAnsi" w:hAnsiTheme="minorHAnsi"/>
          <w:sz w:val="14"/>
        </w:rPr>
        <w:t xml:space="preserve">328 In either case, </w:t>
      </w:r>
      <w:r w:rsidRPr="0064610C">
        <w:rPr>
          <w:rStyle w:val="StyleUnderline"/>
          <w:rFonts w:asciiTheme="minorHAnsi" w:hAnsiTheme="minorHAnsi"/>
        </w:rPr>
        <w:t>agencies then would ensure compliance through standard administrative techniques like audits, investigations, and enforcement actions.</w:t>
      </w:r>
      <w:r w:rsidRPr="0064610C">
        <w:rPr>
          <w:rFonts w:asciiTheme="minorHAnsi" w:hAnsiTheme="minorHAnsi"/>
          <w:sz w:val="14"/>
        </w:rPr>
        <w:t xml:space="preserve">329 </w:t>
      </w:r>
      <w:r w:rsidRPr="0064610C">
        <w:rPr>
          <w:rStyle w:val="StyleUnderline"/>
          <w:rFonts w:asciiTheme="minorHAnsi" w:hAnsiTheme="minorHAnsi"/>
        </w:rPr>
        <w:t>This approach would achieve</w:t>
      </w:r>
      <w:r w:rsidRPr="0064610C">
        <w:rPr>
          <w:rFonts w:asciiTheme="minorHAnsi" w:hAnsiTheme="minorHAnsi"/>
          <w:sz w:val="14"/>
        </w:rPr>
        <w:t xml:space="preserve"> all four of the </w:t>
      </w:r>
      <w:r w:rsidRPr="0064610C">
        <w:rPr>
          <w:rStyle w:val="StyleUnderline"/>
          <w:rFonts w:asciiTheme="minorHAnsi" w:hAnsiTheme="minorHAnsi"/>
        </w:rPr>
        <w:t>benefits</w:t>
      </w:r>
      <w:r w:rsidRPr="0064610C">
        <w:rPr>
          <w:rFonts w:asciiTheme="minorHAnsi" w:hAnsiTheme="minorHAnsi"/>
          <w:sz w:val="14"/>
        </w:rPr>
        <w:t xml:space="preserve"> of private action mentioned above: </w:t>
      </w:r>
      <w:r w:rsidRPr="0064610C">
        <w:rPr>
          <w:rStyle w:val="StyleUnderline"/>
          <w:rFonts w:asciiTheme="minorHAnsi" w:hAnsiTheme="minorHAnsi"/>
        </w:rPr>
        <w:t>It avoids</w:t>
      </w:r>
      <w:r w:rsidRPr="0064610C">
        <w:rPr>
          <w:rFonts w:asciiTheme="minorHAnsi" w:hAnsiTheme="minorHAnsi"/>
          <w:sz w:val="14"/>
        </w:rPr>
        <w:t xml:space="preserve"> (some) </w:t>
      </w:r>
      <w:r w:rsidRPr="0064610C">
        <w:rPr>
          <w:rStyle w:val="Emphasis"/>
          <w:rFonts w:asciiTheme="minorHAnsi" w:hAnsiTheme="minorHAnsi"/>
        </w:rPr>
        <w:t>problems with information asymmetries, takes advantage of distributed private sector knowledge about vulnerabilities and threats, accommodates rapid technological change, and promotes innovation.</w:t>
      </w:r>
      <w:r w:rsidRPr="0064610C">
        <w:rPr>
          <w:rFonts w:asciiTheme="minorHAnsi" w:hAnsiTheme="minorHAnsi"/>
          <w:sz w:val="14"/>
        </w:rPr>
        <w:t xml:space="preserve"> On the other hand, allowing firms to help set the standards that will be enforced against them may increase the risk of regulatory capture – the danger that agencies will come to promote the interests of the companies they regulate instead of the public’s interests.330 The risk of capture is always present in regulatory action, but it is probably even more acute when regulated entities are expressly invited to the decisionmaking table.331</w:t>
      </w:r>
    </w:p>
    <w:p w:rsidR="00A84BC4" w:rsidRPr="0064610C" w:rsidRDefault="00A84BC4" w:rsidP="00A84BC4">
      <w:pPr>
        <w:pStyle w:val="Heading3"/>
        <w:rPr>
          <w:rFonts w:asciiTheme="minorHAnsi" w:hAnsiTheme="minorHAnsi"/>
        </w:rPr>
      </w:pPr>
      <w:r w:rsidRPr="0064610C">
        <w:rPr>
          <w:rFonts w:asciiTheme="minorHAnsi" w:hAnsiTheme="minorHAnsi"/>
        </w:rPr>
        <w:t>2NC Encryption Advocate</w:t>
      </w:r>
    </w:p>
    <w:p w:rsidR="00A84BC4" w:rsidRPr="0064610C" w:rsidRDefault="00A84BC4" w:rsidP="00A84BC4">
      <w:pPr>
        <w:pStyle w:val="Heading4"/>
        <w:rPr>
          <w:rFonts w:asciiTheme="minorHAnsi" w:hAnsiTheme="minorHAnsi"/>
        </w:rPr>
      </w:pPr>
      <w:r w:rsidRPr="0064610C">
        <w:rPr>
          <w:rFonts w:asciiTheme="minorHAnsi" w:hAnsiTheme="minorHAnsi"/>
        </w:rPr>
        <w:t>Here’s a solvency advocate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DMCA 05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 xml:space="preserve">(Digital Millenium Copyright Act, Supplement in 2005. https://books.google.com/books?id=nL0s81x-gVwC&amp;pg=PA481&amp;lpg=PA481&amp;dq=encryption+AND+(+%22regulatory+negotiation%22+OR+%22negotiated+rulemaking%22)&amp;source=bl&amp;ots=w9mrCaTJs4&amp;sig=1mVsh_Kzk-1p26dmT9_DjozgVQI&amp;hl=en&amp;sa=X&amp;ved=0CB4Q6AEwAGoVChMIxtPG5YH9xgIVwx0eCh2uEgMJ#v=onepage&amp;q&amp;f=false//ghs-kw) </w:t>
      </w:r>
    </w:p>
    <w:p w:rsidR="00A84BC4" w:rsidRPr="0064610C" w:rsidRDefault="00A84BC4" w:rsidP="00A84BC4">
      <w:pPr>
        <w:rPr>
          <w:rFonts w:asciiTheme="minorHAnsi" w:hAnsiTheme="minorHAnsi"/>
          <w:sz w:val="16"/>
        </w:rPr>
      </w:pPr>
      <w:r w:rsidRPr="0064610C">
        <w:rPr>
          <w:rStyle w:val="StyleUnderline"/>
          <w:rFonts w:asciiTheme="minorHAnsi" w:hAnsiTheme="minorHAnsi"/>
        </w:rPr>
        <w:t xml:space="preserve">Some encryption supporters advocate use of </w:t>
      </w:r>
      <w:r w:rsidRPr="0064610C">
        <w:rPr>
          <w:rFonts w:asciiTheme="minorHAnsi" w:hAnsiTheme="minorHAnsi"/>
          <w:sz w:val="16"/>
        </w:rPr>
        <w:t xml:space="preserve">advisory committee and </w:t>
      </w:r>
      <w:r w:rsidRPr="0064610C">
        <w:rPr>
          <w:rStyle w:val="Emphasis"/>
          <w:rFonts w:asciiTheme="minorHAnsi" w:hAnsiTheme="minorHAnsi"/>
        </w:rPr>
        <w:t>negotiated rulemaking procedures to achieve consensus around an encryption standard.</w:t>
      </w:r>
      <w:r w:rsidRPr="0064610C">
        <w:rPr>
          <w:rFonts w:asciiTheme="minorHAnsi" w:hAnsiTheme="minorHAnsi"/>
          <w:sz w:val="16"/>
        </w:rPr>
        <w:t xml:space="preserve"> See Motorola Comments at 10-11; Veridian Reply Comments at 20-23. </w:t>
      </w:r>
    </w:p>
    <w:p w:rsidR="00A84BC4" w:rsidRPr="0064610C" w:rsidRDefault="00A84BC4" w:rsidP="00A84BC4">
      <w:pPr>
        <w:pStyle w:val="Heading4"/>
        <w:rPr>
          <w:rFonts w:asciiTheme="minorHAnsi" w:hAnsiTheme="minorHAnsi"/>
        </w:rPr>
      </w:pPr>
      <w:r w:rsidRPr="0064610C">
        <w:rPr>
          <w:rFonts w:asciiTheme="minorHAnsi" w:hAnsiTheme="minorHAnsi"/>
        </w:rPr>
        <w:t>Reg negs are key to wireless technology innovation</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Chamberlain 09</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(Chamberlain, Inc. Comments before the Federal Communications Commission. 11-05-2009. https://webcache.googleusercontent.com/search?q=cache:dfYcw45dQZsJ:apps.fcc.gov/ecfs/document/view%3Bjsessionid%3DSQnySfcTVd22hL6ZYShTpQYGY1X27xB14p3CS1y01XW15LQjS1jj!-1613185479!153728702%3Fid%3D7020245982+&amp;cd=2&amp;hl=en&amp;ct=clnk&amp;gl=us//ghs-kw)</w:t>
      </w:r>
    </w:p>
    <w:p w:rsidR="00A84BC4" w:rsidRPr="0064610C" w:rsidRDefault="00A84BC4" w:rsidP="00A84BC4">
      <w:pPr>
        <w:rPr>
          <w:rStyle w:val="StyleUnderline"/>
          <w:rFonts w:asciiTheme="minorHAnsi" w:hAnsiTheme="minorHAnsi"/>
        </w:rPr>
      </w:pPr>
      <w:r w:rsidRPr="0064610C">
        <w:rPr>
          <w:rStyle w:val="StyleUnderline"/>
          <w:rFonts w:asciiTheme="minorHAnsi" w:hAnsiTheme="minorHAnsi"/>
        </w:rPr>
        <w:t xml:space="preserve">Chamberlain supports solutions that will balance the needs of stakeholders in both </w:t>
      </w:r>
      <w:r w:rsidRPr="0064610C">
        <w:rPr>
          <w:rFonts w:asciiTheme="minorHAnsi" w:hAnsiTheme="minorHAnsi"/>
          <w:sz w:val="16"/>
        </w:rPr>
        <w:t xml:space="preserve">the licensed and unlicensed </w:t>
      </w:r>
      <w:r w:rsidRPr="0064610C">
        <w:rPr>
          <w:rStyle w:val="StyleUnderline"/>
          <w:rFonts w:asciiTheme="minorHAnsi" w:hAnsiTheme="minorHAnsi"/>
        </w:rPr>
        <w:t>bands</w:t>
      </w:r>
      <w:r w:rsidRPr="0064610C">
        <w:rPr>
          <w:rFonts w:asciiTheme="minorHAnsi" w:hAnsiTheme="minorHAnsi"/>
          <w:sz w:val="16"/>
        </w:rPr>
        <w:t xml:space="preserve">. </w:t>
      </w:r>
      <w:r w:rsidRPr="0064610C">
        <w:rPr>
          <w:rStyle w:val="StyleUnderline"/>
          <w:rFonts w:asciiTheme="minorHAnsi" w:hAnsiTheme="minorHAnsi"/>
        </w:rPr>
        <w:t>Chamberlain and other manufacturers of unlicensed devices such as Panasonic are also uniquely able to provide valuable contributions from the perspective of unlicensed operators with a long history of innovation</w:t>
      </w:r>
      <w:r w:rsidRPr="0064610C">
        <w:rPr>
          <w:rFonts w:asciiTheme="minorHAnsi" w:hAnsiTheme="minorHAnsi"/>
          <w:sz w:val="16"/>
        </w:rPr>
        <w:t xml:space="preserve"> in the unlicensed bands. Moreover, </w:t>
      </w:r>
      <w:r w:rsidRPr="0064610C">
        <w:rPr>
          <w:rStyle w:val="StyleUnderline"/>
          <w:rFonts w:asciiTheme="minorHAnsi" w:hAnsiTheme="minorHAnsi"/>
        </w:rPr>
        <w:t>as the Commission has recognized in recent proceedings, alternative mechanisms for gathering data and evaluating options may assist the Commission in reaching a superior result.19 For these reasons, Chamberlain would support a negotiated rulemaking process</w:t>
      </w:r>
      <w:r w:rsidRPr="0064610C">
        <w:rPr>
          <w:rFonts w:asciiTheme="minorHAnsi" w:hAnsiTheme="minorHAnsi"/>
          <w:sz w:val="16"/>
        </w:rPr>
        <w:t xml:space="preserve">, the use of workshops -both large and small- or any other alternative process </w:t>
      </w:r>
      <w:r w:rsidRPr="0064610C">
        <w:rPr>
          <w:rStyle w:val="StyleUnderline"/>
          <w:rFonts w:asciiTheme="minorHAnsi" w:hAnsiTheme="minorHAnsi"/>
        </w:rPr>
        <w:t>that ensures the widest level of participation from stakeholders across the wireless market.</w:t>
      </w:r>
    </w:p>
    <w:p w:rsidR="00A84BC4" w:rsidRPr="0064610C" w:rsidRDefault="00A84BC4" w:rsidP="00A84BC4">
      <w:pPr>
        <w:pStyle w:val="Heading3"/>
        <w:rPr>
          <w:rFonts w:asciiTheme="minorHAnsi" w:hAnsiTheme="minorHAnsi"/>
        </w:rPr>
      </w:pPr>
      <w:r w:rsidRPr="0064610C">
        <w:rPr>
          <w:rFonts w:asciiTheme="minorHAnsi" w:hAnsiTheme="minorHAnsi"/>
        </w:rPr>
        <w:t>2NC Privacy Solvency</w:t>
      </w:r>
    </w:p>
    <w:p w:rsidR="00A84BC4" w:rsidRPr="0064610C" w:rsidRDefault="00A84BC4" w:rsidP="00A84BC4">
      <w:pPr>
        <w:pStyle w:val="Heading4"/>
        <w:rPr>
          <w:rFonts w:asciiTheme="minorHAnsi" w:hAnsiTheme="minorHAnsi"/>
        </w:rPr>
      </w:pPr>
      <w:r w:rsidRPr="0064610C">
        <w:rPr>
          <w:rFonts w:asciiTheme="minorHAnsi" w:hAnsiTheme="minorHAnsi"/>
        </w:rPr>
        <w:t>Reg neg is key to privacy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Rubinstein 09</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(Rubinstein, Ira S. Adjunct Professor of Law and Senior Fellow, Information Law Institute, New York University School of Law. “PRIVACY AND REGULATORY INNOVATION: MOVING BEYOND VOLUNTARY CODES,” Workshop for Federal Privacy Regulation, NYU School of Law. 10/2/2009. https://www.ftc.gov/sites/default/files/documents/public_comments/privacy-roundtables-comment-project-no.p095416-544506-00103/544506-00103.pdf//ghs-kw)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Whatever its shortcoming, and despite its many critics, </w:t>
      </w:r>
      <w:r w:rsidRPr="0064610C">
        <w:rPr>
          <w:rStyle w:val="StyleUnderline"/>
          <w:rFonts w:asciiTheme="minorHAnsi" w:hAnsiTheme="minorHAnsi"/>
        </w:rPr>
        <w:t>self-regulation is a recurrent theme in the US approach to</w:t>
      </w:r>
      <w:r w:rsidRPr="0064610C">
        <w:rPr>
          <w:rFonts w:asciiTheme="minorHAnsi" w:hAnsiTheme="minorHAnsi"/>
          <w:sz w:val="16"/>
        </w:rPr>
        <w:t xml:space="preserve"> online </w:t>
      </w:r>
      <w:r w:rsidRPr="0064610C">
        <w:rPr>
          <w:rStyle w:val="StyleUnderline"/>
          <w:rFonts w:asciiTheme="minorHAnsi" w:hAnsiTheme="minorHAnsi"/>
        </w:rPr>
        <w:t>privacy and</w:t>
      </w:r>
      <w:r w:rsidRPr="0064610C">
        <w:rPr>
          <w:rFonts w:asciiTheme="minorHAnsi" w:hAnsiTheme="minorHAnsi"/>
          <w:sz w:val="16"/>
        </w:rPr>
        <w:t xml:space="preserve"> perhaps </w:t>
      </w:r>
      <w:r w:rsidRPr="0064610C">
        <w:rPr>
          <w:rStyle w:val="Emphasis"/>
          <w:rFonts w:asciiTheme="minorHAnsi" w:hAnsiTheme="minorHAnsi"/>
        </w:rPr>
        <w:t>a permanent part of the regulatory landscape.</w:t>
      </w:r>
      <w:r w:rsidRPr="0064610C">
        <w:rPr>
          <w:rFonts w:asciiTheme="minorHAnsi" w:hAnsiTheme="minorHAnsi"/>
          <w:sz w:val="16"/>
        </w:rPr>
        <w:t xml:space="preserve"> This Article‘s goal has been to consider new strategies for overcoming observed weaknesses in self-regulatory privacy programs. It began by examining the FTC‘s intermittent embrace of self-regulation, and found that the Commission‘s most recent foray into self regulatory guidelines for online behavioral advertising is not very different from earlier efforts, which ended in frustration and a call for legislation. It also reviewed briefly the more theoretical arguments of privacy scholars for and against self-regulation, but concluded that the market oriented views of those who favor open information flows clashed with the highly critical views of those who detect a market failure and worry about the damaging consequences of profiling and surveillance not only to individuals, but to society and to democratic self-determination. These views seem irreconcilable and do not pave the way for any applied solutions. Next, this Article presented three case studies of mandated self-regulation. This included overviews of the NAI Principles and the SHA, as well as a more empirical analysis of the CARU safe harbor program. An assessment of these case studies against five criteria (completeness, free rider problems, oversight and enforcement, transparency, and formation of norms) concluded that </w:t>
      </w:r>
      <w:r w:rsidRPr="0064610C">
        <w:rPr>
          <w:rStyle w:val="StyleUnderline"/>
          <w:rFonts w:asciiTheme="minorHAnsi" w:hAnsiTheme="minorHAnsi"/>
        </w:rPr>
        <w:t>self-regulation undergirded by law—in other words, a statutory safe harbor—is a more effective and efficient instrument than any self-regulatory guidelines in which industry is chiefly responsible for developing principles and</w:t>
      </w:r>
      <w:r w:rsidRPr="0064610C">
        <w:rPr>
          <w:rFonts w:asciiTheme="minorHAnsi" w:hAnsiTheme="minorHAnsi"/>
          <w:sz w:val="16"/>
        </w:rPr>
        <w:t xml:space="preserve">/or </w:t>
      </w:r>
      <w:r w:rsidRPr="0064610C">
        <w:rPr>
          <w:rStyle w:val="StyleUnderline"/>
          <w:rFonts w:asciiTheme="minorHAnsi" w:hAnsiTheme="minorHAnsi"/>
        </w:rPr>
        <w:t>enforcing them.</w:t>
      </w:r>
      <w:r w:rsidRPr="0064610C">
        <w:rPr>
          <w:rFonts w:asciiTheme="minorHAnsi" w:hAnsiTheme="minorHAnsi"/>
          <w:sz w:val="16"/>
        </w:rPr>
        <w:t xml:space="preserve"> In a nutshell</w:t>
      </w:r>
      <w:r w:rsidRPr="0064610C">
        <w:rPr>
          <w:rStyle w:val="StyleUnderline"/>
          <w:rFonts w:asciiTheme="minorHAnsi" w:hAnsiTheme="minorHAnsi"/>
        </w:rPr>
        <w:t>, well-designed safe harbors enable policy makers to imagine new forms of self-regulation that ―build on its strengths … while compensating for its weaknesses</w:t>
      </w:r>
      <w:r w:rsidRPr="0064610C">
        <w:rPr>
          <w:rFonts w:asciiTheme="minorHAnsi" w:hAnsiTheme="minorHAnsi"/>
          <w:sz w:val="16"/>
        </w:rPr>
        <w:t xml:space="preserve">.‖268 This embrace of statutory safe harbors led to a discussion of how to improve them by importing second-generation strategies from environmental law. Rather than summarizing these strategies and how they translate into the privacy domain, this Article concludes with a set of specific recommendations based on the ideas discussed in Part III.C. If Congress enacts comprehensive </w:t>
      </w:r>
      <w:r w:rsidRPr="0064610C">
        <w:rPr>
          <w:rStyle w:val="StyleUnderline"/>
          <w:rFonts w:asciiTheme="minorHAnsi" w:hAnsiTheme="minorHAnsi"/>
        </w:rPr>
        <w:t>privacy legislation</w:t>
      </w:r>
      <w:r w:rsidRPr="0064610C">
        <w:rPr>
          <w:rFonts w:asciiTheme="minorHAnsi" w:hAnsiTheme="minorHAnsi"/>
          <w:sz w:val="16"/>
        </w:rPr>
        <w:t xml:space="preserve"> based on FIPPs, the first recommendation is that the new law include a safe harbor program, which should echo the COPPA safe harbor to the extent of encouraging groups to submit self-regulatory guidelines and, if approved by the FTC, treat compliance with these guidelines as deemed compliance with statutory requirements. The FTC should be granted APA rulemaking powers to implement necessary rules including a safe harbor rule. </w:t>
      </w:r>
      <w:r w:rsidRPr="0064610C">
        <w:rPr>
          <w:rStyle w:val="StyleUnderline"/>
          <w:rFonts w:asciiTheme="minorHAnsi" w:hAnsiTheme="minorHAnsi"/>
        </w:rPr>
        <w:t>Congress should</w:t>
      </w:r>
      <w:r w:rsidRPr="0064610C">
        <w:rPr>
          <w:rFonts w:asciiTheme="minorHAnsi" w:hAnsiTheme="minorHAnsi"/>
          <w:sz w:val="16"/>
        </w:rPr>
        <w:t xml:space="preserve"> also </w:t>
      </w:r>
      <w:r w:rsidRPr="0064610C">
        <w:rPr>
          <w:rStyle w:val="StyleUnderline"/>
          <w:rFonts w:asciiTheme="minorHAnsi" w:hAnsiTheme="minorHAnsi"/>
        </w:rPr>
        <w:t>consider</w:t>
      </w:r>
      <w:r w:rsidRPr="0064610C">
        <w:rPr>
          <w:rFonts w:asciiTheme="minorHAnsi" w:hAnsiTheme="minorHAnsi"/>
          <w:sz w:val="16"/>
        </w:rPr>
        <w:t xml:space="preserve"> whether to mandate </w:t>
      </w:r>
      <w:r w:rsidRPr="0064610C">
        <w:rPr>
          <w:rStyle w:val="Emphasis"/>
          <w:rFonts w:asciiTheme="minorHAnsi" w:hAnsiTheme="minorHAnsi"/>
        </w:rPr>
        <w:t>a negotiated rulemaking</w:t>
      </w:r>
      <w:r w:rsidRPr="0064610C">
        <w:rPr>
          <w:rFonts w:asciiTheme="minorHAnsi" w:hAnsiTheme="minorHAnsi"/>
          <w:sz w:val="16"/>
        </w:rPr>
        <w:t xml:space="preserve"> for an OBA safe harbor or for safe harbor programs more generally. In any case, </w:t>
      </w:r>
      <w:r w:rsidRPr="0064610C">
        <w:rPr>
          <w:rStyle w:val="StyleUnderline"/>
          <w:rFonts w:asciiTheme="minorHAnsi" w:hAnsiTheme="minorHAnsi"/>
        </w:rPr>
        <w:t>FTC should give serious thought to using the negotiated rulemaking process</w:t>
      </w:r>
      <w:r w:rsidRPr="0064610C">
        <w:rPr>
          <w:rFonts w:asciiTheme="minorHAnsi" w:hAnsiTheme="minorHAnsi"/>
          <w:sz w:val="16"/>
        </w:rPr>
        <w:t xml:space="preserve"> in developing a safe harbor program or approving specific guidelines. In addition, the safe harbor program should be overhauled to reflect second-generation strategies. Specifically, the statute should articulate default requirements but allow FTC more discretion in determining whether proposed industry guidelines achieve desired outcomes, without firms having to match detailed regulatory requirements on a point by point basis. </w:t>
      </w:r>
    </w:p>
    <w:p w:rsidR="00A84BC4" w:rsidRPr="0064610C" w:rsidRDefault="00A84BC4" w:rsidP="00A84BC4">
      <w:pPr>
        <w:pStyle w:val="Heading3"/>
        <w:rPr>
          <w:rFonts w:asciiTheme="minorHAnsi" w:hAnsiTheme="minorHAnsi" w:cs="Times New Roman"/>
        </w:rPr>
      </w:pPr>
      <w:r w:rsidRPr="0064610C">
        <w:rPr>
          <w:rFonts w:asciiTheme="minorHAnsi" w:hAnsiTheme="minorHAnsi" w:cs="Times New Roman"/>
        </w:rPr>
        <w:t>2NC Fism NB</w:t>
      </w:r>
    </w:p>
    <w:p w:rsidR="00A84BC4" w:rsidRPr="0064610C" w:rsidRDefault="00A84BC4" w:rsidP="00A84BC4">
      <w:pPr>
        <w:rPr>
          <w:rFonts w:asciiTheme="minorHAnsi" w:hAnsiTheme="minorHAnsi" w:cs="Times New Roman"/>
        </w:rPr>
      </w:pPr>
      <w:bookmarkStart w:id="2" w:name="BlockBM424"/>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negs are better and solves federalism—plan fails</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Ryan 11</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Newshour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rsidR="00A84BC4" w:rsidRPr="0064610C" w:rsidRDefault="00A84BC4" w:rsidP="00A84BC4">
      <w:pPr>
        <w:rPr>
          <w:rFonts w:asciiTheme="minorHAnsi" w:hAnsiTheme="minorHAnsi" w:cs="Times New Roman"/>
          <w:sz w:val="16"/>
        </w:rPr>
      </w:pPr>
      <w:r w:rsidRPr="0064610C">
        <w:rPr>
          <w:rFonts w:asciiTheme="minorHAnsi" w:hAnsiTheme="minorHAnsi" w:cs="Times New Roman"/>
          <w:sz w:val="16"/>
        </w:rPr>
        <w:t>1. Negotiated Rulemaking Although the most conventional of the less familiar forms, "</w:t>
      </w:r>
      <w:r w:rsidRPr="0064610C">
        <w:rPr>
          <w:rStyle w:val="StyleUnderline"/>
          <w:rFonts w:asciiTheme="minorHAnsi" w:hAnsiTheme="minorHAnsi" w:cs="Times New Roman"/>
        </w:rPr>
        <w:t>negotiated rulemaking</w:t>
      </w:r>
      <w:r w:rsidRPr="0064610C">
        <w:rPr>
          <w:rFonts w:asciiTheme="minorHAnsi" w:hAnsiTheme="minorHAnsi" w:cs="Times New Roman"/>
          <w:sz w:val="16"/>
        </w:rPr>
        <w:t xml:space="preserve">" between federal agencies and state stakeholders is a sparingly used tool that </w:t>
      </w:r>
      <w:r w:rsidRPr="0064610C">
        <w:rPr>
          <w:rStyle w:val="StyleUnderline"/>
          <w:rFonts w:asciiTheme="minorHAnsi" w:hAnsiTheme="minorHAnsi" w:cs="Times New Roman"/>
        </w:rPr>
        <w:t>holds promise for facilitating sound administrative policymaking in disputed federalism contexts, such as those implicating environmental law, national security, and consumer safety</w:t>
      </w:r>
      <w:r w:rsidRPr="0064610C">
        <w:rPr>
          <w:rFonts w:asciiTheme="minorHAnsi" w:hAnsiTheme="minorHAnsi" w:cs="Times New Roman"/>
          <w:sz w:val="16"/>
        </w:rPr>
        <w:t>. Under the Administrative Procedure Act, the traditional "</w:t>
      </w:r>
      <w:r w:rsidRPr="0064610C">
        <w:rPr>
          <w:rStyle w:val="Emphasis"/>
          <w:rFonts w:asciiTheme="minorHAnsi" w:hAnsiTheme="minorHAnsi"/>
          <w:highlight w:val="green"/>
        </w:rPr>
        <w:t xml:space="preserve">notice and comment" </w:t>
      </w:r>
      <w:r w:rsidRPr="0064610C">
        <w:rPr>
          <w:rStyle w:val="Emphasis"/>
          <w:rFonts w:asciiTheme="minorHAnsi" w:hAnsiTheme="minorHAnsi"/>
        </w:rPr>
        <w:t xml:space="preserve">administrative </w:t>
      </w:r>
      <w:r w:rsidRPr="0064610C">
        <w:rPr>
          <w:rStyle w:val="Emphasis"/>
          <w:rFonts w:asciiTheme="minorHAnsi" w:hAnsiTheme="minorHAnsi"/>
          <w:highlight w:val="green"/>
        </w:rPr>
        <w:t>rulemaking</w:t>
      </w:r>
      <w:r w:rsidRPr="0064610C">
        <w:rPr>
          <w:rStyle w:val="Emphasis"/>
          <w:rFonts w:asciiTheme="minorHAnsi" w:hAnsiTheme="minorHAnsi"/>
        </w:rPr>
        <w:t xml:space="preserve"> pro-cess </w:t>
      </w:r>
      <w:r w:rsidRPr="0064610C">
        <w:rPr>
          <w:rStyle w:val="Emphasis"/>
          <w:rFonts w:asciiTheme="minorHAnsi" w:hAnsiTheme="minorHAnsi"/>
          <w:highlight w:val="green"/>
        </w:rPr>
        <w:t>allows for a limited degree of participation</w:t>
      </w:r>
      <w:r w:rsidRPr="0064610C">
        <w:rPr>
          <w:rStyle w:val="Emphasis"/>
          <w:rFonts w:asciiTheme="minorHAnsi" w:hAnsiTheme="minorHAnsi"/>
        </w:rPr>
        <w:t xml:space="preserve"> by state stakeholders who comment on a federal agency's proposed rule.</w:t>
      </w:r>
      <w:r w:rsidRPr="0064610C">
        <w:rPr>
          <w:rFonts w:asciiTheme="minorHAnsi" w:hAnsiTheme="minorHAnsi" w:cs="Times New Roman"/>
          <w:sz w:val="16"/>
        </w:rPr>
        <w:t xml:space="preserve"> The agency publishes the proposal in the Federal Register, invites public comments critiquing the draft, and then uses its discretion to revise or defend the rule in response to comments. n256 Even this iterative process con-stitutes a modest negotiation, but it leaves participants so frequently unsatisfied that many agencies began to in-formally use more extensive negotiated rulemaking in the 1970s. n257 In 1990, Congress passed the Negotiated Rulemaking Act, amending the Administrative Procedure Act to allow a more dynamic [*52] and inclusive rulemaking process, n258 and a subsequent Executive Order required all federal agencies to consider negotiated rulemaking when developing regulations. n259 Negotiated rulemaking allows stakeholders much more influence over unfolding regulatory decisions. </w:t>
      </w:r>
      <w:r w:rsidRPr="0064610C">
        <w:rPr>
          <w:rStyle w:val="StyleUnderline"/>
          <w:rFonts w:asciiTheme="minorHAnsi" w:hAnsiTheme="minorHAnsi" w:cs="Times New Roman"/>
        </w:rPr>
        <w:t>Under notice and comment, public participation is limited to criticism of well-formed rules in which the agency is already substantially invested. n260 By contrast, stakeholders in negotiated rulemaking collectively design a proposed rule that takes into account their respective interests and expertise from the beginning.</w:t>
      </w:r>
      <w:r w:rsidRPr="0064610C">
        <w:rPr>
          <w:rFonts w:asciiTheme="minorHAnsi" w:hAnsiTheme="minorHAnsi" w:cs="Times New Roman"/>
          <w:sz w:val="16"/>
        </w:rPr>
        <w:t xml:space="preserve"> n261 The concept, outline, and/or text of a rule is hammered out by an advisory committee of carefully balanced representation from the agency, the regulated public, community groups and NGOs, and state and local governments. n262 A professional intermediary leads the effort to ensure that all stakeholders are appropriately involved and to help interpret prob-lem-solving opportunities. n263 Any consensus reached by the group becomes the basis of the proposed rule, which is still subject to public comment through the normal notice-and-comment procedures. n264 If the group does not reach consensus, then the agency proceeds through the usual notice-and-comment process. n265 The negotiated rulemaking process, a tailored version of interest group bargaining within established legisla-tive constraints, can yield important benefits. n266 </w:t>
      </w:r>
      <w:r w:rsidRPr="0064610C">
        <w:rPr>
          <w:rStyle w:val="StyleUnderline"/>
          <w:rFonts w:asciiTheme="minorHAnsi" w:hAnsiTheme="minorHAnsi" w:cs="Times New Roman"/>
          <w:highlight w:val="green"/>
        </w:rPr>
        <w:t>The process is</w:t>
      </w:r>
      <w:r w:rsidRPr="0064610C">
        <w:rPr>
          <w:rStyle w:val="StyleUnderline"/>
          <w:rFonts w:asciiTheme="minorHAnsi" w:hAnsiTheme="minorHAnsi" w:cs="Times New Roman"/>
        </w:rPr>
        <w:t xml:space="preserve"> usually </w:t>
      </w:r>
      <w:r w:rsidRPr="0064610C">
        <w:rPr>
          <w:rStyle w:val="StyleUnderline"/>
          <w:rFonts w:asciiTheme="minorHAnsi" w:hAnsiTheme="minorHAnsi" w:cs="Times New Roman"/>
          <w:highlight w:val="green"/>
        </w:rPr>
        <w:t>more</w:t>
      </w:r>
      <w:r w:rsidRPr="0064610C">
        <w:rPr>
          <w:rStyle w:val="StyleUnderline"/>
          <w:rFonts w:asciiTheme="minorHAnsi" w:hAnsiTheme="minorHAnsi" w:cs="Times New Roman"/>
        </w:rPr>
        <w:t xml:space="preserve"> subjectively </w:t>
      </w:r>
      <w:r w:rsidRPr="0064610C">
        <w:rPr>
          <w:rStyle w:val="StyleUnderline"/>
          <w:rFonts w:asciiTheme="minorHAnsi" w:hAnsiTheme="minorHAnsi" w:cs="Times New Roman"/>
          <w:highlight w:val="green"/>
        </w:rPr>
        <w:t>satisfying</w:t>
      </w:r>
      <w:r w:rsidRPr="0064610C">
        <w:rPr>
          <w:rFonts w:asciiTheme="minorHAnsi" w:hAnsiTheme="minorHAnsi" w:cs="Times New Roman"/>
          <w:sz w:val="16"/>
        </w:rPr>
        <w:t xml:space="preserve"> [*53] </w:t>
      </w:r>
      <w:r w:rsidRPr="0064610C">
        <w:rPr>
          <w:rStyle w:val="StyleUnderline"/>
          <w:rFonts w:asciiTheme="minorHAnsi" w:hAnsiTheme="minorHAnsi" w:cs="Times New Roman"/>
          <w:highlight w:val="green"/>
        </w:rPr>
        <w:t>for all stakeholders</w:t>
      </w:r>
      <w:r w:rsidRPr="0064610C">
        <w:rPr>
          <w:rStyle w:val="StyleUnderline"/>
          <w:rFonts w:asciiTheme="minorHAnsi" w:hAnsiTheme="minorHAnsi" w:cs="Times New Roman"/>
        </w:rPr>
        <w:t>, including the government agency representatives.</w:t>
      </w:r>
      <w:r w:rsidRPr="0064610C">
        <w:rPr>
          <w:rFonts w:asciiTheme="minorHAnsi" w:hAnsiTheme="minorHAnsi" w:cs="Times New Roman"/>
          <w:sz w:val="16"/>
        </w:rPr>
        <w:t xml:space="preserve"> n267 </w:t>
      </w:r>
      <w:r w:rsidRPr="0064610C">
        <w:rPr>
          <w:rStyle w:val="StyleUnderline"/>
          <w:rFonts w:asciiTheme="minorHAnsi" w:hAnsiTheme="minorHAnsi" w:cs="Times New Roman"/>
        </w:rPr>
        <w:t>More cooperative relationships are estab-lished between the regulated parties and the agencies, facilitating future implementation and enforcement of new rules.</w:t>
      </w:r>
      <w:r w:rsidRPr="0064610C">
        <w:rPr>
          <w:rFonts w:asciiTheme="minorHAnsi" w:hAnsiTheme="minorHAnsi" w:cs="Times New Roman"/>
          <w:sz w:val="16"/>
        </w:rPr>
        <w:t xml:space="preserve"> n268 </w:t>
      </w:r>
      <w:r w:rsidRPr="0064610C">
        <w:rPr>
          <w:rStyle w:val="StyleUnderline"/>
          <w:rFonts w:asciiTheme="minorHAnsi" w:hAnsiTheme="minorHAnsi" w:cs="Times New Roman"/>
        </w:rPr>
        <w:t xml:space="preserve">Final regulations include fewer technical errors and are clearer to stakeholders, so that less time, money and effort is expended on enforcement. </w:t>
      </w:r>
      <w:r w:rsidRPr="0064610C">
        <w:rPr>
          <w:rFonts w:asciiTheme="minorHAnsi" w:hAnsiTheme="minorHAnsi" w:cs="Times New Roman"/>
          <w:sz w:val="16"/>
        </w:rPr>
        <w:t xml:space="preserve">n269 Getting a proposed rule out for public comment takes more time under negotiated rulemaking than standard notice and comment, but thereafter, </w:t>
      </w:r>
      <w:r w:rsidRPr="0064610C">
        <w:rPr>
          <w:rStyle w:val="StyleUnderline"/>
          <w:rFonts w:asciiTheme="minorHAnsi" w:hAnsiTheme="minorHAnsi" w:cs="Times New Roman"/>
        </w:rPr>
        <w:t>negotiated rules receive fewer and more moderate public comment, and are less frequently challenged in court by regulated entities</w:t>
      </w:r>
      <w:r w:rsidRPr="0064610C">
        <w:rPr>
          <w:rFonts w:asciiTheme="minorHAnsi" w:hAnsiTheme="minorHAnsi" w:cs="Times New Roman"/>
          <w:sz w:val="16"/>
        </w:rPr>
        <w:t xml:space="preserve">. n270 </w:t>
      </w:r>
      <w:r w:rsidRPr="0064610C">
        <w:rPr>
          <w:rStyle w:val="StyleUnderline"/>
          <w:rFonts w:asciiTheme="minorHAnsi" w:hAnsiTheme="minorHAnsi" w:cs="Times New Roman"/>
        </w:rPr>
        <w:t>Ultimately</w:t>
      </w:r>
      <w:r w:rsidRPr="0064610C">
        <w:rPr>
          <w:rFonts w:asciiTheme="minorHAnsi" w:hAnsiTheme="minorHAnsi" w:cs="Times New Roman"/>
          <w:sz w:val="16"/>
        </w:rPr>
        <w:t xml:space="preserve">, then, </w:t>
      </w:r>
      <w:r w:rsidRPr="0064610C">
        <w:rPr>
          <w:rStyle w:val="StyleUnderline"/>
          <w:rFonts w:asciiTheme="minorHAnsi" w:hAnsiTheme="minorHAnsi" w:cs="Times New Roman"/>
        </w:rPr>
        <w:t>final regulations can be implemented more quickly following their debut in the Federal Register, and with greater compliance from stakeholders.</w:t>
      </w:r>
      <w:r w:rsidRPr="0064610C">
        <w:rPr>
          <w:rFonts w:asciiTheme="minorHAnsi" w:hAnsiTheme="minorHAnsi" w:cs="Times New Roman"/>
          <w:sz w:val="16"/>
        </w:rPr>
        <w:t xml:space="preserve"> n271 The </w:t>
      </w:r>
      <w:r w:rsidRPr="0064610C">
        <w:rPr>
          <w:rStyle w:val="StyleUnderline"/>
          <w:rFonts w:asciiTheme="minorHAnsi" w:hAnsiTheme="minorHAnsi" w:cs="Times New Roman"/>
        </w:rPr>
        <w:t>process also confers valuable learning benefits on participants, who come to better understand the concerns of other stakeholders, grow invested in the consensus they help create, and ulti-mately campaign for the success of the regulations within their own constituencies.</w:t>
      </w:r>
      <w:r w:rsidRPr="0064610C">
        <w:rPr>
          <w:rFonts w:asciiTheme="minorHAnsi" w:hAnsiTheme="minorHAnsi" w:cs="Times New Roman"/>
          <w:sz w:val="16"/>
        </w:rPr>
        <w:t xml:space="preserve"> n272 Negotiated rulemaking offers </w:t>
      </w:r>
      <w:r w:rsidRPr="0064610C">
        <w:rPr>
          <w:rStyle w:val="StyleUnderline"/>
          <w:rFonts w:asciiTheme="minorHAnsi" w:hAnsiTheme="minorHAnsi" w:cs="Times New Roman"/>
        </w:rPr>
        <w:t>additional procedural benefits</w:t>
      </w:r>
      <w:r w:rsidRPr="0064610C">
        <w:rPr>
          <w:rFonts w:asciiTheme="minorHAnsi" w:hAnsiTheme="minorHAnsi" w:cs="Times New Roman"/>
          <w:sz w:val="16"/>
        </w:rPr>
        <w:t xml:space="preserve"> because it ensures that </w:t>
      </w:r>
      <w:r w:rsidRPr="0064610C">
        <w:rPr>
          <w:rStyle w:val="StyleUnderline"/>
          <w:rFonts w:asciiTheme="minorHAnsi" w:hAnsiTheme="minorHAnsi" w:cs="Times New Roman"/>
          <w:highlight w:val="green"/>
        </w:rPr>
        <w:t>agency personnel will be unambiguously informed</w:t>
      </w:r>
      <w:r w:rsidRPr="0064610C">
        <w:rPr>
          <w:rStyle w:val="StyleUnderline"/>
          <w:rFonts w:asciiTheme="minorHAnsi" w:hAnsiTheme="minorHAnsi" w:cs="Times New Roman"/>
        </w:rPr>
        <w:t xml:space="preserve"> about the full federalism implications of a proposed</w:t>
      </w:r>
      <w:r w:rsidRPr="0064610C">
        <w:rPr>
          <w:rFonts w:asciiTheme="minorHAnsi" w:hAnsiTheme="minorHAnsi" w:cs="Times New Roman"/>
          <w:sz w:val="16"/>
        </w:rPr>
        <w:t xml:space="preserve"> rule by the impacted state interests. Federal agencies are already required by executive order to prepare a federalism impact statement for rulemaking with federalism implications, n273 but </w:t>
      </w:r>
      <w:r w:rsidRPr="0064610C">
        <w:rPr>
          <w:rStyle w:val="StyleUnderline"/>
          <w:rFonts w:asciiTheme="minorHAnsi" w:hAnsiTheme="minorHAnsi" w:cs="Times New Roman"/>
          <w:highlight w:val="green"/>
        </w:rPr>
        <w:t>the quality of state-federal communication</w:t>
      </w:r>
      <w:r w:rsidRPr="0064610C">
        <w:rPr>
          <w:rStyle w:val="StyleUnderline"/>
          <w:rFonts w:asciiTheme="minorHAnsi" w:hAnsiTheme="minorHAnsi" w:cs="Times New Roman"/>
        </w:rPr>
        <w:t xml:space="preserve"> within negotiated rulemaking </w:t>
      </w:r>
      <w:r w:rsidRPr="0064610C">
        <w:rPr>
          <w:rStyle w:val="StyleUnderline"/>
          <w:rFonts w:asciiTheme="minorHAnsi" w:hAnsiTheme="minorHAnsi" w:cs="Times New Roman"/>
          <w:highlight w:val="green"/>
        </w:rPr>
        <w:t>enhances the likelihood that federal agencies will appreciate and understand the full extent of state</w:t>
      </w:r>
      <w:r w:rsidRPr="0064610C">
        <w:rPr>
          <w:rFonts w:asciiTheme="minorHAnsi" w:hAnsiTheme="minorHAnsi" w:cs="Times New Roman"/>
          <w:sz w:val="16"/>
          <w:highlight w:val="green"/>
        </w:rPr>
        <w:t xml:space="preserve"> [*54] </w:t>
      </w:r>
      <w:r w:rsidRPr="0064610C">
        <w:rPr>
          <w:rStyle w:val="StyleUnderline"/>
          <w:rFonts w:asciiTheme="minorHAnsi" w:hAnsiTheme="minorHAnsi" w:cs="Times New Roman"/>
          <w:highlight w:val="green"/>
        </w:rPr>
        <w:t>con-cerns</w:t>
      </w:r>
      <w:r w:rsidRPr="0064610C">
        <w:rPr>
          <w:rStyle w:val="StyleUnderline"/>
          <w:rFonts w:asciiTheme="minorHAnsi" w:hAnsiTheme="minorHAnsi" w:cs="Times New Roman"/>
        </w:rPr>
        <w:t>.</w:t>
      </w:r>
      <w:r w:rsidRPr="0064610C">
        <w:rPr>
          <w:rFonts w:asciiTheme="minorHAnsi" w:hAnsiTheme="minorHAnsi" w:cs="Times New Roman"/>
          <w:sz w:val="16"/>
        </w:rPr>
        <w:t xml:space="preserve"> Just as the consensus-building process invests participating stakeholders with respect for the competing concerns of other stake-holders, </w:t>
      </w:r>
      <w:r w:rsidRPr="0064610C">
        <w:rPr>
          <w:rStyle w:val="StyleUnderline"/>
          <w:rFonts w:asciiTheme="minorHAnsi" w:hAnsiTheme="minorHAnsi" w:cs="Times New Roman"/>
        </w:rPr>
        <w:t xml:space="preserve">it invests participating agency personnel with respect for the federalism concerns of state stakeholders. n274 </w:t>
      </w:r>
      <w:r w:rsidRPr="0064610C">
        <w:rPr>
          <w:rStyle w:val="StyleUnderline"/>
          <w:rFonts w:asciiTheme="minorHAnsi" w:hAnsiTheme="minorHAnsi" w:cs="Times New Roman"/>
          <w:highlight w:val="green"/>
        </w:rPr>
        <w:t>State-side federalism bargainers</w:t>
      </w:r>
      <w:r w:rsidRPr="0064610C">
        <w:rPr>
          <w:rStyle w:val="StyleUnderline"/>
          <w:rFonts w:asciiTheme="minorHAnsi" w:hAnsiTheme="minorHAnsi" w:cs="Times New Roman"/>
        </w:rPr>
        <w:t xml:space="preserve"> interviewed for this project </w:t>
      </w:r>
      <w:r w:rsidRPr="0064610C">
        <w:rPr>
          <w:rStyle w:val="StyleUnderline"/>
          <w:rFonts w:asciiTheme="minorHAnsi" w:hAnsiTheme="minorHAnsi" w:cs="Times New Roman"/>
          <w:highlight w:val="green"/>
        </w:rPr>
        <w:t>consistently reported that they always prefer negotiated rulemaking to notice and comment</w:t>
      </w:r>
      <w:r w:rsidRPr="0064610C">
        <w:rPr>
          <w:rStyle w:val="StyleUnderline"/>
          <w:rFonts w:asciiTheme="minorHAnsi" w:hAnsiTheme="minorHAnsi" w:cs="Times New Roman"/>
        </w:rPr>
        <w:t>--even if their ultimate impact remains small--</w:t>
      </w:r>
      <w:r w:rsidRPr="0064610C">
        <w:rPr>
          <w:rStyle w:val="StyleUnderline"/>
          <w:rFonts w:asciiTheme="minorHAnsi" w:hAnsiTheme="minorHAnsi" w:cs="Times New Roman"/>
          <w:highlight w:val="green"/>
        </w:rPr>
        <w:t>because the products of fully informed federal consultation are always preferable to the alternative.</w:t>
      </w:r>
      <w:r w:rsidRPr="0064610C">
        <w:rPr>
          <w:rFonts w:asciiTheme="minorHAnsi" w:hAnsiTheme="minorHAnsi" w:cs="Times New Roman"/>
          <w:sz w:val="16"/>
          <w:highlight w:val="green"/>
        </w:rPr>
        <w:t xml:space="preserve"> n275</w:t>
      </w:r>
      <w:r w:rsidRPr="0064610C">
        <w:rPr>
          <w:rFonts w:asciiTheme="minorHAnsi" w:hAnsiTheme="minorHAnsi" w:cs="Times New Roman"/>
          <w:sz w:val="16"/>
        </w:rPr>
        <w:t xml:space="preserve"> </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negs solve federalism—traditional rulemaking fails</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Ryan 11</w:t>
      </w:r>
    </w:p>
    <w:p w:rsidR="00A84BC4" w:rsidRPr="0064610C" w:rsidRDefault="00A84BC4" w:rsidP="00A84BC4">
      <w:pPr>
        <w:rPr>
          <w:rFonts w:asciiTheme="minorHAnsi" w:hAnsiTheme="minorHAnsi" w:cs="Times New Roman"/>
          <w:b/>
          <w:bCs/>
          <w:sz w:val="16"/>
          <w:szCs w:val="16"/>
        </w:rPr>
      </w:pPr>
      <w:r w:rsidRPr="0064610C">
        <w:rPr>
          <w:rStyle w:val="Style13ptBold"/>
          <w:rFonts w:asciiTheme="minorHAnsi" w:hAnsiTheme="minorHAnsi" w:cs="Times New Roman"/>
          <w:sz w:val="16"/>
          <w:szCs w:val="16"/>
        </w:rPr>
        <w:t>(Erin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Newshour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rsidR="00A84BC4" w:rsidRPr="0064610C" w:rsidRDefault="00A84BC4" w:rsidP="00A84BC4">
      <w:pPr>
        <w:rPr>
          <w:rFonts w:asciiTheme="minorHAnsi" w:hAnsiTheme="minorHAnsi" w:cs="Times New Roman"/>
          <w:sz w:val="16"/>
        </w:rPr>
      </w:pPr>
      <w:r w:rsidRPr="0064610C">
        <w:rPr>
          <w:rFonts w:asciiTheme="minorHAnsi" w:hAnsiTheme="minorHAnsi" w:cs="Times New Roman"/>
          <w:sz w:val="16"/>
        </w:rPr>
        <w:t xml:space="preserve">Unsurprisingly, </w:t>
      </w:r>
      <w:r w:rsidRPr="0064610C">
        <w:rPr>
          <w:rStyle w:val="StyleUnderline"/>
          <w:rFonts w:asciiTheme="minorHAnsi" w:hAnsiTheme="minorHAnsi" w:cs="Times New Roman"/>
        </w:rPr>
        <w:t>bargaining in which the normative leverage of federalism values heavily influences the ex-change offers the most reliable interpretive tools, smoothing out leverage imbalances and focusing bargainers' in-terlinking interests</w:t>
      </w:r>
      <w:r w:rsidRPr="0064610C">
        <w:rPr>
          <w:rFonts w:asciiTheme="minorHAnsi" w:hAnsiTheme="minorHAnsi" w:cs="Times New Roman"/>
          <w:sz w:val="16"/>
        </w:rPr>
        <w:t xml:space="preserve">. n619 </w:t>
      </w:r>
      <w:r w:rsidRPr="0064610C">
        <w:rPr>
          <w:rStyle w:val="StyleUnderline"/>
          <w:rFonts w:asciiTheme="minorHAnsi" w:hAnsiTheme="minorHAnsi" w:cs="Times New Roman"/>
        </w:rPr>
        <w:t>Negotiations</w:t>
      </w:r>
      <w:r w:rsidRPr="0064610C">
        <w:rPr>
          <w:rFonts w:asciiTheme="minorHAnsi" w:hAnsiTheme="minorHAnsi" w:cs="Times New Roman"/>
          <w:sz w:val="16"/>
        </w:rPr>
        <w:t xml:space="preserve"> in which participants are motivated by shared regard for checks, localism, accountability, and synergy naturally foster constitutional process and hedge against non-consensual dealings. </w:t>
      </w:r>
      <w:r w:rsidRPr="0064610C">
        <w:rPr>
          <w:rStyle w:val="StyleUnderline"/>
          <w:rFonts w:asciiTheme="minorHAnsi" w:hAnsiTheme="minorHAnsi" w:cs="Times New Roman"/>
        </w:rPr>
        <w:t>All federalism bargaining trades on the normative values of federalism to some degree,</w:t>
      </w:r>
      <w:r w:rsidRPr="0064610C">
        <w:rPr>
          <w:rFonts w:asciiTheme="minorHAnsi" w:hAnsiTheme="minorHAnsi" w:cs="Times New Roman"/>
          <w:sz w:val="16"/>
        </w:rPr>
        <w:t xml:space="preserve"> and any given negotiation may feature it more or less prominently based on the factual particulars. n620 Yet the taxonomy reveals several forms in which federalism values predominate by design, and which may prove especially valuable in fraught federalism contexts: negotiated rulemaking, policymaking laboratory negotiations, and iterative federalism. n621 These ex-amples indicate the potential for purposeful federalism engineering to reinforce procedural regard for state and fed-eral roles within the American system. (1) </w:t>
      </w:r>
      <w:r w:rsidRPr="0064610C">
        <w:rPr>
          <w:rStyle w:val="StyleUnderline"/>
          <w:rFonts w:asciiTheme="minorHAnsi" w:hAnsiTheme="minorHAnsi" w:cs="Times New Roman"/>
          <w:highlight w:val="green"/>
        </w:rPr>
        <w:t>Negotiated Rulemaking between state and federal actors improves upon traditional administrative rule-making</w:t>
      </w:r>
      <w:r w:rsidRPr="0064610C">
        <w:rPr>
          <w:rStyle w:val="StyleUnderline"/>
          <w:rFonts w:asciiTheme="minorHAnsi" w:hAnsiTheme="minorHAnsi" w:cs="Times New Roman"/>
        </w:rPr>
        <w:t xml:space="preserve"> in fostering participation, localism, and synergy by incorporating genuine state input into federal regula-tory planning</w:t>
      </w:r>
      <w:r w:rsidRPr="0064610C">
        <w:rPr>
          <w:rFonts w:asciiTheme="minorHAnsi" w:hAnsiTheme="minorHAnsi" w:cs="Times New Roman"/>
          <w:sz w:val="16"/>
        </w:rPr>
        <w:t xml:space="preserve">. n622 </w:t>
      </w:r>
      <w:r w:rsidRPr="0064610C">
        <w:rPr>
          <w:rStyle w:val="StyleUnderline"/>
          <w:rFonts w:asciiTheme="minorHAnsi" w:hAnsiTheme="minorHAnsi" w:cs="Times New Roman"/>
        </w:rPr>
        <w:t>Most negotiated rulemaking also uses professional intermediaries to ensure that all stake-holders are appropriately engaged and to facilitate the search for outcomes that meet parties' dovetailing interests.</w:t>
      </w:r>
      <w:r w:rsidRPr="0064610C">
        <w:rPr>
          <w:rFonts w:asciiTheme="minorHAnsi" w:hAnsiTheme="minorHAnsi" w:cs="Times New Roman"/>
          <w:sz w:val="16"/>
        </w:rPr>
        <w:t xml:space="preserve"> n623 For example, after discovering that extreme local variability precluded a uniform federal program, Phase LI stormwater negotiators invited municipal dischargers to design individually [*123] tailored programs within general federal limits. n624 </w:t>
      </w:r>
      <w:r w:rsidRPr="0064610C">
        <w:rPr>
          <w:rStyle w:val="StyleUnderline"/>
          <w:rFonts w:asciiTheme="minorHAnsi" w:hAnsiTheme="minorHAnsi" w:cs="Times New Roman"/>
        </w:rPr>
        <w:t xml:space="preserve">Considering the massive number of municipalities involved, the fact that the rule faced legal challenge from only a handful of Texas municipalities testifies to the strength of the consensus through which it was created. By contrast, </w:t>
      </w:r>
      <w:r w:rsidRPr="0064610C">
        <w:rPr>
          <w:rStyle w:val="StyleUnderline"/>
          <w:rFonts w:asciiTheme="minorHAnsi" w:hAnsiTheme="minorHAnsi" w:cs="Times New Roman"/>
          <w:highlight w:val="green"/>
        </w:rPr>
        <w:t xml:space="preserve">the iterative exchange within </w:t>
      </w:r>
      <w:r w:rsidRPr="0064610C">
        <w:rPr>
          <w:rStyle w:val="Emphasis"/>
          <w:rFonts w:asciiTheme="minorHAnsi" w:hAnsiTheme="minorHAnsi"/>
          <w:highlight w:val="green"/>
        </w:rPr>
        <w:t>standard notice-and-comment rulemaking</w:t>
      </w:r>
      <w:r w:rsidRPr="0064610C">
        <w:rPr>
          <w:rFonts w:asciiTheme="minorHAnsi" w:hAnsiTheme="minorHAnsi" w:cs="Times New Roman"/>
          <w:sz w:val="16"/>
        </w:rPr>
        <w:t>--also an example of feder-alism bargaining--</w:t>
      </w:r>
      <w:r w:rsidRPr="0064610C">
        <w:rPr>
          <w:rStyle w:val="Emphasis"/>
          <w:rFonts w:asciiTheme="minorHAnsi" w:hAnsiTheme="minorHAnsi"/>
          <w:highlight w:val="green"/>
        </w:rPr>
        <w:t>can frustrate state participation by denying participants meaningful opportunities</w:t>
      </w:r>
      <w:r w:rsidRPr="0064610C">
        <w:rPr>
          <w:rStyle w:val="Emphasis"/>
          <w:rFonts w:asciiTheme="minorHAnsi" w:hAnsiTheme="minorHAnsi"/>
        </w:rPr>
        <w:t xml:space="preserve"> for consulta-tion, collaborative problem-solving, and real-time accountability</w:t>
      </w:r>
      <w:r w:rsidRPr="0064610C">
        <w:rPr>
          <w:rFonts w:asciiTheme="minorHAnsi" w:hAnsiTheme="minorHAnsi" w:cs="Times New Roman"/>
          <w:sz w:val="16"/>
        </w:rPr>
        <w:t xml:space="preserve"> </w:t>
      </w:r>
      <w:r w:rsidRPr="0064610C">
        <w:rPr>
          <w:rStyle w:val="StyleUnderline"/>
          <w:rFonts w:asciiTheme="minorHAnsi" w:hAnsiTheme="minorHAnsi" w:cs="Times New Roman"/>
          <w:highlight w:val="green"/>
        </w:rPr>
        <w:t>The contrast</w:t>
      </w:r>
      <w:r w:rsidRPr="0064610C">
        <w:rPr>
          <w:rStyle w:val="StyleUnderline"/>
          <w:rFonts w:asciiTheme="minorHAnsi" w:hAnsiTheme="minorHAnsi" w:cs="Times New Roman"/>
        </w:rPr>
        <w:t xml:space="preserve"> between notice-and-comment and negotiated rulemaking</w:t>
      </w:r>
      <w:r w:rsidRPr="0064610C">
        <w:rPr>
          <w:rFonts w:asciiTheme="minorHAnsi" w:hAnsiTheme="minorHAnsi" w:cs="Times New Roman"/>
          <w:sz w:val="16"/>
        </w:rPr>
        <w:t xml:space="preserve">, exemplified by the two phases of REAL ID rulemaking, </w:t>
      </w:r>
      <w:r w:rsidRPr="0064610C">
        <w:rPr>
          <w:rStyle w:val="Emphasis"/>
          <w:rFonts w:asciiTheme="minorHAnsi" w:hAnsiTheme="minorHAnsi"/>
          <w:highlight w:val="green"/>
        </w:rPr>
        <w:t>demonstrates the difference be-tween more and less successful instances of federalism bargaining</w:t>
      </w:r>
      <w:r w:rsidRPr="0064610C">
        <w:rPr>
          <w:rFonts w:asciiTheme="minorHAnsi" w:hAnsiTheme="minorHAnsi" w:cs="Times New Roman"/>
          <w:sz w:val="16"/>
          <w:highlight w:val="green"/>
        </w:rPr>
        <w:t>.</w:t>
      </w:r>
      <w:r w:rsidRPr="0064610C">
        <w:rPr>
          <w:rFonts w:asciiTheme="minorHAnsi" w:hAnsiTheme="minorHAnsi" w:cs="Times New Roman"/>
          <w:sz w:val="16"/>
        </w:rPr>
        <w:t xml:space="preserve"> n625 Moreover, </w:t>
      </w:r>
      <w:r w:rsidRPr="0064610C">
        <w:rPr>
          <w:rStyle w:val="StyleUnderline"/>
          <w:rFonts w:asciiTheme="minorHAnsi" w:hAnsiTheme="minorHAnsi" w:cs="Times New Roman"/>
        </w:rPr>
        <w:t>the difficulty of asserting state consent</w:t>
      </w:r>
      <w:r w:rsidRPr="0064610C">
        <w:rPr>
          <w:rFonts w:asciiTheme="minorHAnsi" w:hAnsiTheme="minorHAnsi" w:cs="Times New Roman"/>
          <w:sz w:val="16"/>
        </w:rPr>
        <w:t xml:space="preserve"> to the products of the REAL ID notice-and-comment rulemaking (given the outright rebellion that fol-lowed) </w:t>
      </w:r>
      <w:r w:rsidRPr="0064610C">
        <w:rPr>
          <w:rStyle w:val="StyleUnderline"/>
          <w:rFonts w:asciiTheme="minorHAnsi" w:hAnsiTheme="minorHAnsi" w:cs="Times New Roman"/>
        </w:rPr>
        <w:t>limits its interpretive potential. Negotiated rulemakings</w:t>
      </w:r>
      <w:r w:rsidRPr="0064610C">
        <w:rPr>
          <w:rFonts w:asciiTheme="minorHAnsi" w:hAnsiTheme="minorHAnsi" w:cs="Times New Roman"/>
          <w:sz w:val="16"/>
        </w:rPr>
        <w:t xml:space="preserve"> take longer than other forms of administrative rulemaking, but </w:t>
      </w:r>
      <w:r w:rsidRPr="0064610C">
        <w:rPr>
          <w:rStyle w:val="StyleUnderline"/>
          <w:rFonts w:asciiTheme="minorHAnsi" w:hAnsiTheme="minorHAnsi" w:cs="Times New Roman"/>
        </w:rPr>
        <w:t>are more likely to succeed over time.</w:t>
      </w:r>
      <w:r w:rsidRPr="0064610C">
        <w:rPr>
          <w:rFonts w:asciiTheme="minorHAnsi" w:hAnsiTheme="minorHAnsi" w:cs="Times New Roman"/>
          <w:sz w:val="16"/>
        </w:rPr>
        <w:t xml:space="preserve"> Regulatory matters best suited for state-federal negotiated rulemaking include those in which a decisive federal rule is needed to overcome spillover effects, holdouts, and other collective action problems, but unique and diverse state expertise is needed for the creation of wise policy. </w:t>
      </w:r>
      <w:r w:rsidRPr="0064610C">
        <w:rPr>
          <w:rStyle w:val="StyleUnderline"/>
          <w:rFonts w:asciiTheme="minorHAnsi" w:hAnsiTheme="minorHAnsi" w:cs="Times New Roman"/>
        </w:rPr>
        <w:t>Matters in contexts of overlap least suited for negotiated rulemaking include those in which the need for immediate policy overcomes the need for broad participation</w:t>
      </w:r>
      <w:r w:rsidRPr="0064610C">
        <w:rPr>
          <w:rFonts w:asciiTheme="minorHAnsi" w:hAnsiTheme="minorHAnsi" w:cs="Times New Roman"/>
          <w:sz w:val="16"/>
        </w:rPr>
        <w:t>--but even these leave open possibilities for incremental rulemaking, in which the initial federal rule includes mechanisms for periodic reevaluation with local input.</w:t>
      </w:r>
    </w:p>
    <w:bookmarkEnd w:id="2"/>
    <w:p w:rsidR="00A84BC4" w:rsidRPr="0064610C" w:rsidRDefault="00A84BC4" w:rsidP="00A84BC4">
      <w:pPr>
        <w:pStyle w:val="Heading3"/>
        <w:rPr>
          <w:rFonts w:asciiTheme="minorHAnsi" w:hAnsiTheme="minorHAnsi"/>
        </w:rPr>
      </w:pPr>
      <w:r w:rsidRPr="0064610C">
        <w:rPr>
          <w:rFonts w:asciiTheme="minorHAnsi" w:hAnsiTheme="minorHAnsi"/>
        </w:rPr>
        <w:t>2NC Fism NB Heg Impact</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Fast growth promotes US leadership and solves great power war</w:t>
      </w:r>
    </w:p>
    <w:p w:rsidR="00A84BC4" w:rsidRPr="0064610C" w:rsidRDefault="00A84BC4" w:rsidP="00A84BC4">
      <w:pPr>
        <w:rPr>
          <w:rFonts w:asciiTheme="minorHAnsi" w:hAnsiTheme="minorHAnsi" w:cs="Times New Roman"/>
        </w:rPr>
      </w:pPr>
      <w:r w:rsidRPr="0064610C">
        <w:rPr>
          <w:rStyle w:val="Style13ptBold"/>
          <w:rFonts w:asciiTheme="minorHAnsi" w:hAnsiTheme="minorHAnsi" w:cs="Times New Roman"/>
        </w:rPr>
        <w:t>Khalilzad 11</w:t>
      </w:r>
      <w:r w:rsidRPr="0064610C">
        <w:rPr>
          <w:rFonts w:asciiTheme="minorHAnsi" w:hAnsiTheme="minorHAnsi" w:cs="Times New Roman"/>
        </w:rPr>
        <w:t xml:space="preserve"> – PhD, Former Professor of Political Science @ Columbia, Former ambassador to Iraq and Afghanistan</w:t>
      </w:r>
    </w:p>
    <w:p w:rsidR="00A84BC4" w:rsidRPr="0064610C" w:rsidRDefault="00A84BC4" w:rsidP="00A84BC4">
      <w:pPr>
        <w:rPr>
          <w:rFonts w:asciiTheme="minorHAnsi" w:hAnsiTheme="minorHAnsi" w:cs="Times New Roman"/>
        </w:rPr>
      </w:pPr>
      <w:r w:rsidRPr="0064610C">
        <w:rPr>
          <w:rFonts w:asciiTheme="minorHAnsi" w:hAnsiTheme="minorHAnsi" w:cs="Times New Roman"/>
        </w:rPr>
        <w:t>(Zalmay Khalilzad was the United States ambassador to Afghanistan, Iraq, and the United Nations during the presidency of George W. Bush and the director of policy planning at the Defense Department from 1990 to 1992. "The Economy and National Security" Feb 8 http://www.nationalreview.com/articles/259024/economy-and-national-security-zalmay-khalilzad)//BB</w:t>
      </w:r>
    </w:p>
    <w:p w:rsidR="00A84BC4" w:rsidRPr="0064610C" w:rsidRDefault="00A84BC4" w:rsidP="00A84BC4">
      <w:pPr>
        <w:pStyle w:val="card"/>
        <w:ind w:left="0"/>
        <w:rPr>
          <w:rFonts w:asciiTheme="minorHAnsi" w:hAnsiTheme="minorHAnsi"/>
          <w:sz w:val="8"/>
        </w:rPr>
      </w:pPr>
      <w:r w:rsidRPr="0064610C">
        <w:rPr>
          <w:rFonts w:asciiTheme="minorHAnsi" w:hAnsiTheme="minorHAnsi"/>
          <w:sz w:val="8"/>
        </w:rPr>
        <w:t xml:space="preserve">Today, </w:t>
      </w:r>
      <w:r w:rsidRPr="0064610C">
        <w:rPr>
          <w:rStyle w:val="underline"/>
          <w:rFonts w:asciiTheme="minorHAnsi" w:hAnsiTheme="minorHAnsi"/>
          <w:highlight w:val="green"/>
        </w:rPr>
        <w:t>economic</w:t>
      </w:r>
      <w:r w:rsidRPr="0064610C">
        <w:rPr>
          <w:rFonts w:asciiTheme="minorHAnsi" w:hAnsiTheme="minorHAnsi"/>
          <w:sz w:val="8"/>
        </w:rPr>
        <w:t xml:space="preserve"> and fiscal </w:t>
      </w:r>
      <w:r w:rsidRPr="0064610C">
        <w:rPr>
          <w:rStyle w:val="underline"/>
          <w:rFonts w:asciiTheme="minorHAnsi" w:hAnsiTheme="minorHAnsi"/>
          <w:highlight w:val="green"/>
        </w:rPr>
        <w:t>trends pose the most severe long-term threat to the U</w:t>
      </w:r>
      <w:r w:rsidRPr="0064610C">
        <w:rPr>
          <w:rStyle w:val="underline"/>
          <w:rFonts w:asciiTheme="minorHAnsi" w:hAnsiTheme="minorHAnsi"/>
        </w:rPr>
        <w:t xml:space="preserve">nited </w:t>
      </w:r>
      <w:r w:rsidRPr="0064610C">
        <w:rPr>
          <w:rStyle w:val="underline"/>
          <w:rFonts w:asciiTheme="minorHAnsi" w:hAnsiTheme="minorHAnsi"/>
          <w:highlight w:val="green"/>
        </w:rPr>
        <w:t>S</w:t>
      </w:r>
      <w:r w:rsidRPr="0064610C">
        <w:rPr>
          <w:rStyle w:val="underline"/>
          <w:rFonts w:asciiTheme="minorHAnsi" w:hAnsiTheme="minorHAnsi"/>
        </w:rPr>
        <w:t xml:space="preserve">tates’ </w:t>
      </w:r>
      <w:r w:rsidRPr="0064610C">
        <w:rPr>
          <w:rStyle w:val="underline"/>
          <w:rFonts w:asciiTheme="minorHAnsi" w:hAnsiTheme="minorHAnsi"/>
          <w:highlight w:val="green"/>
        </w:rPr>
        <w:t>position as global leader</w:t>
      </w:r>
      <w:r w:rsidRPr="0064610C">
        <w:rPr>
          <w:rStyle w:val="underline"/>
          <w:rFonts w:asciiTheme="minorHAnsi" w:hAnsiTheme="minorHAnsi"/>
        </w:rPr>
        <w:t xml:space="preserve">. While the United States suffers from </w:t>
      </w:r>
      <w:r w:rsidRPr="0064610C">
        <w:rPr>
          <w:rFonts w:asciiTheme="minorHAnsi" w:hAnsiTheme="minorHAnsi"/>
          <w:sz w:val="8"/>
        </w:rPr>
        <w:t xml:space="preserve">fiscal imbalances and </w:t>
      </w:r>
      <w:r w:rsidRPr="0064610C">
        <w:rPr>
          <w:rStyle w:val="StyleUnderline"/>
          <w:rFonts w:asciiTheme="minorHAnsi" w:hAnsiTheme="minorHAnsi"/>
        </w:rPr>
        <w:t>low economic growth</w:t>
      </w:r>
      <w:r w:rsidRPr="0064610C">
        <w:rPr>
          <w:rStyle w:val="underline"/>
          <w:rFonts w:asciiTheme="minorHAnsi" w:hAnsiTheme="minorHAnsi"/>
        </w:rPr>
        <w:t>, the economies of rival powers are developing rapidly.</w:t>
      </w:r>
      <w:r w:rsidRPr="0064610C">
        <w:rPr>
          <w:rFonts w:asciiTheme="minorHAnsi" w:hAnsiTheme="minorHAnsi"/>
          <w:sz w:val="8"/>
        </w:rPr>
        <w:t xml:space="preserve"> The </w:t>
      </w:r>
      <w:r w:rsidRPr="0064610C">
        <w:rPr>
          <w:rStyle w:val="underline"/>
          <w:rFonts w:asciiTheme="minorHAnsi" w:hAnsiTheme="minorHAnsi"/>
        </w:rPr>
        <w:t>continuation</w:t>
      </w:r>
      <w:r w:rsidRPr="0064610C">
        <w:rPr>
          <w:rFonts w:asciiTheme="minorHAnsi" w:hAnsiTheme="minorHAnsi"/>
          <w:sz w:val="8"/>
        </w:rPr>
        <w:t xml:space="preserve"> of these two trends </w:t>
      </w:r>
      <w:r w:rsidRPr="0064610C">
        <w:rPr>
          <w:rStyle w:val="underline"/>
          <w:rFonts w:asciiTheme="minorHAnsi" w:hAnsiTheme="minorHAnsi"/>
        </w:rPr>
        <w:t xml:space="preserve">could lead to a shift from </w:t>
      </w:r>
      <w:r w:rsidRPr="0064610C">
        <w:rPr>
          <w:rStyle w:val="Emphasis"/>
          <w:rFonts w:asciiTheme="minorHAnsi" w:eastAsiaTheme="majorEastAsia" w:hAnsiTheme="minorHAnsi"/>
        </w:rPr>
        <w:t>American primacy</w:t>
      </w:r>
      <w:r w:rsidRPr="0064610C">
        <w:rPr>
          <w:rStyle w:val="underline"/>
          <w:rFonts w:asciiTheme="minorHAnsi" w:hAnsiTheme="minorHAnsi"/>
        </w:rPr>
        <w:t xml:space="preserve"> toward a multi-polar global system, leading </w:t>
      </w:r>
      <w:r w:rsidRPr="0064610C">
        <w:rPr>
          <w:rFonts w:asciiTheme="minorHAnsi" w:hAnsiTheme="minorHAnsi"/>
          <w:sz w:val="8"/>
        </w:rPr>
        <w:t xml:space="preserve">in turn </w:t>
      </w:r>
      <w:r w:rsidRPr="0064610C">
        <w:rPr>
          <w:rStyle w:val="underline"/>
          <w:rFonts w:asciiTheme="minorHAnsi" w:hAnsiTheme="minorHAnsi"/>
        </w:rPr>
        <w:t>to</w:t>
      </w:r>
      <w:r w:rsidRPr="0064610C">
        <w:rPr>
          <w:rFonts w:asciiTheme="minorHAnsi" w:hAnsiTheme="minorHAnsi"/>
          <w:sz w:val="8"/>
        </w:rPr>
        <w:t xml:space="preserve"> increased </w:t>
      </w:r>
      <w:r w:rsidRPr="0064610C">
        <w:rPr>
          <w:rStyle w:val="underline"/>
          <w:rFonts w:asciiTheme="minorHAnsi" w:hAnsiTheme="minorHAnsi"/>
        </w:rPr>
        <w:t>geopolitical rivalry and</w:t>
      </w:r>
      <w:r w:rsidRPr="0064610C">
        <w:rPr>
          <w:rFonts w:asciiTheme="minorHAnsi" w:hAnsiTheme="minorHAnsi"/>
          <w:sz w:val="8"/>
        </w:rPr>
        <w:t xml:space="preserve"> even </w:t>
      </w:r>
      <w:r w:rsidRPr="0064610C">
        <w:rPr>
          <w:rStyle w:val="StyleUnderline"/>
          <w:rFonts w:asciiTheme="minorHAnsi" w:hAnsiTheme="minorHAnsi"/>
        </w:rPr>
        <w:t xml:space="preserve">war among the </w:t>
      </w:r>
      <w:r w:rsidRPr="0064610C">
        <w:rPr>
          <w:rStyle w:val="Emphasis"/>
          <w:rFonts w:asciiTheme="minorHAnsi" w:eastAsiaTheme="majorEastAsia" w:hAnsiTheme="minorHAnsi"/>
        </w:rPr>
        <w:t>great powers</w:t>
      </w:r>
      <w:r w:rsidRPr="0064610C">
        <w:rPr>
          <w:rStyle w:val="underline"/>
          <w:rFonts w:asciiTheme="minorHAnsi" w:hAnsiTheme="minorHAnsi"/>
        </w:rPr>
        <w:t>.</w:t>
      </w:r>
      <w:r w:rsidRPr="0064610C">
        <w:rPr>
          <w:rFonts w:asciiTheme="minorHAnsi" w:hAnsiTheme="minorHAnsi"/>
          <w:sz w:val="8"/>
        </w:rPr>
        <w:t xml:space="preserve"> </w:t>
      </w:r>
      <w:r w:rsidRPr="0064610C">
        <w:rPr>
          <w:rFonts w:asciiTheme="minorHAnsi" w:hAnsiTheme="minorHAnsi"/>
          <w:sz w:val="8"/>
          <w:szCs w:val="12"/>
        </w:rP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Pr="0064610C">
        <w:rPr>
          <w:rFonts w:asciiTheme="minorHAnsi" w:hAnsiTheme="minorHAnsi"/>
          <w:sz w:val="8"/>
          <w:szCs w:val="10"/>
        </w:rPr>
        <w:t xml:space="preserve">. </w:t>
      </w:r>
      <w:r w:rsidRPr="0064610C">
        <w:rPr>
          <w:rStyle w:val="Emphasis"/>
          <w:rFonts w:asciiTheme="minorHAnsi" w:eastAsiaTheme="majorEastAsia" w:hAnsiTheme="minorHAnsi"/>
          <w:highlight w:val="green"/>
        </w:rPr>
        <w:t>Without faster economic growth</w:t>
      </w:r>
      <w:r w:rsidRPr="0064610C">
        <w:rPr>
          <w:rFonts w:asciiTheme="minorHAnsi" w:hAnsiTheme="minorHAnsi"/>
          <w:sz w:val="8"/>
        </w:rPr>
        <w:t xml:space="preserve"> and actions to reduce deficits, publicly held national debt is projected to reach dangerous proportions. If </w:t>
      </w:r>
      <w:r w:rsidRPr="0064610C">
        <w:rPr>
          <w:rStyle w:val="underline"/>
          <w:rFonts w:asciiTheme="minorHAnsi" w:hAnsiTheme="minorHAnsi"/>
          <w:highlight w:val="green"/>
        </w:rPr>
        <w:t>interest rates</w:t>
      </w:r>
      <w:r w:rsidRPr="0064610C">
        <w:rPr>
          <w:rFonts w:asciiTheme="minorHAnsi" w:hAnsiTheme="minorHAnsi"/>
          <w:sz w:val="8"/>
        </w:rPr>
        <w:t xml:space="preserve"> were to rise significantly, annual interest payments — which already are larger than the defense budget — </w:t>
      </w:r>
      <w:r w:rsidRPr="0064610C">
        <w:rPr>
          <w:rStyle w:val="underline"/>
          <w:rFonts w:asciiTheme="minorHAnsi" w:hAnsiTheme="minorHAnsi"/>
          <w:highlight w:val="green"/>
        </w:rPr>
        <w:t>would crowd out other spending</w:t>
      </w:r>
      <w:r w:rsidRPr="0064610C">
        <w:rPr>
          <w:rFonts w:asciiTheme="minorHAnsi" w:hAnsiTheme="minorHAnsi"/>
          <w:sz w:val="8"/>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64610C">
        <w:rPr>
          <w:rStyle w:val="underline"/>
          <w:rFonts w:asciiTheme="minorHAnsi" w:hAnsiTheme="minorHAnsi"/>
          <w:highlight w:val="green"/>
        </w:rPr>
        <w:t>It was the economic devastation of Britain and France</w:t>
      </w:r>
      <w:r w:rsidRPr="0064610C">
        <w:rPr>
          <w:rFonts w:asciiTheme="minorHAnsi" w:hAnsiTheme="minorHAnsi"/>
          <w:sz w:val="8"/>
        </w:rPr>
        <w:t xml:space="preserve"> during World War II, as well as the rise of other powers, </w:t>
      </w:r>
      <w:r w:rsidRPr="0064610C">
        <w:rPr>
          <w:rStyle w:val="underline"/>
          <w:rFonts w:asciiTheme="minorHAnsi" w:hAnsiTheme="minorHAnsi"/>
          <w:highlight w:val="green"/>
        </w:rPr>
        <w:t>that led both countries to relinquish their empires</w:t>
      </w:r>
      <w:r w:rsidRPr="0064610C">
        <w:rPr>
          <w:rFonts w:asciiTheme="minorHAnsi" w:hAnsiTheme="minorHAnsi"/>
          <w:sz w:val="8"/>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64610C">
        <w:rPr>
          <w:rStyle w:val="underline"/>
          <w:rFonts w:asciiTheme="minorHAnsi" w:hAnsiTheme="minorHAnsi"/>
          <w:highlight w:val="green"/>
        </w:rPr>
        <w:t>the U</w:t>
      </w:r>
      <w:r w:rsidRPr="0064610C">
        <w:rPr>
          <w:rStyle w:val="underline"/>
          <w:rFonts w:asciiTheme="minorHAnsi" w:hAnsiTheme="minorHAnsi"/>
        </w:rPr>
        <w:t xml:space="preserve">nited </w:t>
      </w:r>
      <w:r w:rsidRPr="0064610C">
        <w:rPr>
          <w:rStyle w:val="underline"/>
          <w:rFonts w:asciiTheme="minorHAnsi" w:hAnsiTheme="minorHAnsi"/>
          <w:highlight w:val="green"/>
        </w:rPr>
        <w:t>S</w:t>
      </w:r>
      <w:r w:rsidRPr="0064610C">
        <w:rPr>
          <w:rStyle w:val="underline"/>
          <w:rFonts w:asciiTheme="minorHAnsi" w:hAnsiTheme="minorHAnsi"/>
        </w:rPr>
        <w:t xml:space="preserve">tates </w:t>
      </w:r>
      <w:r w:rsidRPr="0064610C">
        <w:rPr>
          <w:rStyle w:val="underline"/>
          <w:rFonts w:asciiTheme="minorHAnsi" w:hAnsiTheme="minorHAnsi"/>
          <w:highlight w:val="green"/>
        </w:rPr>
        <w:t>would be compelled to retrench,</w:t>
      </w:r>
      <w:r w:rsidRPr="0064610C">
        <w:rPr>
          <w:rStyle w:val="underline"/>
          <w:rFonts w:asciiTheme="minorHAnsi" w:hAnsiTheme="minorHAnsi"/>
        </w:rPr>
        <w:t xml:space="preserve"> </w:t>
      </w:r>
      <w:r w:rsidRPr="0064610C">
        <w:rPr>
          <w:rFonts w:asciiTheme="minorHAnsi" w:hAnsiTheme="minorHAnsi"/>
          <w:sz w:val="8"/>
        </w:rPr>
        <w:t xml:space="preserve">reducing its military spending and </w:t>
      </w:r>
      <w:r w:rsidRPr="0064610C">
        <w:rPr>
          <w:rStyle w:val="underline"/>
          <w:rFonts w:asciiTheme="minorHAnsi" w:hAnsiTheme="minorHAnsi"/>
        </w:rPr>
        <w:t>shedding international commitments</w:t>
      </w:r>
      <w:r w:rsidRPr="0064610C">
        <w:rPr>
          <w:rFonts w:asciiTheme="minorHAnsi" w:hAnsiTheme="minorHAnsi"/>
          <w:sz w:val="8"/>
        </w:rPr>
        <w:t xml:space="preserve">. </w:t>
      </w:r>
      <w:r w:rsidRPr="0064610C">
        <w:rPr>
          <w:rStyle w:val="StyleUnderline"/>
          <w:rFonts w:asciiTheme="minorHAnsi" w:hAnsiTheme="minorHAnsi"/>
        </w:rPr>
        <w:t>We face this domestic challenge while other major powers are experiencing rapid economic growth</w:t>
      </w:r>
      <w:r w:rsidRPr="0064610C">
        <w:rPr>
          <w:rFonts w:asciiTheme="minorHAnsi" w:hAnsiTheme="minorHAnsi"/>
          <w:sz w:val="8"/>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64610C">
        <w:rPr>
          <w:rStyle w:val="underline"/>
          <w:rFonts w:asciiTheme="minorHAnsi" w:hAnsiTheme="minorHAnsi"/>
        </w:rPr>
        <w:t>If U.S. policymakers fail to act</w:t>
      </w:r>
      <w:r w:rsidRPr="0064610C">
        <w:rPr>
          <w:rFonts w:asciiTheme="minorHAnsi" w:hAnsiTheme="minorHAnsi"/>
          <w:sz w:val="8"/>
        </w:rPr>
        <w:t xml:space="preserve"> and other powers continue to grow, it is not a question of whether but when a new international order will emerge. </w:t>
      </w:r>
      <w:r w:rsidRPr="0064610C">
        <w:rPr>
          <w:rStyle w:val="underline"/>
          <w:rFonts w:asciiTheme="minorHAnsi" w:hAnsiTheme="minorHAnsi"/>
        </w:rPr>
        <w:t>The closing of the gap</w:t>
      </w:r>
      <w:r w:rsidRPr="0064610C">
        <w:rPr>
          <w:rFonts w:asciiTheme="minorHAnsi" w:hAnsiTheme="minorHAnsi"/>
          <w:sz w:val="8"/>
        </w:rPr>
        <w:t xml:space="preserve"> between the United States and its rivals </w:t>
      </w:r>
      <w:r w:rsidRPr="0064610C">
        <w:rPr>
          <w:rStyle w:val="underline"/>
          <w:rFonts w:asciiTheme="minorHAnsi" w:hAnsiTheme="minorHAnsi"/>
        </w:rPr>
        <w:t>could intensify geopolitical competition among major powers,</w:t>
      </w:r>
      <w:r w:rsidRPr="0064610C">
        <w:rPr>
          <w:rFonts w:asciiTheme="minorHAnsi" w:hAnsiTheme="minorHAnsi"/>
          <w:sz w:val="8"/>
        </w:rPr>
        <w:t xml:space="preserve"> increase incentives for local powers to play major powers against one another, </w:t>
      </w:r>
      <w:r w:rsidRPr="0064610C">
        <w:rPr>
          <w:rStyle w:val="underline"/>
          <w:rFonts w:asciiTheme="minorHAnsi" w:hAnsiTheme="minorHAnsi"/>
        </w:rPr>
        <w:t>and</w:t>
      </w:r>
      <w:r w:rsidRPr="0064610C">
        <w:rPr>
          <w:rFonts w:asciiTheme="minorHAnsi" w:hAnsiTheme="minorHAnsi"/>
          <w:sz w:val="8"/>
        </w:rPr>
        <w:t xml:space="preserve"> undercut our will to preclude or respond to international crises because of </w:t>
      </w:r>
      <w:r w:rsidRPr="0064610C">
        <w:rPr>
          <w:rStyle w:val="StyleUnderline"/>
          <w:rFonts w:asciiTheme="minorHAnsi" w:hAnsiTheme="minorHAnsi"/>
        </w:rPr>
        <w:t>the higher risk of escalation</w:t>
      </w:r>
      <w:r w:rsidRPr="0064610C">
        <w:rPr>
          <w:rStyle w:val="underline"/>
          <w:rFonts w:asciiTheme="minorHAnsi" w:hAnsiTheme="minorHAnsi"/>
        </w:rPr>
        <w:t>.</w:t>
      </w:r>
      <w:r w:rsidRPr="0064610C">
        <w:rPr>
          <w:rFonts w:asciiTheme="minorHAnsi" w:hAnsiTheme="minorHAnsi"/>
          <w:sz w:val="8"/>
        </w:rPr>
        <w:t xml:space="preserve"> The stakes are high. In modern history, </w:t>
      </w:r>
      <w:r w:rsidRPr="0064610C">
        <w:rPr>
          <w:rStyle w:val="underline"/>
          <w:rFonts w:asciiTheme="minorHAnsi" w:hAnsiTheme="minorHAnsi"/>
        </w:rPr>
        <w:t xml:space="preserve">the longest period of peace among the great powers has been the </w:t>
      </w:r>
      <w:r w:rsidRPr="0064610C">
        <w:rPr>
          <w:rStyle w:val="Emphasis"/>
          <w:rFonts w:asciiTheme="minorHAnsi" w:eastAsiaTheme="majorEastAsia" w:hAnsiTheme="minorHAnsi"/>
        </w:rPr>
        <w:t>era of U.S. leadership</w:t>
      </w:r>
      <w:r w:rsidRPr="0064610C">
        <w:rPr>
          <w:rFonts w:asciiTheme="minorHAnsi" w:hAnsiTheme="minorHAnsi"/>
          <w:sz w:val="8"/>
        </w:rPr>
        <w:t xml:space="preserve">. By contrast, </w:t>
      </w:r>
      <w:r w:rsidRPr="0064610C">
        <w:rPr>
          <w:rStyle w:val="underline"/>
          <w:rFonts w:asciiTheme="minorHAnsi" w:hAnsiTheme="minorHAnsi"/>
        </w:rPr>
        <w:t>multi-polar systems have been unstable, with</w:t>
      </w:r>
      <w:r w:rsidRPr="0064610C">
        <w:rPr>
          <w:rFonts w:asciiTheme="minorHAnsi" w:hAnsiTheme="minorHAnsi"/>
          <w:sz w:val="8"/>
        </w:rPr>
        <w:t xml:space="preserve"> their competitive dynamics resulting in frequent crises and </w:t>
      </w:r>
      <w:r w:rsidRPr="0064610C">
        <w:rPr>
          <w:rStyle w:val="underline"/>
          <w:rFonts w:asciiTheme="minorHAnsi" w:hAnsiTheme="minorHAnsi"/>
        </w:rPr>
        <w:t xml:space="preserve">major wars among the great powers. </w:t>
      </w:r>
      <w:r w:rsidRPr="0064610C">
        <w:rPr>
          <w:rFonts w:asciiTheme="minorHAnsi" w:hAnsiTheme="minorHAnsi"/>
          <w:sz w:val="8"/>
        </w:rPr>
        <w:t xml:space="preserve">Failures of multi-polar international systems produced both world wars. </w:t>
      </w:r>
      <w:r w:rsidRPr="0064610C">
        <w:rPr>
          <w:rStyle w:val="underline"/>
          <w:rFonts w:asciiTheme="minorHAnsi" w:hAnsiTheme="minorHAnsi"/>
          <w:highlight w:val="green"/>
        </w:rPr>
        <w:t xml:space="preserve">American retrenchment could have </w:t>
      </w:r>
      <w:r w:rsidRPr="0064610C">
        <w:rPr>
          <w:rStyle w:val="Emphasis"/>
          <w:rFonts w:asciiTheme="minorHAnsi" w:eastAsiaTheme="majorEastAsia" w:hAnsiTheme="minorHAnsi"/>
          <w:highlight w:val="green"/>
        </w:rPr>
        <w:t>devastating consequences</w:t>
      </w:r>
      <w:r w:rsidRPr="0064610C">
        <w:rPr>
          <w:rFonts w:asciiTheme="minorHAnsi" w:hAnsiTheme="minorHAnsi"/>
          <w:sz w:val="8"/>
          <w:szCs w:val="12"/>
        </w:rPr>
        <w:t>. Without an American security blanket, regional powers could rearm in an attempt to balance against emerging threats. Under this scenario,</w:t>
      </w:r>
      <w:r w:rsidRPr="0064610C">
        <w:rPr>
          <w:rFonts w:asciiTheme="minorHAnsi" w:hAnsiTheme="minorHAnsi"/>
          <w:sz w:val="8"/>
        </w:rPr>
        <w:t xml:space="preserve"> </w:t>
      </w:r>
      <w:r w:rsidRPr="0064610C">
        <w:rPr>
          <w:rStyle w:val="underline"/>
          <w:rFonts w:asciiTheme="minorHAnsi" w:hAnsiTheme="minorHAnsi"/>
        </w:rPr>
        <w:t xml:space="preserve">there would be a heightened possibility of </w:t>
      </w:r>
      <w:r w:rsidRPr="0064610C">
        <w:rPr>
          <w:rStyle w:val="underline"/>
          <w:rFonts w:asciiTheme="minorHAnsi" w:hAnsiTheme="minorHAnsi"/>
          <w:highlight w:val="green"/>
        </w:rPr>
        <w:t>arms races, miscalculation, or other crises spiraling into all-out conflict</w:t>
      </w:r>
      <w:r w:rsidRPr="0064610C">
        <w:rPr>
          <w:rFonts w:asciiTheme="minorHAnsi" w:hAnsiTheme="minorHAnsi"/>
          <w:sz w:val="8"/>
        </w:rPr>
        <w:t xml:space="preserve">. Alternatively, in seeking to accommodate the stronger powers, </w:t>
      </w:r>
      <w:r w:rsidRPr="0064610C">
        <w:rPr>
          <w:rStyle w:val="underline"/>
          <w:rFonts w:asciiTheme="minorHAnsi" w:hAnsiTheme="minorHAnsi"/>
        </w:rPr>
        <w:t>weaker powers may shift their geopolitical posture away from the United States.</w:t>
      </w:r>
      <w:r w:rsidRPr="0064610C">
        <w:rPr>
          <w:rFonts w:asciiTheme="minorHAnsi" w:hAnsiTheme="minorHAnsi"/>
          <w:sz w:val="8"/>
        </w:rPr>
        <w:t xml:space="preserve"> Either way, </w:t>
      </w:r>
      <w:r w:rsidRPr="0064610C">
        <w:rPr>
          <w:rStyle w:val="underline"/>
          <w:rFonts w:asciiTheme="minorHAnsi" w:hAnsiTheme="minorHAnsi"/>
        </w:rPr>
        <w:t>hostile states would be emboldened to make aggressive moves in their regions</w:t>
      </w:r>
      <w:r w:rsidRPr="0064610C">
        <w:rPr>
          <w:rFonts w:asciiTheme="minorHAnsi" w:hAnsiTheme="minorHAnsi"/>
          <w:sz w:val="8"/>
        </w:rPr>
        <w:t xml:space="preserve">. </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Slow growth leads to hegemonic wars – relative gap is key</w:t>
      </w:r>
    </w:p>
    <w:p w:rsidR="00A84BC4" w:rsidRPr="0064610C" w:rsidRDefault="00A84BC4" w:rsidP="00A84BC4">
      <w:pPr>
        <w:rPr>
          <w:rFonts w:asciiTheme="minorHAnsi" w:hAnsiTheme="minorHAnsi" w:cs="Times New Roman"/>
        </w:rPr>
      </w:pPr>
      <w:r w:rsidRPr="0064610C">
        <w:rPr>
          <w:rStyle w:val="Style13ptBold"/>
          <w:rFonts w:asciiTheme="minorHAnsi" w:hAnsiTheme="minorHAnsi" w:cs="Times New Roman"/>
        </w:rPr>
        <w:t>Goldstein 7 </w:t>
      </w:r>
      <w:r w:rsidRPr="0064610C">
        <w:rPr>
          <w:rFonts w:asciiTheme="minorHAnsi" w:hAnsiTheme="minorHAnsi" w:cs="Times New Roman"/>
        </w:rPr>
        <w:t xml:space="preserve">- Professor of Global Politics and International Relations @ University of Pennsylvania, </w:t>
      </w:r>
    </w:p>
    <w:p w:rsidR="00A84BC4" w:rsidRPr="0064610C" w:rsidRDefault="00A84BC4" w:rsidP="00A84BC4">
      <w:pPr>
        <w:rPr>
          <w:rFonts w:asciiTheme="minorHAnsi" w:hAnsiTheme="minorHAnsi" w:cs="Times New Roman"/>
        </w:rPr>
      </w:pPr>
      <w:r w:rsidRPr="0064610C">
        <w:rPr>
          <w:rFonts w:asciiTheme="minorHAnsi" w:hAnsiTheme="minorHAnsi" w:cs="Times New Roman"/>
        </w:rPr>
        <w:t>(Avery Goldstein, “Power transitions, institutions, and China's rise in East Asia: Theoretical expectations and evidence,” </w:t>
      </w:r>
      <w:hyperlink r:id="rId16" w:tgtFrame="_blank" w:tooltip="Click to go to publication home" w:history="1">
        <w:r w:rsidRPr="0064610C">
          <w:rPr>
            <w:rFonts w:asciiTheme="minorHAnsi" w:hAnsiTheme="minorHAnsi" w:cs="Times New Roman"/>
          </w:rPr>
          <w:t>Journal of Strategic Studies</w:t>
        </w:r>
      </w:hyperlink>
      <w:r w:rsidRPr="0064610C">
        <w:rPr>
          <w:rFonts w:asciiTheme="minorHAnsi" w:hAnsiTheme="minorHAnsi" w:cs="Times New Roman"/>
        </w:rPr>
        <w:t>, Volume</w:t>
      </w:r>
      <w:hyperlink r:id="rId17" w:anchor="v30" w:tgtFrame="_blank" w:tooltip="Click to view volume" w:history="1">
        <w:r w:rsidRPr="0064610C">
          <w:rPr>
            <w:rFonts w:asciiTheme="minorHAnsi" w:hAnsiTheme="minorHAnsi" w:cs="Times New Roman"/>
          </w:rPr>
          <w:t>30</w:t>
        </w:r>
      </w:hyperlink>
      <w:r w:rsidRPr="0064610C">
        <w:rPr>
          <w:rFonts w:asciiTheme="minorHAnsi" w:hAnsiTheme="minorHAnsi" w:cs="Times New Roman"/>
        </w:rPr>
        <w:t>, Issue </w:t>
      </w:r>
      <w:hyperlink r:id="rId18" w:tgtFrame="_blank" w:tooltip="Click to view issue" w:history="1">
        <w:r w:rsidRPr="0064610C">
          <w:rPr>
            <w:rFonts w:asciiTheme="minorHAnsi" w:hAnsiTheme="minorHAnsi" w:cs="Times New Roman"/>
          </w:rPr>
          <w:t>4 &amp; 5 </w:t>
        </w:r>
      </w:hyperlink>
      <w:r w:rsidRPr="0064610C">
        <w:rPr>
          <w:rFonts w:asciiTheme="minorHAnsi" w:hAnsiTheme="minorHAnsi" w:cs="Times New Roman"/>
        </w:rPr>
        <w:t>August, EBSCO)</w:t>
      </w:r>
    </w:p>
    <w:p w:rsidR="00A84BC4" w:rsidRPr="0064610C" w:rsidRDefault="00A84BC4" w:rsidP="00A84BC4">
      <w:pPr>
        <w:rPr>
          <w:rFonts w:asciiTheme="minorHAnsi" w:hAnsiTheme="minorHAnsi" w:cs="Times New Roman"/>
          <w:sz w:val="16"/>
        </w:rPr>
      </w:pPr>
      <w:r w:rsidRPr="0064610C">
        <w:rPr>
          <w:rFonts w:asciiTheme="minorHAnsi" w:hAnsiTheme="minorHAnsi" w:cs="Times New Roman"/>
          <w:sz w:val="16"/>
        </w:rPr>
        <w:t>Two closely related, though distinct, theoretical arguments focus explicitly on the consequences for international politics of a shift in power between a dominant state and a rising power. In War and Change in World Politics, Robert </w:t>
      </w:r>
      <w:r w:rsidRPr="0064610C">
        <w:rPr>
          <w:rStyle w:val="StyleUnderline"/>
          <w:rFonts w:asciiTheme="minorHAnsi" w:hAnsiTheme="minorHAnsi" w:cs="Times New Roman"/>
        </w:rPr>
        <w:t>Gilpin suggested that </w:t>
      </w:r>
      <w:r w:rsidRPr="0064610C">
        <w:rPr>
          <w:rFonts w:asciiTheme="minorHAnsi" w:hAnsiTheme="minorHAnsi" w:cs="Times New Roman"/>
          <w:sz w:val="16"/>
        </w:rPr>
        <w:t>peace prevails when a dominant state’s capabilities enable it to ‘govern’ an international order that it has shaped. Over time, however, </w:t>
      </w:r>
      <w:r w:rsidRPr="0064610C">
        <w:rPr>
          <w:rStyle w:val="StyleUnderline"/>
          <w:rFonts w:asciiTheme="minorHAnsi" w:hAnsiTheme="minorHAnsi" w:cs="Times New Roman"/>
        </w:rPr>
        <w:t>as economic and technological diffusion proceeds </w:t>
      </w:r>
      <w:r w:rsidRPr="0064610C">
        <w:rPr>
          <w:rFonts w:asciiTheme="minorHAnsi" w:hAnsiTheme="minorHAnsi" w:cs="Times New Roman"/>
          <w:sz w:val="16"/>
        </w:rPr>
        <w:t>during eras of peace and development, </w:t>
      </w:r>
      <w:r w:rsidRPr="0064610C">
        <w:rPr>
          <w:rStyle w:val="StyleUnderline"/>
          <w:rFonts w:asciiTheme="minorHAnsi" w:hAnsiTheme="minorHAnsi" w:cs="Times New Roman"/>
        </w:rPr>
        <w:t>other states are empowered</w:t>
      </w:r>
      <w:r w:rsidRPr="0064610C">
        <w:rPr>
          <w:rFonts w:asciiTheme="minorHAnsi" w:hAnsiTheme="minorHAnsi" w:cs="Times New Roman"/>
          <w:u w:val="single"/>
        </w:rPr>
        <w:t>. </w:t>
      </w:r>
      <w:r w:rsidRPr="0064610C">
        <w:rPr>
          <w:rFonts w:asciiTheme="minorHAnsi" w:hAnsiTheme="minorHAnsi" w:cs="Times New Roman"/>
          <w:sz w:val="16"/>
        </w:rPr>
        <w:t>Moreover, the burdens of international governance drain and distract the reigning hegemon, and </w:t>
      </w:r>
      <w:r w:rsidRPr="0064610C">
        <w:rPr>
          <w:rStyle w:val="StyleUnderline"/>
          <w:rFonts w:asciiTheme="minorHAnsi" w:hAnsiTheme="minorHAnsi" w:cs="Times New Roman"/>
        </w:rPr>
        <w:t>challengers </w:t>
      </w:r>
      <w:r w:rsidRPr="0064610C">
        <w:rPr>
          <w:rFonts w:asciiTheme="minorHAnsi" w:hAnsiTheme="minorHAnsi" w:cs="Times New Roman"/>
          <w:sz w:val="16"/>
        </w:rPr>
        <w:t>eventually </w:t>
      </w:r>
      <w:r w:rsidRPr="0064610C">
        <w:rPr>
          <w:rStyle w:val="StyleUnderline"/>
          <w:rFonts w:asciiTheme="minorHAnsi" w:hAnsiTheme="minorHAnsi" w:cs="Times New Roman"/>
        </w:rPr>
        <w:t>emerge who seek to rewrite the rules of governance. </w:t>
      </w:r>
      <w:r w:rsidRPr="0064610C">
        <w:rPr>
          <w:rStyle w:val="StyleUnderline"/>
          <w:rFonts w:asciiTheme="minorHAnsi" w:hAnsiTheme="minorHAnsi" w:cs="Times New Roman"/>
          <w:highlight w:val="green"/>
        </w:rPr>
        <w:t>As the power</w:t>
      </w:r>
      <w:r w:rsidRPr="0064610C">
        <w:rPr>
          <w:rStyle w:val="StyleUnderline"/>
          <w:rFonts w:asciiTheme="minorHAnsi" w:hAnsiTheme="minorHAnsi" w:cs="Times New Roman"/>
        </w:rPr>
        <w:t xml:space="preserve"> advantage </w:t>
      </w:r>
      <w:r w:rsidRPr="0064610C">
        <w:rPr>
          <w:rStyle w:val="StyleUnderline"/>
          <w:rFonts w:asciiTheme="minorHAnsi" w:hAnsiTheme="minorHAnsi" w:cs="Times New Roman"/>
          <w:highlight w:val="green"/>
        </w:rPr>
        <w:t>of the </w:t>
      </w:r>
      <w:r w:rsidRPr="0064610C">
        <w:rPr>
          <w:rStyle w:val="StyleUnderline"/>
          <w:rFonts w:asciiTheme="minorHAnsi" w:hAnsiTheme="minorHAnsi" w:cs="Times New Roman"/>
        </w:rPr>
        <w:t>erstwhile </w:t>
      </w:r>
      <w:r w:rsidRPr="0064610C">
        <w:rPr>
          <w:rStyle w:val="StyleUnderline"/>
          <w:rFonts w:asciiTheme="minorHAnsi" w:hAnsiTheme="minorHAnsi" w:cs="Times New Roman"/>
          <w:highlight w:val="green"/>
        </w:rPr>
        <w:t xml:space="preserve">hegemon ebbs, it may become </w:t>
      </w:r>
      <w:r w:rsidRPr="0064610C">
        <w:rPr>
          <w:rStyle w:val="Emphasis"/>
          <w:rFonts w:asciiTheme="minorHAnsi" w:hAnsiTheme="minorHAnsi"/>
          <w:highlight w:val="green"/>
        </w:rPr>
        <w:t>desperate</w:t>
      </w:r>
      <w:r w:rsidRPr="0064610C">
        <w:rPr>
          <w:rStyle w:val="StyleUnderline"/>
          <w:rFonts w:asciiTheme="minorHAnsi" w:hAnsiTheme="minorHAnsi" w:cs="Times New Roman"/>
          <w:highlight w:val="green"/>
        </w:rPr>
        <w:t xml:space="preserve"> enough to resort to</w:t>
      </w:r>
      <w:r w:rsidRPr="0064610C">
        <w:rPr>
          <w:rStyle w:val="StyleUnderline"/>
          <w:rFonts w:asciiTheme="minorHAnsi" w:hAnsiTheme="minorHAnsi" w:cs="Times New Roman"/>
        </w:rPr>
        <w:t> </w:t>
      </w:r>
      <w:r w:rsidRPr="0064610C">
        <w:rPr>
          <w:rFonts w:asciiTheme="minorHAnsi" w:hAnsiTheme="minorHAnsi" w:cs="Times New Roman"/>
          <w:sz w:val="16"/>
        </w:rPr>
        <w:t>theultima ratio of international politics, </w:t>
      </w:r>
      <w:r w:rsidRPr="0064610C">
        <w:rPr>
          <w:rStyle w:val="StyleUnderline"/>
          <w:rFonts w:asciiTheme="minorHAnsi" w:hAnsiTheme="minorHAnsi" w:cs="Times New Roman"/>
          <w:highlight w:val="green"/>
        </w:rPr>
        <w:t>force</w:t>
      </w:r>
      <w:r w:rsidRPr="0064610C">
        <w:rPr>
          <w:rStyle w:val="StyleUnderline"/>
          <w:rFonts w:asciiTheme="minorHAnsi" w:hAnsiTheme="minorHAnsi" w:cs="Times New Roman"/>
        </w:rPr>
        <w:t>, to forestall the </w:t>
      </w:r>
      <w:r w:rsidRPr="0064610C">
        <w:rPr>
          <w:rFonts w:asciiTheme="minorHAnsi" w:hAnsiTheme="minorHAnsi" w:cs="Times New Roman"/>
          <w:sz w:val="16"/>
        </w:rPr>
        <w:t>increasingly urgent</w:t>
      </w:r>
      <w:r w:rsidRPr="0064610C">
        <w:rPr>
          <w:rFonts w:asciiTheme="minorHAnsi" w:hAnsiTheme="minorHAnsi" w:cs="Times New Roman"/>
          <w:u w:val="single"/>
        </w:rPr>
        <w:t> </w:t>
      </w:r>
      <w:r w:rsidRPr="0064610C">
        <w:rPr>
          <w:rStyle w:val="StyleUnderline"/>
          <w:rFonts w:asciiTheme="minorHAnsi" w:hAnsiTheme="minorHAnsi" w:cs="Times New Roman"/>
        </w:rPr>
        <w:t>demands of a rising challenger. Or as the power of the challenger rises, it may be tempted to press its case with </w:t>
      </w:r>
      <w:r w:rsidRPr="0064610C">
        <w:rPr>
          <w:rFonts w:asciiTheme="minorHAnsi" w:hAnsiTheme="minorHAnsi" w:cs="Times New Roman"/>
          <w:sz w:val="16"/>
        </w:rPr>
        <w:t>threats to use</w:t>
      </w:r>
      <w:r w:rsidRPr="0064610C">
        <w:rPr>
          <w:rFonts w:asciiTheme="minorHAnsi" w:hAnsiTheme="minorHAnsi" w:cs="Times New Roman"/>
          <w:u w:val="single"/>
        </w:rPr>
        <w:t> </w:t>
      </w:r>
      <w:r w:rsidRPr="0064610C">
        <w:rPr>
          <w:rStyle w:val="StyleUnderline"/>
          <w:rFonts w:asciiTheme="minorHAnsi" w:hAnsiTheme="minorHAnsi" w:cs="Times New Roman"/>
        </w:rPr>
        <w:t>force. It is the rise and fall of the great powers that creates </w:t>
      </w:r>
      <w:r w:rsidRPr="0064610C">
        <w:rPr>
          <w:rFonts w:asciiTheme="minorHAnsi" w:hAnsiTheme="minorHAnsi" w:cs="Times New Roman"/>
          <w:sz w:val="16"/>
        </w:rPr>
        <w:t>the circumstances under which major wars, what Gilpin labels </w:t>
      </w:r>
      <w:r w:rsidRPr="0064610C">
        <w:rPr>
          <w:rFonts w:asciiTheme="minorHAnsi" w:hAnsiTheme="minorHAnsi" w:cs="Times New Roman"/>
          <w:u w:val="single"/>
        </w:rPr>
        <w:t>‘</w:t>
      </w:r>
      <w:r w:rsidRPr="0064610C">
        <w:rPr>
          <w:rStyle w:val="Emphasis"/>
          <w:rFonts w:asciiTheme="minorHAnsi" w:hAnsiTheme="minorHAnsi"/>
        </w:rPr>
        <w:t>hegemonic wars’</w:t>
      </w:r>
      <w:r w:rsidRPr="0064610C">
        <w:rPr>
          <w:rFonts w:asciiTheme="minorHAnsi" w:hAnsiTheme="minorHAnsi" w:cs="Times New Roman"/>
          <w:u w:val="single"/>
        </w:rPr>
        <w:t>, </w:t>
      </w:r>
      <w:r w:rsidRPr="0064610C">
        <w:rPr>
          <w:rFonts w:asciiTheme="minorHAnsi" w:hAnsiTheme="minorHAnsi" w:cs="Times New Roman"/>
          <w:sz w:val="16"/>
        </w:rPr>
        <w:t>break out.13 Gilpin’s argument logically encourages pessimism about the implications of a rising China. It leads to the expectation that international trade, investment, and technology transfer will result in a steady </w:t>
      </w:r>
      <w:r w:rsidRPr="0064610C">
        <w:rPr>
          <w:rStyle w:val="StyleUnderline"/>
          <w:rFonts w:asciiTheme="minorHAnsi" w:hAnsiTheme="minorHAnsi" w:cs="Times New Roman"/>
          <w:highlight w:val="green"/>
        </w:rPr>
        <w:t>diffusion of American economic power, benefit</w:t>
      </w:r>
      <w:r w:rsidRPr="0064610C">
        <w:rPr>
          <w:rFonts w:asciiTheme="minorHAnsi" w:hAnsiTheme="minorHAnsi" w:cs="Times New Roman"/>
          <w:sz w:val="16"/>
          <w:highlight w:val="green"/>
        </w:rPr>
        <w:t>ing</w:t>
      </w:r>
      <w:r w:rsidRPr="0064610C">
        <w:rPr>
          <w:rFonts w:asciiTheme="minorHAnsi" w:hAnsiTheme="minorHAnsi" w:cs="Times New Roman"/>
          <w:sz w:val="16"/>
        </w:rPr>
        <w:t xml:space="preserve"> the </w:t>
      </w:r>
      <w:r w:rsidRPr="0064610C">
        <w:rPr>
          <w:rStyle w:val="StyleUnderline"/>
          <w:rFonts w:asciiTheme="minorHAnsi" w:hAnsiTheme="minorHAnsi" w:cs="Times New Roman"/>
          <w:highlight w:val="green"/>
        </w:rPr>
        <w:t>rapidly developing states</w:t>
      </w:r>
      <w:r w:rsidRPr="0064610C">
        <w:rPr>
          <w:rStyle w:val="StyleUnderline"/>
          <w:rFonts w:asciiTheme="minorHAnsi" w:hAnsiTheme="minorHAnsi" w:cs="Times New Roman"/>
        </w:rPr>
        <w:t> </w:t>
      </w:r>
      <w:r w:rsidRPr="0064610C">
        <w:rPr>
          <w:rFonts w:asciiTheme="minorHAnsi" w:hAnsiTheme="minorHAnsi" w:cs="Times New Roman"/>
          <w:sz w:val="16"/>
        </w:rPr>
        <w:t>of the world, including China. As </w:t>
      </w:r>
      <w:r w:rsidRPr="0064610C">
        <w:rPr>
          <w:rStyle w:val="StyleUnderline"/>
          <w:rFonts w:asciiTheme="minorHAnsi" w:eastAsiaTheme="majorEastAsia" w:hAnsiTheme="minorHAnsi" w:cs="Times New Roman"/>
          <w:highlight w:val="green"/>
        </w:rPr>
        <w:t>the</w:t>
      </w:r>
      <w:r w:rsidRPr="0064610C">
        <w:rPr>
          <w:rStyle w:val="TitleChar"/>
          <w:rFonts w:asciiTheme="minorHAnsi" w:eastAsiaTheme="majorEastAsia" w:hAnsiTheme="minorHAnsi"/>
          <w:highlight w:val="green"/>
        </w:rPr>
        <w:t xml:space="preserve"> </w:t>
      </w:r>
      <w:r w:rsidRPr="0064610C">
        <w:rPr>
          <w:rStyle w:val="StyleUnderline"/>
          <w:rFonts w:asciiTheme="minorHAnsi" w:eastAsiaTheme="majorEastAsia" w:hAnsiTheme="minorHAnsi" w:cs="Times New Roman"/>
          <w:highlight w:val="green"/>
        </w:rPr>
        <w:t>US</w:t>
      </w:r>
      <w:r w:rsidRPr="0064610C">
        <w:rPr>
          <w:rStyle w:val="StyleUnderline"/>
          <w:rFonts w:asciiTheme="minorHAnsi" w:eastAsiaTheme="majorEastAsia" w:hAnsiTheme="minorHAnsi" w:cs="Times New Roman"/>
        </w:rPr>
        <w:t> </w:t>
      </w:r>
      <w:r w:rsidRPr="0064610C">
        <w:rPr>
          <w:rFonts w:asciiTheme="minorHAnsi" w:hAnsiTheme="minorHAnsi" w:cs="Times New Roman"/>
          <w:sz w:val="16"/>
        </w:rPr>
        <w:t>simultaneously scurries to put out the many brushfires that threaten its far-flung global interests (i.e., the classic problem of overextension), it </w:t>
      </w:r>
      <w:r w:rsidRPr="0064610C">
        <w:rPr>
          <w:rStyle w:val="StyleUnderline"/>
          <w:rFonts w:asciiTheme="minorHAnsi" w:eastAsiaTheme="majorEastAsia" w:hAnsiTheme="minorHAnsi" w:cs="Times New Roman"/>
          <w:highlight w:val="green"/>
        </w:rPr>
        <w:t>will be unable to devote sufficient resources to maintain or restore</w:t>
      </w:r>
      <w:r w:rsidRPr="0064610C">
        <w:rPr>
          <w:rStyle w:val="StyleUnderline"/>
          <w:rFonts w:asciiTheme="minorHAnsi" w:eastAsiaTheme="majorEastAsia" w:hAnsiTheme="minorHAnsi" w:cs="Times New Roman"/>
        </w:rPr>
        <w:t> </w:t>
      </w:r>
      <w:r w:rsidRPr="0064610C">
        <w:rPr>
          <w:rFonts w:asciiTheme="minorHAnsi" w:hAnsiTheme="minorHAnsi" w:cs="Times New Roman"/>
          <w:sz w:val="16"/>
        </w:rPr>
        <w:t>its former advantage over emerging competitors like China. </w:t>
      </w:r>
      <w:r w:rsidRPr="0064610C">
        <w:rPr>
          <w:rStyle w:val="StyleUnderline"/>
          <w:rFonts w:asciiTheme="minorHAnsi" w:hAnsiTheme="minorHAnsi" w:cs="Times New Roman"/>
        </w:rPr>
        <w:t>While the erosion of the once clear American advantage plays itself out, the US will find it ever more difficult to preserve the order in Asia that it created during its era of preponderance. The expectation is an increase in the likelihood for the use of force – either by a Chinese challenger </w:t>
      </w:r>
      <w:r w:rsidRPr="0064610C">
        <w:rPr>
          <w:rFonts w:asciiTheme="minorHAnsi" w:hAnsiTheme="minorHAnsi" w:cs="Times New Roman"/>
          <w:sz w:val="16"/>
        </w:rPr>
        <w:t>able to field a stronger military in support of its demands for greater influence over international arrangements in Asia</w:t>
      </w:r>
      <w:r w:rsidRPr="0064610C">
        <w:rPr>
          <w:rFonts w:asciiTheme="minorHAnsi" w:hAnsiTheme="minorHAnsi" w:cs="Times New Roman"/>
          <w:u w:val="single"/>
        </w:rPr>
        <w:t>, </w:t>
      </w:r>
      <w:r w:rsidRPr="0064610C">
        <w:rPr>
          <w:rStyle w:val="StyleUnderline"/>
          <w:rFonts w:asciiTheme="minorHAnsi" w:hAnsiTheme="minorHAnsi" w:cs="Times New Roman"/>
        </w:rPr>
        <w:t>or by a besieged American hegemon desperate to head off further decline. </w:t>
      </w:r>
      <w:r w:rsidRPr="0064610C">
        <w:rPr>
          <w:rStyle w:val="StyleUnderline"/>
          <w:rFonts w:asciiTheme="minorHAnsi" w:hAnsiTheme="minorHAnsi" w:cs="Times New Roman"/>
          <w:highlight w:val="green"/>
        </w:rPr>
        <w:t>Among the trends that alarm</w:t>
      </w:r>
      <w:r w:rsidRPr="0064610C">
        <w:rPr>
          <w:rStyle w:val="StyleUnderline"/>
          <w:rFonts w:asciiTheme="minorHAnsi" w:hAnsiTheme="minorHAnsi" w:cs="Times New Roman"/>
        </w:rPr>
        <w:t> </w:t>
      </w:r>
      <w:r w:rsidRPr="0064610C">
        <w:rPr>
          <w:rFonts w:asciiTheme="minorHAnsi" w:hAnsiTheme="minorHAnsi" w:cs="Times New Roman"/>
          <w:sz w:val="16"/>
        </w:rPr>
        <w:t>those who would look at Asia through the lens of Gilpin’s theory </w:t>
      </w:r>
      <w:r w:rsidRPr="0064610C">
        <w:rPr>
          <w:rStyle w:val="StyleUnderline"/>
          <w:rFonts w:asciiTheme="minorHAnsi" w:hAnsiTheme="minorHAnsi" w:cs="Times New Roman"/>
          <w:highlight w:val="green"/>
        </w:rPr>
        <w:t xml:space="preserve">are China’s </w:t>
      </w:r>
      <w:r w:rsidRPr="0064610C">
        <w:rPr>
          <w:rStyle w:val="StyleUnderline"/>
          <w:rFonts w:asciiTheme="minorHAnsi" w:hAnsiTheme="minorHAnsi" w:cs="Times New Roman"/>
        </w:rPr>
        <w:t xml:space="preserve">expanding share of </w:t>
      </w:r>
      <w:r w:rsidRPr="0064610C">
        <w:rPr>
          <w:rStyle w:val="StyleUnderline"/>
          <w:rFonts w:asciiTheme="minorHAnsi" w:hAnsiTheme="minorHAnsi" w:cs="Times New Roman"/>
          <w:highlight w:val="green"/>
        </w:rPr>
        <w:t>world trade and wealth</w:t>
      </w:r>
      <w:r w:rsidRPr="0064610C">
        <w:rPr>
          <w:rFonts w:asciiTheme="minorHAnsi" w:hAnsiTheme="minorHAnsi" w:cs="Times New Roman"/>
          <w:sz w:val="16"/>
        </w:rPr>
        <w:t>(much of it resulting from the gains made possible by the international economic order a dominant US established); </w:t>
      </w:r>
      <w:r w:rsidRPr="0064610C">
        <w:rPr>
          <w:rStyle w:val="StyleUnderline"/>
          <w:rFonts w:asciiTheme="minorHAnsi" w:hAnsiTheme="minorHAnsi" w:cs="Times New Roman"/>
        </w:rPr>
        <w:t>its acquisition of technology in key sectors </w:t>
      </w:r>
      <w:r w:rsidRPr="0064610C">
        <w:rPr>
          <w:rFonts w:asciiTheme="minorHAnsi" w:hAnsiTheme="minorHAnsi" w:cs="Times New Roman"/>
          <w:sz w:val="16"/>
        </w:rPr>
        <w:t>that have both civilian and military applications (e.g., information, communications, and electronics linked with to forestall, and the challenger becomes increasingly determined to realize the transition to a new international order</w:t>
      </w:r>
      <w:r w:rsidRPr="0064610C">
        <w:rPr>
          <w:rFonts w:asciiTheme="minorHAnsi" w:hAnsiTheme="minorHAnsi" w:cs="Times New Roman"/>
          <w:u w:val="single"/>
        </w:rPr>
        <w:t> </w:t>
      </w:r>
      <w:r w:rsidRPr="0064610C">
        <w:rPr>
          <w:rFonts w:asciiTheme="minorHAnsi" w:hAnsiTheme="minorHAnsi" w:cs="Times New Roman"/>
          <w:sz w:val="16"/>
        </w:rPr>
        <w:t>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64610C">
        <w:rPr>
          <w:rStyle w:val="StyleUnderline"/>
          <w:rFonts w:asciiTheme="minorHAnsi" w:hAnsiTheme="minorHAnsi" w:cs="Times New Roman"/>
          <w:highlight w:val="green"/>
        </w:rPr>
        <w:t xml:space="preserve">when the power gap narrows, the dominant state </w:t>
      </w:r>
      <w:r w:rsidRPr="0064610C">
        <w:rPr>
          <w:rStyle w:val="Emphasis"/>
          <w:rFonts w:asciiTheme="minorHAnsi" w:hAnsiTheme="minorHAnsi"/>
          <w:highlight w:val="green"/>
        </w:rPr>
        <w:t>becomes </w:t>
      </w:r>
      <w:r w:rsidRPr="0064610C">
        <w:rPr>
          <w:rStyle w:val="StyleUnderline"/>
          <w:rFonts w:asciiTheme="minorHAnsi" w:hAnsiTheme="minorHAnsi" w:cs="Times New Roman"/>
          <w:highlight w:val="green"/>
        </w:rPr>
        <w:t xml:space="preserve">increasingly </w:t>
      </w:r>
      <w:r w:rsidRPr="0064610C">
        <w:rPr>
          <w:rStyle w:val="Emphasis"/>
          <w:rFonts w:asciiTheme="minorHAnsi" w:hAnsiTheme="minorHAnsi"/>
          <w:highlight w:val="green"/>
        </w:rPr>
        <w:t>desperate</w:t>
      </w:r>
      <w:r w:rsidRPr="0064610C">
        <w:rPr>
          <w:rFonts w:asciiTheme="minorHAnsi" w:hAnsiTheme="minorHAnsi" w:cs="Times New Roman"/>
          <w:u w:val="single"/>
        </w:rPr>
        <w:t>.</w:t>
      </w:r>
      <w:r w:rsidRPr="0064610C">
        <w:rPr>
          <w:rFonts w:asciiTheme="minorHAnsi" w:hAnsiTheme="minorHAnsi" w:cs="Times New Roman"/>
          <w:sz w:val="16"/>
        </w:rPr>
        <w:t xml:space="preserve"> Though suggesting why a rising China may ultimately present grave dangers for international peace when its capabilities make it a peer competitor of America, Organski and Kugler’s </w:t>
      </w:r>
      <w:r w:rsidRPr="0064610C">
        <w:rPr>
          <w:rStyle w:val="StyleUnderline"/>
          <w:rFonts w:asciiTheme="minorHAnsi" w:hAnsiTheme="minorHAnsi" w:cs="Times New Roman"/>
        </w:rPr>
        <w:t>power-transition theory </w:t>
      </w:r>
      <w:r w:rsidRPr="0064610C">
        <w:rPr>
          <w:rFonts w:asciiTheme="minorHAnsi" w:hAnsiTheme="minorHAnsi" w:cs="Times New Roman"/>
          <w:sz w:val="16"/>
        </w:rPr>
        <w:t>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64610C">
        <w:rPr>
          <w:rStyle w:val="StyleUnderline"/>
          <w:rFonts w:asciiTheme="minorHAnsi" w:hAnsiTheme="minorHAnsi" w:cs="Times New Roman"/>
        </w:rPr>
        <w:t>points with alarm to trends in China’s growing wealth and power relative to the United States</w:t>
      </w:r>
      <w:r w:rsidRPr="0064610C">
        <w:rPr>
          <w:rFonts w:asciiTheme="minorHAnsi" w:hAnsiTheme="minorHAnsi" w:cs="Times New Roman"/>
          <w:sz w:val="16"/>
        </w:rPr>
        <w:t>, but </w:t>
      </w:r>
      <w:r w:rsidRPr="0064610C">
        <w:rPr>
          <w:rStyle w:val="StyleUnderline"/>
          <w:rFonts w:asciiTheme="minorHAnsi" w:hAnsiTheme="minorHAnsi" w:cs="Times New Roman"/>
        </w:rPr>
        <w:t>especially </w:t>
      </w:r>
      <w:r w:rsidRPr="0064610C">
        <w:rPr>
          <w:rFonts w:asciiTheme="minorHAnsi" w:hAnsiTheme="minorHAnsi" w:cs="Times New Roman"/>
          <w:sz w:val="16"/>
        </w:rPr>
        <w:t>looks ahead to what it sees as </w:t>
      </w:r>
      <w:r w:rsidRPr="0064610C">
        <w:rPr>
          <w:rStyle w:val="StyleUnderline"/>
          <w:rFonts w:asciiTheme="minorHAnsi" w:hAnsiTheme="minorHAnsi" w:cs="Times New Roman"/>
        </w:rPr>
        <w:t>the period of maximum danger – that time when a dissatisfied China could be in a position to overtake the US on dimensions believed crucial for assessing power. Reports</w:t>
      </w:r>
      <w:r w:rsidRPr="0064610C">
        <w:rPr>
          <w:rFonts w:asciiTheme="minorHAnsi" w:hAnsiTheme="minorHAnsi" w:cs="Times New Roman"/>
          <w:sz w:val="16"/>
        </w:rPr>
        <w:t> beginning in the mid-1990s that offered extrapolations </w:t>
      </w:r>
      <w:r w:rsidRPr="0064610C">
        <w:rPr>
          <w:rStyle w:val="StyleUnderline"/>
          <w:rFonts w:asciiTheme="minorHAnsi" w:hAnsiTheme="minorHAnsi" w:cs="Times New Roman"/>
        </w:rPr>
        <w:t>suggest</w:t>
      </w:r>
      <w:r w:rsidRPr="0064610C">
        <w:rPr>
          <w:rFonts w:asciiTheme="minorHAnsi" w:hAnsiTheme="minorHAnsi" w:cs="Times New Roman"/>
          <w:sz w:val="16"/>
        </w:rPr>
        <w:t>ing </w:t>
      </w:r>
      <w:r w:rsidRPr="0064610C">
        <w:rPr>
          <w:rStyle w:val="StyleUnderline"/>
          <w:rFonts w:asciiTheme="minorHAnsi" w:hAnsiTheme="minorHAnsi" w:cs="Times New Roman"/>
        </w:rPr>
        <w:t>China’s growth would give it the world’s largest</w:t>
      </w:r>
      <w:r w:rsidRPr="0064610C">
        <w:rPr>
          <w:rFonts w:asciiTheme="minorHAnsi" w:hAnsiTheme="minorHAnsi" w:cs="Times New Roman"/>
          <w:u w:val="single"/>
        </w:rPr>
        <w:t> </w:t>
      </w:r>
      <w:r w:rsidRPr="0064610C">
        <w:rPr>
          <w:rFonts w:asciiTheme="minorHAnsi" w:hAnsiTheme="minorHAnsi" w:cs="Times New Roman"/>
          <w:sz w:val="16"/>
        </w:rPr>
        <w:t>gross domestic product (</w:t>
      </w:r>
      <w:r w:rsidRPr="0064610C">
        <w:rPr>
          <w:rStyle w:val="StyleUnderline"/>
          <w:rFonts w:asciiTheme="minorHAnsi" w:hAnsiTheme="minorHAnsi" w:cs="Times New Roman"/>
        </w:rPr>
        <w:t>GDP </w:t>
      </w:r>
      <w:r w:rsidRPr="0064610C">
        <w:rPr>
          <w:rFonts w:asciiTheme="minorHAnsi" w:hAnsiTheme="minorHAnsi" w:cs="Times New Roman"/>
          <w:sz w:val="16"/>
        </w:rPr>
        <w:t>aggregate, not per capita) </w:t>
      </w:r>
      <w:r w:rsidRPr="0064610C">
        <w:rPr>
          <w:rStyle w:val="StyleUnderline"/>
          <w:rFonts w:asciiTheme="minorHAnsi" w:hAnsiTheme="minorHAnsi" w:cs="Times New Roman"/>
        </w:rPr>
        <w:t>sometime in the first few decades of the twentieth century </w:t>
      </w:r>
      <w:r w:rsidRPr="0064610C">
        <w:rPr>
          <w:rFonts w:asciiTheme="minorHAnsi" w:hAnsiTheme="minorHAnsi" w:cs="Times New Roman"/>
          <w:sz w:val="16"/>
        </w:rPr>
        <w:t>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64610C">
        <w:rPr>
          <w:rStyle w:val="StyleUnderline"/>
          <w:rFonts w:asciiTheme="minorHAnsi" w:hAnsiTheme="minorHAnsi" w:cs="Times New Roman"/>
        </w:rPr>
        <w:t>because </w:t>
      </w:r>
      <w:r w:rsidRPr="0064610C">
        <w:rPr>
          <w:rStyle w:val="StyleUnderline"/>
          <w:rFonts w:asciiTheme="minorHAnsi" w:hAnsiTheme="minorHAnsi" w:cs="Times New Roman"/>
          <w:highlight w:val="green"/>
        </w:rPr>
        <w:t>a dominant state may</w:t>
      </w:r>
      <w:r w:rsidRPr="0064610C">
        <w:rPr>
          <w:rStyle w:val="StyleUnderline"/>
          <w:rFonts w:asciiTheme="minorHAnsi" w:hAnsiTheme="minorHAnsi" w:cs="Times New Roman"/>
        </w:rPr>
        <w:t xml:space="preserve"> react to the prospect of a crossover and believe that it is wiser to </w:t>
      </w:r>
      <w:r w:rsidRPr="0064610C">
        <w:rPr>
          <w:rStyle w:val="StyleUnderline"/>
          <w:rFonts w:asciiTheme="minorHAnsi" w:hAnsiTheme="minorHAnsi" w:cs="Times New Roman"/>
          <w:highlight w:val="green"/>
        </w:rPr>
        <w:t xml:space="preserve">embrace the logic of </w:t>
      </w:r>
      <w:r w:rsidRPr="0064610C">
        <w:rPr>
          <w:rStyle w:val="Emphasis"/>
          <w:rFonts w:asciiTheme="minorHAnsi" w:hAnsiTheme="minorHAnsi"/>
          <w:highlight w:val="green"/>
        </w:rPr>
        <w:t>preventive war </w:t>
      </w:r>
      <w:r w:rsidRPr="0064610C">
        <w:rPr>
          <w:rStyle w:val="StyleUnderline"/>
          <w:rFonts w:asciiTheme="minorHAnsi" w:hAnsiTheme="minorHAnsi" w:cs="Times New Roman"/>
        </w:rPr>
        <w:t>and act early to delay a transition while the task is more manageable</w:t>
      </w:r>
      <w:r w:rsidRPr="0064610C">
        <w:rPr>
          <w:rFonts w:asciiTheme="minorHAnsi" w:hAnsiTheme="minorHAnsi" w:cs="Times New Roman"/>
          <w:sz w:val="16"/>
        </w:rPr>
        <w:t>, Organski and Kugler’s </w:t>
      </w:r>
      <w:r w:rsidRPr="0064610C">
        <w:rPr>
          <w:rStyle w:val="StyleUnderline"/>
          <w:rFonts w:asciiTheme="minorHAnsi" w:hAnsiTheme="minorHAnsi" w:cs="Times New Roman"/>
          <w:highlight w:val="green"/>
        </w:rPr>
        <w:t>power-transition theory</w:t>
      </w:r>
      <w:r w:rsidRPr="0064610C">
        <w:rPr>
          <w:rStyle w:val="StyleUnderline"/>
          <w:rFonts w:asciiTheme="minorHAnsi" w:hAnsiTheme="minorHAnsi" w:cs="Times New Roman"/>
        </w:rPr>
        <w:t> </w:t>
      </w:r>
      <w:r w:rsidRPr="0064610C">
        <w:rPr>
          <w:rFonts w:asciiTheme="minorHAnsi" w:hAnsiTheme="minorHAnsi" w:cs="Times New Roman"/>
          <w:sz w:val="16"/>
        </w:rPr>
        <w:t>also </w:t>
      </w:r>
      <w:r w:rsidRPr="0064610C">
        <w:rPr>
          <w:rStyle w:val="StyleUnderline"/>
          <w:rFonts w:asciiTheme="minorHAnsi" w:hAnsiTheme="minorHAnsi" w:cs="Times New Roman"/>
          <w:highlight w:val="green"/>
        </w:rPr>
        <w:t>provides grounds for concern about the period prior to the possible crossover</w:t>
      </w:r>
      <w:r w:rsidRPr="0064610C">
        <w:rPr>
          <w:rFonts w:asciiTheme="minorHAnsi" w:hAnsiTheme="minorHAnsi" w:cs="Times New Roman"/>
          <w:u w:val="single"/>
        </w:rPr>
        <w:t>.</w:t>
      </w:r>
      <w:r w:rsidRPr="0064610C">
        <w:rPr>
          <w:rFonts w:asciiTheme="minorHAnsi" w:hAnsiTheme="minorHAnsi" w:cs="Times New Roman"/>
          <w:sz w:val="16"/>
        </w:rPr>
        <w:t>19</w:t>
      </w:r>
    </w:p>
    <w:p w:rsidR="00A84BC4" w:rsidRPr="0064610C" w:rsidRDefault="00A84BC4" w:rsidP="00A84BC4">
      <w:pPr>
        <w:pStyle w:val="Heading3"/>
        <w:rPr>
          <w:rFonts w:asciiTheme="minorHAnsi" w:hAnsiTheme="minorHAnsi"/>
        </w:rPr>
      </w:pPr>
      <w:r w:rsidRPr="0064610C">
        <w:rPr>
          <w:rFonts w:asciiTheme="minorHAnsi" w:hAnsiTheme="minorHAnsi"/>
        </w:rPr>
        <w:t>2NC Ptix NB</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negs are bipartisan</w:t>
      </w:r>
    </w:p>
    <w:p w:rsidR="00A84BC4" w:rsidRPr="0064610C" w:rsidRDefault="00A84BC4" w:rsidP="00A84BC4">
      <w:pPr>
        <w:rPr>
          <w:rFonts w:asciiTheme="minorHAnsi" w:hAnsiTheme="minorHAnsi"/>
        </w:rPr>
      </w:pP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Copeland 06</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(Curtis W. Copeland, PhD, was formerly a specialist in American government at the Congressional Research Service (CRS) within the U.S. Library of Congress. Copeland received his PhD degree in political science from the University of North Texas.His primary area of expertise is federal rulemaking and regulatory policy. Before coming to CRS in January 2004, Dr. Copeland worked at the U.S. General Accounting Office (GAO, now the Government Accountability Office) for 23 years on a variety of issues, including federal personnel policy, pay equity, ethics, procurement policy, management reform, the Office of Management and Budget (OMB), and, since the mid-1990s, multiple aspects of the federal rulemaking process. At CRS, he wrote reports and testified before Congress on such issues as federal rulemaking, regulatory reform, the Congressional Review Act, negotiated rulemaking, the Paperwork Reduction Act, the Regulatory Flexibility Act, OMB’s Office of Information and Regulatory Affairs, Executive Order 13422, midnight rulemaking, peer review, and risk assessment. He has also written and testified on federal personnel policies, the federal workforce, GAO’s pay-for-performance system, and efforts to oversee the implementation of the Troubled Asset Relief Program. From 2004 until 2007, Dr. Copeland headed the Executive Branch Operations section within CRS’s Government and Finance Division. Copeland, C. W. “Negotiated Rulemaking,” Congressional Research Service, September 18, 2006. http://crs.wikileaks-press.org/RL32452.pdf//ghs-kw) </w:t>
      </w:r>
    </w:p>
    <w:p w:rsidR="00A84BC4" w:rsidRPr="0064610C" w:rsidRDefault="00A84BC4" w:rsidP="00A84BC4">
      <w:pPr>
        <w:rPr>
          <w:rFonts w:asciiTheme="minorHAnsi" w:hAnsiTheme="minorHAnsi" w:cs="Times New Roman"/>
          <w:sz w:val="16"/>
        </w:rPr>
      </w:pPr>
      <w:r w:rsidRPr="0064610C">
        <w:rPr>
          <w:rStyle w:val="StyleUnderline"/>
          <w:rFonts w:asciiTheme="minorHAnsi" w:hAnsiTheme="minorHAnsi" w:cs="Times New Roman"/>
        </w:rPr>
        <w:t>Negotiated rulemaking</w:t>
      </w:r>
      <w:r w:rsidRPr="0064610C">
        <w:rPr>
          <w:rFonts w:asciiTheme="minorHAnsi" w:hAnsiTheme="minorHAnsi" w:cs="Times New Roman"/>
          <w:sz w:val="16"/>
        </w:rPr>
        <w:t xml:space="preserve"> (sometimes referred to as regulatory negotiation or “reg-neg”) is a supplement to the traditional APA rulemaking process in which agency representatives and representatives of affected parties work together to develop what can ultimately become the text of a proposed rule.1 In this approach, </w:t>
      </w:r>
      <w:r w:rsidRPr="0064610C">
        <w:rPr>
          <w:rStyle w:val="StyleUnderline"/>
          <w:rFonts w:asciiTheme="minorHAnsi" w:hAnsiTheme="minorHAnsi" w:cs="Times New Roman"/>
          <w:highlight w:val="green"/>
        </w:rPr>
        <w:t>negotiators try to reach consensus</w:t>
      </w:r>
      <w:r w:rsidRPr="0064610C">
        <w:rPr>
          <w:rStyle w:val="StyleUnderline"/>
          <w:rFonts w:asciiTheme="minorHAnsi" w:hAnsiTheme="minorHAnsi" w:cs="Times New Roman"/>
        </w:rPr>
        <w:t xml:space="preserve"> by evaluating their priorities and making tradeoffs, </w:t>
      </w:r>
      <w:r w:rsidRPr="0064610C">
        <w:rPr>
          <w:rStyle w:val="StyleUnderline"/>
          <w:rFonts w:asciiTheme="minorHAnsi" w:hAnsiTheme="minorHAnsi" w:cs="Times New Roman"/>
          <w:highlight w:val="green"/>
        </w:rPr>
        <w:t>with the end result being a</w:t>
      </w:r>
      <w:r w:rsidRPr="0064610C">
        <w:rPr>
          <w:rStyle w:val="StyleUnderline"/>
          <w:rFonts w:asciiTheme="minorHAnsi" w:hAnsiTheme="minorHAnsi" w:cs="Times New Roman"/>
        </w:rPr>
        <w:t xml:space="preserve"> draft </w:t>
      </w:r>
      <w:r w:rsidRPr="0064610C">
        <w:rPr>
          <w:rStyle w:val="StyleUnderline"/>
          <w:rFonts w:asciiTheme="minorHAnsi" w:hAnsiTheme="minorHAnsi" w:cs="Times New Roman"/>
          <w:highlight w:val="green"/>
        </w:rPr>
        <w:t xml:space="preserve">rule that is </w:t>
      </w:r>
      <w:r w:rsidRPr="0064610C">
        <w:rPr>
          <w:rStyle w:val="Emphasis"/>
          <w:rFonts w:asciiTheme="minorHAnsi" w:hAnsiTheme="minorHAnsi"/>
          <w:highlight w:val="green"/>
        </w:rPr>
        <w:t>mutually acceptable</w:t>
      </w:r>
      <w:r w:rsidRPr="0064610C">
        <w:rPr>
          <w:rStyle w:val="StyleUnderline"/>
          <w:rFonts w:asciiTheme="minorHAnsi" w:hAnsiTheme="minorHAnsi" w:cs="Times New Roman"/>
          <w:highlight w:val="green"/>
        </w:rPr>
        <w:t>. Negotiated rulemaking</w:t>
      </w:r>
      <w:r w:rsidRPr="0064610C">
        <w:rPr>
          <w:rFonts w:asciiTheme="minorHAnsi" w:hAnsiTheme="minorHAnsi" w:cs="Times New Roman"/>
          <w:sz w:val="16"/>
        </w:rPr>
        <w:t xml:space="preserve"> has been encouraged (although not usually required) by both congressional and executive branch actions, and </w:t>
      </w:r>
      <w:r w:rsidRPr="0064610C">
        <w:rPr>
          <w:rStyle w:val="Emphasis"/>
          <w:rFonts w:asciiTheme="minorHAnsi" w:hAnsiTheme="minorHAnsi"/>
          <w:highlight w:val="green"/>
        </w:rPr>
        <w:t>has received bipartisan support</w:t>
      </w:r>
      <w:r w:rsidRPr="0064610C">
        <w:rPr>
          <w:rFonts w:asciiTheme="minorHAnsi" w:hAnsiTheme="minorHAnsi" w:cs="Times New Roman"/>
          <w:sz w:val="16"/>
        </w:rPr>
        <w:t xml:space="preserve"> </w:t>
      </w:r>
      <w:r w:rsidRPr="0064610C">
        <w:rPr>
          <w:rStyle w:val="StyleUnderline"/>
          <w:rFonts w:asciiTheme="minorHAnsi" w:hAnsiTheme="minorHAnsi" w:cs="Times New Roman"/>
        </w:rPr>
        <w:t>as a way to involve affected parties in rulemaking before agencies have developed their proposals.</w:t>
      </w:r>
      <w:r w:rsidRPr="0064610C">
        <w:rPr>
          <w:rFonts w:asciiTheme="minorHAnsi" w:hAnsiTheme="minorHAnsi" w:cs="Times New Roman"/>
          <w:sz w:val="16"/>
        </w:rPr>
        <w:t xml:space="preserve"> Some questions have been raised, however, regarding whether the approach actually speeds rulemaking or reduces litigation. </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 solves controversy—no link to ptix</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Harter 99</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19" w:history="1">
        <w:r w:rsidRPr="0064610C">
          <w:rPr>
            <w:rStyle w:val="Style13ptBold"/>
            <w:rFonts w:asciiTheme="minorHAnsi" w:hAnsiTheme="minorHAnsi" w:cs="Times New Roman"/>
            <w:sz w:val="16"/>
            <w:szCs w:val="16"/>
          </w:rPr>
          <w:t>http://papers.ssrn.com/sol3/papers.cfm?abstract_id=202808//ghs-kw</w:t>
        </w:r>
      </w:hyperlink>
      <w:r w:rsidRPr="0064610C">
        <w:rPr>
          <w:rStyle w:val="Style13ptBold"/>
          <w:rFonts w:asciiTheme="minorHAnsi" w:hAnsiTheme="minorHAnsi" w:cs="Times New Roman"/>
          <w:sz w:val="16"/>
          <w:szCs w:val="16"/>
        </w:rPr>
        <w:t>)</w:t>
      </w:r>
    </w:p>
    <w:p w:rsidR="00A84BC4" w:rsidRPr="0064610C" w:rsidRDefault="00A84BC4" w:rsidP="00A84BC4">
      <w:pPr>
        <w:rPr>
          <w:rStyle w:val="StyleUnderline"/>
          <w:rFonts w:asciiTheme="minorHAnsi" w:hAnsiTheme="minorHAnsi" w:cs="Times New Roman"/>
        </w:rPr>
      </w:pPr>
      <w:r w:rsidRPr="0064610C">
        <w:rPr>
          <w:rFonts w:asciiTheme="minorHAnsi" w:hAnsiTheme="minorHAnsi" w:cs="Times New Roman"/>
          <w:sz w:val="16"/>
        </w:rPr>
        <w:t xml:space="preserve">Recent Agency Use of Reg Neg. And, indeed, in the past few years </w:t>
      </w:r>
      <w:r w:rsidRPr="0064610C">
        <w:rPr>
          <w:rStyle w:val="StyleUnderline"/>
          <w:rFonts w:asciiTheme="minorHAnsi" w:hAnsiTheme="minorHAnsi" w:cs="Times New Roman"/>
        </w:rPr>
        <w:t>agencies have used reg neg to develop some of their most contentious rules.</w:t>
      </w:r>
      <w:r w:rsidRPr="0064610C">
        <w:rPr>
          <w:rFonts w:asciiTheme="minorHAnsi" w:hAnsiTheme="minorHAnsi" w:cs="Times New Roman"/>
          <w:sz w:val="16"/>
        </w:rPr>
        <w:t xml:space="preserve"> For example, </w:t>
      </w:r>
      <w:r w:rsidRPr="0064610C">
        <w:rPr>
          <w:rStyle w:val="StyleUnderline"/>
          <w:rFonts w:asciiTheme="minorHAnsi" w:hAnsiTheme="minorHAnsi" w:cs="Times New Roman"/>
        </w:rPr>
        <w:t>the Federal Aviation Administration and the National Park Service used a variant of the process to write the regulations and policies governing sightseeing flights over national parks; the issue had been sufficiently controversial that the President had to intervene</w:t>
      </w:r>
      <w:r w:rsidRPr="0064610C">
        <w:rPr>
          <w:rFonts w:asciiTheme="minorHAnsi" w:hAnsiTheme="minorHAnsi" w:cs="Times New Roman"/>
          <w:sz w:val="16"/>
        </w:rPr>
        <w:t xml:space="preserve"> and direct the two agencies to develop rules “for the management of sightseeing aircraft in the National Parks where it is deemed necessary to reduce or prevent the adverse effects of such aircraft.”22 The Department of Transportation used it to write a regulation governing the delivery of propane and other compressed gases when the regulation became ensnared in litigation and Congressional action.23 The Occupational Safety and Health Administration used it to address the erection of steel structures, an issue that had been on its docket for more than a decade with two abortive attempts at rulemaking when OSHA turned to reg neg.24 Th</w:t>
      </w:r>
      <w:r w:rsidRPr="0064610C">
        <w:rPr>
          <w:rStyle w:val="StyleUnderline"/>
          <w:rFonts w:asciiTheme="minorHAnsi" w:hAnsiTheme="minorHAnsi" w:cs="Times New Roman"/>
        </w:rPr>
        <w:t>e Forest Service has just published a notice of intent to establish a reg neg committee to develop policies governing the use of fixed anchors for rock climbing</w:t>
      </w:r>
      <w:r w:rsidRPr="0064610C">
        <w:rPr>
          <w:rFonts w:asciiTheme="minorHAnsi" w:hAnsiTheme="minorHAnsi" w:cs="Times New Roman"/>
          <w:sz w:val="16"/>
        </w:rPr>
        <w:t xml:space="preserve"> in designated wilderness areas administered by the Forest Service.25 </w:t>
      </w:r>
      <w:r w:rsidRPr="0064610C">
        <w:rPr>
          <w:rStyle w:val="StyleUnderline"/>
          <w:rFonts w:asciiTheme="minorHAnsi" w:hAnsiTheme="minorHAnsi" w:cs="Times New Roman"/>
          <w:highlight w:val="green"/>
        </w:rPr>
        <w:t>This issue has become extremely controversial</w:t>
      </w:r>
      <w:r w:rsidRPr="0064610C">
        <w:rPr>
          <w:rStyle w:val="StyleUnderline"/>
          <w:rFonts w:asciiTheme="minorHAnsi" w:hAnsiTheme="minorHAnsi" w:cs="Times New Roman"/>
        </w:rPr>
        <w:t xml:space="preserve">.26 </w:t>
      </w:r>
      <w:r w:rsidRPr="0064610C">
        <w:rPr>
          <w:rStyle w:val="StyleUnderline"/>
          <w:rFonts w:asciiTheme="minorHAnsi" w:hAnsiTheme="minorHAnsi" w:cs="Times New Roman"/>
          <w:highlight w:val="green"/>
        </w:rPr>
        <w:t>Negotiated rulemaking has proven enormously successful in developing agreements in highly polarized situations and has enabled the parties to address the best,</w:t>
      </w:r>
      <w:r w:rsidRPr="0064610C">
        <w:rPr>
          <w:rStyle w:val="StyleUnderline"/>
          <w:rFonts w:asciiTheme="minorHAnsi" w:hAnsiTheme="minorHAnsi" w:cs="Times New Roman"/>
        </w:rPr>
        <w:t xml:space="preserve"> most effective or efficient </w:t>
      </w:r>
      <w:r w:rsidRPr="0064610C">
        <w:rPr>
          <w:rStyle w:val="StyleUnderline"/>
          <w:rFonts w:asciiTheme="minorHAnsi" w:hAnsiTheme="minorHAnsi" w:cs="Times New Roman"/>
          <w:highlight w:val="green"/>
        </w:rPr>
        <w:t>way of solving a regulatory controversy. Agencies have</w:t>
      </w:r>
      <w:r w:rsidRPr="0064610C">
        <w:rPr>
          <w:rStyle w:val="StyleUnderline"/>
          <w:rFonts w:asciiTheme="minorHAnsi" w:hAnsiTheme="minorHAnsi" w:cs="Times New Roman"/>
        </w:rPr>
        <w:t xml:space="preserve"> therefore </w:t>
      </w:r>
      <w:r w:rsidRPr="0064610C">
        <w:rPr>
          <w:rStyle w:val="StyleUnderline"/>
          <w:rFonts w:asciiTheme="minorHAnsi" w:hAnsiTheme="minorHAnsi" w:cs="Times New Roman"/>
          <w:highlight w:val="green"/>
        </w:rPr>
        <w:t>turned to it to help resolve</w:t>
      </w:r>
      <w:r w:rsidRPr="0064610C">
        <w:rPr>
          <w:rStyle w:val="StyleUnderline"/>
          <w:rFonts w:asciiTheme="minorHAnsi" w:hAnsiTheme="minorHAnsi" w:cs="Times New Roman"/>
        </w:rPr>
        <w:t xml:space="preserve"> particularly difficult, </w:t>
      </w:r>
      <w:r w:rsidRPr="0064610C">
        <w:rPr>
          <w:rStyle w:val="StyleUnderline"/>
          <w:rFonts w:asciiTheme="minorHAnsi" w:hAnsiTheme="minorHAnsi" w:cs="Times New Roman"/>
          <w:highlight w:val="green"/>
        </w:rPr>
        <w:t>contentious issues that have eluded closure by means of traditional rulemaking procedures</w:t>
      </w:r>
    </w:p>
    <w:p w:rsidR="00A84BC4" w:rsidRPr="0064610C" w:rsidRDefault="00A84BC4" w:rsidP="00A84BC4">
      <w:pPr>
        <w:rPr>
          <w:rFonts w:asciiTheme="minorHAnsi" w:hAnsiTheme="minorHAnsi" w:cs="Times New Roman"/>
          <w:u w:val="single"/>
        </w:rPr>
      </w:pPr>
    </w:p>
    <w:p w:rsidR="00A84BC4" w:rsidRPr="0064610C" w:rsidRDefault="00A84BC4" w:rsidP="00A84BC4">
      <w:pPr>
        <w:pStyle w:val="Heading3"/>
        <w:rPr>
          <w:rFonts w:asciiTheme="minorHAnsi" w:hAnsiTheme="minorHAnsi"/>
        </w:rPr>
      </w:pPr>
      <w:r w:rsidRPr="0064610C">
        <w:rPr>
          <w:rFonts w:asciiTheme="minorHAnsi" w:hAnsiTheme="minorHAnsi"/>
        </w:rPr>
        <w:t>2NC CP Solves Ptix Link</w:t>
      </w:r>
    </w:p>
    <w:p w:rsidR="00A84BC4" w:rsidRPr="0064610C" w:rsidRDefault="00A84BC4" w:rsidP="00A84BC4">
      <w:pPr>
        <w:pStyle w:val="Heading4"/>
        <w:rPr>
          <w:rFonts w:asciiTheme="minorHAnsi" w:hAnsiTheme="minorHAnsi"/>
        </w:rPr>
      </w:pPr>
      <w:r w:rsidRPr="0064610C">
        <w:rPr>
          <w:rFonts w:asciiTheme="minorHAnsi" w:hAnsiTheme="minorHAnsi"/>
        </w:rPr>
        <w:t>The counterplan breaks down adversarialism, is seen as legitimate, and is key to effective regulation</w:t>
      </w:r>
    </w:p>
    <w:p w:rsidR="00A84BC4" w:rsidRPr="0064610C" w:rsidRDefault="00A84BC4" w:rsidP="00A84BC4">
      <w:pPr>
        <w:rPr>
          <w:rFonts w:asciiTheme="minorHAnsi" w:hAnsiTheme="minorHAnsi"/>
        </w:rPr>
      </w:pP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Mee ‘97</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(Siobhan, Jd, An Attorney In The Complex And Class Action Litigation Group, Focuses Her Practice On A Broad Range Of Commercial Litigation, “Negotiated Rulemaking And Combined Sewer Overflows (Csos): Consensus Saves Ossification?,” Fall, 1997 25 B.C. Envtl. Aff. L. Rev. 213, Pg Lexis//Um-Ef)</w:t>
      </w:r>
    </w:p>
    <w:p w:rsidR="00A84BC4" w:rsidRPr="0064610C" w:rsidRDefault="00A84BC4" w:rsidP="00A84BC4">
      <w:pPr>
        <w:rPr>
          <w:rFonts w:asciiTheme="minorHAnsi" w:hAnsiTheme="minorHAnsi"/>
          <w:sz w:val="12"/>
        </w:rPr>
      </w:pPr>
      <w:r w:rsidRPr="0064610C">
        <w:rPr>
          <w:rStyle w:val="StyleUnderline"/>
          <w:rFonts w:asciiTheme="minorHAnsi" w:hAnsiTheme="minorHAnsi"/>
        </w:rPr>
        <w:t xml:space="preserve">Benefits that accrue to </w:t>
      </w:r>
      <w:r w:rsidRPr="0064610C">
        <w:rPr>
          <w:rStyle w:val="StyleUnderline"/>
          <w:rFonts w:asciiTheme="minorHAnsi" w:hAnsiTheme="minorHAnsi"/>
          <w:highlight w:val="green"/>
        </w:rPr>
        <w:t>negotiated rulemaking</w:t>
      </w:r>
      <w:r w:rsidRPr="0064610C">
        <w:rPr>
          <w:rStyle w:val="StyleUnderline"/>
          <w:rFonts w:asciiTheme="minorHAnsi" w:hAnsiTheme="minorHAnsi"/>
        </w:rPr>
        <w:t xml:space="preserve"> participants</w:t>
      </w:r>
      <w:r w:rsidRPr="0064610C">
        <w:rPr>
          <w:rFonts w:asciiTheme="minorHAnsi" w:hAnsiTheme="minorHAnsi"/>
          <w:sz w:val="12"/>
        </w:rPr>
        <w:t xml:space="preserve"> correspond to the criticisms of traditional rulemaking. n132 In particular, proponents of negotiated rulemaking claim that </w:t>
      </w:r>
      <w:r w:rsidRPr="0064610C">
        <w:rPr>
          <w:rStyle w:val="Emphasis"/>
          <w:rFonts w:asciiTheme="minorHAnsi" w:hAnsiTheme="minorHAnsi"/>
        </w:rPr>
        <w:t xml:space="preserve">it </w:t>
      </w:r>
      <w:r w:rsidRPr="0064610C">
        <w:rPr>
          <w:rStyle w:val="Emphasis"/>
          <w:rFonts w:asciiTheme="minorHAnsi" w:hAnsiTheme="minorHAnsi"/>
          <w:highlight w:val="green"/>
        </w:rPr>
        <w:t>increases public participation</w:t>
      </w:r>
      <w:r w:rsidRPr="0064610C">
        <w:rPr>
          <w:rStyle w:val="Emphasis"/>
          <w:rFonts w:asciiTheme="minorHAnsi" w:hAnsiTheme="minorHAnsi"/>
        </w:rPr>
        <w:t>,</w:t>
      </w:r>
      <w:r w:rsidRPr="0064610C">
        <w:rPr>
          <w:rFonts w:asciiTheme="minorHAnsi" w:hAnsiTheme="minorHAnsi"/>
          <w:sz w:val="12"/>
        </w:rPr>
        <w:t xml:space="preserve"> n133 </w:t>
      </w:r>
      <w:r w:rsidRPr="0064610C">
        <w:rPr>
          <w:rStyle w:val="Emphasis"/>
          <w:rFonts w:asciiTheme="minorHAnsi" w:hAnsiTheme="minorHAnsi"/>
          <w:highlight w:val="green"/>
        </w:rPr>
        <w:t>fosters nonadversarial relationships</w:t>
      </w:r>
      <w:r w:rsidRPr="0064610C">
        <w:rPr>
          <w:rFonts w:asciiTheme="minorHAnsi" w:hAnsiTheme="minorHAnsi"/>
          <w:sz w:val="12"/>
        </w:rPr>
        <w:t xml:space="preserve">, n134 </w:t>
      </w:r>
      <w:r w:rsidRPr="0064610C">
        <w:rPr>
          <w:rStyle w:val="StyleUnderline"/>
          <w:rFonts w:asciiTheme="minorHAnsi" w:hAnsiTheme="minorHAnsi"/>
          <w:highlight w:val="green"/>
        </w:rPr>
        <w:t>and reduces long-term regulatory costs</w:t>
      </w:r>
      <w:r w:rsidRPr="0064610C">
        <w:rPr>
          <w:rFonts w:asciiTheme="minorHAnsi" w:hAnsiTheme="minorHAnsi"/>
          <w:sz w:val="12"/>
        </w:rPr>
        <w:t xml:space="preserve">. n135 </w:t>
      </w:r>
      <w:r w:rsidRPr="0064610C">
        <w:rPr>
          <w:rStyle w:val="StyleUnderline"/>
          <w:rFonts w:asciiTheme="minorHAnsi" w:hAnsiTheme="minorHAnsi"/>
        </w:rPr>
        <w:t xml:space="preserve">Traditionally, </w:t>
      </w:r>
      <w:r w:rsidRPr="0064610C">
        <w:rPr>
          <w:rStyle w:val="StyleUnderline"/>
          <w:rFonts w:asciiTheme="minorHAnsi" w:hAnsiTheme="minorHAnsi"/>
          <w:highlight w:val="green"/>
        </w:rPr>
        <w:t xml:space="preserve">agencies have </w:t>
      </w:r>
      <w:r w:rsidRPr="0064610C">
        <w:rPr>
          <w:rStyle w:val="Emphasis"/>
          <w:rFonts w:asciiTheme="minorHAnsi" w:hAnsiTheme="minorHAnsi"/>
          <w:highlight w:val="green"/>
        </w:rPr>
        <w:t>limited the avenues for public participation</w:t>
      </w:r>
      <w:r w:rsidRPr="0064610C">
        <w:rPr>
          <w:rStyle w:val="StyleUnderline"/>
          <w:rFonts w:asciiTheme="minorHAnsi" w:hAnsiTheme="minorHAnsi"/>
          <w:highlight w:val="green"/>
        </w:rPr>
        <w:t xml:space="preserve"> in</w:t>
      </w:r>
      <w:r w:rsidRPr="0064610C">
        <w:rPr>
          <w:rFonts w:asciiTheme="minorHAnsi" w:hAnsiTheme="minorHAnsi"/>
          <w:sz w:val="12"/>
        </w:rPr>
        <w:t xml:space="preserve"> the </w:t>
      </w:r>
      <w:r w:rsidRPr="0064610C">
        <w:rPr>
          <w:rStyle w:val="StyleUnderline"/>
          <w:rFonts w:asciiTheme="minorHAnsi" w:hAnsiTheme="minorHAnsi"/>
          <w:highlight w:val="green"/>
        </w:rPr>
        <w:t>rulemaking</w:t>
      </w:r>
      <w:r w:rsidRPr="0064610C">
        <w:rPr>
          <w:rFonts w:asciiTheme="minorHAnsi" w:hAnsiTheme="minorHAnsi"/>
          <w:sz w:val="12"/>
        </w:rPr>
        <w:t xml:space="preserve"> process</w:t>
      </w:r>
      <w:r w:rsidRPr="0064610C">
        <w:rPr>
          <w:rStyle w:val="StyleUnderline"/>
          <w:rFonts w:asciiTheme="minorHAnsi" w:hAnsiTheme="minorHAnsi"/>
        </w:rPr>
        <w:t xml:space="preserve"> </w:t>
      </w:r>
      <w:r w:rsidRPr="0064610C">
        <w:rPr>
          <w:rStyle w:val="StyleUnderline"/>
          <w:rFonts w:asciiTheme="minorHAnsi" w:hAnsiTheme="minorHAnsi"/>
          <w:highlight w:val="green"/>
        </w:rPr>
        <w:t xml:space="preserve">to </w:t>
      </w:r>
      <w:r w:rsidRPr="0064610C">
        <w:rPr>
          <w:rStyle w:val="Emphasis"/>
          <w:rFonts w:asciiTheme="minorHAnsi" w:hAnsiTheme="minorHAnsi"/>
          <w:highlight w:val="green"/>
        </w:rPr>
        <w:t>reaction and criticism</w:t>
      </w:r>
      <w:r w:rsidRPr="0064610C">
        <w:rPr>
          <w:rFonts w:asciiTheme="minorHAnsi" w:hAnsiTheme="minorHAnsi"/>
          <w:sz w:val="12"/>
        </w:rPr>
        <w:t xml:space="preserve">, releasing rules for the public's comment after they have been developed [*229] internally. n136 </w:t>
      </w:r>
      <w:r w:rsidRPr="0064610C">
        <w:rPr>
          <w:rStyle w:val="StyleUnderline"/>
          <w:rFonts w:asciiTheme="minorHAnsi" w:hAnsiTheme="minorHAnsi"/>
        </w:rPr>
        <w:t>In contrast, negotiated rulemaking elicits wider involvement at the early stages of production</w:t>
      </w:r>
      <w:r w:rsidRPr="0064610C">
        <w:rPr>
          <w:rFonts w:asciiTheme="minorHAnsi" w:hAnsiTheme="minorHAnsi"/>
          <w:sz w:val="12"/>
        </w:rPr>
        <w:t xml:space="preserve">. n137 </w:t>
      </w:r>
      <w:r w:rsidRPr="0064610C">
        <w:rPr>
          <w:rStyle w:val="Emphasis"/>
          <w:rFonts w:asciiTheme="minorHAnsi" w:hAnsiTheme="minorHAnsi"/>
          <w:highlight w:val="green"/>
        </w:rPr>
        <w:t>Input from non-agency and non-governmental actors,</w:t>
      </w:r>
      <w:r w:rsidRPr="0064610C">
        <w:rPr>
          <w:rStyle w:val="Emphasis"/>
          <w:rFonts w:asciiTheme="minorHAnsi" w:hAnsiTheme="minorHAnsi"/>
        </w:rPr>
        <w:t xml:space="preserve"> who may possess the most relevant knowledge and who will be most affected by the rule</w:t>
      </w:r>
      <w:r w:rsidRPr="0064610C">
        <w:rPr>
          <w:rStyle w:val="Emphasis"/>
          <w:rFonts w:asciiTheme="minorHAnsi" w:hAnsiTheme="minorHAnsi"/>
          <w:highlight w:val="green"/>
        </w:rPr>
        <w:t>, is a prerequisite to effective regulation</w:t>
      </w:r>
      <w:r w:rsidRPr="0064610C">
        <w:rPr>
          <w:rFonts w:asciiTheme="minorHAnsi" w:hAnsiTheme="minorHAnsi"/>
          <w:sz w:val="12"/>
        </w:rPr>
        <w:t xml:space="preserve">. n138 </w:t>
      </w:r>
      <w:r w:rsidRPr="0064610C">
        <w:rPr>
          <w:rStyle w:val="StyleUnderline"/>
          <w:rFonts w:asciiTheme="minorHAnsi" w:hAnsiTheme="minorHAnsi"/>
        </w:rPr>
        <w:t xml:space="preserve">Increased </w:t>
      </w:r>
      <w:r w:rsidRPr="0064610C">
        <w:rPr>
          <w:rStyle w:val="StyleUnderline"/>
          <w:rFonts w:asciiTheme="minorHAnsi" w:hAnsiTheme="minorHAnsi"/>
          <w:highlight w:val="green"/>
        </w:rPr>
        <w:t>participation</w:t>
      </w:r>
      <w:r w:rsidRPr="0064610C">
        <w:rPr>
          <w:rStyle w:val="StyleUnderline"/>
          <w:rFonts w:asciiTheme="minorHAnsi" w:hAnsiTheme="minorHAnsi"/>
        </w:rPr>
        <w:t xml:space="preserve"> also </w:t>
      </w:r>
      <w:r w:rsidRPr="0064610C">
        <w:rPr>
          <w:rStyle w:val="StyleUnderline"/>
          <w:rFonts w:asciiTheme="minorHAnsi" w:hAnsiTheme="minorHAnsi"/>
          <w:highlight w:val="green"/>
        </w:rPr>
        <w:t>leads to</w:t>
      </w:r>
      <w:r w:rsidRPr="0064610C">
        <w:rPr>
          <w:rStyle w:val="StyleUnderline"/>
          <w:rFonts w:asciiTheme="minorHAnsi" w:hAnsiTheme="minorHAnsi"/>
        </w:rPr>
        <w:t xml:space="preserve"> </w:t>
      </w:r>
      <w:r w:rsidRPr="0064610C">
        <w:rPr>
          <w:rFonts w:asciiTheme="minorHAnsi" w:hAnsiTheme="minorHAnsi"/>
          <w:sz w:val="12"/>
        </w:rPr>
        <w:t xml:space="preserve">what Professor Harter considers the overarching benefit of negotiations: </w:t>
      </w:r>
      <w:r w:rsidRPr="0064610C">
        <w:rPr>
          <w:rStyle w:val="Emphasis"/>
          <w:rFonts w:asciiTheme="minorHAnsi" w:hAnsiTheme="minorHAnsi"/>
          <w:highlight w:val="green"/>
        </w:rPr>
        <w:t>greater legitimacy</w:t>
      </w:r>
      <w:r w:rsidRPr="0064610C">
        <w:rPr>
          <w:rFonts w:asciiTheme="minorHAnsi" w:hAnsiTheme="minorHAnsi"/>
          <w:sz w:val="12"/>
          <w:highlight w:val="green"/>
        </w:rPr>
        <w:t>.</w:t>
      </w:r>
      <w:r w:rsidRPr="0064610C">
        <w:rPr>
          <w:rFonts w:asciiTheme="minorHAnsi" w:hAnsiTheme="minorHAnsi"/>
          <w:sz w:val="12"/>
        </w:rPr>
        <w:t xml:space="preserve"> n139 </w:t>
      </w:r>
      <w:r w:rsidRPr="0064610C">
        <w:rPr>
          <w:rStyle w:val="StyleUnderline"/>
          <w:rFonts w:asciiTheme="minorHAnsi" w:hAnsiTheme="minorHAnsi"/>
        </w:rPr>
        <w:t>Whereas traditional rulemaking lends itself to adversarialism</w:t>
      </w:r>
      <w:r w:rsidRPr="0064610C">
        <w:rPr>
          <w:rFonts w:asciiTheme="minorHAnsi" w:hAnsiTheme="minorHAnsi"/>
          <w:sz w:val="12"/>
        </w:rPr>
        <w:t xml:space="preserve">, n140 </w:t>
      </w:r>
      <w:r w:rsidRPr="0064610C">
        <w:rPr>
          <w:rStyle w:val="StyleUnderline"/>
          <w:rFonts w:asciiTheme="minorHAnsi" w:hAnsiTheme="minorHAnsi"/>
          <w:highlight w:val="green"/>
        </w:rPr>
        <w:t xml:space="preserve">negotiated rulemaking is designed to </w:t>
      </w:r>
      <w:r w:rsidRPr="0064610C">
        <w:rPr>
          <w:rStyle w:val="Emphasis"/>
          <w:rFonts w:asciiTheme="minorHAnsi" w:hAnsiTheme="minorHAnsi"/>
          <w:highlight w:val="green"/>
        </w:rPr>
        <w:t>foster cooperation and accommodation</w:t>
      </w:r>
      <w:r w:rsidRPr="0064610C">
        <w:rPr>
          <w:rFonts w:asciiTheme="minorHAnsi" w:hAnsiTheme="minorHAnsi"/>
          <w:sz w:val="12"/>
        </w:rPr>
        <w:t xml:space="preserve">. n141 Rather than clinging to extreme positions, </w:t>
      </w:r>
      <w:r w:rsidRPr="0064610C">
        <w:rPr>
          <w:rStyle w:val="StyleUnderline"/>
          <w:rFonts w:asciiTheme="minorHAnsi" w:hAnsiTheme="minorHAnsi"/>
        </w:rPr>
        <w:t>parties prioritize the underlying issues and seek trade-offs to maximize their overall interests</w:t>
      </w:r>
      <w:r w:rsidRPr="0064610C">
        <w:rPr>
          <w:rFonts w:asciiTheme="minorHAnsi" w:hAnsiTheme="minorHAnsi"/>
          <w:sz w:val="12"/>
        </w:rPr>
        <w:t xml:space="preserve">. n142 </w:t>
      </w:r>
      <w:r w:rsidRPr="0064610C">
        <w:rPr>
          <w:rStyle w:val="StyleUnderline"/>
          <w:rFonts w:asciiTheme="minorHAnsi" w:hAnsiTheme="minorHAnsi"/>
        </w:rPr>
        <w:t>Participants, including the agency, discover and address one another's concerns directly</w:t>
      </w:r>
      <w:r w:rsidRPr="0064610C">
        <w:rPr>
          <w:rFonts w:asciiTheme="minorHAnsi" w:hAnsiTheme="minorHAnsi"/>
          <w:sz w:val="12"/>
        </w:rPr>
        <w:t xml:space="preserve">. n143 The give-and-take of this process provides an opportunity for parties with differing viewpoints to test data and arguments directly. n144 </w:t>
      </w:r>
      <w:r w:rsidRPr="0064610C">
        <w:rPr>
          <w:rStyle w:val="StyleUnderline"/>
          <w:rFonts w:asciiTheme="minorHAnsi" w:hAnsiTheme="minorHAnsi"/>
        </w:rPr>
        <w:t xml:space="preserve">The resultant </w:t>
      </w:r>
      <w:r w:rsidRPr="0064610C">
        <w:rPr>
          <w:rStyle w:val="StyleUnderline"/>
          <w:rFonts w:asciiTheme="minorHAnsi" w:hAnsiTheme="minorHAnsi"/>
          <w:highlight w:val="green"/>
        </w:rPr>
        <w:t>exploration of different approaches</w:t>
      </w:r>
      <w:r w:rsidRPr="0064610C">
        <w:rPr>
          <w:rStyle w:val="StyleUnderline"/>
          <w:rFonts w:asciiTheme="minorHAnsi" w:hAnsiTheme="minorHAnsi"/>
        </w:rPr>
        <w:t xml:space="preserve"> is more likely than the usual notice and comment process </w:t>
      </w:r>
      <w:r w:rsidRPr="0064610C">
        <w:rPr>
          <w:rStyle w:val="Emphasis"/>
          <w:rFonts w:asciiTheme="minorHAnsi" w:hAnsiTheme="minorHAnsi"/>
        </w:rPr>
        <w:t>to</w:t>
      </w:r>
      <w:r w:rsidRPr="0064610C">
        <w:rPr>
          <w:rStyle w:val="StyleUnderline"/>
          <w:rFonts w:asciiTheme="minorHAnsi" w:hAnsiTheme="minorHAnsi"/>
        </w:rPr>
        <w:t xml:space="preserve"> </w:t>
      </w:r>
      <w:r w:rsidRPr="0064610C">
        <w:rPr>
          <w:rStyle w:val="StyleUnderline"/>
          <w:rFonts w:asciiTheme="minorHAnsi" w:hAnsiTheme="minorHAnsi"/>
          <w:highlight w:val="green"/>
        </w:rPr>
        <w:t xml:space="preserve">generate creative solutions and </w:t>
      </w:r>
      <w:r w:rsidRPr="0064610C">
        <w:rPr>
          <w:rStyle w:val="Emphasis"/>
          <w:rFonts w:asciiTheme="minorHAnsi" w:hAnsiTheme="minorHAnsi"/>
          <w:highlight w:val="green"/>
        </w:rPr>
        <w:t>avoid ossification</w:t>
      </w:r>
      <w:r w:rsidRPr="0064610C">
        <w:rPr>
          <w:rFonts w:asciiTheme="minorHAnsi" w:hAnsiTheme="minorHAnsi"/>
          <w:sz w:val="12"/>
        </w:rPr>
        <w:t xml:space="preserve">. n145 [*230] Whether or not it results in a rule, </w:t>
      </w:r>
      <w:r w:rsidRPr="0064610C">
        <w:rPr>
          <w:rStyle w:val="StyleUnderline"/>
          <w:rFonts w:asciiTheme="minorHAnsi" w:hAnsiTheme="minorHAnsi"/>
        </w:rPr>
        <w:t>negotiated rulemaking establishes valuable links between groups that otherwise would only communicate in an adversarial context</w:t>
      </w:r>
      <w:r w:rsidRPr="0064610C">
        <w:rPr>
          <w:rFonts w:asciiTheme="minorHAnsi" w:hAnsiTheme="minorHAnsi"/>
          <w:sz w:val="12"/>
        </w:rPr>
        <w:t xml:space="preserve">. n146 Rather than trying to outsmart one another, former competitors become part of a team which must consider the needs of each member. n147 Working relationships developed during negotiations give participants an understanding of the other side. n148 As one negotiator reflected, in "working with the opposition you find they're not quite the ogres you thought they were, and they don't hate you as much as you thought." n149 </w:t>
      </w:r>
      <w:r w:rsidRPr="0064610C">
        <w:rPr>
          <w:rStyle w:val="StyleUnderline"/>
          <w:rFonts w:asciiTheme="minorHAnsi" w:hAnsiTheme="minorHAnsi"/>
        </w:rPr>
        <w:t>The chance to iron out what are often long-standing disagreements can only improve future interactions</w:t>
      </w:r>
      <w:r w:rsidRPr="0064610C">
        <w:rPr>
          <w:rFonts w:asciiTheme="minorHAnsi" w:hAnsiTheme="minorHAnsi"/>
          <w:sz w:val="12"/>
        </w:rPr>
        <w:t>. n150</w:t>
      </w:r>
    </w:p>
    <w:p w:rsidR="00A84BC4" w:rsidRPr="0064610C" w:rsidRDefault="00A84BC4" w:rsidP="00A84BC4">
      <w:pPr>
        <w:pStyle w:val="Heading3"/>
        <w:rPr>
          <w:rFonts w:asciiTheme="minorHAnsi" w:hAnsiTheme="minorHAnsi" w:cs="Times New Roman"/>
        </w:rPr>
      </w:pPr>
      <w:r w:rsidRPr="0064610C">
        <w:rPr>
          <w:rFonts w:asciiTheme="minorHAnsi" w:hAnsiTheme="minorHAnsi" w:cs="Times New Roman"/>
        </w:rPr>
        <w:t>2NC AT Perm do Both</w:t>
      </w:r>
    </w:p>
    <w:p w:rsidR="00A84BC4" w:rsidRPr="0064610C" w:rsidRDefault="00A84BC4" w:rsidP="00A84BC4">
      <w:pPr>
        <w:pStyle w:val="Heading4"/>
        <w:rPr>
          <w:rFonts w:asciiTheme="minorHAnsi" w:hAnsiTheme="minorHAnsi"/>
        </w:rPr>
      </w:pPr>
      <w:r w:rsidRPr="0064610C">
        <w:rPr>
          <w:rFonts w:asciiTheme="minorHAnsi" w:hAnsiTheme="minorHAnsi"/>
        </w:rPr>
        <w:t>Perm do both links to the net benefit—does the entirety of the AFF which _____________</w:t>
      </w:r>
    </w:p>
    <w:p w:rsidR="00A84BC4" w:rsidRPr="0064610C" w:rsidRDefault="00A84BC4" w:rsidP="00A84BC4">
      <w:pPr>
        <w:pStyle w:val="Heading3"/>
        <w:rPr>
          <w:rFonts w:asciiTheme="minorHAnsi" w:hAnsiTheme="minorHAnsi" w:cs="Times New Roman"/>
        </w:rPr>
      </w:pPr>
      <w:r w:rsidRPr="0064610C">
        <w:rPr>
          <w:rFonts w:asciiTheme="minorHAnsi" w:hAnsiTheme="minorHAnsi" w:cs="Times New Roman"/>
        </w:rPr>
        <w:t>2NC AT Perm do the CP</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CP is plan minus since it only mandates the creation of a reg neg committee—only does the plan if and only if the committee decides to do so—that means that the CP is uncertain. Perm severs the certainty of the plan:</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Substantially means certain and real</w:t>
      </w:r>
    </w:p>
    <w:p w:rsidR="00A84BC4" w:rsidRPr="0064610C" w:rsidRDefault="00A84BC4" w:rsidP="00A84BC4">
      <w:pPr>
        <w:rPr>
          <w:rFonts w:asciiTheme="minorHAnsi" w:hAnsiTheme="minorHAnsi" w:cs="Times New Roman"/>
        </w:rPr>
      </w:pPr>
    </w:p>
    <w:p w:rsidR="00A84BC4" w:rsidRPr="0064610C" w:rsidRDefault="00A84BC4" w:rsidP="00A84BC4">
      <w:pPr>
        <w:rPr>
          <w:rFonts w:asciiTheme="minorHAnsi" w:hAnsiTheme="minorHAnsi" w:cs="Times New Roman"/>
        </w:rPr>
      </w:pPr>
      <w:r w:rsidRPr="0064610C">
        <w:rPr>
          <w:rFonts w:asciiTheme="minorHAnsi" w:hAnsiTheme="minorHAnsi" w:cs="Times New Roman"/>
          <w:b/>
        </w:rPr>
        <w:t xml:space="preserve">Words and Phrases </w:t>
      </w:r>
      <w:r w:rsidRPr="0064610C">
        <w:rPr>
          <w:rFonts w:asciiTheme="minorHAnsi" w:hAnsiTheme="minorHAnsi" w:cs="Times New Roman"/>
        </w:rPr>
        <w:t>19</w:t>
      </w:r>
      <w:r w:rsidRPr="0064610C">
        <w:rPr>
          <w:rFonts w:asciiTheme="minorHAnsi" w:hAnsiTheme="minorHAnsi" w:cs="Times New Roman"/>
          <w:b/>
        </w:rPr>
        <w:t>64</w:t>
      </w:r>
      <w:r w:rsidRPr="0064610C">
        <w:rPr>
          <w:rFonts w:asciiTheme="minorHAnsi" w:hAnsiTheme="minorHAnsi" w:cs="Times New Roman"/>
        </w:rPr>
        <w:t xml:space="preserve">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r w:rsidRPr="0064610C">
        <w:rPr>
          <w:rFonts w:asciiTheme="minorHAnsi" w:hAnsiTheme="minorHAnsi" w:cs="Times New Roman"/>
          <w:szCs w:val="20"/>
        </w:rPr>
        <w:t>)</w:t>
      </w:r>
    </w:p>
    <w:p w:rsidR="00A84BC4" w:rsidRPr="0064610C" w:rsidRDefault="00A84BC4" w:rsidP="00A84BC4">
      <w:pPr>
        <w:rPr>
          <w:rFonts w:asciiTheme="minorHAnsi" w:hAnsiTheme="minorHAnsi" w:cs="Times New Roman"/>
          <w:sz w:val="14"/>
          <w:szCs w:val="20"/>
        </w:rPr>
      </w:pPr>
      <w:r w:rsidRPr="0064610C">
        <w:rPr>
          <w:rFonts w:asciiTheme="minorHAnsi" w:hAnsiTheme="minorHAnsi" w:cs="Times New Roman"/>
          <w:szCs w:val="20"/>
          <w:u w:val="single"/>
        </w:rPr>
        <w:t>The words</w:t>
      </w:r>
      <w:r w:rsidRPr="0064610C">
        <w:rPr>
          <w:rFonts w:asciiTheme="minorHAnsi" w:hAnsiTheme="minorHAnsi" w:cs="Times New Roman"/>
          <w:sz w:val="14"/>
          <w:szCs w:val="20"/>
        </w:rPr>
        <w:t xml:space="preserve"> “outward, open, actual, visible, </w:t>
      </w:r>
      <w:r w:rsidRPr="0064610C">
        <w:rPr>
          <w:rFonts w:asciiTheme="minorHAnsi" w:hAnsiTheme="minorHAnsi" w:cs="Times New Roman"/>
          <w:szCs w:val="20"/>
          <w:highlight w:val="green"/>
          <w:u w:val="single"/>
        </w:rPr>
        <w:t>substantial</w:t>
      </w:r>
      <w:r w:rsidRPr="0064610C">
        <w:rPr>
          <w:rFonts w:asciiTheme="minorHAnsi" w:hAnsiTheme="minorHAnsi" w:cs="Times New Roman"/>
          <w:sz w:val="14"/>
          <w:szCs w:val="20"/>
        </w:rPr>
        <w:t xml:space="preserve">, and exclusive,” in connection with a change of possession, mean substantially the same thing.  They </w:t>
      </w:r>
      <w:r w:rsidRPr="0064610C">
        <w:rPr>
          <w:rFonts w:asciiTheme="minorHAnsi" w:hAnsiTheme="minorHAnsi" w:cs="Times New Roman"/>
          <w:szCs w:val="20"/>
          <w:highlight w:val="green"/>
          <w:u w:val="single"/>
        </w:rPr>
        <w:t>mean</w:t>
      </w:r>
      <w:r w:rsidRPr="0064610C">
        <w:rPr>
          <w:rFonts w:asciiTheme="minorHAnsi" w:hAnsiTheme="minorHAnsi" w:cs="Times New Roman"/>
          <w:sz w:val="14"/>
          <w:szCs w:val="20"/>
        </w:rPr>
        <w:t xml:space="preserve"> not concealed; not hidden; exposed to view; free from concealment, dissimulation, reserve, or disguise; in full existence; </w:t>
      </w:r>
      <w:r w:rsidRPr="0064610C">
        <w:rPr>
          <w:rStyle w:val="StyleUnderline"/>
          <w:rFonts w:asciiTheme="minorHAnsi" w:hAnsiTheme="minorHAnsi" w:cs="Times New Roman"/>
        </w:rPr>
        <w:t>denoting that which not merely can be, but is opposed to potential</w:t>
      </w:r>
      <w:r w:rsidRPr="0064610C">
        <w:rPr>
          <w:rFonts w:asciiTheme="minorHAnsi" w:hAnsiTheme="minorHAnsi" w:cs="Times New Roman"/>
          <w:sz w:val="14"/>
          <w:szCs w:val="20"/>
        </w:rPr>
        <w:t xml:space="preserve">, apparent, constructive, and imaginary; veritable; genuine; </w:t>
      </w:r>
      <w:r w:rsidRPr="0064610C">
        <w:rPr>
          <w:rStyle w:val="Emphasis"/>
          <w:rFonts w:asciiTheme="minorHAnsi" w:hAnsiTheme="minorHAnsi"/>
          <w:highlight w:val="green"/>
        </w:rPr>
        <w:t>certain</w:t>
      </w:r>
      <w:r w:rsidRPr="0064610C">
        <w:rPr>
          <w:rFonts w:asciiTheme="minorHAnsi" w:hAnsiTheme="minorHAnsi" w:cs="Times New Roman"/>
          <w:sz w:val="14"/>
          <w:szCs w:val="20"/>
        </w:rPr>
        <w:t xml:space="preserve">; absolute; </w:t>
      </w:r>
      <w:r w:rsidRPr="0064610C">
        <w:rPr>
          <w:rFonts w:asciiTheme="minorHAnsi" w:hAnsiTheme="minorHAnsi" w:cs="Times New Roman"/>
          <w:b/>
          <w:szCs w:val="20"/>
          <w:highlight w:val="green"/>
          <w:u w:val="single"/>
        </w:rPr>
        <w:t>real at present time</w:t>
      </w:r>
      <w:r w:rsidRPr="0064610C">
        <w:rPr>
          <w:rFonts w:asciiTheme="minorHAnsi" w:hAnsiTheme="minorHAnsi" w:cs="Times New Roman"/>
          <w:sz w:val="14"/>
          <w:szCs w:val="20"/>
          <w:highlight w:val="green"/>
        </w:rPr>
        <w:t>,</w:t>
      </w:r>
      <w:r w:rsidRPr="0064610C">
        <w:rPr>
          <w:rFonts w:asciiTheme="minorHAnsi" w:hAnsiTheme="minorHAnsi" w:cs="Times New Roman"/>
          <w:sz w:val="14"/>
          <w:szCs w:val="20"/>
        </w:rPr>
        <w:t xml:space="preserve"> as a matter of fact, not merely nominal; opposed to form; actually existing; true; not including admitting, or pertaining to any others; undivided; sole; opposed to inclusive. Bass v. Pease, 79 Ill. App. 308, 318.</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Should means must—it’s certain</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Supreme Court of Oklahoma 94</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(Kelsey v. Dollarsaver Food Warehouse of Durant, Supreme Court of Oklahoma, 1994. http://www.oscn.net/applications/oscn/DeliverDocument.asp?CiteID=20287#marker3fn14//ghs-kw)</w:t>
      </w:r>
    </w:p>
    <w:p w:rsidR="00A84BC4" w:rsidRPr="0064610C" w:rsidRDefault="00A84BC4" w:rsidP="00A84BC4">
      <w:pPr>
        <w:rPr>
          <w:rFonts w:asciiTheme="minorHAnsi" w:hAnsiTheme="minorHAnsi" w:cs="Times New Roman"/>
          <w:sz w:val="12"/>
        </w:rPr>
      </w:pPr>
      <w:r w:rsidRPr="0064610C">
        <w:rPr>
          <w:rFonts w:asciiTheme="minorHAnsi" w:hAnsiTheme="minorHAnsi" w:cs="Times New Roman"/>
          <w:sz w:val="12"/>
        </w:rPr>
        <w:t>The turgid phrase - "should be and the same hereby is" - is a tautological absurdity. This is so because "</w:t>
      </w:r>
      <w:r w:rsidRPr="0064610C">
        <w:rPr>
          <w:rStyle w:val="StyleUnderline"/>
          <w:rFonts w:asciiTheme="minorHAnsi" w:hAnsiTheme="minorHAnsi" w:cs="Times New Roman"/>
        </w:rPr>
        <w:t>should" is synonymous with</w:t>
      </w:r>
      <w:r w:rsidRPr="0064610C">
        <w:rPr>
          <w:rFonts w:asciiTheme="minorHAnsi" w:hAnsiTheme="minorHAnsi" w:cs="Times New Roman"/>
          <w:sz w:val="12"/>
        </w:rPr>
        <w:t xml:space="preserve"> ought or </w:t>
      </w:r>
      <w:r w:rsidRPr="0064610C">
        <w:rPr>
          <w:rStyle w:val="Emphasis"/>
          <w:rFonts w:asciiTheme="minorHAnsi" w:hAnsiTheme="minorHAnsi"/>
        </w:rPr>
        <w:t>must</w:t>
      </w:r>
      <w:r w:rsidRPr="0064610C">
        <w:rPr>
          <w:rFonts w:asciiTheme="minorHAnsi" w:hAnsiTheme="minorHAnsi" w:cs="Times New Roman"/>
          <w:sz w:val="12"/>
        </w:rPr>
        <w:t xml:space="preserve"> and is in itself sufficient to effect an inpraesenti ruling - one that is couched in "a present indicative synonymous with ought." See infra note 15. 3 Carter v. Carter, Okl., 783 P.2d 969, 970 (1989); Horizons, Inc. v. Keo Leasing Co., Okl., 681 P.2d 757, 759 (1984); Amarex, Inc. v. Baker, Okl., 655 P.2d 1040, 1043 (1983); Knell v. Burnes, Okl., 645 P.2d 471, 473 (1982); Prock v. District Court of Pittsburgh County, Okl., 630 P.2d 772, 775 (1981); Harry v. Hertzler, 185 Okl. 151, 90 P.2d 656, 659 (1939); Ginn v. Knight, 106 Okl. 4, 232 P. 936, 937 (1925). 4 "Recordable" means that by force of 12 O.S. 1991 § 24 an instrument meeting that section's criteria must be entered on or "recorded" in the court's journal. The clerk may "enter" only that which is "on file." The pertinent terms of 12 O.S. 1991 § 24 are: "Upon the journal record required to be kept by the clerk of the district court in civil cases . . . shall be entered copies of the following instruments on file: 1. All items of process by which the court acquired jurisdiction of the person of each defendant in the case; and 2. All instruments filed in the case that bear the signature of the and judge and specify clearly the relief granted or order made." [Emphasis added.] 5 See 12 O.S. 1991 § 1116 which states in pertinent part: "Every direction of a court or judge made or entered in writing, and not included in a judgment is an order." [Emphasis added.] 6 The pertinent terms of 12 O.S. 1993 § 696.3 , effective October 1, 1993, are: "A. Judgments, decrees and appealable orders that are filed with the clerk of the court shall contain: 1. A caption setting forth the name of the court, the names and designation of the parties, the file number of the case and the title of the instrument; 2. A statement of the disposition of the action, proceeding, or motion, including a statement of the relief awarded to a party or parties and the liabilities and obligations imposed on the other party or parties; 3. The signature and title of the court; . . ." 7 The court holds that the May 18 memorial's recital that "the Court finds that the motions should be overruled" is a "finding" and not a ruling. In its pure form, a finding is generally not effective as an order or judgment. See, e.g., Tillman v. Tillman, 199 Okl. 130, 184 P.2d 784 (1947), cited in the court's opinion. 8 When ruling upon a motion for judgment n.o.v. the court must take into account all the evidence favorable to the party against whom the motion is directed and disregard all conflicting evidence favorable to the movant. If the court should conclude the motion is sustainable, it must hold, as a matter of law, that there is an entire absence of proof tending to show a right to recover. See Austin v. Wilkerson, Inc., Okl., 519 P.2d 899, 903 (1974). 9 See Bullard v. Grisham Const. Co., Okl., 660 P.2d 1045, 1047 (1983), where this court reviewed a trial judge's "findings of fact", perceived as a basis for his ruling on a motion for judgment n.o.v. (in the face of a defendant's reliance on plaintiff's contributory negligence). These judicial findings were held impermissible as an invasion of the providence of the jury and proscribed by OKLA. CONST. ART, 23, § 6 . Id. at 1048. 10 Everyday courthouse parlance does not always distinguish between a judge's "finding", which denotes nisi prius resolution of fact issues, and "ruling" or "conclusion of law". The latter resolves disputed issues of law. In practice usage members of the bench and bar often confuse what the judge "finds" with what that official "concludes", i.e., resolves as a legal matter. 11 See Fowler v. Thomsen, 68 Neb. 578, 94 N.W. 810, 811-12 (1903), where the court determined a ruling that "[1] find from the bill of particulars that there is due the plaintiff the sum of . . ." was a judgment and not a finding. In reaching its conclusion the court reasoned that "[e]ffect must be given to the entire in the docket according to the manifest intention of the justice in making them." Id., 94 N.W. at 811. 12 When the language of a judgment is susceptible of two interpretations, that which makes it correct and valid is preferred to one that would render it erroneous. Hale v. Independent Powder Co., 46 Okl. 135, 148 P. 715, 716 (1915); Sharp v. McColm, 79 Kan. 772, 101 P. 659, 662 (1909); Clay v. Hildebrand, 34 Kan. 694, 9 P. 466, 470 (1886); see also 1 A.C. FREEMAN LAW OF JUDGMENTS § 76 (5th ed. 1925). 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64610C">
        <w:rPr>
          <w:rStyle w:val="StyleUnderline"/>
          <w:rFonts w:asciiTheme="minorHAnsi" w:hAnsiTheme="minorHAnsi"/>
        </w:rPr>
        <w:t>Certain contexts mandate a construction of the term "should" as more than merely indicating preference or desirability</w:t>
      </w:r>
      <w:r w:rsidRPr="0064610C">
        <w:rPr>
          <w:rFonts w:asciiTheme="minorHAnsi" w:hAnsiTheme="minorHAnsi" w:cs="Times New Roman"/>
          <w:sz w:val="12"/>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w:t>
      </w:r>
      <w:r w:rsidRPr="0064610C">
        <w:rPr>
          <w:rStyle w:val="StyleUnderline"/>
          <w:rFonts w:asciiTheme="minorHAnsi" w:hAnsiTheme="minorHAnsi"/>
        </w:rPr>
        <w:t>mean that a party is under an obligation to include the requested segment</w:t>
      </w:r>
      <w:r w:rsidRPr="0064610C">
        <w:rPr>
          <w:rFonts w:asciiTheme="minorHAnsi" w:hAnsiTheme="minorHAnsi" w:cs="Times New Roman"/>
          <w:sz w:val="12"/>
        </w:rPr>
        <w:t>); State v. Rack, 318 S.W.2d 211, 215 (Mo. 1958) (</w:t>
      </w:r>
      <w:r w:rsidRPr="0064610C">
        <w:rPr>
          <w:rStyle w:val="StyleUnderline"/>
          <w:rFonts w:asciiTheme="minorHAnsi" w:hAnsiTheme="minorHAnsi"/>
        </w:rPr>
        <w:t>"</w:t>
      </w:r>
      <w:r w:rsidRPr="0064610C">
        <w:rPr>
          <w:rStyle w:val="StyleUnderline"/>
          <w:rFonts w:asciiTheme="minorHAnsi" w:hAnsiTheme="minorHAnsi"/>
          <w:highlight w:val="green"/>
        </w:rPr>
        <w:t>should</w:t>
      </w:r>
      <w:r w:rsidRPr="0064610C">
        <w:rPr>
          <w:rStyle w:val="StyleUnderline"/>
          <w:rFonts w:asciiTheme="minorHAnsi" w:hAnsiTheme="minorHAnsi"/>
        </w:rPr>
        <w:t xml:space="preserve">" would </w:t>
      </w:r>
      <w:r w:rsidRPr="0064610C">
        <w:rPr>
          <w:rStyle w:val="StyleUnderline"/>
          <w:rFonts w:asciiTheme="minorHAnsi" w:hAnsiTheme="minorHAnsi"/>
          <w:highlight w:val="green"/>
        </w:rPr>
        <w:t>mean the same as</w:t>
      </w:r>
      <w:r w:rsidRPr="0064610C">
        <w:rPr>
          <w:rFonts w:asciiTheme="minorHAnsi" w:hAnsiTheme="minorHAnsi" w:cs="Times New Roman"/>
          <w:sz w:val="12"/>
          <w:highlight w:val="green"/>
        </w:rPr>
        <w:t xml:space="preserve"> "</w:t>
      </w:r>
      <w:r w:rsidRPr="0064610C">
        <w:rPr>
          <w:rFonts w:asciiTheme="minorHAnsi" w:hAnsiTheme="minorHAnsi" w:cs="Times New Roman"/>
          <w:sz w:val="12"/>
        </w:rPr>
        <w:t xml:space="preserve">shall" or </w:t>
      </w:r>
      <w:r w:rsidRPr="0064610C">
        <w:rPr>
          <w:rStyle w:val="Emphasis"/>
          <w:rFonts w:asciiTheme="minorHAnsi" w:hAnsiTheme="minorHAnsi"/>
        </w:rPr>
        <w:t>"</w:t>
      </w:r>
      <w:r w:rsidRPr="0064610C">
        <w:rPr>
          <w:rStyle w:val="Emphasis"/>
          <w:rFonts w:asciiTheme="minorHAnsi" w:hAnsiTheme="minorHAnsi"/>
          <w:highlight w:val="green"/>
        </w:rPr>
        <w:t>must</w:t>
      </w:r>
      <w:r w:rsidRPr="0064610C">
        <w:rPr>
          <w:rStyle w:val="Emphasis"/>
          <w:rFonts w:asciiTheme="minorHAnsi" w:hAnsiTheme="minorHAnsi"/>
        </w:rPr>
        <w:t>"</w:t>
      </w:r>
      <w:r w:rsidRPr="0064610C">
        <w:rPr>
          <w:rFonts w:asciiTheme="minorHAnsi" w:hAnsiTheme="minorHAnsi" w:cs="Times New Roman"/>
          <w:sz w:val="12"/>
        </w:rPr>
        <w:t xml:space="preserve"> when used in an instruction to the jury which tells the triers they "should disregard false testimony").</w:t>
      </w:r>
    </w:p>
    <w:p w:rsidR="00A84BC4" w:rsidRPr="0064610C" w:rsidRDefault="00A84BC4" w:rsidP="00A84BC4">
      <w:pPr>
        <w:rPr>
          <w:rFonts w:asciiTheme="minorHAnsi" w:hAnsiTheme="minorHAnsi" w:cs="Times New Roman"/>
          <w:sz w:val="16"/>
        </w:rPr>
      </w:pPr>
    </w:p>
    <w:p w:rsidR="00A84BC4" w:rsidRPr="0064610C" w:rsidRDefault="00A84BC4" w:rsidP="00A84BC4">
      <w:pPr>
        <w:pStyle w:val="Heading3"/>
        <w:rPr>
          <w:rFonts w:asciiTheme="minorHAnsi" w:hAnsiTheme="minorHAnsi"/>
        </w:rPr>
      </w:pPr>
      <w:bookmarkStart w:id="3" w:name="HatBM405"/>
      <w:bookmarkStart w:id="4" w:name="BlockBM406"/>
      <w:r w:rsidRPr="0064610C">
        <w:rPr>
          <w:rFonts w:asciiTheme="minorHAnsi" w:hAnsiTheme="minorHAnsi"/>
        </w:rPr>
        <w:t>2NC AT Theory</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Counterinterp: process CPs are legitimate if we have a solvency advocate</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AND, process CPs good:</w:t>
      </w:r>
    </w:p>
    <w:p w:rsidR="00A84BC4" w:rsidRPr="0064610C" w:rsidRDefault="00A84BC4" w:rsidP="00A84BC4">
      <w:pPr>
        <w:pStyle w:val="Heading4"/>
        <w:numPr>
          <w:ilvl w:val="0"/>
          <w:numId w:val="21"/>
        </w:numPr>
        <w:rPr>
          <w:rFonts w:asciiTheme="minorHAnsi" w:hAnsiTheme="minorHAnsi" w:cs="Times New Roman"/>
        </w:rPr>
      </w:pPr>
      <w:r w:rsidRPr="0064610C">
        <w:rPr>
          <w:rFonts w:asciiTheme="minorHAnsi" w:hAnsiTheme="minorHAnsi" w:cs="Times New Roman"/>
        </w:rPr>
        <w:t>Key to education—we need to be able to debate the desirability of the plan’s regulatory process; testing all angles of the AFF is key to determine the best policy option</w:t>
      </w:r>
    </w:p>
    <w:p w:rsidR="00A84BC4" w:rsidRPr="0064610C" w:rsidRDefault="00A84BC4" w:rsidP="00A84BC4">
      <w:pPr>
        <w:pStyle w:val="Heading4"/>
        <w:numPr>
          <w:ilvl w:val="0"/>
          <w:numId w:val="21"/>
        </w:numPr>
        <w:rPr>
          <w:rFonts w:asciiTheme="minorHAnsi" w:hAnsiTheme="minorHAnsi" w:cs="Times New Roman"/>
        </w:rPr>
      </w:pPr>
      <w:r w:rsidRPr="0064610C">
        <w:rPr>
          <w:rFonts w:asciiTheme="minorHAnsi" w:hAnsiTheme="minorHAnsi" w:cs="Times New Roman"/>
        </w:rPr>
        <w:t>Key to neg ground—it’s the only CP we can run against regulatory AFFs</w:t>
      </w:r>
    </w:p>
    <w:p w:rsidR="00A84BC4" w:rsidRPr="0064610C" w:rsidRDefault="00A84BC4" w:rsidP="00A84BC4">
      <w:pPr>
        <w:pStyle w:val="Heading4"/>
        <w:numPr>
          <w:ilvl w:val="0"/>
          <w:numId w:val="21"/>
        </w:numPr>
        <w:rPr>
          <w:rFonts w:asciiTheme="minorHAnsi" w:hAnsiTheme="minorHAnsi" w:cs="Times New Roman"/>
        </w:rPr>
      </w:pPr>
      <w:r w:rsidRPr="0064610C">
        <w:rPr>
          <w:rFonts w:asciiTheme="minorHAnsi" w:hAnsiTheme="minorHAnsi" w:cs="Times New Roman"/>
        </w:rPr>
        <w:t>Predictability and fairness—there’s a huge lit base and solvency advocate ensures it’s predictable</w:t>
      </w:r>
    </w:p>
    <w:p w:rsidR="00A84BC4" w:rsidRPr="0064610C" w:rsidRDefault="00A84BC4" w:rsidP="00A84BC4">
      <w:pPr>
        <w:ind w:left="720"/>
        <w:rPr>
          <w:rStyle w:val="Style13ptBold"/>
          <w:rFonts w:asciiTheme="minorHAnsi" w:hAnsiTheme="minorHAnsi" w:cs="Times New Roman"/>
        </w:rPr>
      </w:pPr>
      <w:r w:rsidRPr="0064610C">
        <w:rPr>
          <w:rStyle w:val="Style13ptBold"/>
          <w:rFonts w:asciiTheme="minorHAnsi" w:hAnsiTheme="minorHAnsi" w:cs="Times New Roman"/>
        </w:rPr>
        <w:t>Applegate 98</w:t>
      </w:r>
    </w:p>
    <w:p w:rsidR="00A84BC4" w:rsidRPr="0064610C" w:rsidRDefault="00A84BC4" w:rsidP="00A84BC4">
      <w:pPr>
        <w:ind w:left="720"/>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(John S. Applegate holds a law degree from Harvard Law School and a bachelor’s degree in English from Haverford College. Nationally recognized for his work in environmental risk assessment and policy analysis, Applegate has written books and articles on the regulation of toxic substances, defense nuclear waste, public participation in environmental decisions, and international environmental law. He serves on the National Academy of Sciences Nuclear and Radiation Studies Board. In addition, he is an award-winning teacher, known for his ability to present complex information with an engaging style and wry wit. Before coming to IU, Applegate was the James B. Helmer, Jr. Professor of Law at the University of Cincinnati College of Law. He also was a visiting professor at the Vanderbilt University School of Law. From 1983 to 1987, Applegate practiced environmental law in Washington, D.C., with the law firm of Covington &amp; Burling. He clerked for the late Judge Edward S. Smith of the U.S. Court of Appeals for the Federal Circuit. John S. Applegate was named Indiana University’s first vice president for planning and policy in July 2008. In March 2010, his portfolio was expanded and his title changed to vice president for university regional affairs, planning, and policy. In February 2011, he became executive vice president for regional affairs, planning, and policy. As Executive Vice President for University Academic Affairs since 2013, his office ensures coordination of university academic matters, strategic plans, external academic relations, enterprise systems, and the academic policies that enable the university to most effectively bring its vast intellectual resources to bear in serving the citizens of the state and nation. The regional affairs mission of OEVPUAA is to lead the development of a shared identity and mission for all of IU's regional campuses that complements each campus's individual identity and mission. In addition, Executive Vice President Applegate is responsible for public safety functions across the university, including police, emergency management, and environmental health and safety. In appointing him in 2008, President McRobbie noted that "John Applegate has proven himself to be very effective at many administrative and academic initiatives that require a great deal of analysis and coordination within the university and with external agencies, including the Indiana Commission for Higher Education. His experience and understanding of both academia and the law make him almost uniquely suited to take on these responsibilities.” In 2006, John Applegate was appointed Indiana University’s first Presidential Fellow, a role in which he served both President Emeritus Adam Herbert and current President Michael McRobbie. A distinguished environmental law scholar, Applegate joined the IU faculty in 1998. He is the Walter W. Foskett Professor of Law at the Indiana University Maurer School of Law in Bloomington and also served as the school’s executive associate dean for academic affairs from 2002-2009. Applegate, J. S. “Beyond the Usual Suspects: The Use of Citizen Advisory Boards in Environmental Decisionmaking,” Indiana Law Journal, Volume 73, Issue 3, July 1, 1998. http://www.repository.law.indiana.edu/cgi/viewcontent.cgi?article=1939&amp;context=ilj//ghs-kw)</w:t>
      </w:r>
    </w:p>
    <w:p w:rsidR="00A84BC4" w:rsidRPr="0064610C" w:rsidRDefault="00A84BC4" w:rsidP="00A84BC4">
      <w:pPr>
        <w:ind w:left="720"/>
        <w:rPr>
          <w:rFonts w:asciiTheme="minorHAnsi" w:hAnsiTheme="minorHAnsi" w:cs="Times New Roman"/>
          <w:sz w:val="16"/>
        </w:rPr>
      </w:pPr>
      <w:r w:rsidRPr="0064610C">
        <w:rPr>
          <w:rStyle w:val="Emphasis"/>
          <w:rFonts w:asciiTheme="minorHAnsi" w:hAnsiTheme="minorHAnsi"/>
          <w:highlight w:val="green"/>
        </w:rPr>
        <w:t>There is substantial literature on negotiated rulemaking</w:t>
      </w:r>
      <w:r w:rsidRPr="0064610C">
        <w:rPr>
          <w:rStyle w:val="StyleUnderline"/>
          <w:rFonts w:asciiTheme="minorHAnsi" w:hAnsiTheme="minorHAnsi" w:cs="Times New Roman"/>
          <w:highlight w:val="green"/>
        </w:rPr>
        <w:t>. The interested reader might begin with</w:t>
      </w:r>
      <w:r w:rsidRPr="0064610C">
        <w:rPr>
          <w:rStyle w:val="StyleUnderline"/>
          <w:rFonts w:asciiTheme="minorHAnsi" w:hAnsiTheme="minorHAnsi" w:cs="Times New Roman"/>
        </w:rPr>
        <w:t xml:space="preserve"> the Negotiated Rulemaking Act of 1990</w:t>
      </w:r>
      <w:r w:rsidRPr="0064610C">
        <w:rPr>
          <w:rFonts w:asciiTheme="minorHAnsi" w:hAnsiTheme="minorHAnsi" w:cs="Times New Roman"/>
          <w:sz w:val="16"/>
        </w:rPr>
        <w:t xml:space="preserve">, 5 U.S.C. §§ 561-570 (1994 &amp; Supp. II 1996), </w:t>
      </w:r>
      <w:r w:rsidRPr="0064610C">
        <w:rPr>
          <w:rStyle w:val="StyleUnderline"/>
          <w:rFonts w:asciiTheme="minorHAnsi" w:hAnsiTheme="minorHAnsi" w:cs="Times New Roman"/>
          <w:highlight w:val="green"/>
        </w:rPr>
        <w:t>Freeman</w:t>
      </w:r>
      <w:r w:rsidRPr="0064610C">
        <w:rPr>
          <w:rFonts w:asciiTheme="minorHAnsi" w:hAnsiTheme="minorHAnsi" w:cs="Times New Roman"/>
          <w:sz w:val="16"/>
        </w:rPr>
        <w:t xml:space="preserve">, supra note 53, </w:t>
      </w:r>
      <w:r w:rsidRPr="0064610C">
        <w:rPr>
          <w:rStyle w:val="StyleUnderline"/>
          <w:rFonts w:asciiTheme="minorHAnsi" w:hAnsiTheme="minorHAnsi" w:cs="Times New Roman"/>
        </w:rPr>
        <w:t xml:space="preserve">Philip J. </w:t>
      </w:r>
      <w:r w:rsidRPr="0064610C">
        <w:rPr>
          <w:rStyle w:val="StyleUnderline"/>
          <w:rFonts w:asciiTheme="minorHAnsi" w:hAnsiTheme="minorHAnsi" w:cs="Times New Roman"/>
          <w:highlight w:val="green"/>
        </w:rPr>
        <w:t>Harter</w:t>
      </w:r>
      <w:r w:rsidRPr="0064610C">
        <w:rPr>
          <w:rStyle w:val="StyleUnderline"/>
          <w:rFonts w:asciiTheme="minorHAnsi" w:hAnsiTheme="minorHAnsi" w:cs="Times New Roman"/>
        </w:rPr>
        <w:t>, Negotiating Regulations: A Cure for Malaise</w:t>
      </w:r>
      <w:r w:rsidRPr="0064610C">
        <w:rPr>
          <w:rFonts w:asciiTheme="minorHAnsi" w:hAnsiTheme="minorHAnsi" w:cs="Times New Roman"/>
          <w:sz w:val="16"/>
        </w:rPr>
        <w:t xml:space="preserve">, 71 GEO. L.J. I (1982), </w:t>
      </w:r>
      <w:r w:rsidRPr="0064610C">
        <w:rPr>
          <w:rStyle w:val="StyleUnderline"/>
          <w:rFonts w:asciiTheme="minorHAnsi" w:hAnsiTheme="minorHAnsi" w:cs="Times New Roman"/>
        </w:rPr>
        <w:t xml:space="preserve">Henry E. </w:t>
      </w:r>
      <w:r w:rsidRPr="0064610C">
        <w:rPr>
          <w:rStyle w:val="StyleUnderline"/>
          <w:rFonts w:asciiTheme="minorHAnsi" w:hAnsiTheme="minorHAnsi" w:cs="Times New Roman"/>
          <w:highlight w:val="green"/>
        </w:rPr>
        <w:t>Perritt</w:t>
      </w:r>
      <w:r w:rsidRPr="0064610C">
        <w:rPr>
          <w:rStyle w:val="StyleUnderline"/>
          <w:rFonts w:asciiTheme="minorHAnsi" w:hAnsiTheme="minorHAnsi" w:cs="Times New Roman"/>
        </w:rPr>
        <w:t>, Jr., Negotiated Rulemaking Before Federal Agencies: Evaluation of the Recommendations by the Administrative Conference of the United States</w:t>
      </w:r>
      <w:r w:rsidRPr="0064610C">
        <w:rPr>
          <w:rFonts w:asciiTheme="minorHAnsi" w:hAnsiTheme="minorHAnsi" w:cs="Times New Roman"/>
          <w:sz w:val="16"/>
        </w:rPr>
        <w:t xml:space="preserve">, 74 GEO. L.J. 1625 (1986), </w:t>
      </w:r>
      <w:r w:rsidRPr="0064610C">
        <w:rPr>
          <w:rStyle w:val="StyleUnderline"/>
          <w:rFonts w:asciiTheme="minorHAnsi" w:hAnsiTheme="minorHAnsi" w:cs="Times New Roman"/>
        </w:rPr>
        <w:t xml:space="preserve">Lawrence </w:t>
      </w:r>
      <w:r w:rsidRPr="0064610C">
        <w:rPr>
          <w:rStyle w:val="StyleUnderline"/>
          <w:rFonts w:asciiTheme="minorHAnsi" w:hAnsiTheme="minorHAnsi" w:cs="Times New Roman"/>
          <w:highlight w:val="green"/>
        </w:rPr>
        <w:t>Susskind</w:t>
      </w:r>
      <w:r w:rsidRPr="0064610C">
        <w:rPr>
          <w:rStyle w:val="StyleUnderline"/>
          <w:rFonts w:asciiTheme="minorHAnsi" w:hAnsiTheme="minorHAnsi" w:cs="Times New Roman"/>
        </w:rPr>
        <w:t xml:space="preserve"> &amp; Gerard </w:t>
      </w:r>
      <w:r w:rsidRPr="0064610C">
        <w:rPr>
          <w:rStyle w:val="StyleUnderline"/>
          <w:rFonts w:asciiTheme="minorHAnsi" w:hAnsiTheme="minorHAnsi" w:cs="Times New Roman"/>
          <w:highlight w:val="green"/>
        </w:rPr>
        <w:t>McMahon</w:t>
      </w:r>
      <w:r w:rsidRPr="0064610C">
        <w:rPr>
          <w:rStyle w:val="StyleUnderline"/>
          <w:rFonts w:asciiTheme="minorHAnsi" w:hAnsiTheme="minorHAnsi" w:cs="Times New Roman"/>
        </w:rPr>
        <w:t>, The Theory and Practice of Negotiated Rulemaking,</w:t>
      </w:r>
      <w:r w:rsidRPr="0064610C">
        <w:rPr>
          <w:rFonts w:asciiTheme="minorHAnsi" w:hAnsiTheme="minorHAnsi" w:cs="Times New Roman"/>
          <w:sz w:val="16"/>
        </w:rPr>
        <w:t xml:space="preserve"> 3 YALE J. ON REG. 133 (1985), </w:t>
      </w:r>
      <w:r w:rsidRPr="0064610C">
        <w:rPr>
          <w:rStyle w:val="StyleUnderline"/>
          <w:rFonts w:asciiTheme="minorHAnsi" w:hAnsiTheme="minorHAnsi" w:cs="Times New Roman"/>
        </w:rPr>
        <w:t>and an excellent, just-published issue on regulatory negotiation, Twenty-Eighth Annual Administrative Law Issue,</w:t>
      </w:r>
      <w:r w:rsidRPr="0064610C">
        <w:rPr>
          <w:rFonts w:asciiTheme="minorHAnsi" w:hAnsiTheme="minorHAnsi" w:cs="Times New Roman"/>
          <w:sz w:val="16"/>
        </w:rPr>
        <w:t xml:space="preserve"> 46 DUKE L.J. 1255 (1997)</w:t>
      </w:r>
    </w:p>
    <w:p w:rsidR="00A84BC4" w:rsidRPr="0064610C" w:rsidRDefault="00A84BC4" w:rsidP="00A84BC4">
      <w:pPr>
        <w:pStyle w:val="Heading4"/>
        <w:numPr>
          <w:ilvl w:val="0"/>
          <w:numId w:val="21"/>
        </w:numPr>
        <w:rPr>
          <w:rFonts w:asciiTheme="minorHAnsi" w:hAnsiTheme="minorHAnsi" w:cs="Times New Roman"/>
        </w:rPr>
      </w:pPr>
      <w:r w:rsidRPr="0064610C">
        <w:rPr>
          <w:rFonts w:asciiTheme="minorHAnsi" w:hAnsiTheme="minorHAnsi" w:cs="Times New Roman"/>
        </w:rPr>
        <w:t>Decision making skills—reg neg is uniquely key to decision making skills</w:t>
      </w:r>
    </w:p>
    <w:p w:rsidR="00A84BC4" w:rsidRPr="0064610C" w:rsidRDefault="00A84BC4" w:rsidP="00A84BC4">
      <w:pPr>
        <w:ind w:left="720"/>
        <w:rPr>
          <w:rStyle w:val="Style13ptBold"/>
          <w:rFonts w:asciiTheme="minorHAnsi" w:hAnsiTheme="minorHAnsi" w:cs="Times New Roman"/>
        </w:rPr>
      </w:pPr>
      <w:r w:rsidRPr="0064610C">
        <w:rPr>
          <w:rStyle w:val="Style13ptBold"/>
          <w:rFonts w:asciiTheme="minorHAnsi" w:hAnsiTheme="minorHAnsi" w:cs="Times New Roman"/>
        </w:rPr>
        <w:t>Fiorino 88</w:t>
      </w:r>
    </w:p>
    <w:p w:rsidR="00A84BC4" w:rsidRPr="0064610C" w:rsidRDefault="00A84BC4" w:rsidP="00A84BC4">
      <w:pPr>
        <w:ind w:left="720"/>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(Daniel J. Fiorino holds a PhD &amp; MA in Political Science from Johns Hopkins University and a BA in Political Science &amp; Minor in Economics from Youngstown State University. Daniel J. Fiorino is the Director of the Center for Environmental Policy and Executive in Residence in the School of Public Affairs at American University. As a faculty member in the Department of Public Administration and Policy, he teaches courses on environmental policy, energy and climate change, environmental sustainability, and public management. Dan is the author or co-author of four books and some three dozen articles and book chapters in his field. According to Google Scholar, his work has been cited some 2300 times in the professional literature. His book, The New Environmental Regulation, won the Brownlow Award of the National Academy of Public Administration (NAPA) for “excellence in public administration literature” in 2007. Altogether his publications have received nine national and international awards from the American Society for Public Administration, Policy Studies Organization, Academy of Management, and NAPA. His most recent refereed journal articles were on the role of sustainability in Public Administration Review (2010); explanations for differences in national environmental performance in Policy Sciences (2011); and technology innovation in renewable energy in Policy Studies Journal (2013). In 2009 he was a Public Policy Scholar at the Woodrow Wilson International Center for Scholars. He also serves as an advisor on environmental and sustainability issues for MDB, Inc., a Washington, DC consulting firm. Dan joined American University in 2009 after a career at the U.S. Environmental Protection Agency (EPA). Among his positions at EPA were the Associate Director of the Office of Policy Analysis, Director of the Waste and Chemicals Policy Division, Senior Advisor to the Assistant Administrator for Policy, and the Director of the National Environmental Performance Track. The Performance Track program was selected as one of the top 50 innovations in American government 2006 and recognized by Administrator Christine Todd Whitman with an EPA Silver Medal in 2002. In 1993, he received EPA’s Lee M. Thomas Award for Management Excellence. He has appeared on or been quoted in several media outlets: the Daily Beast, Newsweek, Christian Science Monitor, Australian Broadcasting Corporation, Agence France-Presse, and CCTV, on such topics as air quality, climate change, the BP Horizon Oil Spill, carbon trading, EPA, and U.S. environmental and energy politics. He currently is co-director of a project on “Conceptual Innovations in Environmental Policy” with James Meadowcroft of Carleton University, funded by the Canada Research Council on Social Sciences and the Humanities. He is a member of the Partnership on Technology and the Environment with the Heinz Center, Environmental Defense Fund, Nicholas Institute, EPA, and the Wharton School. He is conducting research on the role of sustainability in policy analysis and the effects of regulatory policy design and implementation on technology innovation. In 2013, he created the William K. Reilly Fund for Environmental Governance and Leadership within the Center for Environmental Policy, working with associates of Mr. Reilly and several corporate and other sponsors. He is a Fellow of the National Academy of Public Administration. Dan is co-editor, with Robert Durant, of the Routledge series on “Environmental Sustainability and Public Administration.” He is often is invited to speak to business and academic audiences, most recently as the keynote speaker at a Tel Aviv University conference on environmental regulation in May 2013. In the summer of 2013 he will present lectures and take part in several events as the Sir Frank Holmes Visiting Fellow at Victoria University in New Zealand. Fiorino, D. J. “Regulatory Negotiations as a Policy Process,” </w:t>
      </w:r>
      <w:r w:rsidRPr="0064610C">
        <w:rPr>
          <w:rStyle w:val="Style13ptBold"/>
          <w:rFonts w:asciiTheme="minorHAnsi" w:hAnsiTheme="minorHAnsi" w:cs="Times New Roman"/>
          <w:i/>
          <w:sz w:val="16"/>
          <w:szCs w:val="16"/>
        </w:rPr>
        <w:t xml:space="preserve">Public Administration Review, </w:t>
      </w:r>
      <w:r w:rsidRPr="0064610C">
        <w:rPr>
          <w:rStyle w:val="Style13ptBold"/>
          <w:rFonts w:asciiTheme="minorHAnsi" w:hAnsiTheme="minorHAnsi" w:cs="Times New Roman"/>
          <w:sz w:val="16"/>
          <w:szCs w:val="16"/>
        </w:rPr>
        <w:t>Vol 48, No 4, pp 764-772, July-August 1988. http://www.jstor.org/discover/10.2307/975600?uid=3739728&amp;uid=2&amp;uid=4&amp;uid=3739256&amp;sid=21104541489843//ghs-kw)</w:t>
      </w:r>
    </w:p>
    <w:p w:rsidR="00A84BC4" w:rsidRPr="0064610C" w:rsidRDefault="00A84BC4" w:rsidP="00A84BC4">
      <w:pPr>
        <w:ind w:left="720"/>
        <w:rPr>
          <w:rFonts w:asciiTheme="minorHAnsi" w:hAnsiTheme="minorHAnsi" w:cs="Times New Roman"/>
          <w:sz w:val="16"/>
        </w:rPr>
      </w:pPr>
      <w:r w:rsidRPr="0064610C">
        <w:rPr>
          <w:rFonts w:asciiTheme="minorHAnsi" w:hAnsiTheme="minorHAnsi" w:cs="Times New Roman"/>
          <w:sz w:val="16"/>
        </w:rPr>
        <w:t xml:space="preserve">Thus, in its premises, objectives, and techniques, </w:t>
      </w:r>
      <w:r w:rsidRPr="0064610C">
        <w:rPr>
          <w:rStyle w:val="StyleUnderline"/>
          <w:rFonts w:asciiTheme="minorHAnsi" w:hAnsiTheme="minorHAnsi" w:cs="Times New Roman"/>
        </w:rPr>
        <w:t>regulatory negotiation reflects the trend toward alternative dispute settlement</w:t>
      </w:r>
      <w:r w:rsidRPr="0064610C">
        <w:rPr>
          <w:rFonts w:asciiTheme="minorHAnsi" w:hAnsiTheme="minorHAnsi" w:cs="Times New Roman"/>
          <w:sz w:val="16"/>
        </w:rPr>
        <w:t xml:space="preserve">. However, because </w:t>
      </w:r>
      <w:r w:rsidRPr="0064610C">
        <w:rPr>
          <w:rStyle w:val="StyleUnderline"/>
          <w:rFonts w:asciiTheme="minorHAnsi" w:hAnsiTheme="minorHAnsi" w:cs="Times New Roman"/>
        </w:rPr>
        <w:t>regulatory negotiation is prospective and general in its application</w:t>
      </w:r>
      <w:r w:rsidRPr="0064610C">
        <w:rPr>
          <w:rFonts w:asciiTheme="minorHAnsi" w:hAnsiTheme="minorHAnsi" w:cs="Times New Roman"/>
          <w:sz w:val="16"/>
        </w:rPr>
        <w:t xml:space="preserve"> rather than limited to a specific dispute, </w:t>
      </w:r>
      <w:r w:rsidRPr="0064610C">
        <w:rPr>
          <w:rStyle w:val="StyleUnderline"/>
          <w:rFonts w:asciiTheme="minorHAnsi" w:hAnsiTheme="minorHAnsi" w:cs="Times New Roman"/>
        </w:rPr>
        <w:t>it</w:t>
      </w:r>
      <w:r w:rsidRPr="0064610C">
        <w:rPr>
          <w:rFonts w:asciiTheme="minorHAnsi" w:hAnsiTheme="minorHAnsi" w:cs="Times New Roman"/>
          <w:sz w:val="16"/>
        </w:rPr>
        <w:t xml:space="preserve"> also </w:t>
      </w:r>
      <w:r w:rsidRPr="0064610C">
        <w:rPr>
          <w:rStyle w:val="StyleUnderline"/>
          <w:rFonts w:asciiTheme="minorHAnsi" w:hAnsiTheme="minorHAnsi" w:cs="Times New Roman"/>
        </w:rPr>
        <w:t>reflects</w:t>
      </w:r>
      <w:r w:rsidRPr="0064610C">
        <w:rPr>
          <w:rFonts w:asciiTheme="minorHAnsi" w:hAnsiTheme="minorHAnsi" w:cs="Times New Roman"/>
          <w:sz w:val="16"/>
        </w:rPr>
        <w:t xml:space="preserve"> another theme in American public policy making. That theme is </w:t>
      </w:r>
      <w:r w:rsidRPr="0064610C">
        <w:rPr>
          <w:rStyle w:val="StyleUnderline"/>
          <w:rFonts w:asciiTheme="minorHAnsi" w:hAnsiTheme="minorHAnsi" w:cs="Times New Roman"/>
        </w:rPr>
        <w:t>pluralism</w:t>
      </w:r>
      <w:r w:rsidRPr="0064610C">
        <w:rPr>
          <w:rFonts w:asciiTheme="minorHAnsi" w:hAnsiTheme="minorHAnsi" w:cs="Times New Roman"/>
          <w:sz w:val="16"/>
        </w:rPr>
        <w:t xml:space="preserve">, or what Robert Reich has described in the context of administrative rulemaking “interest-group mediation” (Reich 1985, pp. 1619-1620).[20] Reich's analysis sheds light on </w:t>
      </w:r>
      <w:r w:rsidRPr="0064610C">
        <w:rPr>
          <w:rStyle w:val="StyleUnderline"/>
          <w:rFonts w:asciiTheme="minorHAnsi" w:hAnsiTheme="minorHAnsi" w:cs="Times New Roman"/>
          <w:highlight w:val="green"/>
        </w:rPr>
        <w:t>negotiation as a form of regulatory policy making</w:t>
      </w:r>
      <w:r w:rsidRPr="0064610C">
        <w:rPr>
          <w:rFonts w:asciiTheme="minorHAnsi" w:hAnsiTheme="minorHAnsi" w:cs="Times New Roman"/>
          <w:sz w:val="16"/>
        </w:rPr>
        <w:t xml:space="preserve">, especially its </w:t>
      </w:r>
      <w:r w:rsidRPr="0064610C">
        <w:rPr>
          <w:rStyle w:val="StyleUnderline"/>
          <w:rFonts w:asciiTheme="minorHAnsi" w:hAnsiTheme="minorHAnsi" w:cs="Times New Roman"/>
          <w:highlight w:val="green"/>
        </w:rPr>
        <w:t>contrasts with more analytical policy models</w:t>
      </w:r>
      <w:r w:rsidRPr="0064610C">
        <w:rPr>
          <w:rStyle w:val="StyleUnderline"/>
          <w:rFonts w:asciiTheme="minorHAnsi" w:hAnsiTheme="minorHAnsi" w:cs="Times New Roman"/>
        </w:rPr>
        <w:t xml:space="preserve">. Reich proposes </w:t>
      </w:r>
      <w:r w:rsidRPr="0064610C">
        <w:rPr>
          <w:rStyle w:val="StyleUnderline"/>
          <w:rFonts w:asciiTheme="minorHAnsi" w:hAnsiTheme="minorHAnsi" w:cs="Times New Roman"/>
          <w:highlight w:val="green"/>
        </w:rPr>
        <w:t>interest-group mediation</w:t>
      </w:r>
      <w:r w:rsidRPr="0064610C">
        <w:rPr>
          <w:rStyle w:val="StyleUnderline"/>
          <w:rFonts w:asciiTheme="minorHAnsi" w:hAnsiTheme="minorHAnsi" w:cs="Times New Roman"/>
        </w:rPr>
        <w:t xml:space="preserve"> and net-benefit maximization as the two visions that dominate administrative policy making. The first </w:t>
      </w:r>
      <w:r w:rsidRPr="0064610C">
        <w:rPr>
          <w:rStyle w:val="StyleUnderline"/>
          <w:rFonts w:asciiTheme="minorHAnsi" w:hAnsiTheme="minorHAnsi" w:cs="Times New Roman"/>
          <w:highlight w:val="green"/>
        </w:rPr>
        <w:t>descends from pluralist political science</w:t>
      </w:r>
      <w:r w:rsidRPr="0064610C">
        <w:rPr>
          <w:rFonts w:asciiTheme="minorHAnsi" w:hAnsiTheme="minorHAnsi" w:cs="Times New Roman"/>
          <w:sz w:val="16"/>
        </w:rPr>
        <w:t xml:space="preserve"> and was more influential in the 1960s and early 1970s. </w:t>
      </w:r>
      <w:r w:rsidRPr="0064610C">
        <w:rPr>
          <w:rStyle w:val="StyleUnderline"/>
          <w:rFonts w:asciiTheme="minorHAnsi" w:hAnsiTheme="minorHAnsi" w:cs="Times New Roman"/>
        </w:rPr>
        <w:t xml:space="preserve">The second descends from </w:t>
      </w:r>
      <w:r w:rsidRPr="0064610C">
        <w:rPr>
          <w:rStyle w:val="StyleUnderline"/>
          <w:rFonts w:asciiTheme="minorHAnsi" w:hAnsiTheme="minorHAnsi" w:cs="Times New Roman"/>
          <w:highlight w:val="green"/>
        </w:rPr>
        <w:t>decision theory and micro-economics</w:t>
      </w:r>
      <w:r w:rsidRPr="0064610C">
        <w:rPr>
          <w:rFonts w:asciiTheme="minorHAnsi" w:hAnsiTheme="minorHAnsi" w:cs="Times New Roman"/>
          <w:sz w:val="16"/>
        </w:rPr>
        <w:t xml:space="preserve">, and it was more influential in the late 1970s and early 1980s. In the first, the administrator is a referee who brings affected interests into the policy process to reconcile their demands and preferences. In the net-benefit model, the administrator is an analyst who defines policy options, quantifies the likely consequences of each, compares them to a given set of objectives, and then selects the option offering the greatest net benefit or social utility. </w:t>
      </w:r>
      <w:r w:rsidRPr="0064610C">
        <w:rPr>
          <w:rStyle w:val="StyleUnderline"/>
          <w:rFonts w:asciiTheme="minorHAnsi" w:hAnsiTheme="minorHAnsi" w:cs="Times New Roman"/>
        </w:rPr>
        <w:t>Under the interest-group model, objectives emerge from the bargaining among influential groups, and a good decision is one to which the parties will agree. Under the net-benefit model, objectives are articulated in advance as external guides to the policy process. A good decision is one that meets the criterion of economic efficiency, defined ideally as a state in which no one party can improve its position without worsening that of another.</w:t>
      </w:r>
      <w:r w:rsidRPr="0064610C">
        <w:rPr>
          <w:rFonts w:asciiTheme="minorHAnsi" w:hAnsiTheme="minorHAnsi" w:cs="Times New Roman"/>
          <w:sz w:val="16"/>
        </w:rPr>
        <w:t xml:space="preserve"> 21</w:t>
      </w:r>
    </w:p>
    <w:p w:rsidR="00A84BC4" w:rsidRPr="0064610C" w:rsidRDefault="00A84BC4" w:rsidP="00A84BC4">
      <w:pPr>
        <w:pStyle w:val="Heading4"/>
        <w:numPr>
          <w:ilvl w:val="0"/>
          <w:numId w:val="21"/>
        </w:numPr>
        <w:rPr>
          <w:rFonts w:asciiTheme="minorHAnsi" w:hAnsiTheme="minorHAnsi" w:cs="Times New Roman"/>
        </w:rPr>
      </w:pPr>
      <w:r w:rsidRPr="0064610C">
        <w:rPr>
          <w:rFonts w:asciiTheme="minorHAnsi" w:hAnsiTheme="minorHAnsi" w:cs="Times New Roman"/>
        </w:rPr>
        <w:t>Policy education—reg negs are a key part of the policy process</w:t>
      </w:r>
    </w:p>
    <w:p w:rsidR="00A84BC4" w:rsidRPr="0064610C" w:rsidRDefault="00A84BC4" w:rsidP="00A84BC4">
      <w:pPr>
        <w:ind w:left="720"/>
        <w:rPr>
          <w:rFonts w:asciiTheme="minorHAnsi" w:hAnsiTheme="minorHAnsi" w:cs="Times New Roman"/>
        </w:rPr>
      </w:pPr>
      <w:r w:rsidRPr="0064610C">
        <w:rPr>
          <w:rStyle w:val="Style13ptBold"/>
          <w:rFonts w:asciiTheme="minorHAnsi" w:hAnsiTheme="minorHAnsi" w:cs="Times New Roman"/>
        </w:rPr>
        <w:t>Spector 99</w:t>
      </w:r>
      <w:r w:rsidRPr="0064610C">
        <w:rPr>
          <w:rFonts w:asciiTheme="minorHAnsi" w:hAnsiTheme="minorHAnsi" w:cs="Times New Roman"/>
        </w:rPr>
        <w:t xml:space="preserve">, </w:t>
      </w:r>
    </w:p>
    <w:p w:rsidR="00A84BC4" w:rsidRPr="0064610C" w:rsidRDefault="00A84BC4" w:rsidP="00A84BC4">
      <w:pPr>
        <w:ind w:left="720"/>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(Bertram I. Spector, Senior Technical Director at Management Systems International (MSI) and Executive Director of the Center for Negotiation Analysis. Ph.D. in Political Science from New York University, May, 1999, Negotiated Rulemaking: A Participative Approach to Consensus-Building for Regulatory Development and Implementation, Technical Notes: A Publication of USAID’s Implementing Policy Change Project, </w:t>
      </w:r>
      <w:hyperlink r:id="rId20" w:history="1">
        <w:r w:rsidRPr="0064610C">
          <w:rPr>
            <w:rStyle w:val="Style13ptBold"/>
            <w:rFonts w:asciiTheme="minorHAnsi" w:hAnsiTheme="minorHAnsi" w:cs="Times New Roman"/>
            <w:sz w:val="16"/>
            <w:szCs w:val="16"/>
          </w:rPr>
          <w:t>http://www.negotiations.org/Tn-10%20-%20Negotiated%20Rulemaking.pdf</w:t>
        </w:r>
      </w:hyperlink>
      <w:r w:rsidRPr="0064610C">
        <w:rPr>
          <w:rStyle w:val="Style13ptBold"/>
          <w:rFonts w:asciiTheme="minorHAnsi" w:hAnsiTheme="minorHAnsi" w:cs="Times New Roman"/>
          <w:sz w:val="16"/>
          <w:szCs w:val="16"/>
        </w:rPr>
        <w:t>) AJ</w:t>
      </w:r>
    </w:p>
    <w:p w:rsidR="00A84BC4" w:rsidRPr="0064610C" w:rsidRDefault="00A84BC4" w:rsidP="00A84BC4">
      <w:pPr>
        <w:ind w:left="720"/>
        <w:rPr>
          <w:rStyle w:val="Emphasis"/>
          <w:rFonts w:asciiTheme="minorHAnsi" w:hAnsiTheme="minorHAnsi"/>
        </w:rPr>
      </w:pPr>
      <w:r w:rsidRPr="0064610C">
        <w:rPr>
          <w:rStyle w:val="StyleUnderline"/>
          <w:rFonts w:asciiTheme="minorHAnsi" w:hAnsiTheme="minorHAnsi" w:cs="Times New Roman"/>
        </w:rPr>
        <w:t>Why use negotiated rulemaking</w:t>
      </w:r>
      <w:r w:rsidRPr="0064610C">
        <w:rPr>
          <w:rFonts w:asciiTheme="minorHAnsi" w:hAnsiTheme="minorHAnsi" w:cs="Times New Roman"/>
          <w:sz w:val="16"/>
        </w:rPr>
        <w:t xml:space="preserve">? What are the implications for policy reform, the implementation of policy changes, and conflict between stakeholders and government? </w:t>
      </w:r>
      <w:r w:rsidRPr="0064610C">
        <w:rPr>
          <w:rStyle w:val="StyleUnderline"/>
          <w:rFonts w:asciiTheme="minorHAnsi" w:hAnsiTheme="minorHAnsi" w:cs="Times New Roman"/>
        </w:rPr>
        <w:t xml:space="preserve">First, </w:t>
      </w:r>
      <w:r w:rsidRPr="0064610C">
        <w:rPr>
          <w:rStyle w:val="Emphasis"/>
          <w:rFonts w:asciiTheme="minorHAnsi" w:hAnsiTheme="minorHAnsi"/>
          <w:highlight w:val="green"/>
        </w:rPr>
        <w:t xml:space="preserve">the process generates </w:t>
      </w:r>
      <w:r w:rsidRPr="0064610C">
        <w:rPr>
          <w:rStyle w:val="StyleUnderline"/>
          <w:rFonts w:asciiTheme="minorHAnsi" w:hAnsiTheme="minorHAnsi" w:cs="Times New Roman"/>
          <w:highlight w:val="green"/>
        </w:rPr>
        <w:t xml:space="preserve">an environment for </w:t>
      </w:r>
      <w:r w:rsidRPr="0064610C">
        <w:rPr>
          <w:rStyle w:val="Emphasis"/>
          <w:rFonts w:asciiTheme="minorHAnsi" w:hAnsiTheme="minorHAnsi"/>
          <w:highlight w:val="green"/>
        </w:rPr>
        <w:t>dialogue</w:t>
      </w:r>
      <w:r w:rsidRPr="0064610C">
        <w:rPr>
          <w:rStyle w:val="StyleUnderline"/>
          <w:rFonts w:asciiTheme="minorHAnsi" w:hAnsiTheme="minorHAnsi" w:cs="Times New Roman"/>
        </w:rPr>
        <w:t xml:space="preserve"> that facilitates the reality testing of regulations before they are implemented. It enables policy reforms to be discussed in an open forum by stakeholders and for tradeoffs to be made that expedite compliance among those who are directly impacted by the reforms</w:t>
      </w:r>
      <w:r w:rsidRPr="0064610C">
        <w:rPr>
          <w:rFonts w:asciiTheme="minorHAnsi" w:hAnsiTheme="minorHAnsi" w:cs="Times New Roman"/>
          <w:sz w:val="16"/>
        </w:rPr>
        <w:t xml:space="preserve">. </w:t>
      </w:r>
      <w:r w:rsidRPr="0064610C">
        <w:rPr>
          <w:rStyle w:val="StyleUnderline"/>
          <w:rFonts w:asciiTheme="minorHAnsi" w:hAnsiTheme="minorHAnsi" w:cs="Times New Roman"/>
        </w:rPr>
        <w:t xml:space="preserve">Second, </w:t>
      </w:r>
      <w:r w:rsidRPr="0064610C">
        <w:rPr>
          <w:rStyle w:val="Emphasis"/>
          <w:rFonts w:asciiTheme="minorHAnsi" w:hAnsiTheme="minorHAnsi"/>
          <w:highlight w:val="green"/>
        </w:rPr>
        <w:t xml:space="preserve">negotiated rulemaking is a process of empowerment. </w:t>
      </w:r>
      <w:r w:rsidRPr="0064610C">
        <w:rPr>
          <w:rFonts w:asciiTheme="minorHAnsi" w:hAnsiTheme="minorHAnsi" w:cs="Times New Roman"/>
          <w:sz w:val="16"/>
        </w:rPr>
        <w:t xml:space="preserve">It encourages the participation and enfranchisement of parties that have a stake in reform. </w:t>
      </w:r>
      <w:r w:rsidRPr="0064610C">
        <w:rPr>
          <w:rStyle w:val="StyleUnderline"/>
          <w:rFonts w:asciiTheme="minorHAnsi" w:hAnsiTheme="minorHAnsi" w:cs="Times New Roman"/>
          <w:highlight w:val="green"/>
        </w:rPr>
        <w:t>It provides voice to interests,</w:t>
      </w:r>
      <w:r w:rsidRPr="0064610C">
        <w:rPr>
          <w:rStyle w:val="StyleUnderline"/>
          <w:rFonts w:asciiTheme="minorHAnsi" w:hAnsiTheme="minorHAnsi" w:cs="Times New Roman"/>
        </w:rPr>
        <w:t xml:space="preserve"> concerns and priorities that otherwise might not be heard or considered in devising new policy. Third, </w:t>
      </w:r>
      <w:r w:rsidRPr="0064610C">
        <w:rPr>
          <w:rStyle w:val="Emphasis"/>
          <w:rFonts w:asciiTheme="minorHAnsi" w:hAnsiTheme="minorHAnsi"/>
          <w:highlight w:val="green"/>
        </w:rPr>
        <w:t>it is a process that promotes creative but pragmatic solutions</w:t>
      </w:r>
      <w:r w:rsidRPr="0064610C">
        <w:rPr>
          <w:rStyle w:val="Emphasis"/>
          <w:rFonts w:asciiTheme="minorHAnsi" w:hAnsiTheme="minorHAnsi"/>
        </w:rPr>
        <w:t xml:space="preserve">. </w:t>
      </w:r>
      <w:r w:rsidRPr="0064610C">
        <w:rPr>
          <w:rFonts w:asciiTheme="minorHAnsi" w:hAnsiTheme="minorHAnsi" w:cs="Times New Roman"/>
          <w:sz w:val="16"/>
        </w:rPr>
        <w:t>By encouraging a holistic examination of the policy area,</w:t>
      </w:r>
      <w:r w:rsidRPr="0064610C">
        <w:rPr>
          <w:rStyle w:val="StyleUnderline"/>
          <w:rFonts w:asciiTheme="minorHAnsi" w:hAnsiTheme="minorHAnsi" w:cs="Times New Roman"/>
        </w:rPr>
        <w:t xml:space="preserve"> negotiated rulemaking asks the participants to assess the multiple issues and subissues involved, set priorities among them, and make compromises. Such rethinking often yields novel and unorthodox answers. Fourth, </w:t>
      </w:r>
      <w:r w:rsidRPr="0064610C">
        <w:rPr>
          <w:rStyle w:val="Emphasis"/>
          <w:rFonts w:asciiTheme="minorHAnsi" w:hAnsiTheme="minorHAnsi"/>
          <w:highlight w:val="green"/>
        </w:rPr>
        <w:t>negotiated rulemaking offers an efficient mechanism for policy implementation</w:t>
      </w:r>
      <w:r w:rsidRPr="0064610C">
        <w:rPr>
          <w:rStyle w:val="StyleUnderline"/>
          <w:rFonts w:asciiTheme="minorHAnsi" w:hAnsiTheme="minorHAnsi" w:cs="Times New Roman"/>
          <w:highlight w:val="green"/>
        </w:rPr>
        <w:t>.</w:t>
      </w:r>
      <w:r w:rsidRPr="0064610C">
        <w:rPr>
          <w:rStyle w:val="StyleUnderline"/>
          <w:rFonts w:asciiTheme="minorHAnsi" w:hAnsiTheme="minorHAnsi" w:cs="Times New Roman"/>
        </w:rPr>
        <w:t xml:space="preserve"> Experience shows that it results in earlier implementation; higher compliance rates; reduced time, money and effort spent on enforcement; increased cooperation between the regulator and regulated parties; and reduced litigation over the regulations. </w:t>
      </w:r>
      <w:r w:rsidRPr="0064610C">
        <w:rPr>
          <w:rStyle w:val="Emphasis"/>
          <w:rFonts w:asciiTheme="minorHAnsi" w:hAnsiTheme="minorHAnsi"/>
          <w:highlight w:val="green"/>
        </w:rPr>
        <w:t>Regulatory negotiations can yield both better solutions and more efficient compliance.</w:t>
      </w:r>
    </w:p>
    <w:p w:rsidR="00A84BC4" w:rsidRPr="0064610C" w:rsidRDefault="00A84BC4" w:rsidP="00A84BC4">
      <w:pPr>
        <w:pStyle w:val="Heading4"/>
        <w:numPr>
          <w:ilvl w:val="0"/>
          <w:numId w:val="21"/>
        </w:numPr>
        <w:rPr>
          <w:rStyle w:val="Emphasis"/>
          <w:rFonts w:asciiTheme="minorHAnsi" w:hAnsiTheme="minorHAnsi" w:cs="Times New Roman"/>
          <w:b/>
          <w:iCs/>
        </w:rPr>
      </w:pPr>
      <w:r w:rsidRPr="0064610C">
        <w:rPr>
          <w:rFonts w:asciiTheme="minorHAnsi" w:hAnsiTheme="minorHAnsi" w:cs="Times New Roman"/>
        </w:rPr>
        <w:t>At worse, reject the argument, not the team</w:t>
      </w:r>
    </w:p>
    <w:p w:rsidR="00A84BC4" w:rsidRPr="0064610C" w:rsidRDefault="00A84BC4" w:rsidP="00A84BC4">
      <w:pPr>
        <w:pStyle w:val="Heading3"/>
        <w:rPr>
          <w:rFonts w:asciiTheme="minorHAnsi" w:hAnsiTheme="minorHAnsi"/>
        </w:rPr>
      </w:pPr>
      <w:r w:rsidRPr="0064610C">
        <w:rPr>
          <w:rFonts w:asciiTheme="minorHAnsi" w:hAnsiTheme="minorHAnsi"/>
        </w:rPr>
        <w:t>2NC AT Agency Responsiveness</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No difference in agency responsiveness</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Freeman and Langbein 00</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A84BC4" w:rsidRPr="0064610C" w:rsidRDefault="00A84BC4" w:rsidP="00A84BC4">
      <w:pPr>
        <w:rPr>
          <w:rStyle w:val="Emphasis"/>
          <w:rFonts w:asciiTheme="minorHAnsi" w:hAnsiTheme="minorHAnsi"/>
        </w:rPr>
      </w:pPr>
      <w:r w:rsidRPr="0064610C">
        <w:rPr>
          <w:rFonts w:asciiTheme="minorHAnsi" w:hAnsiTheme="minorHAnsi" w:cs="Times New Roman"/>
          <w:sz w:val="16"/>
        </w:rPr>
        <w:t xml:space="preserve">3. Negotiated Rulemaking Does Not Abrogate the Agency's Responsibility to Execute Delegated Authority Overall, the evidence from Phase II is generally inconsistent with the theoretical but empirically untested claim that EPA has failed to retain its responsibility for writing rules in negotiated settings. Recall that theorists disagree over whether reg neg will increase agency responsiveness. Most scholars assume that EPA retains more authority in conventional rulemaking, and that participants exert commensurately less influence over conventional as opposed to negotiated rules. To test this hypothesis, Kerwin and Langbein asked participants about disproportionate influence and about agency responsiveness to the respondent personally, as well as agency responsiveness to the public in general. The results suggest that </w:t>
      </w:r>
      <w:r w:rsidRPr="0064610C">
        <w:rPr>
          <w:rStyle w:val="Emphasis"/>
          <w:rFonts w:asciiTheme="minorHAnsi" w:hAnsiTheme="minorHAnsi"/>
        </w:rPr>
        <w:t>the agency is equally responsive to participants in conventional and negotiated rulemaking, consistent with the hypothesis that the agency listens to the affected parties regardless of the method of rule development</w:t>
      </w:r>
      <w:r w:rsidRPr="0064610C">
        <w:rPr>
          <w:rFonts w:asciiTheme="minorHAnsi" w:hAnsiTheme="minorHAnsi" w:cs="Times New Roman"/>
          <w:sz w:val="16"/>
        </w:rPr>
        <w:t xml:space="preserve">. Further, when asked what they disliked about the process, less than 10% of both negotiated and conventional participants volunteered "disproportionate influence." When asked whether any party had disproportionate influence during rule development, 44% of conventional respondents answered "yes," compared to 48% of reg neg respondents. In addition, </w:t>
      </w:r>
      <w:r w:rsidRPr="0064610C">
        <w:rPr>
          <w:rStyle w:val="StyleUnderline"/>
          <w:rFonts w:asciiTheme="minorHAnsi" w:hAnsiTheme="minorHAnsi" w:cs="Times New Roman"/>
        </w:rPr>
        <w:t>EPA was as likely to be viewed as having disproportionate influence in negotiated as conventional rules</w:t>
      </w:r>
      <w:r w:rsidRPr="0064610C">
        <w:rPr>
          <w:rFonts w:asciiTheme="minorHAnsi" w:hAnsiTheme="minorHAnsi" w:cs="Times New Roman"/>
          <w:sz w:val="16"/>
        </w:rPr>
        <w:t xml:space="preserve"> (25% versus 32% respectively). It follows that roughly equal proportions of participants in negotiated and conventional rules viewed other participants, and especially EPA, as having disproportionate influence. Kerwin and Langbein asked those who reported disproportionate influence what about the rule led them to believe that lopsided influence existed. In response, </w:t>
      </w:r>
      <w:r w:rsidRPr="0064610C">
        <w:rPr>
          <w:rStyle w:val="StyleUnderline"/>
          <w:rFonts w:asciiTheme="minorHAnsi" w:hAnsiTheme="minorHAnsi" w:cs="Times New Roman"/>
        </w:rPr>
        <w:t>negotiated rulemaking participants were significantly more likely to see excessive influence by one party in the process rather than in the rule itself, as compared to conventional participants</w:t>
      </w:r>
      <w:r w:rsidRPr="0064610C">
        <w:rPr>
          <w:rFonts w:asciiTheme="minorHAnsi" w:hAnsiTheme="minorHAnsi" w:cs="Times New Roman"/>
          <w:sz w:val="16"/>
        </w:rPr>
        <w:t xml:space="preserve"> (55% versus 13% respectively). However, when asked what it was about the process that fostered disproportionate influence, conventional rule participants were twice as likely as negotiated rule participants to point to the central role of EPA (63% versus 30% respectively). By contrast, negotiated rule participants pointed to other participants who were particularly vocal and active during the negotiation sessions (26% of negotiated rule respondents versus no conventional respondents). When asked about agency responsiveness, negotiated rule participants were significantly more likely than conventional rule participants to view both general participation, and their personal participation, as having a "major" impact on the proposed rule. By contrast, conventional participants were more likely to see "major" differences between the proposed and final rule and to believe that public participation and their own participation had a "moderate" or "major" impact on that change. These results conform to the researchers' expectations: </w:t>
      </w:r>
      <w:r w:rsidRPr="0064610C">
        <w:rPr>
          <w:rStyle w:val="StyleUnderline"/>
          <w:rFonts w:asciiTheme="minorHAnsi" w:hAnsiTheme="minorHAnsi" w:cs="Times New Roman"/>
        </w:rPr>
        <w:t xml:space="preserve">negotiated rules are designed so that public participation should have its greatest impact on the proposed rule; conventional rules are structured so that public participation should have its greatest impact on the final rule. </w:t>
      </w:r>
      <w:r w:rsidRPr="0064610C">
        <w:rPr>
          <w:rFonts w:asciiTheme="minorHAnsi" w:hAnsiTheme="minorHAnsi" w:cs="Times New Roman"/>
          <w:sz w:val="16"/>
        </w:rPr>
        <w:t xml:space="preserve">Given these differences in how the two processes are de-signed, Kerwin and Langbein sought to measure </w:t>
      </w:r>
      <w:r w:rsidRPr="0064610C">
        <w:rPr>
          <w:rStyle w:val="StyleUnderline"/>
          <w:rFonts w:asciiTheme="minorHAnsi" w:hAnsiTheme="minorHAnsi" w:cs="Times New Roman"/>
        </w:rPr>
        <w:t>agency responsiveness overall</w:t>
      </w:r>
      <w:r w:rsidRPr="0064610C">
        <w:rPr>
          <w:rFonts w:asciiTheme="minorHAnsi" w:hAnsiTheme="minorHAnsi" w:cs="Times New Roman"/>
          <w:sz w:val="16"/>
        </w:rPr>
        <w:t xml:space="preserve">, rather than at the two separate moments of access. Although the </w:t>
      </w:r>
      <w:r w:rsidRPr="0064610C">
        <w:rPr>
          <w:rStyle w:val="StyleUnderline"/>
          <w:rFonts w:asciiTheme="minorHAnsi" w:hAnsiTheme="minorHAnsi" w:cs="Times New Roman"/>
        </w:rPr>
        <w:t>differences were not statistically significant</w:t>
      </w:r>
      <w:r w:rsidRPr="0064610C">
        <w:rPr>
          <w:rFonts w:asciiTheme="minorHAnsi" w:hAnsiTheme="minorHAnsi" w:cs="Times New Roman"/>
          <w:sz w:val="16"/>
        </w:rPr>
        <w:t xml:space="preserve">, the results suggest that conventional participants perceived their public and personal contribution to rulemaking to have had slightly more impact than negotiated rule participants perceived their contribution to have had. Still, </w:t>
      </w:r>
      <w:r w:rsidRPr="0064610C">
        <w:rPr>
          <w:rStyle w:val="StyleUnderline"/>
          <w:rFonts w:asciiTheme="minorHAnsi" w:hAnsiTheme="minorHAnsi" w:cs="Times New Roman"/>
        </w:rPr>
        <w:t>given the absence of statistical significance,</w:t>
      </w:r>
      <w:r w:rsidRPr="0064610C">
        <w:rPr>
          <w:rFonts w:asciiTheme="minorHAnsi" w:hAnsiTheme="minorHAnsi" w:cs="Times New Roman"/>
          <w:sz w:val="16"/>
        </w:rPr>
        <w:t xml:space="preserve"> we agree with the researchers that it is safer to conclude that </w:t>
      </w:r>
      <w:r w:rsidRPr="0064610C">
        <w:rPr>
          <w:rStyle w:val="Emphasis"/>
          <w:rFonts w:asciiTheme="minorHAnsi" w:hAnsiTheme="minorHAnsi"/>
        </w:rPr>
        <w:t xml:space="preserve">the agency is equally responsive to both conventional and negotiated rule participants. </w:t>
      </w:r>
    </w:p>
    <w:p w:rsidR="00A84BC4" w:rsidRPr="0064610C" w:rsidRDefault="00A84BC4" w:rsidP="00A84BC4">
      <w:pPr>
        <w:pStyle w:val="Heading3"/>
        <w:rPr>
          <w:rFonts w:asciiTheme="minorHAnsi" w:hAnsiTheme="minorHAnsi"/>
        </w:rPr>
      </w:pPr>
      <w:r w:rsidRPr="0064610C">
        <w:rPr>
          <w:rFonts w:asciiTheme="minorHAnsi" w:hAnsiTheme="minorHAnsi"/>
        </w:rPr>
        <w:t>2NC AT Cost</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negs are more cost effective</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Harter 99</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1" w:history="1">
        <w:r w:rsidRPr="0064610C">
          <w:rPr>
            <w:rStyle w:val="Style13ptBold"/>
            <w:rFonts w:asciiTheme="minorHAnsi" w:hAnsiTheme="minorHAnsi" w:cs="Times New Roman"/>
            <w:sz w:val="16"/>
            <w:szCs w:val="16"/>
          </w:rPr>
          <w:t>http://papers.ssrn.com/sol3/papers.cfm?abstract_id=202808//ghs-kw</w:t>
        </w:r>
      </w:hyperlink>
      <w:r w:rsidRPr="0064610C">
        <w:rPr>
          <w:rStyle w:val="Style13ptBold"/>
          <w:rFonts w:asciiTheme="minorHAnsi" w:hAnsiTheme="minorHAnsi" w:cs="Times New Roman"/>
          <w:sz w:val="16"/>
          <w:szCs w:val="16"/>
        </w:rPr>
        <w:t>)</w:t>
      </w:r>
    </w:p>
    <w:p w:rsidR="00A84BC4" w:rsidRPr="0064610C" w:rsidRDefault="00A84BC4" w:rsidP="00A84BC4">
      <w:pPr>
        <w:rPr>
          <w:rFonts w:asciiTheme="minorHAnsi" w:hAnsiTheme="minorHAnsi" w:cs="Times New Roman"/>
          <w:u w:val="single"/>
        </w:rPr>
      </w:pPr>
      <w:r w:rsidRPr="0064610C">
        <w:rPr>
          <w:rStyle w:val="StyleUnderline"/>
          <w:rFonts w:asciiTheme="minorHAnsi" w:hAnsiTheme="minorHAnsi" w:cs="Times New Roman"/>
        </w:rPr>
        <w:t>Negotiated Rulemaking Has Fulfilled its Goals</w:t>
      </w:r>
      <w:r w:rsidRPr="0064610C">
        <w:rPr>
          <w:rFonts w:asciiTheme="minorHAnsi" w:hAnsiTheme="minorHAnsi" w:cs="Times New Roman"/>
          <w:sz w:val="16"/>
        </w:rPr>
        <w:t>. If “better rules” were the aspirations for negotiated rulemaking, the question remains as to whether the process has lived up to the expectations. From my own personal experience, t</w:t>
      </w:r>
      <w:r w:rsidRPr="0064610C">
        <w:rPr>
          <w:rStyle w:val="Emphasis"/>
          <w:rFonts w:asciiTheme="minorHAnsi" w:hAnsiTheme="minorHAnsi"/>
        </w:rPr>
        <w:t xml:space="preserve">he rules that emerge from negotiated rulemaking tend to be both more stringent and yet more cost effective to implement. </w:t>
      </w:r>
      <w:r w:rsidRPr="0064610C">
        <w:rPr>
          <w:rStyle w:val="StyleUnderline"/>
          <w:rFonts w:asciiTheme="minorHAnsi" w:hAnsiTheme="minorHAnsi" w:cs="Times New Roman"/>
        </w:rPr>
        <w:t xml:space="preserve">That somewhat paradoxical result comes precisely from the practical orientation of the committee: it can figure out what information is needed to make a reasonable, responsible decision and then what actions will best achieve the goal; it can, therefore, avoid common regulatory mistakes that are costly but do not contribute substantially to accomplishing the task. </w:t>
      </w:r>
      <w:r w:rsidRPr="0064610C">
        <w:rPr>
          <w:rFonts w:asciiTheme="minorHAnsi" w:hAnsiTheme="minorHAnsi" w:cs="Times New Roman"/>
          <w:sz w:val="16"/>
        </w:rPr>
        <w:t xml:space="preserve">The only formal evaluation of negotiated rulemaking that has been conducted supports these observations. After his early article analyzing the time required for negotiated rulemaking, Neil Kerwin undertook an evaluation of negotiated rulemaking at the Environmental Protection Agency with Dr. Laura Langbein.103 </w:t>
      </w:r>
      <w:r w:rsidRPr="0064610C">
        <w:rPr>
          <w:rStyle w:val="StyleUnderline"/>
          <w:rFonts w:asciiTheme="minorHAnsi" w:hAnsiTheme="minorHAnsi" w:cs="Times New Roman"/>
        </w:rPr>
        <w:t>Kerwin and Langbein conducted a study of negotiated rulemaking</w:t>
      </w:r>
      <w:r w:rsidRPr="0064610C">
        <w:rPr>
          <w:rFonts w:asciiTheme="minorHAnsi" w:hAnsiTheme="minorHAnsi" w:cs="Times New Roman"/>
          <w:sz w:val="16"/>
        </w:rPr>
        <w:t xml:space="preserve"> by examining what actually occurs in a reg neg versus the development of rules by conventional means. To establish the requisite comparison, they “collected data on litigation, data from the comments on proposed rules, and data from systematic, open-ended interviews with participants in 8 negotiated rules . . . and in 6 ‘comparable’ conventional rules.”104 They interviewed 51 participants of conventional rulemaking and 101 from various negotiated rulemaking committees.105 </w:t>
      </w:r>
      <w:r w:rsidRPr="0064610C">
        <w:rPr>
          <w:rStyle w:val="StyleUnderline"/>
          <w:rFonts w:asciiTheme="minorHAnsi" w:hAnsiTheme="minorHAnsi" w:cs="Times New Roman"/>
        </w:rPr>
        <w:t xml:space="preserve">Kerwin and Langbein’s important work provides the only rigorous, empirical evaluation that compares a number of factors of conventional and negotiated rulemaking. </w:t>
      </w:r>
      <w:r w:rsidRPr="0064610C">
        <w:rPr>
          <w:rFonts w:asciiTheme="minorHAnsi" w:hAnsiTheme="minorHAnsi" w:cs="Times New Roman"/>
          <w:sz w:val="16"/>
        </w:rPr>
        <w:t xml:space="preserve">Their overall conclusion is: Our research contains </w:t>
      </w:r>
      <w:r w:rsidRPr="0064610C">
        <w:rPr>
          <w:rStyle w:val="StyleUnderline"/>
          <w:rFonts w:asciiTheme="minorHAnsi" w:hAnsiTheme="minorHAnsi" w:cs="Times New Roman"/>
        </w:rPr>
        <w:t xml:space="preserve">strong but qualified support for the continued use of negotiated rulemaking. The strong support comes in the form of positive assessments provided by participants in negotiated rulemaking compared to assessments offered by those involved in conventional form of regulation development. Further, there is no evidence that negotiated rules comprise an abrogation of agency authority, and negotiated rules appear no more (or less) subject to litigation that conventional rules. </w:t>
      </w:r>
      <w:r w:rsidRPr="0064610C">
        <w:rPr>
          <w:rFonts w:asciiTheme="minorHAnsi" w:hAnsiTheme="minorHAnsi" w:cs="Times New Roman"/>
          <w:sz w:val="16"/>
        </w:rPr>
        <w:t>It is also true that negotiated rulemaking at the EPA is used largely to develop rules that entail particularly complex issues regarding the implementation and enforcement of legal obligations rather than those that set the substantive standards themselves. However, par</w:t>
      </w:r>
      <w:r w:rsidRPr="0064610C">
        <w:rPr>
          <w:rStyle w:val="StyleUnderline"/>
          <w:rFonts w:asciiTheme="minorHAnsi" w:hAnsiTheme="minorHAnsi" w:cs="Times New Roman"/>
        </w:rPr>
        <w:t>ticipants’ assessments of the resulting rules are more positive when the issues to be decided entail those of establishing rather than enforcing the standard. Further, participants’ assessments are also more positive when the issues to be decided are relatively more complex.</w:t>
      </w:r>
      <w:r w:rsidRPr="0064610C">
        <w:rPr>
          <w:rFonts w:asciiTheme="minorHAnsi" w:hAnsiTheme="minorHAnsi" w:cs="Times New Roman"/>
          <w:sz w:val="16"/>
        </w:rPr>
        <w:t xml:space="preserve"> Our research would support a recommendation that negotiated rulemaking continue to be applied to complex issues, and more widely applied to include those entailing the standard itself.106 Their findings are particularly powerful when comparing individual attributes of negotiated and conventional rules. Table 3 contains a summary of those comparisons. Importantly, </w:t>
      </w:r>
      <w:r w:rsidRPr="0064610C">
        <w:rPr>
          <w:rStyle w:val="StyleUnderline"/>
          <w:rFonts w:asciiTheme="minorHAnsi" w:hAnsiTheme="minorHAnsi" w:cs="Times New Roman"/>
        </w:rPr>
        <w:t xml:space="preserve">negotiated rules were viewed more favorably in every criteria, and significantly so in several dimensions that are often contentious in regulatory debates </w:t>
      </w:r>
      <w:r w:rsidRPr="0064610C">
        <w:rPr>
          <w:rFonts w:asciiTheme="minorHAnsi" w:hAnsiTheme="minorHAnsi" w:cs="Times New Roman"/>
          <w:sz w:val="16"/>
        </w:rPr>
        <w:t xml:space="preserve">— • the economic efficiency of the rule and its cost effectiveness • the quality of the scientific evidence and the incorporation of appropriate technology, and • “personal experience” is not usually considered in dialogues over regulatory procedure, Kerwin and Langbein’s findings here too favor negotiated rules. Conclusion. </w:t>
      </w:r>
      <w:r w:rsidRPr="0064610C">
        <w:rPr>
          <w:rStyle w:val="Emphasis"/>
          <w:rFonts w:asciiTheme="minorHAnsi" w:hAnsiTheme="minorHAnsi"/>
        </w:rPr>
        <w:t>The benefits envisioned by the proponents of negotiated rulemaking have indeed been realized. That is demonstrated both by Coglianese’s own methodology when properly understood and by the only careful and comprehensive comparative study</w:t>
      </w:r>
      <w:r w:rsidRPr="0064610C">
        <w:rPr>
          <w:rStyle w:val="StyleUnderline"/>
          <w:rFonts w:asciiTheme="minorHAnsi" w:hAnsiTheme="minorHAnsi" w:cs="Times New Roman"/>
        </w:rPr>
        <w:t>. Reg neg has proven to be an enormously powerful tool in addressing highly complex, politicized rules. These are the very kind that stall agencies when using traditional or conventional procedures.107 Properly understood and used appropriately, negotiated rulemaking does indeed fulfill its expectations</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negs are cheaper</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Langbein and Kerwin 00</w:t>
      </w:r>
    </w:p>
    <w:p w:rsidR="00A84BC4" w:rsidRPr="0064610C" w:rsidRDefault="00A84BC4" w:rsidP="00A84BC4">
      <w:pPr>
        <w:rPr>
          <w:rFonts w:asciiTheme="minorHAnsi" w:hAnsiTheme="minorHAnsi" w:cs="Times New Roman"/>
          <w:b/>
          <w:bCs/>
          <w:sz w:val="16"/>
          <w:szCs w:val="16"/>
        </w:rPr>
      </w:pPr>
      <w:r w:rsidRPr="0064610C">
        <w:rPr>
          <w:rStyle w:val="Style13ptBold"/>
          <w:rFonts w:asciiTheme="minorHAnsi" w:hAnsiTheme="minorHAnsi" w:cs="Times New Roman"/>
          <w:sz w:val="16"/>
          <w:szCs w:val="16"/>
        </w:rPr>
        <w:t>(Laura I. Langbein is a quantitative methodologist and professor of public administration and policy at American University in Washington, D.C. She teaches quantitative methods, program evaluation, policy analysis, and public choice. Her articles have appeared in journals on politics, economics, policy analysis and public administration. Langbein received a BA in government from Oberlin College in 1965 and a PhD in political science from the University of North Carolina at Chapel Hill in 1972. She has taught at American University since 1973: until 1978 as an assistant professor in the School of Government and Public Administration; from 1978 to 1983 as an associate professor in the School of Government and Public Administration; and since 1983 as a professor in the School of Public Affairs. She is also a private consultant on statistics, research design, survey research, and program evaluation and an accomplished clarinetist. Cornelius Martin "Neil" Kerwin (born April 10, 1949)(2) is an American educator in public administration and president of American University. A 1971 undergraduate alumnus of American University, Kerwin continued his education with a Master of Arts degree in political science from the University of Rhode Island in 1973. In 1975, Kerwin returned to his alma mater and joined the faculty of the American University School of Public Affairs, then the School of Government and Public Administration. Kerwin completed his doctorate in political science from Johns Hopkins University in 1978 and continued to teach until 1989, when he became the dean of the school. Langbein, L. I. Kerwin, C. M. “Regulatory Negotiation versus Conventional Rule Making: Claims, Counterclaims, and Empirical Evidence,” Journal of Public Administration Research and Theory, July 2000. http://jpart.oxfordjournals.org/content/10/3/599.full.pdf//ghs-kw)</w:t>
      </w:r>
    </w:p>
    <w:p w:rsidR="00A84BC4" w:rsidRPr="0064610C" w:rsidRDefault="00A84BC4" w:rsidP="00A84BC4">
      <w:pPr>
        <w:rPr>
          <w:rFonts w:asciiTheme="minorHAnsi" w:hAnsiTheme="minorHAnsi" w:cs="Times New Roman"/>
          <w:sz w:val="16"/>
        </w:rPr>
      </w:pPr>
      <w:r w:rsidRPr="0064610C">
        <w:rPr>
          <w:rFonts w:asciiTheme="minorHAnsi" w:hAnsiTheme="minorHAnsi" w:cs="Times New Roman"/>
          <w:sz w:val="16"/>
        </w:rPr>
        <w:t xml:space="preserve">Our research contains strong but qualified support for the continued use of </w:t>
      </w:r>
      <w:r w:rsidRPr="0064610C">
        <w:rPr>
          <w:rStyle w:val="StyleUnderline"/>
          <w:rFonts w:asciiTheme="minorHAnsi" w:hAnsiTheme="minorHAnsi" w:cs="Times New Roman"/>
        </w:rPr>
        <w:t>negotiated rule making.</w:t>
      </w:r>
      <w:r w:rsidRPr="0064610C">
        <w:rPr>
          <w:rFonts w:asciiTheme="minorHAnsi" w:hAnsiTheme="minorHAnsi" w:cs="Times New Roman"/>
          <w:sz w:val="16"/>
        </w:rPr>
        <w:t xml:space="preserve"> The </w:t>
      </w:r>
      <w:r w:rsidRPr="0064610C">
        <w:rPr>
          <w:rStyle w:val="StyleUnderline"/>
          <w:rFonts w:asciiTheme="minorHAnsi" w:hAnsiTheme="minorHAnsi" w:cs="Times New Roman"/>
        </w:rPr>
        <w:t>strong support comes in the form of positive assessments provided by participants in negotiated rule making compared to assessments offered by those involved in conventional forms of regulation development. There is no evidence that negotiated rules comprise an abrogation of agency authority</w:t>
      </w:r>
      <w:r w:rsidRPr="0064610C">
        <w:rPr>
          <w:rFonts w:asciiTheme="minorHAnsi" w:hAnsiTheme="minorHAnsi" w:cs="Times New Roman"/>
          <w:sz w:val="16"/>
        </w:rPr>
        <w:t xml:space="preserve">, and negotiated rules appear no more (or less) subject to litigation than conventional rules. It is also true that </w:t>
      </w:r>
      <w:r w:rsidRPr="0064610C">
        <w:rPr>
          <w:rStyle w:val="StyleUnderline"/>
          <w:rFonts w:asciiTheme="minorHAnsi" w:hAnsiTheme="minorHAnsi" w:cs="Times New Roman"/>
        </w:rPr>
        <w:t>negotiated rule making</w:t>
      </w:r>
      <w:r w:rsidRPr="0064610C">
        <w:rPr>
          <w:rFonts w:asciiTheme="minorHAnsi" w:hAnsiTheme="minorHAnsi" w:cs="Times New Roman"/>
          <w:sz w:val="16"/>
        </w:rPr>
        <w:t xml:space="preserve"> at the EPA </w:t>
      </w:r>
      <w:r w:rsidRPr="0064610C">
        <w:rPr>
          <w:rStyle w:val="StyleUnderline"/>
          <w:rFonts w:asciiTheme="minorHAnsi" w:hAnsiTheme="minorHAnsi" w:cs="Times New Roman"/>
        </w:rPr>
        <w:t>is used largely to develop rules that entail particularly complex issues regarding the implementation and enforcement of legal obligations</w:t>
      </w:r>
      <w:r w:rsidRPr="0064610C">
        <w:rPr>
          <w:rFonts w:asciiTheme="minorHAnsi" w:hAnsiTheme="minorHAnsi" w:cs="Times New Roman"/>
          <w:sz w:val="16"/>
        </w:rPr>
        <w:t xml:space="preserve"> rather than rules that set substantive standards. However, participants' assessments of the resulting rules are more positive when the issues to be decided entail those of establishing rather than enforcing the standard. Participants' assessments are also more positive when the issues to be decided are relatively less complex. But even when these and other variables are controlled, reg neg participants' overall </w:t>
      </w:r>
      <w:r w:rsidRPr="0064610C">
        <w:rPr>
          <w:rStyle w:val="StyleUnderline"/>
          <w:rFonts w:asciiTheme="minorHAnsi" w:hAnsiTheme="minorHAnsi" w:cs="Times New Roman"/>
        </w:rPr>
        <w:t xml:space="preserve">assessments are significantly more positive than </w:t>
      </w:r>
      <w:r w:rsidRPr="0064610C">
        <w:rPr>
          <w:rFonts w:asciiTheme="minorHAnsi" w:hAnsiTheme="minorHAnsi" w:cs="Times New Roman"/>
          <w:sz w:val="16"/>
        </w:rPr>
        <w:t>those of participants in</w:t>
      </w:r>
      <w:r w:rsidRPr="0064610C">
        <w:rPr>
          <w:rStyle w:val="StyleUnderline"/>
          <w:rFonts w:asciiTheme="minorHAnsi" w:hAnsiTheme="minorHAnsi" w:cs="Times New Roman"/>
        </w:rPr>
        <w:t xml:space="preserve"> conventional rule making</w:t>
      </w:r>
      <w:r w:rsidRPr="0064610C">
        <w:rPr>
          <w:rFonts w:asciiTheme="minorHAnsi" w:hAnsiTheme="minorHAnsi" w:cs="Times New Roman"/>
          <w:sz w:val="16"/>
        </w:rPr>
        <w:t xml:space="preserve">. In short, </w:t>
      </w:r>
      <w:r w:rsidRPr="0064610C">
        <w:rPr>
          <w:rStyle w:val="StyleUnderline"/>
          <w:rFonts w:asciiTheme="minorHAnsi" w:hAnsiTheme="minorHAnsi" w:cs="Times New Roman"/>
        </w:rPr>
        <w:t>the process itself seems to affect participants' views of the rule making, independent of differences between the types of rules chosen for conventional and negotiated rule making, and independent of differences among the participants, including differences in their views of the economic net benefits of the particular rule</w:t>
      </w:r>
      <w:r w:rsidRPr="0064610C">
        <w:rPr>
          <w:rFonts w:asciiTheme="minorHAnsi" w:hAnsiTheme="minorHAnsi" w:cs="Times New Roman"/>
          <w:sz w:val="16"/>
        </w:rPr>
        <w:t xml:space="preserve">. This finding is consistent with theoretical expectations regarding the importance of participation and the importance of face-to-face communication to increase the likelihood of Pareto-improving social outcomes. With respect to participation, previous research indicates that </w:t>
      </w:r>
      <w:r w:rsidRPr="0064610C">
        <w:rPr>
          <w:rStyle w:val="StyleUnderline"/>
          <w:rFonts w:asciiTheme="minorHAnsi" w:hAnsiTheme="minorHAnsi" w:cs="Times New Roman"/>
        </w:rPr>
        <w:t>compliance with a law or regulation and support for policy choice are more likely to be forthcoming not only when it is economically rational but also when the process by which the decision is made is viewed as fair</w:t>
      </w:r>
      <w:r w:rsidRPr="0064610C">
        <w:rPr>
          <w:rFonts w:asciiTheme="minorHAnsi" w:hAnsiTheme="minorHAnsi" w:cs="Times New Roman"/>
          <w:sz w:val="16"/>
        </w:rPr>
        <w:t xml:space="preserve"> (Tyler 1990; Kunreuther et al. 1993; Frey and Oberholzer-Gee 1996). While we did not ask respondents explicitly to rate the fairness of the rule-making process in which they participated, </w:t>
      </w:r>
      <w:r w:rsidRPr="0064610C">
        <w:rPr>
          <w:rStyle w:val="StyleUnderline"/>
          <w:rFonts w:asciiTheme="minorHAnsi" w:hAnsiTheme="minorHAnsi" w:cs="Times New Roman"/>
        </w:rPr>
        <w:t>evidence presented in this study shows that reg neg participants rated the overall process</w:t>
      </w:r>
      <w:r w:rsidRPr="0064610C">
        <w:rPr>
          <w:rFonts w:asciiTheme="minorHAnsi" w:hAnsiTheme="minorHAnsi" w:cs="Times New Roman"/>
          <w:sz w:val="16"/>
        </w:rPr>
        <w:t xml:space="preserve"> (with and without statistical controls in exhibits 9 and 1 respectively) </w:t>
      </w:r>
      <w:r w:rsidRPr="0064610C">
        <w:rPr>
          <w:rStyle w:val="StyleUnderline"/>
          <w:rFonts w:asciiTheme="minorHAnsi" w:hAnsiTheme="minorHAnsi" w:cs="Times New Roman"/>
        </w:rPr>
        <w:t>and the ability of EPA equitably to implement the rule</w:t>
      </w:r>
      <w:r w:rsidRPr="0064610C">
        <w:rPr>
          <w:rFonts w:asciiTheme="minorHAnsi" w:hAnsiTheme="minorHAnsi" w:cs="Times New Roman"/>
          <w:sz w:val="16"/>
        </w:rPr>
        <w:t xml:space="preserve"> (exhibit 1) </w:t>
      </w:r>
      <w:r w:rsidRPr="0064610C">
        <w:rPr>
          <w:rStyle w:val="StyleUnderline"/>
          <w:rFonts w:asciiTheme="minorHAnsi" w:hAnsiTheme="minorHAnsi" w:cs="Times New Roman"/>
        </w:rPr>
        <w:t>significantly higher than conventional rule-making participants did</w:t>
      </w:r>
      <w:r w:rsidRPr="0064610C">
        <w:rPr>
          <w:rFonts w:asciiTheme="minorHAnsi" w:hAnsiTheme="minorHAnsi" w:cs="Times New Roman"/>
          <w:sz w:val="16"/>
        </w:rPr>
        <w:t xml:space="preserve">. Further, while conventional rule-making participants were more likely to say that there was no party with disproportionate influence during the development of the rule, reg neg participants voluteered significantly more positive comments and significantly fewer negative comments about the process overall. In general, </w:t>
      </w:r>
      <w:r w:rsidRPr="0064610C">
        <w:rPr>
          <w:rStyle w:val="StyleUnderline"/>
          <w:rFonts w:asciiTheme="minorHAnsi" w:hAnsiTheme="minorHAnsi" w:cs="Times New Roman"/>
        </w:rPr>
        <w:t>reg neg appears more likely than conventional rule making to leave participants with a warm glow about the decision-making process.</w:t>
      </w:r>
      <w:r w:rsidRPr="0064610C">
        <w:rPr>
          <w:rFonts w:asciiTheme="minorHAnsi" w:hAnsiTheme="minorHAnsi" w:cs="Times New Roman"/>
          <w:sz w:val="16"/>
        </w:rPr>
        <w:t xml:space="preserve"> While the regression results show that the costs and benefits of the rule being promulgated figure prominently into the respondents' overall assessment of the final rule, </w:t>
      </w:r>
      <w:r w:rsidRPr="0064610C">
        <w:rPr>
          <w:rStyle w:val="StyleUnderline"/>
          <w:rFonts w:asciiTheme="minorHAnsi" w:hAnsiTheme="minorHAnsi" w:cs="Times New Roman"/>
        </w:rPr>
        <w:t>process matters</w:t>
      </w:r>
      <w:r w:rsidRPr="0064610C">
        <w:rPr>
          <w:rFonts w:asciiTheme="minorHAnsi" w:hAnsiTheme="minorHAnsi" w:cs="Times New Roman"/>
          <w:sz w:val="16"/>
        </w:rPr>
        <w:t xml:space="preserve"> too. </w:t>
      </w:r>
      <w:r w:rsidRPr="0064610C">
        <w:rPr>
          <w:rStyle w:val="StyleUnderline"/>
          <w:rFonts w:asciiTheme="minorHAnsi" w:hAnsiTheme="minorHAnsi" w:cs="Times New Roman"/>
        </w:rPr>
        <w:t xml:space="preserve">Participants care not only about how rules and policies affect them economically, they also care about how the authorities who make and implement rules and policies treat them </w:t>
      </w:r>
      <w:r w:rsidRPr="0064610C">
        <w:rPr>
          <w:rFonts w:asciiTheme="minorHAnsi" w:hAnsiTheme="minorHAnsi" w:cs="Times New Roman"/>
          <w:sz w:val="16"/>
        </w:rPr>
        <w:t xml:space="preserve">(and others). In fact, </w:t>
      </w:r>
      <w:r w:rsidRPr="0064610C">
        <w:rPr>
          <w:rStyle w:val="StyleUnderline"/>
          <w:rFonts w:asciiTheme="minorHAnsi" w:hAnsiTheme="minorHAnsi" w:cs="Times New Roman"/>
        </w:rPr>
        <w:t>one reg neg respondent, the owner of a small shop that manufactured wood burning stoves, remarked about the woodstoves rule, which would put him out of business, that he felt satisfied even as he participated in his own "wake."</w:t>
      </w:r>
      <w:r w:rsidRPr="0064610C">
        <w:rPr>
          <w:rFonts w:asciiTheme="minorHAnsi" w:hAnsiTheme="minorHAnsi" w:cs="Times New Roman"/>
          <w:sz w:val="16"/>
        </w:rPr>
        <w:t xml:space="preserve"> It remains for further research to show whether this warm glow affects long term compliance and whether it extends to affected parties who were not direct participants in the negotiation process. It is unclear from our research whether greater satisfaction with negotiated rules implies that negotiated rules are Pareto-superior to conventionally written rules.13 Becker's (1983) theory of political competition among interest groups implies that in the absence of transactions costs, groups that bear large costs and opposing groups that reap large benefits have directly proportional and equal incentives to lobby. Politicians who seek to maximize net political support respond by balancing costs and benefits at the margin, and the resulting equilibrium will be no worse than market failure would be. Transactions costs, however, are not zero, and they may not be equal for interests on each side of an issue. For example, in many environmental policy issues, the benefits are dispersed and occur in the future, while some, but not all, costs are concentrated and occur now. The consequence is that </w:t>
      </w:r>
      <w:r w:rsidRPr="0064610C">
        <w:rPr>
          <w:rStyle w:val="StyleUnderline"/>
          <w:rFonts w:asciiTheme="minorHAnsi" w:hAnsiTheme="minorHAnsi" w:cs="Times New Roman"/>
        </w:rPr>
        <w:t>transactions costs are different for beneficiaries than for losers.</w:t>
      </w:r>
      <w:r w:rsidRPr="0064610C">
        <w:rPr>
          <w:rFonts w:asciiTheme="minorHAnsi" w:hAnsiTheme="minorHAnsi" w:cs="Times New Roman"/>
          <w:sz w:val="16"/>
        </w:rPr>
        <w:t xml:space="preserve"> If reg neg reduces transactions costs compared to conventional rule making, or if reg neg reduces the imbalance in transactions costs between winners and losers, or among different kinds of winners and losers, then </w:t>
      </w:r>
      <w:r w:rsidRPr="0064610C">
        <w:rPr>
          <w:rStyle w:val="StyleUnderline"/>
          <w:rFonts w:asciiTheme="minorHAnsi" w:hAnsiTheme="minorHAnsi" w:cs="Times New Roman"/>
        </w:rPr>
        <w:t>it might be reasonable to expect negotiated rules to be Pareto-superior to conventionally written rules. Reg neg</w:t>
      </w:r>
      <w:r w:rsidRPr="0064610C">
        <w:rPr>
          <w:rFonts w:asciiTheme="minorHAnsi" w:hAnsiTheme="minorHAnsi" w:cs="Times New Roman"/>
          <w:sz w:val="16"/>
        </w:rPr>
        <w:t xml:space="preserve"> may </w:t>
      </w:r>
      <w:r w:rsidRPr="0064610C">
        <w:rPr>
          <w:rStyle w:val="StyleUnderline"/>
          <w:rFonts w:asciiTheme="minorHAnsi" w:hAnsiTheme="minorHAnsi" w:cs="Times New Roman"/>
        </w:rPr>
        <w:t>reduce transactions costs in two ways. First, participation in writing the proposed rule</w:t>
      </w:r>
      <w:r w:rsidRPr="0064610C">
        <w:rPr>
          <w:rFonts w:asciiTheme="minorHAnsi" w:hAnsiTheme="minorHAnsi" w:cs="Times New Roman"/>
          <w:sz w:val="16"/>
        </w:rPr>
        <w:t xml:space="preserve"> (which sets the agenda that determines the final rule) </w:t>
      </w:r>
      <w:r w:rsidRPr="0064610C">
        <w:rPr>
          <w:rStyle w:val="StyleUnderline"/>
          <w:rFonts w:asciiTheme="minorHAnsi" w:hAnsiTheme="minorHAnsi" w:cs="Times New Roman"/>
        </w:rPr>
        <w:t>is direct</w:t>
      </w:r>
      <w:r w:rsidRPr="0064610C">
        <w:rPr>
          <w:rFonts w:asciiTheme="minorHAnsi" w:hAnsiTheme="minorHAnsi" w:cs="Times New Roman"/>
          <w:sz w:val="16"/>
        </w:rPr>
        <w:t xml:space="preserve">, at least for the participants. </w:t>
      </w:r>
      <w:r w:rsidRPr="0064610C">
        <w:rPr>
          <w:rStyle w:val="StyleUnderline"/>
          <w:rFonts w:asciiTheme="minorHAnsi" w:hAnsiTheme="minorHAnsi" w:cs="Times New Roman"/>
        </w:rPr>
        <w:t>In conventional rule making</w:t>
      </w:r>
      <w:r w:rsidRPr="0064610C">
        <w:rPr>
          <w:rFonts w:asciiTheme="minorHAnsi" w:hAnsiTheme="minorHAnsi" w:cs="Times New Roman"/>
          <w:sz w:val="16"/>
        </w:rPr>
        <w:t xml:space="preserve">, each interest has a repeated, bilateral relation with the rule-making agency; </w:t>
      </w:r>
      <w:r w:rsidRPr="0064610C">
        <w:rPr>
          <w:rStyle w:val="StyleUnderline"/>
          <w:rFonts w:asciiTheme="minorHAnsi" w:hAnsiTheme="minorHAnsi" w:cs="Times New Roman"/>
        </w:rPr>
        <w:t>the</w:t>
      </w:r>
      <w:r w:rsidRPr="0064610C">
        <w:rPr>
          <w:rFonts w:asciiTheme="minorHAnsi" w:hAnsiTheme="minorHAnsi" w:cs="Times New Roman"/>
          <w:sz w:val="16"/>
        </w:rPr>
        <w:t xml:space="preserve"> rule-making </w:t>
      </w:r>
      <w:r w:rsidRPr="0064610C">
        <w:rPr>
          <w:rStyle w:val="StyleUnderline"/>
          <w:rFonts w:asciiTheme="minorHAnsi" w:hAnsiTheme="minorHAnsi" w:cs="Times New Roman"/>
        </w:rPr>
        <w:t>agency proposes the rule</w:t>
      </w:r>
      <w:r w:rsidRPr="0064610C">
        <w:rPr>
          <w:rFonts w:asciiTheme="minorHAnsi" w:hAnsiTheme="minorHAnsi" w:cs="Times New Roman"/>
          <w:sz w:val="16"/>
        </w:rPr>
        <w:t xml:space="preserve"> (and thereby controls the agenda for the final rule), and affected interests respond separately to what is in the agency proposal. In negotiated rule making, each interest (including the agency) is in a repeated N-person set of mutual relations; the negotiating group drafts the proposed rule, thereby setting the agenda for the final rule. </w:t>
      </w:r>
      <w:r w:rsidRPr="0064610C">
        <w:rPr>
          <w:rStyle w:val="StyleUnderline"/>
          <w:rFonts w:asciiTheme="minorHAnsi" w:hAnsiTheme="minorHAnsi" w:cs="Times New Roman"/>
        </w:rPr>
        <w:t>Since the agency probably knows less about each group's costs and benefits than the group knows about its own costs and benefits, the rule that emerges from direct negotiation should be a more accurate reflection of net benefits than one that is written by the agency</w:t>
      </w:r>
      <w:r w:rsidRPr="0064610C">
        <w:rPr>
          <w:rFonts w:asciiTheme="minorHAnsi" w:hAnsiTheme="minorHAnsi" w:cs="Times New Roman"/>
          <w:sz w:val="16"/>
        </w:rPr>
        <w:t xml:space="preserve"> (even though the agency tries to be responsive to the affected parties). In effect, </w:t>
      </w:r>
      <w:r w:rsidRPr="0064610C">
        <w:rPr>
          <w:rStyle w:val="Emphasis"/>
          <w:rFonts w:asciiTheme="minorHAnsi" w:hAnsiTheme="minorHAnsi"/>
        </w:rPr>
        <w:t xml:space="preserve">reg neg can be expected to better establish a core relationship of trust, reputation, and reciprocity </w:t>
      </w:r>
      <w:r w:rsidRPr="0064610C">
        <w:rPr>
          <w:rStyle w:val="StyleUnderline"/>
          <w:rFonts w:asciiTheme="minorHAnsi" w:hAnsiTheme="minorHAnsi" w:cs="Times New Roman"/>
        </w:rPr>
        <w:t>that</w:t>
      </w:r>
      <w:r w:rsidRPr="0064610C">
        <w:rPr>
          <w:rFonts w:asciiTheme="minorHAnsi" w:hAnsiTheme="minorHAnsi" w:cs="Times New Roman"/>
          <w:sz w:val="16"/>
        </w:rPr>
        <w:t xml:space="preserve"> Ostrom (1998) argues </w:t>
      </w:r>
      <w:r w:rsidRPr="0064610C">
        <w:rPr>
          <w:rStyle w:val="StyleUnderline"/>
          <w:rFonts w:asciiTheme="minorHAnsi" w:hAnsiTheme="minorHAnsi" w:cs="Times New Roman"/>
        </w:rPr>
        <w:t>is central to improving net social benefits. Reg neg may reduce transactions costs not only by entailing repeated mutual rather than bilateral relations, but also by face to face communication</w:t>
      </w:r>
      <w:r w:rsidRPr="0064610C">
        <w:rPr>
          <w:rFonts w:asciiTheme="minorHAnsi" w:hAnsiTheme="minorHAnsi" w:cs="Times New Roman"/>
          <w:sz w:val="16"/>
        </w:rPr>
        <w:t xml:space="preserve">. Ostrom (1998, 13) argues that </w:t>
      </w:r>
      <w:r w:rsidRPr="0064610C">
        <w:rPr>
          <w:rStyle w:val="StyleUnderline"/>
          <w:rFonts w:asciiTheme="minorHAnsi" w:hAnsiTheme="minorHAnsi" w:cs="Times New Roman"/>
        </w:rPr>
        <w:t xml:space="preserve">face-to-face communication reduces transactions costs by making it easier to assess trustworthiness and by lowering the decision costs of reaching a "contingent agreement," in which "individuals agree to contribute x resources to a common effort so long as at least y others also contribute." </w:t>
      </w:r>
      <w:r w:rsidRPr="0064610C">
        <w:rPr>
          <w:rFonts w:asciiTheme="minorHAnsi" w:hAnsiTheme="minorHAnsi" w:cs="Times New Roman"/>
          <w:sz w:val="16"/>
        </w:rPr>
        <w:t xml:space="preserve">In fact, our survey results show that </w:t>
      </w:r>
      <w:r w:rsidRPr="0064610C">
        <w:rPr>
          <w:rStyle w:val="StyleUnderline"/>
          <w:rFonts w:asciiTheme="minorHAnsi" w:hAnsiTheme="minorHAnsi" w:cs="Times New Roman"/>
        </w:rPr>
        <w:t>reg neg participants</w:t>
      </w:r>
      <w:r w:rsidRPr="0064610C">
        <w:rPr>
          <w:rFonts w:asciiTheme="minorHAnsi" w:hAnsiTheme="minorHAnsi" w:cs="Times New Roman"/>
          <w:sz w:val="16"/>
        </w:rPr>
        <w:t xml:space="preserve"> </w:t>
      </w:r>
      <w:r w:rsidRPr="0064610C">
        <w:rPr>
          <w:rStyle w:val="StyleUnderline"/>
          <w:rFonts w:asciiTheme="minorHAnsi" w:hAnsiTheme="minorHAnsi" w:cs="Times New Roman"/>
        </w:rPr>
        <w:t xml:space="preserve">are significantly more likely than conventional rule-making participants to believe that others will comply with the final rule </w:t>
      </w:r>
      <w:r w:rsidRPr="0064610C">
        <w:rPr>
          <w:rFonts w:asciiTheme="minorHAnsi" w:hAnsiTheme="minorHAnsi" w:cs="Times New Roman"/>
          <w:sz w:val="16"/>
        </w:rPr>
        <w:t>(exhibit 1). In the absence of outside assessments that compare net social benefits of the conventional and negotiated rules in this study,15 the hypothesis that reg neg is Pareto superior to conventional rule making remains an untested speculation. Nonetheless, it seems to be a plausible hypothesis based on recent theories regarding the importance of institutions that foster participation in helping to effect Pareto-preferred social outcomes.</w:t>
      </w:r>
    </w:p>
    <w:p w:rsidR="00A84BC4" w:rsidRPr="0064610C" w:rsidRDefault="00A84BC4" w:rsidP="00A84BC4">
      <w:pPr>
        <w:pStyle w:val="Heading3"/>
        <w:rPr>
          <w:rFonts w:asciiTheme="minorHAnsi" w:hAnsiTheme="minorHAnsi"/>
        </w:rPr>
      </w:pPr>
      <w:r w:rsidRPr="0064610C">
        <w:rPr>
          <w:rFonts w:asciiTheme="minorHAnsi" w:hAnsiTheme="minorHAnsi"/>
        </w:rPr>
        <w:t>2NC AT Consensus</w:t>
      </w:r>
    </w:p>
    <w:p w:rsidR="00A84BC4" w:rsidRPr="0064610C" w:rsidRDefault="00A84BC4" w:rsidP="00A84BC4">
      <w:pPr>
        <w:pStyle w:val="Heading4"/>
        <w:rPr>
          <w:rStyle w:val="Style13ptBold"/>
          <w:rFonts w:asciiTheme="minorHAnsi" w:hAnsiTheme="minorHAnsi" w:cs="Times New Roman"/>
          <w:b/>
          <w:bCs w:val="0"/>
        </w:rPr>
      </w:pPr>
      <w:r w:rsidRPr="0064610C">
        <w:rPr>
          <w:rFonts w:asciiTheme="minorHAnsi" w:hAnsiTheme="minorHAnsi" w:cs="Times New Roman"/>
        </w:rPr>
        <w:t>Negotiating parties fear the alternative, which is worse than reg neg</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Perritt 86</w:t>
      </w:r>
    </w:p>
    <w:p w:rsidR="00A84BC4" w:rsidRPr="0064610C" w:rsidRDefault="00A84BC4" w:rsidP="00A84BC4">
      <w:pPr>
        <w:rPr>
          <w:rFonts w:asciiTheme="minorHAnsi" w:hAnsiTheme="minorHAnsi" w:cs="Times New Roman"/>
          <w:b/>
          <w:bCs/>
          <w:sz w:val="16"/>
          <w:szCs w:val="16"/>
        </w:rPr>
      </w:pPr>
      <w:r w:rsidRPr="0064610C">
        <w:rPr>
          <w:rStyle w:val="Style13ptBold"/>
          <w:rFonts w:asciiTheme="minorHAnsi" w:hAnsiTheme="minorHAnsi" w:cs="Times New Roman"/>
          <w:sz w:val="16"/>
          <w:szCs w:val="16"/>
        </w:rPr>
        <w:t xml:space="preserve">(Professor Perritt earned his B.S. in engineering from MIT in 1966, a master's degree in management from MIT's Sloan School in 1970, and a J.D. from Georgetown University Law Center in 1975. Henry H. Perritt, Jr., is a professor of law at IIT Chicago-Kent College of Law. He served as Chicago-Kent's dean from 1997 to 2002 and was the Democratic candidate for the U.S. House of Representatives in the Tenth District of Illinois in 2002. Throughout his academic career, Professor Perritt has made it possible for groups of law and engineering students to work together to build a rule of law, promote the free press, assist in economic development, and provide refugee aid through "Project Bosnia," "Operation Kosovo" and "Destination Democracy." Professor Perritt is the author of more than 75 law review articles and 17 books on international relations and law, technology and law, employment law, and entertainment law, including Digital Communications Law, one of the leading treatises on Internet law; Employee Dismissal Law and Practice, one of the leading treatises on employment-at-will; and two books on Kosovo: Kosovo Liberation Army: The Inside Story of an Insurgency, published by the University of Illinois Press, and The Road to Independence for Kosovo: A Chronicle of the Ahtisaari Plan, published by Cambridge University Press. He is active in the entertainment field, as well, writing several law review articles on the future of the popular music industry and of video entertainment. He also wrote a 50-song musical about Kosovo, You Took Away My Flag, which was performed in Chicago in 2009 and 2010. A screenplay for a movie about the same story and characters has a trailer online and is being shopped to filmmakers. His two new plays, Airline Miles and Giving Ground, are scheduled for performances in Chicago in 2012. His novel, Arian, was published by Amazon.com in 2012. He has two other novels in the works. He served on President Clinton's Transition Team, working on telecommunications issues, and drafted principles for electronic dissemination of public information, which formed the core of the Electronic Freedom of Information Act Amendments adopted by Congress in 1996. During the Ford administration, he served on the White House staff and as deputy under secretary of labor. Professor Perritt served on the Computer Science and Telecommunications Policy Board of the National Research Council, and on a National Research Council committee on "Global Networks and Local Values." He was a member of the interprofessional team that evaluated the FBI's Carnivore system. He is a member of the bars of Virginia (inactive), Pennsylvania (inactive), the District of Columbia, Maryland, Illinois and the United States Supreme Court. He is a member of the Council on Foreign Relations and served on the board of directors of the Chicago Council on Foreign Relations, on the Lifetime Membership Committee of the Council on Foreign Relations, and as secretary of the Section on Labor and Employment Law of the American Bar Association. He is vice-president and a member of the board of directors of The Artistic Home theatre company, and is president of Mass. Iota-Tau Association, the alumni corporation for the SAE fraternity chapter at MIT. Perritt, H. H. “Negotiated Rulemaking Before Federal Agencies: Evaluation of Recommendations By the Administrative Conference of the United States,” </w:t>
      </w:r>
      <w:r w:rsidRPr="0064610C">
        <w:rPr>
          <w:rStyle w:val="Style13ptBold"/>
          <w:rFonts w:asciiTheme="minorHAnsi" w:hAnsiTheme="minorHAnsi" w:cs="Times New Roman"/>
          <w:i/>
          <w:sz w:val="16"/>
          <w:szCs w:val="16"/>
        </w:rPr>
        <w:t>Georgetown Law Journal</w:t>
      </w:r>
      <w:r w:rsidRPr="0064610C">
        <w:rPr>
          <w:rStyle w:val="Style13ptBold"/>
          <w:rFonts w:asciiTheme="minorHAnsi" w:hAnsiTheme="minorHAnsi" w:cs="Times New Roman"/>
          <w:sz w:val="16"/>
          <w:szCs w:val="16"/>
        </w:rPr>
        <w:t>, Volume 74. August, 1976. http://www.kentlaw.edu/perritt/publications/74_GEO._L.J._1625.htm//ghs-kw)</w:t>
      </w:r>
    </w:p>
    <w:p w:rsidR="00A84BC4" w:rsidRPr="0064610C" w:rsidRDefault="00A84BC4" w:rsidP="00A84BC4">
      <w:pPr>
        <w:rPr>
          <w:rStyle w:val="StyleUnderline"/>
          <w:rFonts w:asciiTheme="minorHAnsi" w:hAnsiTheme="minorHAnsi" w:cs="Times New Roman"/>
        </w:rPr>
      </w:pPr>
      <w:r w:rsidRPr="0064610C">
        <w:rPr>
          <w:rStyle w:val="StyleUnderline"/>
          <w:rFonts w:asciiTheme="minorHAnsi" w:hAnsiTheme="minorHAnsi" w:cs="Times New Roman"/>
        </w:rPr>
        <w:t xml:space="preserve">The </w:t>
      </w:r>
      <w:r w:rsidRPr="0064610C">
        <w:rPr>
          <w:rStyle w:val="StyleUnderline"/>
          <w:rFonts w:asciiTheme="minorHAnsi" w:hAnsiTheme="minorHAnsi" w:cs="Times New Roman"/>
          <w:highlight w:val="green"/>
        </w:rPr>
        <w:t>negotiations moved slowly until the FAA submitted a draft rule</w:t>
      </w:r>
      <w:r w:rsidRPr="0064610C">
        <w:rPr>
          <w:rStyle w:val="StyleUnderline"/>
          <w:rFonts w:asciiTheme="minorHAnsi" w:hAnsiTheme="minorHAnsi" w:cs="Times New Roman"/>
        </w:rPr>
        <w:t xml:space="preserve"> to the participants.</w:t>
      </w:r>
      <w:r w:rsidRPr="0064610C">
        <w:rPr>
          <w:rFonts w:asciiTheme="minorHAnsi" w:hAnsiTheme="minorHAnsi" w:cs="Times New Roman"/>
          <w:sz w:val="16"/>
        </w:rPr>
        <w:t xml:space="preserve"> This reinforced </w:t>
      </w:r>
      <w:r w:rsidRPr="0064610C">
        <w:rPr>
          <w:rStyle w:val="Emphasis"/>
          <w:rFonts w:asciiTheme="minorHAnsi" w:hAnsiTheme="minorHAnsi"/>
          <w:highlight w:val="green"/>
        </w:rPr>
        <w:t>the view that the FAA would move unilaterally.</w:t>
      </w:r>
      <w:r w:rsidRPr="0064610C">
        <w:rPr>
          <w:rStyle w:val="Emphasis"/>
          <w:rFonts w:asciiTheme="minorHAnsi" w:hAnsiTheme="minorHAnsi"/>
        </w:rPr>
        <w:t xml:space="preserve"> It also </w:t>
      </w:r>
      <w:r w:rsidRPr="0064610C">
        <w:rPr>
          <w:rStyle w:val="Emphasis"/>
          <w:rFonts w:asciiTheme="minorHAnsi" w:hAnsiTheme="minorHAnsi"/>
          <w:highlight w:val="green"/>
        </w:rPr>
        <w:t>reminded the parties that there would be things in a unilaterally promulgated rule that they would not like</w:t>
      </w:r>
      <w:r w:rsidRPr="0064610C">
        <w:rPr>
          <w:rStyle w:val="Emphasis"/>
          <w:rFonts w:asciiTheme="minorHAnsi" w:hAnsiTheme="minorHAnsi"/>
        </w:rPr>
        <w:t xml:space="preserve">--thus reminding them that their BATNAs were worse than what was being considered at the negotiating table.  </w:t>
      </w:r>
      <w:r w:rsidRPr="0064610C">
        <w:rPr>
          <w:rFonts w:asciiTheme="minorHAnsi" w:hAnsiTheme="minorHAnsi" w:cs="Times New Roman"/>
          <w:sz w:val="16"/>
        </w:rPr>
        <w:t xml:space="preserve">Participation by the Vice President's Office, the Office of the Secretary of Transportation, and the OMB at the initial session discouraged participants from thinking they could influence the contents of the rule outside the negotiation process. One attempt to communicate with the Administrator while the negotiations were underway was rebuffed. [FN263]  </w:t>
      </w:r>
      <w:r w:rsidRPr="0064610C">
        <w:rPr>
          <w:rStyle w:val="StyleUnderline"/>
          <w:rFonts w:asciiTheme="minorHAnsi" w:hAnsiTheme="minorHAnsi" w:cs="Times New Roman"/>
        </w:rPr>
        <w:t>The particip</w:t>
      </w:r>
      <w:r w:rsidRPr="0064610C">
        <w:rPr>
          <w:rStyle w:val="StyleUnderline"/>
          <w:rFonts w:asciiTheme="minorHAnsi" w:hAnsiTheme="minorHAnsi" w:cs="Times New Roman"/>
          <w:highlight w:val="green"/>
        </w:rPr>
        <w:t>ants tacitly agreed that it would not be feasible to develop a 'total package'</w:t>
      </w:r>
      <w:r w:rsidRPr="0064610C">
        <w:rPr>
          <w:rStyle w:val="StyleUnderline"/>
          <w:rFonts w:asciiTheme="minorHAnsi" w:hAnsiTheme="minorHAnsi" w:cs="Times New Roman"/>
        </w:rPr>
        <w:t xml:space="preserve"> to which the participants formally could agree.</w:t>
      </w:r>
      <w:r w:rsidRPr="0064610C">
        <w:rPr>
          <w:rFonts w:asciiTheme="minorHAnsi" w:hAnsiTheme="minorHAnsi" w:cs="Times New Roman"/>
          <w:sz w:val="16"/>
        </w:rPr>
        <w:t xml:space="preserve"> Instead, </w:t>
      </w:r>
      <w:r w:rsidRPr="0064610C">
        <w:rPr>
          <w:rStyle w:val="StyleUnderline"/>
          <w:rFonts w:asciiTheme="minorHAnsi" w:hAnsiTheme="minorHAnsi" w:cs="Times New Roman"/>
        </w:rPr>
        <w:t>their objectives were to narrow differences, explore alternative ways of achieving objectives at less disruption to operational exigencies, and educate the FAA on practical issues. The mediator had an acute sense that the negotiation process should stop before agreement began to erode. Accordingly, he forbore to force explicit agreement on difficult issues, took few votes, and adjourned the negotiations when things began to unravel.</w:t>
      </w:r>
      <w:r w:rsidRPr="0064610C">
        <w:rPr>
          <w:rFonts w:asciiTheme="minorHAnsi" w:hAnsiTheme="minorHAnsi" w:cs="Times New Roman"/>
          <w:sz w:val="16"/>
        </w:rPr>
        <w:t xml:space="preserve"> In addition</w:t>
      </w:r>
      <w:r w:rsidRPr="0064610C">
        <w:rPr>
          <w:rStyle w:val="Emphasis"/>
          <w:rFonts w:asciiTheme="minorHAnsi" w:hAnsiTheme="minorHAnsi"/>
        </w:rPr>
        <w:t xml:space="preserve">, </w:t>
      </w:r>
      <w:r w:rsidRPr="0064610C">
        <w:rPr>
          <w:rStyle w:val="Emphasis"/>
          <w:rFonts w:asciiTheme="minorHAnsi" w:hAnsiTheme="minorHAnsi"/>
          <w:highlight w:val="green"/>
        </w:rPr>
        <w:t>the FAA, the mediator, and participants were tolerant of the political need of participants to adhere to positions formally, even though signals were given that participants could live with something else</w:t>
      </w:r>
      <w:r w:rsidRPr="0064610C">
        <w:rPr>
          <w:rStyle w:val="Emphasis"/>
          <w:rFonts w:asciiTheme="minorHAnsi" w:hAnsiTheme="minorHAnsi"/>
        </w:rPr>
        <w:t>.</w:t>
      </w:r>
      <w:r w:rsidRPr="0064610C">
        <w:rPr>
          <w:rStyle w:val="StyleUnderline"/>
          <w:rFonts w:asciiTheme="minorHAnsi" w:hAnsiTheme="minorHAnsi" w:cs="Times New Roman"/>
        </w:rPr>
        <w:t xml:space="preserve"> </w:t>
      </w:r>
      <w:r w:rsidRPr="0064610C">
        <w:rPr>
          <w:rFonts w:asciiTheme="minorHAnsi" w:hAnsiTheme="minorHAnsi" w:cs="Times New Roman"/>
          <w:sz w:val="16"/>
        </w:rPr>
        <w:t xml:space="preserve"> Agency participation in the negotiating sessions was crucial to the usefulness of this type of process. Because the agency was there, it could form its own impressions of what a party's real position was, despite adherence to formal positions. In addition, </w:t>
      </w:r>
      <w:r w:rsidRPr="0064610C">
        <w:rPr>
          <w:rStyle w:val="StyleUnderline"/>
          <w:rFonts w:asciiTheme="minorHAnsi" w:hAnsiTheme="minorHAnsi" w:cs="Times New Roman"/>
          <w:highlight w:val="green"/>
        </w:rPr>
        <w:t>it was easy for the agency to proceed with</w:t>
      </w:r>
      <w:r w:rsidRPr="0064610C">
        <w:rPr>
          <w:rStyle w:val="StyleUnderline"/>
          <w:rFonts w:asciiTheme="minorHAnsi" w:hAnsiTheme="minorHAnsi" w:cs="Times New Roman"/>
        </w:rPr>
        <w:t xml:space="preserve"> a </w:t>
      </w:r>
      <w:r w:rsidRPr="0064610C">
        <w:rPr>
          <w:rStyle w:val="StyleUnderline"/>
          <w:rFonts w:asciiTheme="minorHAnsi" w:hAnsiTheme="minorHAnsi" w:cs="Times New Roman"/>
          <w:highlight w:val="green"/>
        </w:rPr>
        <w:t>consensus</w:t>
      </w:r>
      <w:r w:rsidRPr="0064610C">
        <w:rPr>
          <w:rStyle w:val="StyleUnderline"/>
          <w:rFonts w:asciiTheme="minorHAnsi" w:hAnsiTheme="minorHAnsi" w:cs="Times New Roman"/>
        </w:rPr>
        <w:t xml:space="preserve"> standard because it had an evolving sense of the consensus.</w:t>
      </w:r>
      <w:r w:rsidRPr="0064610C">
        <w:rPr>
          <w:rFonts w:asciiTheme="minorHAnsi" w:hAnsiTheme="minorHAnsi" w:cs="Times New Roman"/>
          <w:sz w:val="16"/>
        </w:rPr>
        <w:t xml:space="preserve"> Without agency participation, a more formal step would have been necessary to communicate negotiating group views to the agency. Taking this formal step could have proven difficult or impossible because it would have necessitated more formal participant agreement. In addition, </w:t>
      </w:r>
      <w:r w:rsidRPr="0064610C">
        <w:rPr>
          <w:rStyle w:val="StyleUnderline"/>
          <w:rFonts w:asciiTheme="minorHAnsi" w:hAnsiTheme="minorHAnsi" w:cs="Times New Roman"/>
        </w:rPr>
        <w:t xml:space="preserve">the presence of </w:t>
      </w:r>
      <w:r w:rsidRPr="0064610C">
        <w:rPr>
          <w:rStyle w:val="StyleUnderline"/>
          <w:rFonts w:asciiTheme="minorHAnsi" w:hAnsiTheme="minorHAnsi" w:cs="Times New Roman"/>
          <w:highlight w:val="green"/>
        </w:rPr>
        <w:t>an outside contractor</w:t>
      </w:r>
      <w:r w:rsidRPr="0064610C">
        <w:rPr>
          <w:rStyle w:val="StyleUnderline"/>
          <w:rFonts w:asciiTheme="minorHAnsi" w:hAnsiTheme="minorHAnsi" w:cs="Times New Roman"/>
        </w:rPr>
        <w:t xml:space="preserve"> who served as drafter </w:t>
      </w:r>
      <w:r w:rsidRPr="0064610C">
        <w:rPr>
          <w:rStyle w:val="StyleUnderline"/>
          <w:rFonts w:asciiTheme="minorHAnsi" w:hAnsiTheme="minorHAnsi" w:cs="Times New Roman"/>
          <w:highlight w:val="green"/>
        </w:rPr>
        <w:t>was of</w:t>
      </w:r>
      <w:r w:rsidRPr="0064610C">
        <w:rPr>
          <w:rStyle w:val="StyleUnderline"/>
          <w:rFonts w:asciiTheme="minorHAnsi" w:hAnsiTheme="minorHAnsi" w:cs="Times New Roman"/>
        </w:rPr>
        <w:t xml:space="preserve"> some </w:t>
      </w:r>
      <w:r w:rsidRPr="0064610C">
        <w:rPr>
          <w:rStyle w:val="StyleUnderline"/>
          <w:rFonts w:asciiTheme="minorHAnsi" w:hAnsiTheme="minorHAnsi" w:cs="Times New Roman"/>
          <w:highlight w:val="green"/>
        </w:rPr>
        <w:t>assistance</w:t>
      </w:r>
      <w:r w:rsidRPr="0064610C">
        <w:rPr>
          <w:rStyle w:val="StyleUnderline"/>
          <w:rFonts w:asciiTheme="minorHAnsi" w:hAnsiTheme="minorHAnsi" w:cs="Times New Roman"/>
        </w:rPr>
        <w:t>. The drafter</w:t>
      </w:r>
      <w:r w:rsidRPr="0064610C">
        <w:rPr>
          <w:rFonts w:asciiTheme="minorHAnsi" w:hAnsiTheme="minorHAnsi" w:cs="Times New Roman"/>
          <w:sz w:val="16"/>
        </w:rPr>
        <w:t xml:space="preserve">, a former FAA employee, </w:t>
      </w:r>
      <w:r w:rsidRPr="0064610C">
        <w:rPr>
          <w:rStyle w:val="StyleUnderline"/>
          <w:rFonts w:asciiTheme="minorHAnsi" w:hAnsiTheme="minorHAnsi" w:cs="Times New Roman"/>
        </w:rPr>
        <w:t>assisted informally in resolving internal FAA disagreements over the proposed rule after negotiations were adjourned.</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 produces participant satisfaction and reduces conflict—consensus will happen</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Langbein and Kerwin 00</w:t>
      </w:r>
    </w:p>
    <w:p w:rsidR="00A84BC4" w:rsidRPr="0064610C" w:rsidRDefault="00A84BC4" w:rsidP="00A84BC4">
      <w:pPr>
        <w:rPr>
          <w:rFonts w:asciiTheme="minorHAnsi" w:hAnsiTheme="minorHAnsi" w:cs="Times New Roman"/>
          <w:b/>
          <w:bCs/>
          <w:sz w:val="16"/>
          <w:szCs w:val="16"/>
        </w:rPr>
      </w:pPr>
      <w:r w:rsidRPr="0064610C">
        <w:rPr>
          <w:rStyle w:val="Style13ptBold"/>
          <w:rFonts w:asciiTheme="minorHAnsi" w:hAnsiTheme="minorHAnsi" w:cs="Times New Roman"/>
          <w:sz w:val="16"/>
          <w:szCs w:val="16"/>
        </w:rPr>
        <w:t>(Laura I. Langbein is a quantitative methodologist and professor of public administration and policy at American University in Washington, D.C. She teaches quantitative methods, program evaluation, policy analysis, and public choice. Her articles have appeared in journals on politics, economics, policy analysis and public administration. Langbein received a BA in government from Oberlin College in 1965 and a PhD in political science from the University of North Carolina at Chapel Hill in 1972. She has taught at American University since 1973: until 1978 as an assistant professor in the School of Government and Public Administration; from 1978 to 1983 as an associate professor in the School of Government and Public Administration; and since 1983 as a professor in the School of Public Affairs. She is also a private consultant on statistics, research design, survey research, and program evaluation and an accomplished clarinetist. Cornelius Martin "Neil" Kerwin (born April 10, 1949)(2) is an American educator in public administration and president of American University. A 1971 undergraduate alumnus of American University, Kerwin continued his education with a Master of Arts degree in political science from the University of Rhode Island in 1973. In 1975, Kerwin returned to his alma mater and joined the faculty of the American University School of Public Affairs, then the School of Government and Public Administration. Kerwin completed his doctorate in political science from Johns Hopkins University in 1978 and continued to teach until 1989, when he became the dean of the school. Langbein, L. I. Kerwin, C. M. “Regulatory Negotiation versus Conventional Rule Making: Claims, Counterclaims, and Empirical Evidence,” Journal of Public Administration Research and Theory, July 2000. http://jpart.oxfordjournals.org/content/10/3/599.full.pdf//ghs-kw)</w:t>
      </w:r>
    </w:p>
    <w:p w:rsidR="00A84BC4" w:rsidRPr="0064610C" w:rsidRDefault="00A84BC4" w:rsidP="00A84BC4">
      <w:pPr>
        <w:rPr>
          <w:rFonts w:asciiTheme="minorHAnsi" w:hAnsiTheme="minorHAnsi" w:cs="Times New Roman"/>
          <w:sz w:val="16"/>
        </w:rPr>
      </w:pPr>
      <w:r w:rsidRPr="0064610C">
        <w:rPr>
          <w:rFonts w:asciiTheme="minorHAnsi" w:hAnsiTheme="minorHAnsi" w:cs="Times New Roman"/>
          <w:sz w:val="16"/>
        </w:rPr>
        <w:t xml:space="preserve">Our research contains strong but qualified support for the continued use of </w:t>
      </w:r>
      <w:r w:rsidRPr="0064610C">
        <w:rPr>
          <w:rStyle w:val="StyleUnderline"/>
          <w:rFonts w:asciiTheme="minorHAnsi" w:hAnsiTheme="minorHAnsi" w:cs="Times New Roman"/>
        </w:rPr>
        <w:t>negotiated rule making.</w:t>
      </w:r>
      <w:r w:rsidRPr="0064610C">
        <w:rPr>
          <w:rFonts w:asciiTheme="minorHAnsi" w:hAnsiTheme="minorHAnsi" w:cs="Times New Roman"/>
          <w:sz w:val="16"/>
        </w:rPr>
        <w:t xml:space="preserve"> The </w:t>
      </w:r>
      <w:r w:rsidRPr="0064610C">
        <w:rPr>
          <w:rStyle w:val="StyleUnderline"/>
          <w:rFonts w:asciiTheme="minorHAnsi" w:hAnsiTheme="minorHAnsi" w:cs="Times New Roman"/>
        </w:rPr>
        <w:t>strong support comes in the form of positive assessments provided by participants in negotiated rule making compared to assessments offered by those involved in conventional forms of regulation development. There is no evidence that negotiated rules comprise an abrogation of agency authority</w:t>
      </w:r>
      <w:r w:rsidRPr="0064610C">
        <w:rPr>
          <w:rFonts w:asciiTheme="minorHAnsi" w:hAnsiTheme="minorHAnsi" w:cs="Times New Roman"/>
          <w:sz w:val="16"/>
        </w:rPr>
        <w:t xml:space="preserve">, and negotiated rules appear no more (or less) subject to litigation than conventional rules. It is also true that </w:t>
      </w:r>
      <w:r w:rsidRPr="0064610C">
        <w:rPr>
          <w:rStyle w:val="StyleUnderline"/>
          <w:rFonts w:asciiTheme="minorHAnsi" w:hAnsiTheme="minorHAnsi" w:cs="Times New Roman"/>
        </w:rPr>
        <w:t>negotiated rule making</w:t>
      </w:r>
      <w:r w:rsidRPr="0064610C">
        <w:rPr>
          <w:rFonts w:asciiTheme="minorHAnsi" w:hAnsiTheme="minorHAnsi" w:cs="Times New Roman"/>
          <w:sz w:val="16"/>
        </w:rPr>
        <w:t xml:space="preserve"> at the EPA </w:t>
      </w:r>
      <w:r w:rsidRPr="0064610C">
        <w:rPr>
          <w:rStyle w:val="StyleUnderline"/>
          <w:rFonts w:asciiTheme="minorHAnsi" w:hAnsiTheme="minorHAnsi" w:cs="Times New Roman"/>
        </w:rPr>
        <w:t>is used largely to develop rules that entail particularly complex issues regarding the implementation and enforcement of legal obligations</w:t>
      </w:r>
      <w:r w:rsidRPr="0064610C">
        <w:rPr>
          <w:rFonts w:asciiTheme="minorHAnsi" w:hAnsiTheme="minorHAnsi" w:cs="Times New Roman"/>
          <w:sz w:val="16"/>
        </w:rPr>
        <w:t xml:space="preserve"> rather than rules that set substantive standards. However, participants' assessments of the resulting rules are more positive when the issues to be decided entail those of establishing rather than enforcing the standard. Participants' assessments are also more positive when the issues to be decided are relatively less complex. But even when these and other variables are controlled, reg neg participants' overall </w:t>
      </w:r>
      <w:r w:rsidRPr="0064610C">
        <w:rPr>
          <w:rStyle w:val="StyleUnderline"/>
          <w:rFonts w:asciiTheme="minorHAnsi" w:hAnsiTheme="minorHAnsi" w:cs="Times New Roman"/>
        </w:rPr>
        <w:t xml:space="preserve">assessments are significantly more positive than </w:t>
      </w:r>
      <w:r w:rsidRPr="0064610C">
        <w:rPr>
          <w:rFonts w:asciiTheme="minorHAnsi" w:hAnsiTheme="minorHAnsi" w:cs="Times New Roman"/>
          <w:sz w:val="16"/>
        </w:rPr>
        <w:t>those of participants in</w:t>
      </w:r>
      <w:r w:rsidRPr="0064610C">
        <w:rPr>
          <w:rStyle w:val="StyleUnderline"/>
          <w:rFonts w:asciiTheme="minorHAnsi" w:hAnsiTheme="minorHAnsi" w:cs="Times New Roman"/>
        </w:rPr>
        <w:t xml:space="preserve"> conventional rule making</w:t>
      </w:r>
      <w:r w:rsidRPr="0064610C">
        <w:rPr>
          <w:rFonts w:asciiTheme="minorHAnsi" w:hAnsiTheme="minorHAnsi" w:cs="Times New Roman"/>
          <w:sz w:val="16"/>
        </w:rPr>
        <w:t xml:space="preserve">. In short, </w:t>
      </w:r>
      <w:r w:rsidRPr="0064610C">
        <w:rPr>
          <w:rStyle w:val="StyleUnderline"/>
          <w:rFonts w:asciiTheme="minorHAnsi" w:hAnsiTheme="minorHAnsi" w:cs="Times New Roman"/>
        </w:rPr>
        <w:t>the process itself seems to affect participants' views of the rule making, independent of differences between the types of rules chosen for conventional and negotiated rule making, and independent of differences among the participants, including differences in their views of the economic net benefits of the particular rule</w:t>
      </w:r>
      <w:r w:rsidRPr="0064610C">
        <w:rPr>
          <w:rFonts w:asciiTheme="minorHAnsi" w:hAnsiTheme="minorHAnsi" w:cs="Times New Roman"/>
          <w:sz w:val="16"/>
        </w:rPr>
        <w:t xml:space="preserve">. This finding is consistent with theoretical expectations regarding the importance of participation and the importance of face-to-face communication to increase the likelihood of Pareto-improving social outcomes. With respect to participation, previous research indicates that </w:t>
      </w:r>
      <w:r w:rsidRPr="0064610C">
        <w:rPr>
          <w:rStyle w:val="StyleUnderline"/>
          <w:rFonts w:asciiTheme="minorHAnsi" w:hAnsiTheme="minorHAnsi" w:cs="Times New Roman"/>
        </w:rPr>
        <w:t>compliance with a law or regulation and support for policy choice are more likely to be forthcoming not only when it is economically rational but also when the process by which the decision is made is viewed as fair</w:t>
      </w:r>
      <w:r w:rsidRPr="0064610C">
        <w:rPr>
          <w:rFonts w:asciiTheme="minorHAnsi" w:hAnsiTheme="minorHAnsi" w:cs="Times New Roman"/>
          <w:sz w:val="16"/>
        </w:rPr>
        <w:t xml:space="preserve"> (Tyler 1990; Kunreuther et al. 1993; Frey and Oberholzer-Gee 1996). While we did not ask respondents explicitly to rate the fairness of the rule-making process in which they participated, </w:t>
      </w:r>
      <w:r w:rsidRPr="0064610C">
        <w:rPr>
          <w:rStyle w:val="StyleUnderline"/>
          <w:rFonts w:asciiTheme="minorHAnsi" w:hAnsiTheme="minorHAnsi" w:cs="Times New Roman"/>
        </w:rPr>
        <w:t>evidence presented in this study shows that reg neg participants rated the overall process</w:t>
      </w:r>
      <w:r w:rsidRPr="0064610C">
        <w:rPr>
          <w:rFonts w:asciiTheme="minorHAnsi" w:hAnsiTheme="minorHAnsi" w:cs="Times New Roman"/>
          <w:sz w:val="16"/>
        </w:rPr>
        <w:t xml:space="preserve"> (with and without statistical controls in exhibits 9 and 1 respectively) </w:t>
      </w:r>
      <w:r w:rsidRPr="0064610C">
        <w:rPr>
          <w:rStyle w:val="StyleUnderline"/>
          <w:rFonts w:asciiTheme="minorHAnsi" w:hAnsiTheme="minorHAnsi" w:cs="Times New Roman"/>
        </w:rPr>
        <w:t>and the ability of EPA equitably to implement the rule</w:t>
      </w:r>
      <w:r w:rsidRPr="0064610C">
        <w:rPr>
          <w:rFonts w:asciiTheme="minorHAnsi" w:hAnsiTheme="minorHAnsi" w:cs="Times New Roman"/>
          <w:sz w:val="16"/>
        </w:rPr>
        <w:t xml:space="preserve"> (exhibit 1) </w:t>
      </w:r>
      <w:r w:rsidRPr="0064610C">
        <w:rPr>
          <w:rStyle w:val="StyleUnderline"/>
          <w:rFonts w:asciiTheme="minorHAnsi" w:hAnsiTheme="minorHAnsi" w:cs="Times New Roman"/>
        </w:rPr>
        <w:t>significantly higher than conventional rule-making participants did</w:t>
      </w:r>
      <w:r w:rsidRPr="0064610C">
        <w:rPr>
          <w:rFonts w:asciiTheme="minorHAnsi" w:hAnsiTheme="minorHAnsi" w:cs="Times New Roman"/>
          <w:sz w:val="16"/>
        </w:rPr>
        <w:t xml:space="preserve">. Further, while conventional rule-making participants were more likely to say that there was no party with disproportionate influence during the development of the rule, reg neg participants voluteered significantly more positive comments and significantly fewer negative comments about the process overall. In general, </w:t>
      </w:r>
      <w:r w:rsidRPr="0064610C">
        <w:rPr>
          <w:rStyle w:val="StyleUnderline"/>
          <w:rFonts w:asciiTheme="minorHAnsi" w:hAnsiTheme="minorHAnsi" w:cs="Times New Roman"/>
        </w:rPr>
        <w:t>reg neg appears more likely than conventional rule making to leave participants with a warm glow about the decision-making process.</w:t>
      </w:r>
      <w:r w:rsidRPr="0064610C">
        <w:rPr>
          <w:rFonts w:asciiTheme="minorHAnsi" w:hAnsiTheme="minorHAnsi" w:cs="Times New Roman"/>
          <w:sz w:val="16"/>
        </w:rPr>
        <w:t xml:space="preserve"> While the regression results show that the costs and benefits of the rule being promulgated figure prominently into the respondents' overall assessment of the final rule, </w:t>
      </w:r>
      <w:r w:rsidRPr="0064610C">
        <w:rPr>
          <w:rStyle w:val="StyleUnderline"/>
          <w:rFonts w:asciiTheme="minorHAnsi" w:hAnsiTheme="minorHAnsi" w:cs="Times New Roman"/>
        </w:rPr>
        <w:t>process matters</w:t>
      </w:r>
      <w:r w:rsidRPr="0064610C">
        <w:rPr>
          <w:rFonts w:asciiTheme="minorHAnsi" w:hAnsiTheme="minorHAnsi" w:cs="Times New Roman"/>
          <w:sz w:val="16"/>
        </w:rPr>
        <w:t xml:space="preserve"> too. </w:t>
      </w:r>
      <w:r w:rsidRPr="0064610C">
        <w:rPr>
          <w:rStyle w:val="StyleUnderline"/>
          <w:rFonts w:asciiTheme="minorHAnsi" w:hAnsiTheme="minorHAnsi" w:cs="Times New Roman"/>
        </w:rPr>
        <w:t xml:space="preserve">Participants care not only about how rules and policies affect them economically, they also care about how the authorities who make and implement rules and policies treat them </w:t>
      </w:r>
      <w:r w:rsidRPr="0064610C">
        <w:rPr>
          <w:rFonts w:asciiTheme="minorHAnsi" w:hAnsiTheme="minorHAnsi" w:cs="Times New Roman"/>
          <w:sz w:val="16"/>
        </w:rPr>
        <w:t xml:space="preserve">(and others). In fact, </w:t>
      </w:r>
      <w:r w:rsidRPr="0064610C">
        <w:rPr>
          <w:rStyle w:val="StyleUnderline"/>
          <w:rFonts w:asciiTheme="minorHAnsi" w:hAnsiTheme="minorHAnsi" w:cs="Times New Roman"/>
        </w:rPr>
        <w:t>one reg neg respondent, the owner of a small shop that manufactured wood burning stoves, remarked about the woodstoves rule, which would put him out of business, that he felt satisfied even as he participated in his own "wake."</w:t>
      </w:r>
      <w:r w:rsidRPr="0064610C">
        <w:rPr>
          <w:rFonts w:asciiTheme="minorHAnsi" w:hAnsiTheme="minorHAnsi" w:cs="Times New Roman"/>
          <w:sz w:val="16"/>
        </w:rPr>
        <w:t xml:space="preserve"> It remains for further research to show whether this warm glow affects long term compliance and whether it extends to affected parties who were not direct participants in the negotiation process. It is unclear from our research whether greater satisfaction with negotiated rules implies that negotiated rules are Pareto-superior to conventionally written rules.13 Becker's (1983) theory of political competition among interest groups implies that in the absence of transactions costs, groups that bear large costs and opposing groups that reap large benefits have directly proportional and equal incentives to lobby. Politicians who seek to maximize net political support respond by balancing costs and benefits at the margin, and the resulting equilibrium will be no worse than market failure would be. Transactions costs, however, are not zero, and they may not be equal for interests on each side of an issue. For example, in many environmental policy issues, the benefits are dispersed and occur in the future, while some, but not all, costs are concentrated and occur now. The consequence is that </w:t>
      </w:r>
      <w:r w:rsidRPr="0064610C">
        <w:rPr>
          <w:rStyle w:val="StyleUnderline"/>
          <w:rFonts w:asciiTheme="minorHAnsi" w:hAnsiTheme="minorHAnsi" w:cs="Times New Roman"/>
        </w:rPr>
        <w:t>transactions costs are different for beneficiaries than for losers.</w:t>
      </w:r>
      <w:r w:rsidRPr="0064610C">
        <w:rPr>
          <w:rFonts w:asciiTheme="minorHAnsi" w:hAnsiTheme="minorHAnsi" w:cs="Times New Roman"/>
          <w:sz w:val="16"/>
        </w:rPr>
        <w:t xml:space="preserve"> If reg neg reduces transactions costs compared to conventional rule making, or if reg neg reduces the imbalance in transactions costs between winners and losers, or among different kinds of winners and losers, then </w:t>
      </w:r>
      <w:r w:rsidRPr="0064610C">
        <w:rPr>
          <w:rStyle w:val="StyleUnderline"/>
          <w:rFonts w:asciiTheme="minorHAnsi" w:hAnsiTheme="minorHAnsi" w:cs="Times New Roman"/>
        </w:rPr>
        <w:t>it might be reasonable to expect negotiated rules to be Pareto-superior to conventionally written rules. Reg neg</w:t>
      </w:r>
      <w:r w:rsidRPr="0064610C">
        <w:rPr>
          <w:rFonts w:asciiTheme="minorHAnsi" w:hAnsiTheme="minorHAnsi" w:cs="Times New Roman"/>
          <w:sz w:val="16"/>
        </w:rPr>
        <w:t xml:space="preserve"> may </w:t>
      </w:r>
      <w:r w:rsidRPr="0064610C">
        <w:rPr>
          <w:rStyle w:val="StyleUnderline"/>
          <w:rFonts w:asciiTheme="minorHAnsi" w:hAnsiTheme="minorHAnsi" w:cs="Times New Roman"/>
        </w:rPr>
        <w:t>reduce transactions costs in two ways. First, participation in writing the proposed rule</w:t>
      </w:r>
      <w:r w:rsidRPr="0064610C">
        <w:rPr>
          <w:rFonts w:asciiTheme="minorHAnsi" w:hAnsiTheme="minorHAnsi" w:cs="Times New Roman"/>
          <w:sz w:val="16"/>
        </w:rPr>
        <w:t xml:space="preserve"> (which sets the agenda that determines the final rule) </w:t>
      </w:r>
      <w:r w:rsidRPr="0064610C">
        <w:rPr>
          <w:rStyle w:val="StyleUnderline"/>
          <w:rFonts w:asciiTheme="minorHAnsi" w:hAnsiTheme="minorHAnsi" w:cs="Times New Roman"/>
        </w:rPr>
        <w:t>is direct</w:t>
      </w:r>
      <w:r w:rsidRPr="0064610C">
        <w:rPr>
          <w:rFonts w:asciiTheme="minorHAnsi" w:hAnsiTheme="minorHAnsi" w:cs="Times New Roman"/>
          <w:sz w:val="16"/>
        </w:rPr>
        <w:t xml:space="preserve">, at least for the participants. </w:t>
      </w:r>
      <w:r w:rsidRPr="0064610C">
        <w:rPr>
          <w:rStyle w:val="StyleUnderline"/>
          <w:rFonts w:asciiTheme="minorHAnsi" w:hAnsiTheme="minorHAnsi" w:cs="Times New Roman"/>
        </w:rPr>
        <w:t>In conventional rule making</w:t>
      </w:r>
      <w:r w:rsidRPr="0064610C">
        <w:rPr>
          <w:rFonts w:asciiTheme="minorHAnsi" w:hAnsiTheme="minorHAnsi" w:cs="Times New Roman"/>
          <w:sz w:val="16"/>
        </w:rPr>
        <w:t xml:space="preserve">, each interest has a repeated, bilateral relation with the rule-making agency; </w:t>
      </w:r>
      <w:r w:rsidRPr="0064610C">
        <w:rPr>
          <w:rStyle w:val="StyleUnderline"/>
          <w:rFonts w:asciiTheme="minorHAnsi" w:hAnsiTheme="minorHAnsi" w:cs="Times New Roman"/>
        </w:rPr>
        <w:t>the</w:t>
      </w:r>
      <w:r w:rsidRPr="0064610C">
        <w:rPr>
          <w:rFonts w:asciiTheme="minorHAnsi" w:hAnsiTheme="minorHAnsi" w:cs="Times New Roman"/>
          <w:sz w:val="16"/>
        </w:rPr>
        <w:t xml:space="preserve"> rule-making </w:t>
      </w:r>
      <w:r w:rsidRPr="0064610C">
        <w:rPr>
          <w:rStyle w:val="StyleUnderline"/>
          <w:rFonts w:asciiTheme="minorHAnsi" w:hAnsiTheme="minorHAnsi" w:cs="Times New Roman"/>
        </w:rPr>
        <w:t>agency proposes the rule</w:t>
      </w:r>
      <w:r w:rsidRPr="0064610C">
        <w:rPr>
          <w:rFonts w:asciiTheme="minorHAnsi" w:hAnsiTheme="minorHAnsi" w:cs="Times New Roman"/>
          <w:sz w:val="16"/>
        </w:rPr>
        <w:t xml:space="preserve"> (and thereby controls the agenda for the final rule), and affected interests respond separately to what is in the agency proposal. In negotiated rule making, each interest (including the agency) is in a repeated N-person set of mutual relations; the negotiating group drafts the proposed rule, thereby setting the agenda for the final rule. </w:t>
      </w:r>
      <w:r w:rsidRPr="0064610C">
        <w:rPr>
          <w:rStyle w:val="StyleUnderline"/>
          <w:rFonts w:asciiTheme="minorHAnsi" w:hAnsiTheme="minorHAnsi" w:cs="Times New Roman"/>
        </w:rPr>
        <w:t>Since the agency probably knows less about each group's costs and benefits than the group knows about its own costs and benefits, the rule that emerges from direct negotiation should be a more accurate reflection of net benefits than one that is written by the agency</w:t>
      </w:r>
      <w:r w:rsidRPr="0064610C">
        <w:rPr>
          <w:rFonts w:asciiTheme="minorHAnsi" w:hAnsiTheme="minorHAnsi" w:cs="Times New Roman"/>
          <w:sz w:val="16"/>
        </w:rPr>
        <w:t xml:space="preserve"> (even though the agency tries to be responsive to the affected parties). In effect, </w:t>
      </w:r>
      <w:r w:rsidRPr="0064610C">
        <w:rPr>
          <w:rStyle w:val="Emphasis"/>
          <w:rFonts w:asciiTheme="minorHAnsi" w:hAnsiTheme="minorHAnsi"/>
        </w:rPr>
        <w:t xml:space="preserve">reg neg can be expected to better establish a core relationship of trust, reputation, and reciprocity </w:t>
      </w:r>
      <w:r w:rsidRPr="0064610C">
        <w:rPr>
          <w:rStyle w:val="StyleUnderline"/>
          <w:rFonts w:asciiTheme="minorHAnsi" w:hAnsiTheme="minorHAnsi" w:cs="Times New Roman"/>
        </w:rPr>
        <w:t>that</w:t>
      </w:r>
      <w:r w:rsidRPr="0064610C">
        <w:rPr>
          <w:rFonts w:asciiTheme="minorHAnsi" w:hAnsiTheme="minorHAnsi" w:cs="Times New Roman"/>
          <w:sz w:val="16"/>
        </w:rPr>
        <w:t xml:space="preserve"> Ostrom (1998) argues </w:t>
      </w:r>
      <w:r w:rsidRPr="0064610C">
        <w:rPr>
          <w:rStyle w:val="StyleUnderline"/>
          <w:rFonts w:asciiTheme="minorHAnsi" w:hAnsiTheme="minorHAnsi" w:cs="Times New Roman"/>
        </w:rPr>
        <w:t>is central to improving net social benefits. Reg neg may reduce transactions costs not only by entailing repeated mutual rather than bilateral relations, but also by face to face communication</w:t>
      </w:r>
      <w:r w:rsidRPr="0064610C">
        <w:rPr>
          <w:rFonts w:asciiTheme="minorHAnsi" w:hAnsiTheme="minorHAnsi" w:cs="Times New Roman"/>
          <w:sz w:val="16"/>
        </w:rPr>
        <w:t xml:space="preserve">. Ostrom (1998, 13) argues that </w:t>
      </w:r>
      <w:r w:rsidRPr="0064610C">
        <w:rPr>
          <w:rStyle w:val="StyleUnderline"/>
          <w:rFonts w:asciiTheme="minorHAnsi" w:hAnsiTheme="minorHAnsi" w:cs="Times New Roman"/>
        </w:rPr>
        <w:t xml:space="preserve">face-to-face communication reduces transactions costs by making it easier to assess trustworthiness and by lowering the decision costs of reaching a "contingent agreement," in which "individuals agree to contribute x resources to a common effort so long as at least y others also contribute." </w:t>
      </w:r>
      <w:r w:rsidRPr="0064610C">
        <w:rPr>
          <w:rFonts w:asciiTheme="minorHAnsi" w:hAnsiTheme="minorHAnsi" w:cs="Times New Roman"/>
          <w:sz w:val="16"/>
        </w:rPr>
        <w:t xml:space="preserve">In fact, our survey results show that </w:t>
      </w:r>
      <w:r w:rsidRPr="0064610C">
        <w:rPr>
          <w:rStyle w:val="StyleUnderline"/>
          <w:rFonts w:asciiTheme="minorHAnsi" w:hAnsiTheme="minorHAnsi" w:cs="Times New Roman"/>
        </w:rPr>
        <w:t>reg neg participants</w:t>
      </w:r>
      <w:r w:rsidRPr="0064610C">
        <w:rPr>
          <w:rFonts w:asciiTheme="minorHAnsi" w:hAnsiTheme="minorHAnsi" w:cs="Times New Roman"/>
          <w:sz w:val="16"/>
        </w:rPr>
        <w:t xml:space="preserve"> </w:t>
      </w:r>
      <w:r w:rsidRPr="0064610C">
        <w:rPr>
          <w:rStyle w:val="StyleUnderline"/>
          <w:rFonts w:asciiTheme="minorHAnsi" w:hAnsiTheme="minorHAnsi" w:cs="Times New Roman"/>
        </w:rPr>
        <w:t xml:space="preserve">are significantly more likely than conventional rule-making participants to believe that others will comply with the final rule </w:t>
      </w:r>
      <w:r w:rsidRPr="0064610C">
        <w:rPr>
          <w:rFonts w:asciiTheme="minorHAnsi" w:hAnsiTheme="minorHAnsi" w:cs="Times New Roman"/>
          <w:sz w:val="16"/>
        </w:rPr>
        <w:t>(exhibit 1). In the absence of outside assessments that compare net social benefits of the conventional and negotiated rules in this study,15 the hypothesis that reg neg is Pareto superior to conventional rule making remains an untested speculation. Nonetheless, it seems to be a plausible hypothesis based on recent theories regarding the importance of institutions that foster participation in helping to effect Pareto-preferred social outcomes.</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A consensus will be reached—parties have incentives to cooperate and compromise</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Harter 09</w:t>
      </w:r>
    </w:p>
    <w:p w:rsidR="00A84BC4" w:rsidRPr="0064610C" w:rsidRDefault="00A84BC4" w:rsidP="00A84BC4">
      <w:pPr>
        <w:rPr>
          <w:rStyle w:val="StyleUnderline"/>
          <w:rFonts w:asciiTheme="minorHAnsi" w:hAnsiTheme="minorHAnsi" w:cs="Times New Roman"/>
          <w:b/>
          <w:bCs/>
          <w:sz w:val="16"/>
          <w:szCs w:val="16"/>
        </w:rPr>
      </w:pPr>
      <w:r w:rsidRPr="0064610C">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 Harter, P. J. “Collaboration: The Future of Governance,” </w:t>
      </w:r>
      <w:r w:rsidRPr="0064610C">
        <w:rPr>
          <w:rStyle w:val="Style13ptBold"/>
          <w:rFonts w:asciiTheme="minorHAnsi" w:hAnsiTheme="minorHAnsi" w:cs="Times New Roman"/>
          <w:i/>
          <w:sz w:val="16"/>
          <w:szCs w:val="16"/>
        </w:rPr>
        <w:t>Journal of Dispute Resolution</w:t>
      </w:r>
      <w:r w:rsidRPr="0064610C">
        <w:rPr>
          <w:rStyle w:val="Style13ptBold"/>
          <w:rFonts w:asciiTheme="minorHAnsi" w:hAnsiTheme="minorHAnsi" w:cs="Times New Roman"/>
          <w:sz w:val="16"/>
          <w:szCs w:val="16"/>
        </w:rPr>
        <w:t>, Volume 2009, Issue 2, Article 7. 2009.  http://scholarship.law.missouri.edu/cgi/viewcontent.cgi?article=1581&amp;context=jdr//ghs-kw)</w:t>
      </w:r>
    </w:p>
    <w:p w:rsidR="00A84BC4" w:rsidRPr="0064610C" w:rsidRDefault="00A84BC4" w:rsidP="00A84BC4">
      <w:pPr>
        <w:rPr>
          <w:rFonts w:asciiTheme="minorHAnsi" w:hAnsiTheme="minorHAnsi" w:cs="Times New Roman"/>
          <w:sz w:val="16"/>
        </w:rPr>
      </w:pPr>
      <w:r w:rsidRPr="0064610C">
        <w:rPr>
          <w:rStyle w:val="StyleUnderline"/>
          <w:rFonts w:asciiTheme="minorHAnsi" w:hAnsiTheme="minorHAnsi" w:cs="Times New Roman"/>
        </w:rPr>
        <w:t>Consensus is often misunderstood.</w:t>
      </w:r>
      <w:r w:rsidRPr="0064610C">
        <w:rPr>
          <w:rFonts w:asciiTheme="minorHAnsi" w:hAnsiTheme="minorHAnsi" w:cs="Times New Roman"/>
          <w:sz w:val="16"/>
        </w:rPr>
        <w:t xml:space="preserve"> It is typically used, derisively, to mean a group decision that is the consequence of a "group think" that resulted from little or no exploration of the issues, with neither general inquiry, discussion, nor deli¬beration. A common example would be the boss's saying, "Do we all agree? . . . Good, we have a consensus!" In this context, consensus is the acquiescence to an accepted point of view. It is, as is often alleged, the lowest common denominator that is developed precisely to avoid controversy as opposed to generating a better answer. It is a decision resulting from the lack of diversity. It is in fact actually a cascade that may be more extreme than the views of any member! Thus, the question legitimately is, if this is the understanding of the term, would you want it if you could get it, or would the result to too diluted? A number of articles posit, with neither understanding nor research, that it always results in the least common denominator. Done right, however, </w:t>
      </w:r>
      <w:r w:rsidRPr="0064610C">
        <w:rPr>
          <w:rStyle w:val="StyleUnderline"/>
          <w:rFonts w:asciiTheme="minorHAnsi" w:hAnsiTheme="minorHAnsi" w:cs="Times New Roman"/>
        </w:rPr>
        <w:t>consensus is</w:t>
      </w:r>
      <w:r w:rsidRPr="0064610C">
        <w:rPr>
          <w:rFonts w:asciiTheme="minorHAnsi" w:hAnsiTheme="minorHAnsi" w:cs="Times New Roman"/>
          <w:sz w:val="16"/>
        </w:rPr>
        <w:t xml:space="preserve"> exactly the opposite: it is </w:t>
      </w:r>
      <w:r w:rsidRPr="0064610C">
        <w:rPr>
          <w:rStyle w:val="StyleUnderline"/>
          <w:rFonts w:asciiTheme="minorHAnsi" w:hAnsiTheme="minorHAnsi" w:cs="Times New Roman"/>
        </w:rPr>
        <w:t>the wisdom of crowds. It builds on the insights and experiences of diversity.</w:t>
      </w:r>
      <w:r w:rsidRPr="0064610C">
        <w:rPr>
          <w:rFonts w:asciiTheme="minorHAnsi" w:hAnsiTheme="minorHAnsi" w:cs="Times New Roman"/>
          <w:sz w:val="16"/>
        </w:rPr>
        <w:t xml:space="preserve"> And it is a vital element of collaborative governance in terms of actually reaching agreement and in terms of the quality of the resulting agreement. That </w:t>
      </w:r>
      <w:r w:rsidRPr="0064610C">
        <w:rPr>
          <w:rStyle w:val="StyleUnderline"/>
          <w:rFonts w:asciiTheme="minorHAnsi" w:hAnsiTheme="minorHAnsi" w:cs="Times New Roman"/>
        </w:rPr>
        <w:t>undoubtedly sounds counterintuitive, especially for the difficult, complex, controversial matters that are customarily the subject of direct negotiations</w:t>
      </w:r>
      <w:r w:rsidRPr="0064610C">
        <w:rPr>
          <w:rFonts w:asciiTheme="minorHAnsi" w:hAnsiTheme="minorHAnsi" w:cs="Times New Roman"/>
          <w:sz w:val="16"/>
        </w:rPr>
        <w:t xml:space="preserve"> among governments and their con¬stituents. Indeed, </w:t>
      </w:r>
      <w:r w:rsidRPr="0064610C">
        <w:rPr>
          <w:rStyle w:val="StyleUnderline"/>
          <w:rFonts w:asciiTheme="minorHAnsi" w:hAnsiTheme="minorHAnsi" w:cs="Times New Roman"/>
        </w:rPr>
        <w:t xml:space="preserve">you often hear that it can't be done. One would expect that the controversy would make consensus unlikely </w:t>
      </w:r>
      <w:r w:rsidRPr="0064610C">
        <w:rPr>
          <w:rFonts w:asciiTheme="minorHAnsi" w:hAnsiTheme="minorHAnsi" w:cs="Times New Roman"/>
          <w:sz w:val="16"/>
        </w:rPr>
        <w:t xml:space="preserve">or that if concurrence were obtained, it would likely be so watered down—that least common denominator again—that it would not be worth much. </w:t>
      </w:r>
      <w:r w:rsidRPr="0064610C">
        <w:rPr>
          <w:rStyle w:val="Emphasis"/>
          <w:rFonts w:asciiTheme="minorHAnsi" w:hAnsiTheme="minorHAnsi"/>
        </w:rPr>
        <w:t>But, interestingly, it has exactly the opposite effect.</w:t>
      </w:r>
      <w:r w:rsidRPr="0064610C">
        <w:rPr>
          <w:rFonts w:asciiTheme="minorHAnsi" w:hAnsiTheme="minorHAnsi" w:cs="Times New Roman"/>
          <w:sz w:val="16"/>
        </w:rPr>
        <w:t xml:space="preserve"> Consensus can mean many things so it is important to understand what is consensus for these purposes. The default definition of consensus in the Negotiated Rulemaking Act is the "unanimous concurrence among the interests represented on [the] . . . committee." Thus, </w:t>
      </w:r>
      <w:r w:rsidRPr="0064610C">
        <w:rPr>
          <w:rStyle w:val="StyleUnderline"/>
          <w:rFonts w:asciiTheme="minorHAnsi" w:hAnsiTheme="minorHAnsi" w:cs="Times New Roman"/>
        </w:rPr>
        <w:t>each interest has a veto over the decision, and any party may block a final agreement by withholding concurrence. Consensus has a significant impact on how the negotiations actually function</w:t>
      </w:r>
      <w:r w:rsidRPr="0064610C">
        <w:rPr>
          <w:rFonts w:asciiTheme="minorHAnsi" w:hAnsiTheme="minorHAnsi" w:cs="Times New Roman"/>
          <w:sz w:val="16"/>
        </w:rPr>
        <w:t xml:space="preserve">: </w:t>
      </w:r>
      <w:r w:rsidRPr="0064610C">
        <w:rPr>
          <w:rFonts w:ascii="Arial" w:hAnsi="Arial" w:cs="Arial"/>
          <w:sz w:val="16"/>
        </w:rPr>
        <w:t>■</w:t>
      </w:r>
      <w:r w:rsidRPr="0064610C">
        <w:rPr>
          <w:rFonts w:asciiTheme="minorHAnsi" w:hAnsiTheme="minorHAnsi" w:cs="Times New Roman"/>
          <w:sz w:val="16"/>
        </w:rPr>
        <w:t xml:space="preserve"> </w:t>
      </w:r>
      <w:r w:rsidRPr="0064610C">
        <w:rPr>
          <w:rStyle w:val="Emphasis"/>
          <w:rFonts w:asciiTheme="minorHAnsi" w:hAnsiTheme="minorHAnsi"/>
        </w:rPr>
        <w:t>It makes it "safe" to come to the table.</w:t>
      </w:r>
      <w:r w:rsidRPr="0064610C">
        <w:rPr>
          <w:rFonts w:asciiTheme="minorHAnsi" w:hAnsiTheme="minorHAnsi" w:cs="Times New Roman"/>
          <w:sz w:val="16"/>
        </w:rPr>
        <w:t xml:space="preserve"> </w:t>
      </w:r>
      <w:r w:rsidRPr="0064610C">
        <w:rPr>
          <w:rStyle w:val="StyleUnderline"/>
          <w:rFonts w:asciiTheme="minorHAnsi" w:hAnsiTheme="minorHAnsi" w:cs="Times New Roman"/>
        </w:rPr>
        <w:t>If the committee were to make decisions by voting, even if a supermajority were required, a party might fear being outvoted</w:t>
      </w:r>
      <w:r w:rsidRPr="0064610C">
        <w:rPr>
          <w:rFonts w:asciiTheme="minorHAnsi" w:hAnsiTheme="minorHAnsi" w:cs="Times New Roman"/>
          <w:sz w:val="16"/>
        </w:rPr>
        <w:t xml:space="preserve">. In that case, </w:t>
      </w:r>
      <w:r w:rsidRPr="0064610C">
        <w:rPr>
          <w:rStyle w:val="StyleUnderline"/>
          <w:rFonts w:asciiTheme="minorHAnsi" w:hAnsiTheme="minorHAnsi" w:cs="Times New Roman"/>
        </w:rPr>
        <w:t xml:space="preserve">it would logically continue to build power to achieve its will outside the negotiations. </w:t>
      </w:r>
      <w:r w:rsidRPr="0064610C">
        <w:rPr>
          <w:rFonts w:asciiTheme="minorHAnsi" w:hAnsiTheme="minorHAnsi" w:cs="Times New Roman"/>
          <w:sz w:val="16"/>
        </w:rPr>
        <w:t xml:space="preserve">Instead, </w:t>
      </w:r>
      <w:r w:rsidRPr="0064610C">
        <w:rPr>
          <w:rStyle w:val="Emphasis"/>
          <w:rFonts w:asciiTheme="minorHAnsi" w:hAnsiTheme="minorHAnsi"/>
        </w:rPr>
        <w:t>it has the power inside the room to prevent something from happening that it cannot live with</w:t>
      </w:r>
      <w:r w:rsidRPr="0064610C">
        <w:rPr>
          <w:rFonts w:asciiTheme="minorHAnsi" w:hAnsiTheme="minorHAnsi" w:cs="Times New Roman"/>
          <w:sz w:val="16"/>
        </w:rPr>
        <w:t xml:space="preserve">. Thus, at least for the duration of the negotiations, </w:t>
      </w:r>
      <w:r w:rsidRPr="0064610C">
        <w:rPr>
          <w:rStyle w:val="StyleUnderline"/>
          <w:rFonts w:asciiTheme="minorHAnsi" w:hAnsiTheme="minorHAnsi" w:cs="Times New Roman"/>
        </w:rPr>
        <w:t>the party can focus on the substance of the policy and not build political might</w:t>
      </w:r>
      <w:r w:rsidRPr="0064610C">
        <w:rPr>
          <w:rFonts w:asciiTheme="minorHAnsi" w:hAnsiTheme="minorHAnsi" w:cs="Times New Roman"/>
          <w:sz w:val="16"/>
        </w:rPr>
        <w:t xml:space="preserve">. </w:t>
      </w:r>
      <w:r w:rsidRPr="0064610C">
        <w:rPr>
          <w:rFonts w:ascii="Arial" w:hAnsi="Arial" w:cs="Arial"/>
          <w:sz w:val="16"/>
        </w:rPr>
        <w:t>■</w:t>
      </w:r>
      <w:r w:rsidRPr="0064610C">
        <w:rPr>
          <w:rFonts w:asciiTheme="minorHAnsi" w:hAnsiTheme="minorHAnsi" w:cs="Times New Roman"/>
          <w:sz w:val="16"/>
        </w:rPr>
        <w:t xml:space="preserve"> </w:t>
      </w:r>
      <w:r w:rsidRPr="0064610C">
        <w:rPr>
          <w:rStyle w:val="StyleUnderline"/>
          <w:rFonts w:asciiTheme="minorHAnsi" w:hAnsiTheme="minorHAnsi" w:cs="Times New Roman"/>
        </w:rPr>
        <w:t>The committee is converted from a group of disparate</w:t>
      </w:r>
      <w:r w:rsidRPr="0064610C">
        <w:rPr>
          <w:rFonts w:asciiTheme="minorHAnsi" w:hAnsiTheme="minorHAnsi" w:cs="Times New Roman"/>
          <w:sz w:val="16"/>
        </w:rPr>
        <w:t xml:space="preserve">, often </w:t>
      </w:r>
      <w:r w:rsidRPr="0064610C">
        <w:rPr>
          <w:rStyle w:val="StyleUnderline"/>
          <w:rFonts w:asciiTheme="minorHAnsi" w:hAnsiTheme="minorHAnsi" w:cs="Times New Roman"/>
        </w:rPr>
        <w:t xml:space="preserve">antag¬nistic, interests into one with a common purpose: reaching a mutually acceptable agreement. </w:t>
      </w:r>
      <w:r w:rsidRPr="0064610C">
        <w:rPr>
          <w:rFonts w:asciiTheme="minorHAnsi" w:hAnsiTheme="minorHAnsi" w:cs="Times New Roman"/>
          <w:sz w:val="16"/>
        </w:rPr>
        <w:t xml:space="preserve">During a policy negotiation such as this, </w:t>
      </w:r>
      <w:r w:rsidRPr="0064610C">
        <w:rPr>
          <w:rStyle w:val="StyleUnderline"/>
          <w:rFonts w:asciiTheme="minorHAnsi" w:hAnsiTheme="minorHAnsi" w:cs="Times New Roman"/>
        </w:rPr>
        <w:t>you can actually feel the committee snap together into a coherent whole when the members realize that</w:t>
      </w:r>
      <w:r w:rsidRPr="0064610C">
        <w:rPr>
          <w:rFonts w:asciiTheme="minorHAnsi" w:hAnsiTheme="minorHAnsi" w:cs="Times New Roman"/>
          <w:sz w:val="16"/>
        </w:rPr>
        <w:t xml:space="preserve">. </w:t>
      </w:r>
      <w:r w:rsidRPr="0064610C">
        <w:rPr>
          <w:rFonts w:ascii="Arial" w:hAnsi="Arial" w:cs="Arial"/>
          <w:sz w:val="16"/>
        </w:rPr>
        <w:t>■</w:t>
      </w:r>
      <w:r w:rsidRPr="0064610C">
        <w:rPr>
          <w:rFonts w:asciiTheme="minorHAnsi" w:hAnsiTheme="minorHAnsi" w:cs="Times New Roman"/>
          <w:sz w:val="16"/>
        </w:rPr>
        <w:t xml:space="preserve"> </w:t>
      </w:r>
      <w:r w:rsidRPr="0064610C">
        <w:rPr>
          <w:rStyle w:val="StyleUnderline"/>
          <w:rFonts w:asciiTheme="minorHAnsi" w:hAnsiTheme="minorHAnsi" w:cs="Times New Roman"/>
        </w:rPr>
        <w:t>It forces the parties to deal with each other which prevents "rolling" someone</w:t>
      </w:r>
      <w:r w:rsidRPr="0064610C">
        <w:rPr>
          <w:rFonts w:asciiTheme="minorHAnsi" w:hAnsiTheme="minorHAnsi" w:cs="Times New Roman"/>
          <w:sz w:val="16"/>
        </w:rPr>
        <w:t xml:space="preserve">: "OK, I have the votes, so shut up and let's vote." Rolling someone in a negotiation is a very good way to create an opponent, to you and to any resulting agreement. </w:t>
      </w:r>
      <w:r w:rsidRPr="0064610C">
        <w:rPr>
          <w:rStyle w:val="StyleUnderline"/>
          <w:rFonts w:asciiTheme="minorHAnsi" w:hAnsiTheme="minorHAnsi" w:cs="Times New Roman"/>
        </w:rPr>
        <w:t>Having to actually listen to each other</w:t>
      </w:r>
      <w:r w:rsidRPr="0064610C">
        <w:rPr>
          <w:rFonts w:asciiTheme="minorHAnsi" w:hAnsiTheme="minorHAnsi" w:cs="Times New Roman"/>
          <w:sz w:val="16"/>
        </w:rPr>
        <w:t xml:space="preserve"> also creates a friction of ideas that results in better decisions—instead of a cascade, it </w:t>
      </w:r>
      <w:r w:rsidRPr="0064610C">
        <w:rPr>
          <w:rStyle w:val="StyleUnderline"/>
          <w:rFonts w:asciiTheme="minorHAnsi" w:hAnsiTheme="minorHAnsi" w:cs="Times New Roman"/>
        </w:rPr>
        <w:t xml:space="preserve">generates the "wisdom of crowds." </w:t>
      </w:r>
      <w:r w:rsidRPr="0064610C">
        <w:rPr>
          <w:rFonts w:ascii="Arial" w:hAnsi="Arial" w:cs="Arial"/>
          <w:sz w:val="16"/>
        </w:rPr>
        <w:t>■</w:t>
      </w:r>
      <w:r w:rsidRPr="0064610C">
        <w:rPr>
          <w:rStyle w:val="StyleUnderline"/>
          <w:rFonts w:asciiTheme="minorHAnsi" w:hAnsiTheme="minorHAnsi" w:cs="Times New Roman"/>
        </w:rPr>
        <w:t xml:space="preserve"> It enables the parties to make sophisticated proposals in which they agree to do something, but only if other parties agree to do some¬thing in return.</w:t>
      </w:r>
      <w:r w:rsidRPr="0064610C">
        <w:rPr>
          <w:rFonts w:asciiTheme="minorHAnsi" w:hAnsiTheme="minorHAnsi" w:cs="Times New Roman"/>
          <w:sz w:val="16"/>
        </w:rPr>
        <w:t xml:space="preserve"> These "if but only if offers cannot be made in a voting situation for fear that the offeror would not obtain the necessary quid pro quo. </w:t>
      </w:r>
      <w:r w:rsidRPr="0064610C">
        <w:rPr>
          <w:rFonts w:ascii="Arial" w:hAnsi="Arial" w:cs="Arial"/>
          <w:sz w:val="16"/>
        </w:rPr>
        <w:t>■</w:t>
      </w:r>
      <w:r w:rsidRPr="0064610C">
        <w:rPr>
          <w:rFonts w:asciiTheme="minorHAnsi" w:hAnsiTheme="minorHAnsi" w:cs="Times New Roman"/>
          <w:sz w:val="16"/>
        </w:rPr>
        <w:t xml:space="preserve"> </w:t>
      </w:r>
      <w:r w:rsidRPr="0064610C">
        <w:rPr>
          <w:rStyle w:val="StyleUnderline"/>
          <w:rFonts w:asciiTheme="minorHAnsi" w:hAnsiTheme="minorHAnsi" w:cs="Times New Roman"/>
        </w:rPr>
        <w:t>It also enables the parties to develop and present information</w:t>
      </w:r>
      <w:r w:rsidRPr="0064610C">
        <w:rPr>
          <w:rFonts w:asciiTheme="minorHAnsi" w:hAnsiTheme="minorHAnsi" w:cs="Times New Roman"/>
          <w:sz w:val="16"/>
        </w:rPr>
        <w:t xml:space="preserve"> they might otherwise be reluctant to share for fear of its being misused or used against them. A veto prevents that. </w:t>
      </w:r>
      <w:r w:rsidRPr="0064610C">
        <w:rPr>
          <w:rFonts w:ascii="Arial" w:hAnsi="Arial" w:cs="Arial"/>
          <w:sz w:val="16"/>
        </w:rPr>
        <w:t>■</w:t>
      </w:r>
      <w:r w:rsidRPr="0064610C">
        <w:rPr>
          <w:rFonts w:asciiTheme="minorHAnsi" w:hAnsiTheme="minorHAnsi" w:cs="Times New Roman"/>
          <w:sz w:val="16"/>
        </w:rPr>
        <w:t xml:space="preserve"> </w:t>
      </w:r>
      <w:r w:rsidRPr="0064610C">
        <w:rPr>
          <w:rStyle w:val="StyleUnderline"/>
          <w:rFonts w:asciiTheme="minorHAnsi" w:hAnsiTheme="minorHAnsi" w:cs="Times New Roman"/>
        </w:rPr>
        <w:t>If a party cannot control the decision, it will logically amass as much factual information</w:t>
      </w:r>
      <w:r w:rsidRPr="0064610C">
        <w:rPr>
          <w:rFonts w:asciiTheme="minorHAnsi" w:hAnsiTheme="minorHAnsi" w:cs="Times New Roman"/>
          <w:sz w:val="16"/>
        </w:rPr>
        <w:t xml:space="preserve"> </w:t>
      </w:r>
      <w:r w:rsidRPr="0064610C">
        <w:rPr>
          <w:rStyle w:val="StyleUnderline"/>
          <w:rFonts w:asciiTheme="minorHAnsi" w:hAnsiTheme="minorHAnsi" w:cs="Times New Roman"/>
        </w:rPr>
        <w:t>as possible</w:t>
      </w:r>
      <w:r w:rsidRPr="0064610C">
        <w:rPr>
          <w:rFonts w:asciiTheme="minorHAnsi" w:hAnsiTheme="minorHAnsi" w:cs="Times New Roman"/>
          <w:sz w:val="16"/>
        </w:rPr>
        <w:t xml:space="preserve"> in order to limit the discretion availa¬ble to the one making the decision; the theory is that if you win on the facts, the range of choices as to what to do on the policy is consi¬derably narrowed. Thus, records are stuffed with data that may wellbe irrelevant to the outcome or on which the parties largely agree. </w:t>
      </w:r>
      <w:r w:rsidRPr="0064610C">
        <w:rPr>
          <w:rStyle w:val="StyleUnderline"/>
          <w:rFonts w:asciiTheme="minorHAnsi" w:hAnsiTheme="minorHAnsi" w:cs="Times New Roman"/>
        </w:rPr>
        <w:t>If the decision is made by consensus, the parties do control the outcome</w:t>
      </w:r>
      <w:r w:rsidRPr="0064610C">
        <w:rPr>
          <w:rFonts w:asciiTheme="minorHAnsi" w:hAnsiTheme="minorHAnsi" w:cs="Times New Roman"/>
          <w:sz w:val="16"/>
        </w:rPr>
        <w:t xml:space="preserve">, and as a result, </w:t>
      </w:r>
      <w:r w:rsidRPr="0064610C">
        <w:rPr>
          <w:rStyle w:val="StyleUnderline"/>
          <w:rFonts w:asciiTheme="minorHAnsi" w:hAnsiTheme="minorHAnsi" w:cs="Times New Roman"/>
        </w:rPr>
        <w:t>they can concentrate on making the final decision.</w:t>
      </w:r>
      <w:r w:rsidRPr="0064610C">
        <w:rPr>
          <w:rFonts w:asciiTheme="minorHAnsi" w:hAnsiTheme="minorHAnsi" w:cs="Times New Roman"/>
          <w:sz w:val="16"/>
        </w:rPr>
        <w:t xml:space="preserve"> The question for the committee then becomes, how much in¬formation do we need to make a responsible resolution? The committee may not need to resolve many of the underlying facts before a policy choice is clear. Interestingly, therefore, </w:t>
      </w:r>
      <w:r w:rsidRPr="0064610C">
        <w:rPr>
          <w:rStyle w:val="StyleUnderline"/>
          <w:rFonts w:asciiTheme="minorHAnsi" w:hAnsiTheme="minorHAnsi" w:cs="Times New Roman"/>
        </w:rPr>
        <w:t>the use of consensus can significantly reduce the amount of defensive</w:t>
      </w:r>
      <w:r w:rsidRPr="0064610C">
        <w:rPr>
          <w:rFonts w:asciiTheme="minorHAnsi" w:hAnsiTheme="minorHAnsi" w:cs="Times New Roman"/>
          <w:sz w:val="16"/>
        </w:rPr>
        <w:t xml:space="preserve"> (or probably more accurately, offensive) </w:t>
      </w:r>
      <w:r w:rsidRPr="0064610C">
        <w:rPr>
          <w:rStyle w:val="StyleUnderline"/>
          <w:rFonts w:asciiTheme="minorHAnsi" w:hAnsiTheme="minorHAnsi" w:cs="Times New Roman"/>
        </w:rPr>
        <w:t>record-building that customarily attends adversarial processes</w:t>
      </w:r>
      <w:r w:rsidRPr="0064610C">
        <w:rPr>
          <w:rFonts w:asciiTheme="minorHAnsi" w:hAnsiTheme="minorHAnsi" w:cs="Times New Roman"/>
          <w:sz w:val="16"/>
        </w:rPr>
        <w:t xml:space="preserve">. </w:t>
      </w:r>
      <w:r w:rsidRPr="0064610C">
        <w:rPr>
          <w:rStyle w:val="StyleUnderline"/>
          <w:rFonts w:ascii="Arial" w:hAnsi="Arial" w:cs="Arial"/>
        </w:rPr>
        <w:t>■</w:t>
      </w:r>
      <w:r w:rsidRPr="0064610C">
        <w:rPr>
          <w:rStyle w:val="StyleUnderline"/>
          <w:rFonts w:asciiTheme="minorHAnsi" w:hAnsiTheme="minorHAnsi" w:cs="Times New Roman"/>
        </w:rPr>
        <w:t xml:space="preserve"> It forces the parties to look at the agreement as a whole</w:t>
      </w:r>
      <w:r w:rsidRPr="0064610C">
        <w:rPr>
          <w:rFonts w:asciiTheme="minorHAnsi" w:hAnsiTheme="minorHAnsi" w:cs="Times New Roman"/>
          <w:sz w:val="16"/>
        </w:rPr>
        <w:t xml:space="preserve">—consensus is reached only on the entire package, not its individual elements. The very essence of negotiation is that different parties value issues differently. What is important to </w:t>
      </w:r>
      <w:r w:rsidRPr="0064610C">
        <w:rPr>
          <w:rStyle w:val="StyleUnderline"/>
          <w:rFonts w:asciiTheme="minorHAnsi" w:hAnsiTheme="minorHAnsi" w:cs="Times New Roman"/>
        </w:rPr>
        <w:t>one party</w:t>
      </w:r>
      <w:r w:rsidRPr="0064610C">
        <w:rPr>
          <w:rFonts w:asciiTheme="minorHAnsi" w:hAnsiTheme="minorHAnsi" w:cs="Times New Roman"/>
          <w:sz w:val="16"/>
        </w:rPr>
        <w:t xml:space="preserve"> is not so important to another, and that </w:t>
      </w:r>
      <w:r w:rsidRPr="0064610C">
        <w:rPr>
          <w:rStyle w:val="StyleUnderline"/>
          <w:rFonts w:asciiTheme="minorHAnsi" w:hAnsiTheme="minorHAnsi" w:cs="Times New Roman"/>
        </w:rPr>
        <w:t>makes for trades that maximize overall value. The resulting agreement can be analogized to buying a house: something is always wrong with any house you would consider buying</w:t>
      </w:r>
      <w:r w:rsidRPr="0064610C">
        <w:rPr>
          <w:rFonts w:asciiTheme="minorHAnsi" w:hAnsiTheme="minorHAnsi" w:cs="Times New Roman"/>
          <w:sz w:val="16"/>
        </w:rPr>
        <w:t xml:space="preserve"> (price, location, kitchen needs repair, etc.), bu</w:t>
      </w:r>
      <w:r w:rsidRPr="0064610C">
        <w:rPr>
          <w:rStyle w:val="StyleUnderline"/>
          <w:rFonts w:asciiTheme="minorHAnsi" w:hAnsiTheme="minorHAnsi" w:cs="Times New Roman"/>
        </w:rPr>
        <w:t>t you cannot buy only part of a house or move it to another location; the choice must be made as to which house—the entire thing—you will purchase.</w:t>
      </w:r>
      <w:r w:rsidRPr="0064610C">
        <w:rPr>
          <w:rFonts w:asciiTheme="minorHAnsi" w:hAnsiTheme="minorHAnsi" w:cs="Times New Roman"/>
          <w:sz w:val="16"/>
        </w:rPr>
        <w:t xml:space="preserve"> </w:t>
      </w:r>
      <w:r w:rsidRPr="0064610C">
        <w:rPr>
          <w:rFonts w:ascii="Arial" w:hAnsi="Arial" w:cs="Arial"/>
          <w:sz w:val="16"/>
        </w:rPr>
        <w:t>■</w:t>
      </w:r>
      <w:r w:rsidRPr="0064610C">
        <w:rPr>
          <w:rFonts w:asciiTheme="minorHAnsi" w:hAnsiTheme="minorHAnsi" w:cs="Times New Roman"/>
          <w:sz w:val="16"/>
        </w:rPr>
        <w:t xml:space="preserve"> It also means that </w:t>
      </w:r>
      <w:r w:rsidRPr="0064610C">
        <w:rPr>
          <w:rStyle w:val="StyleUnderline"/>
          <w:rFonts w:asciiTheme="minorHAnsi" w:hAnsiTheme="minorHAnsi" w:cs="Times New Roman"/>
        </w:rPr>
        <w:t>the resulting decision will not stray from the statutory mandate</w:t>
      </w:r>
      <w:r w:rsidRPr="0064610C">
        <w:rPr>
          <w:rFonts w:asciiTheme="minorHAnsi" w:hAnsiTheme="minorHAnsi" w:cs="Times New Roman"/>
          <w:sz w:val="16"/>
        </w:rPr>
        <w:t xml:space="preserve">. That is because one of the parties to the negotiation is very likely to benefit from an adherence to the statutory require¬ments and would not concur in a decision that did not implement it. </w:t>
      </w:r>
      <w:r w:rsidRPr="0064610C">
        <w:rPr>
          <w:rFonts w:ascii="Arial" w:hAnsi="Arial" w:cs="Arial"/>
          <w:sz w:val="16"/>
        </w:rPr>
        <w:t>■</w:t>
      </w:r>
      <w:r w:rsidRPr="0064610C">
        <w:rPr>
          <w:rFonts w:asciiTheme="minorHAnsi" w:hAnsiTheme="minorHAnsi" w:cs="Times New Roman"/>
          <w:sz w:val="16"/>
        </w:rPr>
        <w:t xml:space="preserve"> Finally, </w:t>
      </w:r>
      <w:r w:rsidRPr="0064610C">
        <w:rPr>
          <w:rStyle w:val="Emphasis"/>
          <w:rFonts w:asciiTheme="minorHAnsi" w:hAnsiTheme="minorHAnsi"/>
        </w:rPr>
        <w:t>if all of the parties represented concur in the outcome, the likelihood of a successful challenge is greatly reduced so that the decision has a rare degree of finality.</w:t>
      </w:r>
      <w:r w:rsidRPr="0064610C">
        <w:rPr>
          <w:rFonts w:asciiTheme="minorHAnsi" w:hAnsiTheme="minorHAnsi" w:cs="Times New Roman"/>
          <w:sz w:val="16"/>
        </w:rPr>
        <w:t xml:space="preserve"> </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AT Speed</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 is better—solves faster</w:t>
      </w:r>
    </w:p>
    <w:p w:rsidR="00A84BC4" w:rsidRPr="0064610C" w:rsidRDefault="00A84BC4" w:rsidP="00A84BC4">
      <w:pPr>
        <w:rPr>
          <w:rFonts w:asciiTheme="minorHAnsi" w:hAnsiTheme="minorHAnsi"/>
        </w:rPr>
      </w:pP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Harter 99</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2" w:history="1">
        <w:r w:rsidRPr="0064610C">
          <w:rPr>
            <w:rStyle w:val="Style13ptBold"/>
            <w:rFonts w:asciiTheme="minorHAnsi" w:hAnsiTheme="minorHAnsi" w:cs="Times New Roman"/>
            <w:sz w:val="16"/>
            <w:szCs w:val="16"/>
          </w:rPr>
          <w:t>http://papers.ssrn.com/sol3/papers.cfm?abstract_id=202808//ghs-kw</w:t>
        </w:r>
      </w:hyperlink>
      <w:r w:rsidRPr="0064610C">
        <w:rPr>
          <w:rStyle w:val="Style13ptBold"/>
          <w:rFonts w:asciiTheme="minorHAnsi" w:hAnsiTheme="minorHAnsi" w:cs="Times New Roman"/>
          <w:sz w:val="16"/>
          <w:szCs w:val="16"/>
        </w:rPr>
        <w:t>)</w:t>
      </w:r>
    </w:p>
    <w:p w:rsidR="00A84BC4" w:rsidRPr="0064610C" w:rsidRDefault="00A84BC4" w:rsidP="00A84BC4">
      <w:pPr>
        <w:rPr>
          <w:rFonts w:asciiTheme="minorHAnsi" w:hAnsiTheme="minorHAnsi" w:cs="Times New Roman"/>
          <w:u w:val="single"/>
        </w:rPr>
      </w:pPr>
      <w:r w:rsidRPr="0064610C">
        <w:rPr>
          <w:rFonts w:asciiTheme="minorHAnsi" w:hAnsiTheme="minorHAnsi" w:cs="Times New Roman"/>
          <w:sz w:val="16"/>
        </w:rPr>
        <w:t xml:space="preserve">Properly understood, therefore, </w:t>
      </w:r>
      <w:r w:rsidRPr="0064610C">
        <w:rPr>
          <w:rStyle w:val="Emphasis"/>
          <w:rFonts w:asciiTheme="minorHAnsi" w:hAnsiTheme="minorHAnsi"/>
        </w:rPr>
        <w:t>the average length of EPA’s negotiated rulemakings — the time it took EPA to fulfill its goal — was 751 days or 32% faster than traditional rulemaking.</w:t>
      </w:r>
      <w:r w:rsidRPr="0064610C">
        <w:rPr>
          <w:rFonts w:asciiTheme="minorHAnsi" w:hAnsiTheme="minorHAnsi" w:cs="Times New Roman"/>
          <w:sz w:val="16"/>
        </w:rPr>
        <w:t xml:space="preserve"> </w:t>
      </w:r>
      <w:r w:rsidRPr="0064610C">
        <w:rPr>
          <w:rStyle w:val="StyleUnderline"/>
          <w:rFonts w:asciiTheme="minorHAnsi" w:hAnsiTheme="minorHAnsi" w:cs="Times New Roman"/>
        </w:rPr>
        <w:t>This knocks a full year off the average time it takes EPA to develop rule by the traditional method. And, note these are highly complex and controversial rules and that one of them survived Presidential intervention. Thus, the dynamics surrounding these rules are by no mean “average.” This means that reg neg’s actual performance is much better than that</w:t>
      </w:r>
      <w:r w:rsidRPr="0064610C">
        <w:rPr>
          <w:rFonts w:asciiTheme="minorHAnsi" w:hAnsiTheme="minorHAnsi" w:cs="Times New Roman"/>
          <w:sz w:val="16"/>
        </w:rPr>
        <w:t xml:space="preserve">. Interestingly and consistently, the average time for all of EPA’s reg negs when viewed in context is virtually identical to that of the sample drawn by Kerwin and Furlong77 — differing by less than a month. Furthermore, if all of the reg negs that were conducted by all the agencies that were included in Coglianese’s table78 were analyzed along the same lines as discussed here,79 </w:t>
      </w:r>
      <w:r w:rsidRPr="0064610C">
        <w:rPr>
          <w:rStyle w:val="StyleUnderline"/>
          <w:rFonts w:asciiTheme="minorHAnsi" w:hAnsiTheme="minorHAnsi" w:cs="Times New Roman"/>
        </w:rPr>
        <w:t>the average time for all negotiated rulemakings drops to less than 685 days</w:t>
      </w:r>
      <w:r w:rsidRPr="0064610C">
        <w:rPr>
          <w:rFonts w:asciiTheme="minorHAnsi" w:hAnsiTheme="minorHAnsi" w:cs="Times New Roman"/>
          <w:sz w:val="16"/>
        </w:rPr>
        <w:t xml:space="preserve">.80 No Substantive Review of Rules Based on Reg Neg </w:t>
      </w:r>
      <w:r w:rsidRPr="0064610C">
        <w:rPr>
          <w:rFonts w:asciiTheme="minorHAnsi" w:hAnsiTheme="minorHAnsi" w:cs="Times New Roman"/>
          <w:sz w:val="16"/>
          <w:szCs w:val="16"/>
        </w:rPr>
        <w:t>Consensus. Coglianese argues that negotiated rules are actually subjected to a higher incident of judicial review than are rules developed by traditional methods, at least those issued by EPA.81 But, like his analysis of the time it takes to develop rules, Coglianese fails to look at either what happened in the negotiated rulemaking itself or the nature of any challenge. For example, he makes much of the fact that the Grand Canyon visibility rule was challenged by interests that were not a party to the negotiations;82 yet, he also points out that this rule was not developed under the Negotiated Rulemaking Act83 which explicitly establishes procedures that are designed to ensure that each interest can be represented. This challenge demonstrates the value of convening negotiations.84 And, it is significantly misleading to include it when discussing the judicial review of negotiated rules since the process of reg neg was not followed. As for Reformulated Gasoline, the rule as issued by EPA did not reflect the consensus but rather was modified by EPA under the direction of President Bush.85 There were, indeed, a number of challenges to the application of the rule,86 but amazingly little to the rule itself given its history. Indeed, after the proposal was changed, many members of the committee continued to meet in an effort to put</w:t>
      </w:r>
      <w:r w:rsidRPr="0064610C">
        <w:rPr>
          <w:rFonts w:asciiTheme="minorHAnsi" w:hAnsiTheme="minorHAnsi" w:cs="Times New Roman"/>
        </w:rPr>
        <w:t xml:space="preserve"> </w:t>
      </w:r>
      <w:r w:rsidRPr="0064610C">
        <w:rPr>
          <w:rFonts w:asciiTheme="minorHAnsi" w:hAnsiTheme="minorHAnsi" w:cs="Times New Roman"/>
          <w:sz w:val="16"/>
          <w:szCs w:val="16"/>
        </w:rPr>
        <w:t>Humpty Dumpty back together again, which they largely</w:t>
      </w:r>
      <w:r w:rsidRPr="0064610C">
        <w:rPr>
          <w:rFonts w:asciiTheme="minorHAnsi" w:hAnsiTheme="minorHAnsi" w:cs="Times New Roman"/>
        </w:rPr>
        <w:t xml:space="preserve"> </w:t>
      </w:r>
      <w:r w:rsidRPr="0064610C">
        <w:rPr>
          <w:rFonts w:asciiTheme="minorHAnsi" w:hAnsiTheme="minorHAnsi" w:cs="Times New Roman"/>
          <w:sz w:val="16"/>
        </w:rPr>
        <w:t xml:space="preserve">did; </w:t>
      </w:r>
      <w:r w:rsidRPr="0064610C">
        <w:rPr>
          <w:rStyle w:val="StyleUnderline"/>
          <w:rFonts w:asciiTheme="minorHAnsi" w:hAnsiTheme="minorHAnsi" w:cs="Times New Roman"/>
        </w:rPr>
        <w:t>the fact that the rule had been negotiated not only resulted in a much better rule,</w:t>
      </w:r>
      <w:r w:rsidRPr="0064610C">
        <w:rPr>
          <w:rFonts w:asciiTheme="minorHAnsi" w:hAnsiTheme="minorHAnsi" w:cs="Times New Roman"/>
          <w:sz w:val="16"/>
        </w:rPr>
        <w:t xml:space="preserve">87 </w:t>
      </w:r>
      <w:r w:rsidRPr="0064610C">
        <w:rPr>
          <w:rStyle w:val="StyleUnderline"/>
          <w:rFonts w:asciiTheme="minorHAnsi" w:hAnsiTheme="minorHAnsi" w:cs="Times New Roman"/>
        </w:rPr>
        <w:t>it enabled the rule to withstand in large part a massive assault.</w:t>
      </w:r>
      <w:r w:rsidRPr="0064610C">
        <w:rPr>
          <w:rFonts w:asciiTheme="minorHAnsi" w:hAnsiTheme="minorHAnsi" w:cs="Times New Roman"/>
          <w:sz w:val="16"/>
        </w:rPr>
        <w:t xml:space="preserve"> Coglianese also somehow attributes a challenge within the World Trade Organization to a shortcoming of reg neg even though such issues were explicitly outside the purview of the committee; to criticize reg neg here is like saying surgery is not effective when the patient refused to undergo it. While the Underground Injection rule was challenged, the committee never reached an agreement88 and, moreover, the convening report made clear that there were very strong disagreements over the interpretation of the governing statute that would likely have to be resolved by a Court of Appeals. Coglianese also asserts that the Equipment Leaks rule was the subject of review; it was, but only because the Clean Air requires parties to file challenges in a very short period, and a challenger therefore filed a defensive challenge while it worked out some minor details over the regulation. Those negotiations were successful and the challenge was withdrawn. The Chemical Manufacturers Association, the challenger, had no intention of a substantive challenge.89 Moreover, a challenge to other parts of the HON should not be ascribed to the Equipment Leaks part of the rule. The agreement in the Asbestos in Schools negotiation explicitly contemplated judicial review — strange, but true — and hence it came as no surprise and as no violation of the agreement. As for the Wood Furniture Rule, the challenges were withdrawn after informal negotiations in which EPA agreed to propose amendments to the rule.90 Similarly, the challenge to EPA’s Disinfectant By-Products Rule91 was withdrawn. In short, the rules that have emerged from negotiated rulemaking have been remarkably resistant to substantive challenges. And, indeed, this far into the development of the process, the standard of review and the extent to which an agreement may be binding on either a signatory or someone whom a party purports to represent are still unknown — the speculation of many an administrative law class.92 Thus, here too, </w:t>
      </w:r>
      <w:r w:rsidRPr="0064610C">
        <w:rPr>
          <w:rStyle w:val="StyleUnderline"/>
          <w:rFonts w:asciiTheme="minorHAnsi" w:hAnsiTheme="minorHAnsi" w:cs="Times New Roman"/>
        </w:rPr>
        <w:t xml:space="preserve">Coglianese paints a substantially misleading picture by failing to distinguish substantive challenges to rules that are based on a consensus from either challenges to issues that were not the subject of negotiations or were filed while some details were worked out. </w:t>
      </w:r>
      <w:r w:rsidRPr="0064610C">
        <w:rPr>
          <w:rStyle w:val="Emphasis"/>
          <w:rFonts w:asciiTheme="minorHAnsi" w:hAnsiTheme="minorHAnsi"/>
        </w:rPr>
        <w:t>Properly understood, reg negs have been phenomenally successful in warding off substantive review.</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negs solve faster and better—Coglianese’s results concluded neg when properly interpreted</w:t>
      </w:r>
    </w:p>
    <w:p w:rsidR="00A84BC4" w:rsidRPr="0064610C" w:rsidRDefault="00A84BC4" w:rsidP="00A84BC4">
      <w:pPr>
        <w:rPr>
          <w:rFonts w:asciiTheme="minorHAnsi" w:hAnsiTheme="minorHAnsi"/>
        </w:rPr>
      </w:pP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Harter 99</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23" w:history="1">
        <w:r w:rsidRPr="0064610C">
          <w:rPr>
            <w:rStyle w:val="Style13ptBold"/>
            <w:rFonts w:asciiTheme="minorHAnsi" w:hAnsiTheme="minorHAnsi" w:cs="Times New Roman"/>
            <w:sz w:val="16"/>
            <w:szCs w:val="16"/>
          </w:rPr>
          <w:t>http://papers.ssrn.com/sol3/papers.cfm?abstract_id=202808//ghs-kw</w:t>
        </w:r>
      </w:hyperlink>
      <w:r w:rsidRPr="0064610C">
        <w:rPr>
          <w:rStyle w:val="Style13ptBold"/>
          <w:rFonts w:asciiTheme="minorHAnsi" w:hAnsiTheme="minorHAnsi" w:cs="Times New Roman"/>
          <w:sz w:val="16"/>
          <w:szCs w:val="16"/>
        </w:rPr>
        <w:t>)</w:t>
      </w:r>
    </w:p>
    <w:p w:rsidR="00A84BC4" w:rsidRPr="0064610C" w:rsidRDefault="00A84BC4" w:rsidP="00A84BC4">
      <w:pPr>
        <w:rPr>
          <w:rStyle w:val="StyleUnderline"/>
          <w:rFonts w:asciiTheme="minorHAnsi" w:hAnsiTheme="minorHAnsi" w:cs="Times New Roman"/>
        </w:rPr>
      </w:pPr>
      <w:r w:rsidRPr="0064610C">
        <w:rPr>
          <w:rStyle w:val="StyleUnderline"/>
          <w:rFonts w:asciiTheme="minorHAnsi" w:hAnsiTheme="minorHAnsi" w:cs="Times New Roman"/>
        </w:rPr>
        <w:t>Negotiated Rulemaking Has Fulfilled its Goals</w:t>
      </w:r>
      <w:r w:rsidRPr="0064610C">
        <w:rPr>
          <w:rFonts w:asciiTheme="minorHAnsi" w:hAnsiTheme="minorHAnsi" w:cs="Times New Roman"/>
          <w:sz w:val="16"/>
        </w:rPr>
        <w:t>. If “better rules” were the aspirations for negotiated rulemaking, the question remains as to whether the process has lived up to the expectations. From my own personal experience</w:t>
      </w:r>
      <w:r w:rsidRPr="0064610C">
        <w:rPr>
          <w:rFonts w:asciiTheme="minorHAnsi" w:hAnsiTheme="minorHAnsi" w:cs="Times New Roman"/>
          <w:sz w:val="16"/>
          <w:highlight w:val="green"/>
        </w:rPr>
        <w:t>, t</w:t>
      </w:r>
      <w:r w:rsidRPr="0064610C">
        <w:rPr>
          <w:rStyle w:val="Emphasis"/>
          <w:rFonts w:asciiTheme="minorHAnsi" w:hAnsiTheme="minorHAnsi"/>
          <w:highlight w:val="green"/>
        </w:rPr>
        <w:t>he rules that emerge from negotiated rulemaking tend to be both more stringent and yet more cost effective to implement.</w:t>
      </w:r>
      <w:r w:rsidRPr="0064610C">
        <w:rPr>
          <w:rStyle w:val="Emphasis"/>
          <w:rFonts w:asciiTheme="minorHAnsi" w:hAnsiTheme="minorHAnsi"/>
        </w:rPr>
        <w:t xml:space="preserve"> </w:t>
      </w:r>
      <w:r w:rsidRPr="0064610C">
        <w:rPr>
          <w:rStyle w:val="StyleUnderline"/>
          <w:rFonts w:asciiTheme="minorHAnsi" w:hAnsiTheme="minorHAnsi" w:cs="Times New Roman"/>
        </w:rPr>
        <w:t xml:space="preserve">That somewhat paradoxical result comes precisely from the practical orientation of the committee: it can figure out what information is needed to make a reasonable, responsible decision and then what actions will best achieve the goal; it can, therefore, avoid common regulatory mistakes that are costly but do not contribute substantially to accomplishing the task. </w:t>
      </w:r>
      <w:r w:rsidRPr="0064610C">
        <w:rPr>
          <w:rFonts w:asciiTheme="minorHAnsi" w:hAnsiTheme="minorHAnsi" w:cs="Times New Roman"/>
          <w:sz w:val="16"/>
        </w:rPr>
        <w:t xml:space="preserve">The only formal evaluation of negotiated rulemaking that has been conducted supports these observations. After his early article analyzing the time required for negotiated rulemaking, Neil Kerwin undertook an evaluation of negotiated rulemaking at the Environmental Protection Agency with Dr. Laura Langbein.103 </w:t>
      </w:r>
      <w:r w:rsidRPr="0064610C">
        <w:rPr>
          <w:rStyle w:val="StyleUnderline"/>
          <w:rFonts w:asciiTheme="minorHAnsi" w:hAnsiTheme="minorHAnsi" w:cs="Times New Roman"/>
        </w:rPr>
        <w:t>Kerwin and Langbein conducted a study of negotiated rulemaking</w:t>
      </w:r>
      <w:r w:rsidRPr="0064610C">
        <w:rPr>
          <w:rFonts w:asciiTheme="minorHAnsi" w:hAnsiTheme="minorHAnsi" w:cs="Times New Roman"/>
          <w:sz w:val="16"/>
        </w:rPr>
        <w:t xml:space="preserve"> by examining what actually occurs in a reg neg versus the development of rules by conventional means. To establish the requisite comparison, they “collected data on litigation, data from the comments on proposed rules, and data from systematic, open-ended interviews with participants in 8 negotiated rules . . . and in 6 ‘comparable’ conventional rules.”104 They interviewed 51 participants of conventional rulemaking and 101 from various negotiated rulemaking committees.105 </w:t>
      </w:r>
      <w:r w:rsidRPr="0064610C">
        <w:rPr>
          <w:rStyle w:val="StyleUnderline"/>
          <w:rFonts w:asciiTheme="minorHAnsi" w:hAnsiTheme="minorHAnsi" w:cs="Times New Roman"/>
        </w:rPr>
        <w:t xml:space="preserve">Kerwin and Langbein’s important work provides the only rigorous, empirical evaluation that compares a number of factors of conventional and negotiated rulemaking. </w:t>
      </w:r>
      <w:r w:rsidRPr="0064610C">
        <w:rPr>
          <w:rFonts w:asciiTheme="minorHAnsi" w:hAnsiTheme="minorHAnsi" w:cs="Times New Roman"/>
          <w:sz w:val="16"/>
        </w:rPr>
        <w:t xml:space="preserve">Their overall conclusion is: Our research contains </w:t>
      </w:r>
      <w:r w:rsidRPr="0064610C">
        <w:rPr>
          <w:rStyle w:val="StyleUnderline"/>
          <w:rFonts w:asciiTheme="minorHAnsi" w:hAnsiTheme="minorHAnsi" w:cs="Times New Roman"/>
        </w:rPr>
        <w:t xml:space="preserve">strong but qualified support for the continued use of negotiated rulemaking. The strong support comes in the form of positive assessments provided by participants in negotiated rulemaking compared to assessments offered by those involved in conventional form of regulation development. Further, there is no evidence that negotiated rules comprise an abrogation of agency authority, and negotiated rules appear no more (or less) subject to litigation that conventional rules. </w:t>
      </w:r>
      <w:r w:rsidRPr="0064610C">
        <w:rPr>
          <w:rFonts w:asciiTheme="minorHAnsi" w:hAnsiTheme="minorHAnsi" w:cs="Times New Roman"/>
          <w:sz w:val="16"/>
        </w:rPr>
        <w:t>It is also true that negotiated rulemaking at the EPA is used largely to develop rules that entail particularly complex issues regarding the implementation and enforcement of legal obligations rather than those that set the substantive standards themselves. However, par</w:t>
      </w:r>
      <w:r w:rsidRPr="0064610C">
        <w:rPr>
          <w:rStyle w:val="StyleUnderline"/>
          <w:rFonts w:asciiTheme="minorHAnsi" w:hAnsiTheme="minorHAnsi" w:cs="Times New Roman"/>
        </w:rPr>
        <w:t>ticipants’ assessments of the resulting rules are more positive when the issues to be decided entail those of establishing rather than enforcing the standard. Further, participants’ assessments are also more positive when the issues to be decided are relatively more complex.</w:t>
      </w:r>
      <w:r w:rsidRPr="0064610C">
        <w:rPr>
          <w:rFonts w:asciiTheme="minorHAnsi" w:hAnsiTheme="minorHAnsi" w:cs="Times New Roman"/>
          <w:sz w:val="16"/>
        </w:rPr>
        <w:t xml:space="preserve"> Our research would support a recommendation that negotiated rulemaking continue to be applied to complex issues, and more widely applied to include those entailing the standard itself.106 Their findings are particularly powerful when comparing individual attributes of negotiated and conventional rules. Table 3 contains a summary of those comparisons. Importantly, </w:t>
      </w:r>
      <w:r w:rsidRPr="0064610C">
        <w:rPr>
          <w:rStyle w:val="StyleUnderline"/>
          <w:rFonts w:asciiTheme="minorHAnsi" w:hAnsiTheme="minorHAnsi" w:cs="Times New Roman"/>
        </w:rPr>
        <w:t xml:space="preserve">negotiated rules were viewed more favorably in every criteria, and significantly so in several dimensions that are often contentious in regulatory debates </w:t>
      </w:r>
      <w:r w:rsidRPr="0064610C">
        <w:rPr>
          <w:rFonts w:asciiTheme="minorHAnsi" w:hAnsiTheme="minorHAnsi" w:cs="Times New Roman"/>
          <w:sz w:val="16"/>
        </w:rPr>
        <w:t xml:space="preserve">— • the economic efficiency of the rule and its cost effectiveness • the quality of the scientific evidence and the incorporation of appropriate technology, and • “personal experience” is not usually considered in dialogues over regulatory procedure, Kerwin and Langbein’s findings here too favor negotiated rules. Conclusion. </w:t>
      </w:r>
      <w:r w:rsidRPr="0064610C">
        <w:rPr>
          <w:rStyle w:val="Emphasis"/>
          <w:rFonts w:asciiTheme="minorHAnsi" w:hAnsiTheme="minorHAnsi"/>
          <w:highlight w:val="green"/>
        </w:rPr>
        <w:t>The benefits envisioned by the proponents of negotiated rulemaking have indeed been realized</w:t>
      </w:r>
      <w:r w:rsidRPr="0064610C">
        <w:rPr>
          <w:rStyle w:val="Emphasis"/>
          <w:rFonts w:asciiTheme="minorHAnsi" w:hAnsiTheme="minorHAnsi"/>
        </w:rPr>
        <w:t>. That is demonstrated both by Coglianese’s own methodology when properly understood and by the only careful and comprehensive comparative study</w:t>
      </w:r>
      <w:r w:rsidRPr="0064610C">
        <w:rPr>
          <w:rStyle w:val="StyleUnderline"/>
          <w:rFonts w:asciiTheme="minorHAnsi" w:hAnsiTheme="minorHAnsi" w:cs="Times New Roman"/>
        </w:rPr>
        <w:t>. Reg neg has proven to be an enormously powerful tool in addressing highly complex, politicized rules. These are the very kind that stall agencies when using traditional or conventional procedures.107 Properly understood and used appropriately, negotiated rulemaking does indeed fulfill its expectations</w:t>
      </w:r>
    </w:p>
    <w:p w:rsidR="00A84BC4" w:rsidRPr="0064610C" w:rsidRDefault="00A84BC4" w:rsidP="00A84BC4">
      <w:pPr>
        <w:pStyle w:val="Heading3"/>
        <w:rPr>
          <w:rFonts w:asciiTheme="minorHAnsi" w:hAnsiTheme="minorHAnsi"/>
        </w:rPr>
      </w:pPr>
      <w:r w:rsidRPr="0064610C">
        <w:rPr>
          <w:rFonts w:asciiTheme="minorHAnsi" w:hAnsiTheme="minorHAnsi"/>
        </w:rPr>
        <w:t>2NC AT Transparency</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The process is transparent</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Freeman and Langbein 00</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A84BC4" w:rsidRPr="0064610C" w:rsidRDefault="00A84BC4" w:rsidP="00A84BC4">
      <w:pPr>
        <w:rPr>
          <w:rFonts w:asciiTheme="minorHAnsi" w:hAnsiTheme="minorHAnsi" w:cs="Times New Roman"/>
          <w:sz w:val="16"/>
        </w:rPr>
      </w:pPr>
      <w:r w:rsidRPr="0064610C">
        <w:rPr>
          <w:rFonts w:asciiTheme="minorHAnsi" w:hAnsiTheme="minorHAnsi" w:cs="Times New Roman"/>
          <w:sz w:val="16"/>
        </w:rPr>
        <w:t xml:space="preserve">Defenders of reg neg retorted that </w:t>
      </w:r>
      <w:r w:rsidRPr="0064610C">
        <w:rPr>
          <w:rStyle w:val="StyleUnderline"/>
          <w:rFonts w:asciiTheme="minorHAnsi" w:hAnsiTheme="minorHAnsi" w:cs="Times New Roman"/>
          <w:highlight w:val="green"/>
        </w:rPr>
        <w:t>negotiated rules were far from secret deals</w:t>
      </w:r>
      <w:r w:rsidRPr="0064610C">
        <w:rPr>
          <w:rStyle w:val="StyleUnderline"/>
          <w:rFonts w:asciiTheme="minorHAnsi" w:hAnsiTheme="minorHAnsi" w:cs="Times New Roman"/>
        </w:rPr>
        <w:t xml:space="preserve">. The Negotiated Rulemaking Act of 1990 </w:t>
      </w:r>
      <w:r w:rsidRPr="0064610C">
        <w:rPr>
          <w:rFonts w:asciiTheme="minorHAnsi" w:hAnsiTheme="minorHAnsi" w:cs="Times New Roman"/>
          <w:sz w:val="16"/>
        </w:rPr>
        <w:t xml:space="preserve">(“NRA”) </w:t>
      </w:r>
      <w:r w:rsidRPr="0064610C">
        <w:rPr>
          <w:rStyle w:val="StyleUnderline"/>
          <w:rFonts w:asciiTheme="minorHAnsi" w:hAnsiTheme="minorHAnsi" w:cs="Times New Roman"/>
        </w:rPr>
        <w:t>requires federal agencies to provide notice of regulatory negotiations in the Federal Register,50 to formally charter reg neg committees,51 and to observe the transparency and accountability requirements52 of the Federal Advisory Committee Act.</w:t>
      </w:r>
      <w:r w:rsidRPr="0064610C">
        <w:rPr>
          <w:rFonts w:asciiTheme="minorHAnsi" w:hAnsiTheme="minorHAnsi" w:cs="Times New Roman"/>
          <w:sz w:val="16"/>
        </w:rPr>
        <w:t xml:space="preserve">53 Any individual or organization that might be “significantly affected” by a proposed rule can apply for membership in a reg neg committee,54 and even if the agency rejects their application, they remain free to attend as spectators.55 Most significantly, the </w:t>
      </w:r>
      <w:r w:rsidRPr="0064610C">
        <w:rPr>
          <w:rStyle w:val="StyleUnderline"/>
          <w:rFonts w:asciiTheme="minorHAnsi" w:hAnsiTheme="minorHAnsi" w:cs="Times New Roman"/>
          <w:highlight w:val="green"/>
        </w:rPr>
        <w:t>NRA requires that the agency submit negotiated rules to traditional notice and comment</w:t>
      </w:r>
      <w:r w:rsidRPr="0064610C">
        <w:rPr>
          <w:rFonts w:asciiTheme="minorHAnsi" w:hAnsiTheme="minorHAnsi" w:cs="Times New Roman"/>
          <w:sz w:val="16"/>
          <w:highlight w:val="green"/>
        </w:rPr>
        <w:t>.56</w:t>
      </w:r>
      <w:r w:rsidRPr="0064610C">
        <w:rPr>
          <w:rFonts w:asciiTheme="minorHAnsi" w:hAnsiTheme="minorHAnsi" w:cs="Times New Roman"/>
          <w:sz w:val="16"/>
        </w:rPr>
        <w:t xml:space="preserve"> </w:t>
      </w:r>
    </w:p>
    <w:p w:rsidR="00A84BC4" w:rsidRPr="0064610C" w:rsidRDefault="00A84BC4" w:rsidP="00A84BC4">
      <w:pPr>
        <w:pStyle w:val="Heading3"/>
        <w:rPr>
          <w:rFonts w:asciiTheme="minorHAnsi" w:hAnsiTheme="minorHAnsi"/>
        </w:rPr>
      </w:pPr>
      <w:r w:rsidRPr="0064610C">
        <w:rPr>
          <w:rFonts w:asciiTheme="minorHAnsi" w:hAnsiTheme="minorHAnsi"/>
        </w:rPr>
        <w:t>2NC AT Undemocratic</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The process is equal and fair</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Freeman and Langbein 00</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A84BC4" w:rsidRPr="0064610C" w:rsidRDefault="00A84BC4" w:rsidP="00A84BC4">
      <w:pPr>
        <w:rPr>
          <w:rFonts w:asciiTheme="minorHAnsi" w:hAnsiTheme="minorHAnsi" w:cs="Times New Roman"/>
          <w:b/>
          <w:iCs/>
          <w:u w:val="single"/>
        </w:rPr>
      </w:pPr>
      <w:r w:rsidRPr="0064610C">
        <w:rPr>
          <w:rFonts w:asciiTheme="minorHAnsi" w:hAnsiTheme="minorHAnsi" w:cs="Times New Roman"/>
          <w:sz w:val="16"/>
        </w:rPr>
        <w:t xml:space="preserve">On balance, the combined results of Phase I and II of the study suggest that </w:t>
      </w:r>
      <w:r w:rsidRPr="0064610C">
        <w:rPr>
          <w:rStyle w:val="StyleUnderline"/>
          <w:rFonts w:asciiTheme="minorHAnsi" w:hAnsiTheme="minorHAnsi" w:cs="Times New Roman"/>
        </w:rPr>
        <w:t>reg neg is superior to conventional rulemaking</w:t>
      </w:r>
      <w:r w:rsidRPr="0064610C">
        <w:rPr>
          <w:rFonts w:asciiTheme="minorHAnsi" w:hAnsiTheme="minorHAnsi" w:cs="Times New Roman"/>
          <w:sz w:val="16"/>
        </w:rPr>
        <w:t xml:space="preserve"> on virtually all of the measures that were considered. Strikingly, </w:t>
      </w:r>
      <w:r w:rsidRPr="0064610C">
        <w:rPr>
          <w:rStyle w:val="StyleUnderline"/>
          <w:rFonts w:asciiTheme="minorHAnsi" w:hAnsiTheme="minorHAnsi" w:cs="Times New Roman"/>
        </w:rPr>
        <w:t>the process engenders a significant learning effect, especially compared to conventional rulemaking</w:t>
      </w:r>
      <w:r w:rsidRPr="0064610C">
        <w:rPr>
          <w:rFonts w:asciiTheme="minorHAnsi" w:hAnsiTheme="minorHAnsi" w:cs="Times New Roman"/>
          <w:sz w:val="16"/>
        </w:rPr>
        <w:t xml:space="preserve">; participants report, more¬over, that </w:t>
      </w:r>
      <w:r w:rsidRPr="0064610C">
        <w:rPr>
          <w:rStyle w:val="StyleUnderline"/>
          <w:rFonts w:asciiTheme="minorHAnsi" w:hAnsiTheme="minorHAnsi" w:cs="Times New Roman"/>
        </w:rPr>
        <w:t>this learning has long-term value not confined to a particular rulemaking</w:t>
      </w:r>
      <w:r w:rsidRPr="0064610C">
        <w:rPr>
          <w:rFonts w:asciiTheme="minorHAnsi" w:hAnsiTheme="minorHAnsi" w:cs="Times New Roman"/>
          <w:sz w:val="16"/>
        </w:rPr>
        <w:t xml:space="preserve">. Most significantly, the </w:t>
      </w:r>
      <w:r w:rsidRPr="0064610C">
        <w:rPr>
          <w:rStyle w:val="StyleUnderline"/>
          <w:rFonts w:asciiTheme="minorHAnsi" w:hAnsiTheme="minorHAnsi" w:cs="Times New Roman"/>
        </w:rPr>
        <w:t>negotiation of rules appears to enhance the legitimacy of outcomes</w:t>
      </w:r>
      <w:r w:rsidRPr="0064610C">
        <w:rPr>
          <w:rFonts w:asciiTheme="minorHAnsi" w:hAnsiTheme="minorHAnsi" w:cs="Times New Roman"/>
          <w:sz w:val="16"/>
        </w:rPr>
        <w:t xml:space="preserve">. Kerwin and Langbein's data indicate that </w:t>
      </w:r>
      <w:r w:rsidRPr="0064610C">
        <w:rPr>
          <w:rStyle w:val="Emphasis"/>
          <w:rFonts w:asciiTheme="minorHAnsi" w:hAnsiTheme="minorHAnsi"/>
        </w:rPr>
        <w:t xml:space="preserve">process matters to perceptions of legitimacy.  </w:t>
      </w:r>
      <w:r w:rsidRPr="0064610C">
        <w:rPr>
          <w:rFonts w:asciiTheme="minorHAnsi" w:hAnsiTheme="minorHAnsi" w:cs="Times New Roman"/>
          <w:sz w:val="16"/>
        </w:rPr>
        <w:t xml:space="preserve">Moreover, as we have seen, reg neg participant re¬ports of higher satisfaction could not be explained by their as¬sessments of the outcome alone. Instead, higher satisfaction seems to arise in part from a combination of process and substance variables. This suggests a link between procedure and satisfaction, which is consistent with the mounting evidence in social psychology that "satisfaction is one of the principal consequences of procedural fairness."  This potential for procedure to enhance satisfaction may prove especially salutary precisely when participants do not favor outcomes. As Tyler and Lind have suggested, "hedonic glee" over positive outcomes may "obliterate" procedural effects; perceptions of procedural fairness may matter more, however, "when outcomes are negative (and) organizations have the greatest need to render decisions more palatable, to blunt discontent, and to give losers reasons to stay committed to the organization." </w:t>
      </w:r>
      <w:r w:rsidRPr="0064610C">
        <w:rPr>
          <w:rStyle w:val="StyleUnderline"/>
          <w:rFonts w:asciiTheme="minorHAnsi" w:hAnsiTheme="minorHAnsi" w:cs="Times New Roman"/>
        </w:rPr>
        <w:t>At a minimum, the data call into question</w:t>
      </w:r>
      <w:r w:rsidRPr="0064610C">
        <w:rPr>
          <w:rFonts w:asciiTheme="minorHAnsi" w:hAnsiTheme="minorHAnsi" w:cs="Times New Roman"/>
          <w:sz w:val="16"/>
        </w:rPr>
        <w:t>—</w:t>
      </w:r>
      <w:r w:rsidRPr="0064610C">
        <w:rPr>
          <w:rStyle w:val="StyleUnderline"/>
          <w:rFonts w:asciiTheme="minorHAnsi" w:hAnsiTheme="minorHAnsi" w:cs="Times New Roman"/>
        </w:rPr>
        <w:t>and</w:t>
      </w:r>
      <w:r w:rsidRPr="0064610C">
        <w:rPr>
          <w:rFonts w:asciiTheme="minorHAnsi" w:hAnsiTheme="minorHAnsi" w:cs="Times New Roman"/>
          <w:sz w:val="16"/>
        </w:rPr>
        <w:t xml:space="preserve"> sometimes </w:t>
      </w:r>
      <w:r w:rsidRPr="0064610C">
        <w:rPr>
          <w:rStyle w:val="StyleUnderline"/>
          <w:rFonts w:asciiTheme="minorHAnsi" w:hAnsiTheme="minorHAnsi" w:cs="Times New Roman"/>
        </w:rPr>
        <w:t>flatly contradict</w:t>
      </w:r>
      <w:r w:rsidRPr="0064610C">
        <w:rPr>
          <w:rFonts w:asciiTheme="minorHAnsi" w:hAnsiTheme="minorHAnsi" w:cs="Times New Roman"/>
          <w:sz w:val="16"/>
        </w:rPr>
        <w:t>—</w:t>
      </w:r>
      <w:r w:rsidRPr="0064610C">
        <w:rPr>
          <w:rStyle w:val="StyleUnderline"/>
          <w:rFonts w:asciiTheme="minorHAnsi" w:hAnsiTheme="minorHAnsi" w:cs="Times New Roman"/>
        </w:rPr>
        <w:t>most of the theoretical criticisms of reg neg that have surfaced in the scholarly literature over the last twenty years.</w:t>
      </w:r>
      <w:r w:rsidRPr="0064610C">
        <w:rPr>
          <w:rFonts w:asciiTheme="minorHAnsi" w:hAnsiTheme="minorHAnsi" w:cs="Times New Roman"/>
          <w:sz w:val="16"/>
        </w:rPr>
        <w:t xml:space="preserve"> </w:t>
      </w:r>
      <w:r w:rsidRPr="0064610C">
        <w:rPr>
          <w:rStyle w:val="Emphasis"/>
          <w:rFonts w:asciiTheme="minorHAnsi" w:hAnsiTheme="minorHAnsi"/>
        </w:rPr>
        <w:t>There is no evidence that negotiated rulemaking abrogates an agency's responsibility to implement legislation. Nor does it appear to exacerbate power imbalances or increase the risk of capture. When asked whether any party seemed to have disproportionate influence during the development of the rule, about the same proportion of reg neg and conventional participants said yes.  Parties perceived their influence to be about the same for conventional and negotiated rules, undermining the hypothesis that reg neg exacerbates capture.</w:t>
      </w:r>
    </w:p>
    <w:bookmarkEnd w:id="3"/>
    <w:bookmarkEnd w:id="4"/>
    <w:p w:rsidR="00A84BC4" w:rsidRPr="0064610C" w:rsidRDefault="00A84BC4" w:rsidP="00A84BC4">
      <w:pPr>
        <w:rPr>
          <w:rFonts w:asciiTheme="minorHAnsi" w:hAnsiTheme="minorHAnsi"/>
        </w:rPr>
      </w:pPr>
    </w:p>
    <w:p w:rsidR="00A84BC4" w:rsidRPr="0064610C" w:rsidRDefault="00A84BC4" w:rsidP="00A84BC4">
      <w:pPr>
        <w:pStyle w:val="Heading2"/>
        <w:rPr>
          <w:rFonts w:asciiTheme="minorHAnsi" w:hAnsiTheme="minorHAnsi"/>
        </w:rPr>
      </w:pPr>
      <w:r w:rsidRPr="0064610C">
        <w:rPr>
          <w:rFonts w:asciiTheme="minorHAnsi" w:hAnsiTheme="minorHAnsi"/>
        </w:rPr>
        <w:t>Commissions CP</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Style w:val="StyleUnderline"/>
          <w:rFonts w:asciiTheme="minorHAnsi" w:hAnsiTheme="minorHAnsi"/>
        </w:rPr>
      </w:pPr>
      <w:r w:rsidRPr="0064610C">
        <w:rPr>
          <w:rFonts w:asciiTheme="minorHAnsi" w:hAnsiTheme="minorHAnsi"/>
        </w:rPr>
        <w:t>Counterplan: The United States Congress should establish an independent commission empowered to submit to Congress recommendations regarding domestic federal government surveillance. Congress will allow 60 days to pass legislation overriding recommendations by a two-thirds majority.  If Congress doesn’t vote within the specified period, those recommendations will become law. The Commission should recommend to Congress that _____&lt;insert the plan&gt;_______</w:t>
      </w:r>
    </w:p>
    <w:p w:rsidR="00A84BC4" w:rsidRPr="0064610C" w:rsidRDefault="00A84BC4" w:rsidP="00A84BC4">
      <w:pPr>
        <w:pStyle w:val="Heading4"/>
        <w:rPr>
          <w:rFonts w:asciiTheme="minorHAnsi" w:hAnsiTheme="minorHAnsi"/>
        </w:rPr>
      </w:pPr>
      <w:r w:rsidRPr="0064610C">
        <w:rPr>
          <w:rFonts w:asciiTheme="minorHAnsi" w:hAnsiTheme="minorHAnsi"/>
        </w:rPr>
        <w:t>Commission solves the plan</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RWB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(Reporters Without Borders is a UNESCO and UN Consultant and a non-profit organization. “US congress urged to create commission to investigate mass snooping,” RWB, 06-10-2013. https://en.rsf.org/united-states-us-congress-urged-to-create-10-06-2013,44748.html//ghs-kw)</w:t>
      </w:r>
    </w:p>
    <w:p w:rsidR="00A84BC4" w:rsidRPr="0064610C" w:rsidRDefault="00A84BC4" w:rsidP="00A84BC4">
      <w:pPr>
        <w:rPr>
          <w:rStyle w:val="Emphasis"/>
          <w:rFonts w:asciiTheme="minorHAnsi" w:hAnsiTheme="minorHAnsi"/>
        </w:rPr>
      </w:pPr>
      <w:r w:rsidRPr="0064610C">
        <w:rPr>
          <w:rStyle w:val="StyleUnderline"/>
          <w:rFonts w:asciiTheme="minorHAnsi" w:hAnsiTheme="minorHAnsi"/>
        </w:rPr>
        <w:t>R</w:t>
      </w:r>
      <w:r w:rsidRPr="0064610C">
        <w:rPr>
          <w:rFonts w:asciiTheme="minorHAnsi" w:hAnsiTheme="minorHAnsi"/>
          <w:sz w:val="16"/>
        </w:rPr>
        <w:t xml:space="preserve">eporters </w:t>
      </w:r>
      <w:r w:rsidRPr="0064610C">
        <w:rPr>
          <w:rStyle w:val="StyleUnderline"/>
          <w:rFonts w:asciiTheme="minorHAnsi" w:hAnsiTheme="minorHAnsi"/>
        </w:rPr>
        <w:t>W</w:t>
      </w:r>
      <w:r w:rsidRPr="0064610C">
        <w:rPr>
          <w:rFonts w:asciiTheme="minorHAnsi" w:hAnsiTheme="minorHAnsi"/>
          <w:sz w:val="16"/>
        </w:rPr>
        <w:t xml:space="preserve">ithout </w:t>
      </w:r>
      <w:r w:rsidRPr="0064610C">
        <w:rPr>
          <w:rStyle w:val="StyleUnderline"/>
          <w:rFonts w:asciiTheme="minorHAnsi" w:hAnsiTheme="minorHAnsi"/>
        </w:rPr>
        <w:t>B</w:t>
      </w:r>
      <w:r w:rsidRPr="0064610C">
        <w:rPr>
          <w:rFonts w:asciiTheme="minorHAnsi" w:hAnsiTheme="minorHAnsi"/>
          <w:sz w:val="16"/>
        </w:rPr>
        <w:t xml:space="preserve">orders </w:t>
      </w:r>
      <w:r w:rsidRPr="0064610C">
        <w:rPr>
          <w:rStyle w:val="Emphasis"/>
          <w:rFonts w:asciiTheme="minorHAnsi" w:hAnsiTheme="minorHAnsi"/>
        </w:rPr>
        <w:t xml:space="preserve">calls on the US Congress to create a commission of enquiry into the links between US intelligence agencies and nine leading Internet sector companies that are alleged to have given them access to their servers. </w:t>
      </w:r>
      <w:r w:rsidRPr="0064610C">
        <w:rPr>
          <w:rStyle w:val="StyleUnderline"/>
          <w:rFonts w:asciiTheme="minorHAnsi" w:hAnsiTheme="minorHAnsi"/>
        </w:rPr>
        <w:t>The commission should also identify all the countries and organizations that have contributed to the mass digital surveillance machinery that</w:t>
      </w:r>
      <w:r w:rsidRPr="0064610C">
        <w:rPr>
          <w:rFonts w:asciiTheme="minorHAnsi" w:hAnsiTheme="minorHAnsi"/>
          <w:sz w:val="16"/>
        </w:rPr>
        <w:t xml:space="preserve"> – according to reports in the Washington Post and Guardian newspapers in the past few days – </w:t>
      </w:r>
      <w:r w:rsidRPr="0064610C">
        <w:rPr>
          <w:rStyle w:val="StyleUnderline"/>
          <w:rFonts w:asciiTheme="minorHAnsi" w:hAnsiTheme="minorHAnsi"/>
        </w:rPr>
        <w:t xml:space="preserve">the US authorities have created. </w:t>
      </w:r>
      <w:r w:rsidRPr="0064610C">
        <w:rPr>
          <w:rFonts w:asciiTheme="minorHAnsi" w:hAnsiTheme="minorHAnsi"/>
          <w:sz w:val="16"/>
        </w:rPr>
        <w:t xml:space="preserve">According to these reports, the telephone company </w:t>
      </w:r>
      <w:r w:rsidRPr="0064610C">
        <w:rPr>
          <w:rStyle w:val="StyleUnderline"/>
          <w:rFonts w:asciiTheme="minorHAnsi" w:hAnsiTheme="minorHAnsi"/>
        </w:rPr>
        <w:t>Verizon hands over the details of the phone calls of millions of US and foreign citizens every day</w:t>
      </w:r>
      <w:r w:rsidRPr="0064610C">
        <w:rPr>
          <w:rFonts w:asciiTheme="minorHAnsi" w:hAnsiTheme="minorHAnsi"/>
          <w:sz w:val="16"/>
        </w:rPr>
        <w:t xml:space="preserve"> to the National Security Agency (NSA), while </w:t>
      </w:r>
      <w:r w:rsidRPr="0064610C">
        <w:rPr>
          <w:rStyle w:val="Emphasis"/>
          <w:rFonts w:asciiTheme="minorHAnsi" w:hAnsiTheme="minorHAnsi"/>
        </w:rPr>
        <w:t>nine Internet majors – including Microsoft, Yahoo, Facebook, Google and Apple – have given the FBI and NSA direct access to their users’ data</w:t>
      </w:r>
      <w:r w:rsidRPr="0064610C">
        <w:rPr>
          <w:rFonts w:asciiTheme="minorHAnsi" w:hAnsiTheme="minorHAnsi"/>
          <w:sz w:val="16"/>
        </w:rPr>
        <w:t xml:space="preserve"> under a secret programme called Prism. </w:t>
      </w:r>
      <w:r w:rsidRPr="0064610C">
        <w:rPr>
          <w:rStyle w:val="StyleUnderline"/>
          <w:rFonts w:asciiTheme="minorHAnsi" w:hAnsiTheme="minorHAnsi"/>
        </w:rPr>
        <w:t>US intelligence agencies are reportedly able to access all of the emails, audio and video files, instant messaging conversations and connection data transiting through these companies’ servers</w:t>
      </w:r>
      <w:r w:rsidRPr="0064610C">
        <w:rPr>
          <w:rFonts w:asciiTheme="minorHAnsi" w:hAnsiTheme="minorHAnsi"/>
          <w:sz w:val="16"/>
        </w:rPr>
        <w:t xml:space="preserve">. According to The Guardian, Government Communication Headquarters (GCHQ), the NSA’s British equivalent, also has access to data collected under Prism. </w:t>
      </w:r>
      <w:r w:rsidRPr="0064610C">
        <w:rPr>
          <w:rStyle w:val="StyleUnderline"/>
          <w:rFonts w:asciiTheme="minorHAnsi" w:hAnsiTheme="minorHAnsi"/>
        </w:rPr>
        <w:t>The</w:t>
      </w:r>
      <w:r w:rsidRPr="0064610C">
        <w:rPr>
          <w:rFonts w:asciiTheme="minorHAnsi" w:hAnsiTheme="minorHAnsi"/>
          <w:sz w:val="16"/>
        </w:rPr>
        <w:t xml:space="preserve"> proposed congressional </w:t>
      </w:r>
      <w:r w:rsidRPr="0064610C">
        <w:rPr>
          <w:rStyle w:val="StyleUnderline"/>
          <w:rFonts w:asciiTheme="minorHAnsi" w:hAnsiTheme="minorHAnsi"/>
        </w:rPr>
        <w:t>commission should evaluate the degree to which the collected data violates privacy and therefore also freedom of expression and information. The commission’s findings must not be classified as defence secrets. These issues</w:t>
      </w:r>
      <w:r w:rsidRPr="0064610C">
        <w:rPr>
          <w:rFonts w:asciiTheme="minorHAnsi" w:hAnsiTheme="minorHAnsi"/>
          <w:sz w:val="16"/>
        </w:rPr>
        <w:t xml:space="preserve"> – protection of privacy and freedom of expression – </w:t>
      </w:r>
      <w:r w:rsidRPr="0064610C">
        <w:rPr>
          <w:rStyle w:val="Emphasis"/>
          <w:rFonts w:asciiTheme="minorHAnsi" w:hAnsiTheme="minorHAnsi"/>
        </w:rPr>
        <w:t>are matters of public interest.</w:t>
      </w:r>
    </w:p>
    <w:p w:rsidR="00A84BC4" w:rsidRPr="0064610C" w:rsidRDefault="00A84BC4" w:rsidP="00A84BC4">
      <w:pPr>
        <w:pStyle w:val="Heading3"/>
        <w:rPr>
          <w:rFonts w:asciiTheme="minorHAnsi" w:hAnsiTheme="minorHAnsi"/>
        </w:rPr>
      </w:pPr>
      <w:r w:rsidRPr="0064610C">
        <w:rPr>
          <w:rFonts w:asciiTheme="minorHAnsi" w:hAnsiTheme="minorHAnsi"/>
        </w:rPr>
        <w:t>2NC O/V</w:t>
      </w:r>
    </w:p>
    <w:p w:rsidR="00A84BC4" w:rsidRPr="0064610C" w:rsidRDefault="00A84BC4" w:rsidP="00A84BC4">
      <w:pPr>
        <w:pStyle w:val="Heading4"/>
        <w:rPr>
          <w:rFonts w:asciiTheme="minorHAnsi" w:hAnsiTheme="minorHAnsi"/>
        </w:rPr>
      </w:pPr>
      <w:r w:rsidRPr="0064610C">
        <w:rPr>
          <w:rFonts w:asciiTheme="minorHAnsi" w:hAnsiTheme="minorHAnsi"/>
        </w:rPr>
        <w:t>Counterplan solves 100% of the case—Congress creates an independent commission comprised of experts to debate the merits of the plan, and the commission recommends to Congress that it passes the plan—Congress must pass legislation specifically blocking those recommendations within 60 days or the commission’s recommendations become law</w:t>
      </w:r>
    </w:p>
    <w:p w:rsidR="00A84BC4" w:rsidRPr="0064610C" w:rsidRDefault="00A84BC4" w:rsidP="00A84BC4">
      <w:pPr>
        <w:pStyle w:val="Heading4"/>
        <w:rPr>
          <w:rFonts w:asciiTheme="minorHAnsi" w:hAnsiTheme="minorHAnsi"/>
        </w:rPr>
      </w:pPr>
      <w:r w:rsidRPr="0064610C">
        <w:rPr>
          <w:rFonts w:asciiTheme="minorHAnsi" w:hAnsiTheme="minorHAnsi"/>
        </w:rPr>
        <w:t>AND, that solves the AFF—commissions are empowered to debate Internet backdoors and submit recommendations—that’s RWB</w:t>
      </w:r>
    </w:p>
    <w:p w:rsidR="00A84BC4" w:rsidRPr="0064610C" w:rsidRDefault="00A84BC4" w:rsidP="00A84BC4">
      <w:pPr>
        <w:pStyle w:val="Heading3"/>
        <w:rPr>
          <w:rFonts w:asciiTheme="minorHAnsi" w:hAnsiTheme="minorHAnsi"/>
        </w:rPr>
      </w:pPr>
      <w:r w:rsidRPr="0064610C">
        <w:rPr>
          <w:rFonts w:asciiTheme="minorHAnsi" w:hAnsiTheme="minorHAnsi"/>
        </w:rPr>
        <w:t>2NC Solvency</w:t>
      </w:r>
    </w:p>
    <w:p w:rsidR="00A84BC4" w:rsidRPr="0064610C" w:rsidRDefault="00A84BC4" w:rsidP="00A84BC4">
      <w:pPr>
        <w:pStyle w:val="Heading4"/>
        <w:rPr>
          <w:rFonts w:asciiTheme="minorHAnsi" w:hAnsiTheme="minorHAnsi"/>
        </w:rPr>
      </w:pPr>
      <w:r w:rsidRPr="0064610C">
        <w:rPr>
          <w:rFonts w:asciiTheme="minorHAnsi" w:hAnsiTheme="minorHAnsi"/>
        </w:rPr>
        <w:t>Empirics prove commissions solve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FT 10</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(Andrews, Edmund. “Deficit Panel Faces Obstacles in Poisonous Political Atmosphere,” Fiscal Times. 02-18-2010. http://www.thefiscaltimes.com/Articles/2010/02/18/Fiscal-Commission-Faces-Big-Obstacles?page=0%2C1//ghs-kw)</w:t>
      </w:r>
    </w:p>
    <w:p w:rsidR="00A84BC4" w:rsidRPr="0064610C" w:rsidRDefault="00A84BC4" w:rsidP="00A84BC4">
      <w:pPr>
        <w:rPr>
          <w:rStyle w:val="Emphasis"/>
          <w:rFonts w:asciiTheme="minorHAnsi" w:hAnsiTheme="minorHAnsi"/>
        </w:rPr>
      </w:pPr>
      <w:r w:rsidRPr="0064610C">
        <w:rPr>
          <w:rFonts w:asciiTheme="minorHAnsi" w:hAnsiTheme="minorHAnsi"/>
          <w:sz w:val="16"/>
        </w:rPr>
        <w:t xml:space="preserve">Supporters of a bipartisan deficit commission note that </w:t>
      </w:r>
      <w:r w:rsidRPr="0064610C">
        <w:rPr>
          <w:rStyle w:val="StyleUnderline"/>
          <w:rFonts w:asciiTheme="minorHAnsi" w:hAnsiTheme="minorHAnsi"/>
        </w:rPr>
        <w:t>at least two previous</w:t>
      </w:r>
      <w:r w:rsidRPr="0064610C">
        <w:rPr>
          <w:rFonts w:asciiTheme="minorHAnsi" w:hAnsiTheme="minorHAnsi"/>
          <w:sz w:val="16"/>
        </w:rPr>
        <w:t xml:space="preserve"> presidential </w:t>
      </w:r>
      <w:r w:rsidRPr="0064610C">
        <w:rPr>
          <w:rStyle w:val="StyleUnderline"/>
          <w:rFonts w:asciiTheme="minorHAnsi" w:hAnsiTheme="minorHAnsi"/>
        </w:rPr>
        <w:t>commissions succeeded at breaking through intractable political problems when Congress was paralyzed. The 1983 Greenspan commission</w:t>
      </w:r>
      <w:r w:rsidRPr="0064610C">
        <w:rPr>
          <w:rFonts w:asciiTheme="minorHAnsi" w:hAnsiTheme="minorHAnsi"/>
          <w:sz w:val="16"/>
        </w:rPr>
        <w:t xml:space="preserve">, headed by Alan Greenspan, who later became chairman of the Federal Reserve, </w:t>
      </w:r>
      <w:r w:rsidRPr="0064610C">
        <w:rPr>
          <w:rStyle w:val="Emphasis"/>
          <w:rFonts w:asciiTheme="minorHAnsi" w:hAnsiTheme="minorHAnsi"/>
        </w:rPr>
        <w:t>reached an historic agreement to gradually raise Social Security taxes and gradually increase the minimum age at which workers qualify for Social Security retirement benefits. Those recommendations passed both the House and Senate, and averted a potentially catastrophic financial crisis with Social Security.</w:t>
      </w:r>
    </w:p>
    <w:p w:rsidR="00A84BC4" w:rsidRPr="0064610C" w:rsidRDefault="00A84BC4" w:rsidP="00A84BC4">
      <w:pPr>
        <w:pStyle w:val="Heading3"/>
        <w:rPr>
          <w:rFonts w:asciiTheme="minorHAnsi" w:hAnsiTheme="minorHAnsi"/>
        </w:rPr>
      </w:pPr>
      <w:r w:rsidRPr="0064610C">
        <w:rPr>
          <w:rFonts w:asciiTheme="minorHAnsi" w:hAnsiTheme="minorHAnsi"/>
        </w:rPr>
        <w:t>2NC Solves Better</w:t>
      </w:r>
    </w:p>
    <w:p w:rsidR="00A84BC4" w:rsidRPr="0064610C" w:rsidRDefault="00A84BC4" w:rsidP="00A84BC4">
      <w:pPr>
        <w:pStyle w:val="Heading4"/>
        <w:rPr>
          <w:rFonts w:asciiTheme="minorHAnsi" w:hAnsiTheme="minorHAnsi"/>
        </w:rPr>
      </w:pPr>
      <w:r w:rsidRPr="0064610C">
        <w:rPr>
          <w:rFonts w:asciiTheme="minorHAnsi" w:hAnsiTheme="minorHAnsi"/>
        </w:rPr>
        <w:t>CP solves better—technical complexity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Glassman and Straus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Obtaining Expertise </w:t>
      </w:r>
      <w:r w:rsidRPr="0064610C">
        <w:rPr>
          <w:rStyle w:val="StyleUnderline"/>
          <w:rFonts w:asciiTheme="minorHAnsi" w:hAnsiTheme="minorHAnsi"/>
        </w:rPr>
        <w:t xml:space="preserve">Congress may choose to establish a commission when legislators </w:t>
      </w:r>
      <w:r w:rsidRPr="0064610C">
        <w:rPr>
          <w:rFonts w:asciiTheme="minorHAnsi" w:hAnsiTheme="minorHAnsi"/>
          <w:sz w:val="16"/>
        </w:rPr>
        <w:t xml:space="preserve">and their staffs </w:t>
      </w:r>
      <w:r w:rsidRPr="0064610C">
        <w:rPr>
          <w:rStyle w:val="StyleUnderline"/>
          <w:rFonts w:asciiTheme="minorHAnsi" w:hAnsiTheme="minorHAnsi"/>
        </w:rPr>
        <w:t>do not</w:t>
      </w:r>
      <w:r w:rsidRPr="0064610C">
        <w:rPr>
          <w:rFonts w:asciiTheme="minorHAnsi" w:hAnsiTheme="minorHAnsi"/>
          <w:sz w:val="16"/>
        </w:rPr>
        <w:t xml:space="preserve"> currently </w:t>
      </w:r>
      <w:r w:rsidRPr="0064610C">
        <w:rPr>
          <w:rStyle w:val="StyleUnderline"/>
          <w:rFonts w:asciiTheme="minorHAnsi" w:hAnsiTheme="minorHAnsi"/>
        </w:rPr>
        <w:t>have</w:t>
      </w:r>
      <w:r w:rsidRPr="0064610C">
        <w:rPr>
          <w:rFonts w:asciiTheme="minorHAnsi" w:hAnsiTheme="minorHAnsi"/>
          <w:sz w:val="16"/>
        </w:rPr>
        <w:t xml:space="preserve"> sufficient </w:t>
      </w:r>
      <w:r w:rsidRPr="0064610C">
        <w:rPr>
          <w:rStyle w:val="StyleUnderline"/>
          <w:rFonts w:asciiTheme="minorHAnsi" w:hAnsiTheme="minorHAnsi"/>
        </w:rPr>
        <w:t>knowledge or expertise in a complex policy area</w:t>
      </w:r>
      <w:r w:rsidRPr="0064610C">
        <w:rPr>
          <w:rFonts w:asciiTheme="minorHAnsi" w:hAnsiTheme="minorHAnsi"/>
          <w:sz w:val="16"/>
        </w:rPr>
        <w:t xml:space="preserve">.22 </w:t>
      </w:r>
      <w:r w:rsidRPr="0064610C">
        <w:rPr>
          <w:rStyle w:val="StyleUnderline"/>
          <w:rFonts w:asciiTheme="minorHAnsi" w:hAnsiTheme="minorHAnsi"/>
        </w:rPr>
        <w:t>By assembling experts with backgrounds in particular policy areas to focus on a specific mission, legislators might efficiently obtain insight into complex public policy problems.</w:t>
      </w:r>
      <w:r w:rsidRPr="0064610C">
        <w:rPr>
          <w:rFonts w:asciiTheme="minorHAnsi" w:hAnsiTheme="minorHAnsi"/>
          <w:sz w:val="16"/>
        </w:rPr>
        <w:t>23</w:t>
      </w:r>
    </w:p>
    <w:p w:rsidR="009B7DAB" w:rsidRDefault="009B7DAB" w:rsidP="009B7DAB">
      <w:pPr>
        <w:pStyle w:val="Heading3"/>
        <w:rPr>
          <w:rFonts w:asciiTheme="minorHAnsi" w:hAnsiTheme="minorHAnsi"/>
        </w:rPr>
      </w:pPr>
      <w:r>
        <w:rPr>
          <w:rFonts w:asciiTheme="minorHAnsi" w:hAnsiTheme="minorHAnsi"/>
        </w:rPr>
        <w:t>2NC Cybersecurity Solvency</w:t>
      </w:r>
    </w:p>
    <w:p w:rsidR="009B7DAB" w:rsidRPr="00295E89" w:rsidRDefault="009B7DAB" w:rsidP="009B7DAB">
      <w:pPr>
        <w:pStyle w:val="Heading4"/>
      </w:pPr>
      <w:r>
        <w:t>Commissions are key—solves legitimacy and perception</w:t>
      </w:r>
    </w:p>
    <w:p w:rsidR="009B7DAB" w:rsidRPr="00295E89" w:rsidRDefault="009B7DAB" w:rsidP="009B7DAB">
      <w:pPr>
        <w:rPr>
          <w:rStyle w:val="Style13ptBold"/>
        </w:rPr>
      </w:pPr>
      <w:r w:rsidRPr="00295E89">
        <w:rPr>
          <w:rStyle w:val="Style13ptBold"/>
        </w:rPr>
        <w:t>Abrahams and Bryen 14</w:t>
      </w:r>
    </w:p>
    <w:p w:rsidR="009B7DAB" w:rsidRPr="00295E89" w:rsidRDefault="009B7DAB" w:rsidP="009B7DAB">
      <w:pPr>
        <w:rPr>
          <w:rStyle w:val="Style13ptBold"/>
          <w:sz w:val="16"/>
          <w:szCs w:val="16"/>
        </w:rPr>
      </w:pPr>
      <w:r w:rsidRPr="00295E89">
        <w:rPr>
          <w:rStyle w:val="Style13ptBold"/>
          <w:sz w:val="16"/>
          <w:szCs w:val="16"/>
        </w:rPr>
        <w:t>(Rebecca Abrahams and Dr. Stephen Bryen, CCO and Chairman of Ziklag Systems, respectively. "Investigating Heartbleed," Huffington Post. 04-11-2014. http://www.huffingtonpost.com/rebecca-abrahams/investigating-heartbleed_b_5134404.html//ghs-kw)</w:t>
      </w:r>
    </w:p>
    <w:p w:rsidR="009B7DAB" w:rsidRPr="00295E89" w:rsidRDefault="009B7DAB" w:rsidP="009B7DAB">
      <w:pPr>
        <w:rPr>
          <w:rStyle w:val="StyleUnderline"/>
        </w:rPr>
      </w:pPr>
      <w:r w:rsidRPr="00295E89">
        <w:rPr>
          <w:rStyle w:val="StyleUnderline"/>
        </w:rPr>
        <w:t>But who can investigate the matter? This is a non-trivial question because the government is no longer trustworthy. Congress could set up an independent commission to investigate compromises to computer security. It should be staffed by experts in cryptography and by national security specialists. The Commission</w:t>
      </w:r>
      <w:r>
        <w:t xml:space="preserve">, if empowered, </w:t>
      </w:r>
      <w:r w:rsidRPr="00295E89">
        <w:rPr>
          <w:rStyle w:val="StyleUnderline"/>
        </w:rPr>
        <w:t>should also make recommendations on a way forward for internet security. What is needed is a system that is accountable, where the participants are reliable, and where there is security from interference of any kind. Right now, no one can, or should, trust the Internet.</w:t>
      </w:r>
    </w:p>
    <w:p w:rsidR="00A84BC4" w:rsidRPr="0064610C" w:rsidRDefault="00A84BC4" w:rsidP="00A84BC4">
      <w:pPr>
        <w:pStyle w:val="Heading3"/>
        <w:rPr>
          <w:rFonts w:asciiTheme="minorHAnsi" w:hAnsiTheme="minorHAnsi"/>
        </w:rPr>
      </w:pPr>
      <w:r w:rsidRPr="0064610C">
        <w:rPr>
          <w:rFonts w:asciiTheme="minorHAnsi" w:hAnsiTheme="minorHAnsi"/>
        </w:rPr>
        <w:t>2NC Politics NB</w:t>
      </w:r>
    </w:p>
    <w:p w:rsidR="00A84BC4" w:rsidRPr="0064610C" w:rsidRDefault="00A84BC4" w:rsidP="00A84BC4">
      <w:pPr>
        <w:pStyle w:val="Heading4"/>
        <w:rPr>
          <w:rFonts w:asciiTheme="minorHAnsi" w:hAnsiTheme="minorHAnsi"/>
        </w:rPr>
      </w:pPr>
      <w:r w:rsidRPr="0064610C">
        <w:rPr>
          <w:rFonts w:asciiTheme="minorHAnsi" w:hAnsiTheme="minorHAnsi"/>
        </w:rPr>
        <w:t>No link to politics—commissions result in bipartisanship and bypass Congressional politics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Glassman and Straus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Overcoming Political Complexity Complex policy issues may also create institutional problems because they do not fall neatly within the jurisdiction of any particular committee in Congress.26 By virtue of their ad hoc status, commissions may circumvent such issues. Similarly, </w:t>
      </w:r>
      <w:r w:rsidRPr="0064610C">
        <w:rPr>
          <w:rStyle w:val="StyleUnderline"/>
          <w:rFonts w:asciiTheme="minorHAnsi" w:hAnsiTheme="minorHAnsi"/>
        </w:rPr>
        <w:t>a commission may allow particular legislation or policy solutions to bypass the traditional development process in Congress,</w:t>
      </w:r>
      <w:r w:rsidRPr="0064610C">
        <w:rPr>
          <w:rFonts w:asciiTheme="minorHAnsi" w:hAnsiTheme="minorHAnsi"/>
          <w:sz w:val="16"/>
        </w:rPr>
        <w:t xml:space="preserve"> potentially </w:t>
      </w:r>
      <w:r w:rsidRPr="0064610C">
        <w:rPr>
          <w:rStyle w:val="StyleUnderline"/>
          <w:rFonts w:asciiTheme="minorHAnsi" w:hAnsiTheme="minorHAnsi"/>
        </w:rPr>
        <w:t>removing</w:t>
      </w:r>
      <w:r w:rsidRPr="0064610C">
        <w:rPr>
          <w:rFonts w:asciiTheme="minorHAnsi" w:hAnsiTheme="minorHAnsi"/>
          <w:sz w:val="16"/>
        </w:rPr>
        <w:t xml:space="preserve"> some of the </w:t>
      </w:r>
      <w:r w:rsidRPr="0064610C">
        <w:rPr>
          <w:rStyle w:val="StyleUnderline"/>
          <w:rFonts w:asciiTheme="minorHAnsi" w:hAnsiTheme="minorHAnsi"/>
        </w:rPr>
        <w:t>impediments inherent in a decentralized legislature.</w:t>
      </w:r>
      <w:r w:rsidRPr="0064610C">
        <w:rPr>
          <w:rFonts w:asciiTheme="minorHAnsi" w:hAnsiTheme="minorHAnsi"/>
          <w:sz w:val="16"/>
        </w:rPr>
        <w:t xml:space="preserve">27 Consensus Building </w:t>
      </w:r>
      <w:r w:rsidRPr="0064610C">
        <w:rPr>
          <w:rStyle w:val="StyleUnderline"/>
          <w:rFonts w:asciiTheme="minorHAnsi" w:hAnsiTheme="minorHAnsi"/>
        </w:rPr>
        <w:t>Legislators seeking policy changes may be confronted by an array of political interests, some in favor of proposed changes and some against. When these interests clash, the resulting legislation may encounter gridlock in the highly structured political institution of the modern Congress</w:t>
      </w:r>
      <w:r w:rsidRPr="0064610C">
        <w:rPr>
          <w:rFonts w:asciiTheme="minorHAnsi" w:hAnsiTheme="minorHAnsi"/>
          <w:sz w:val="16"/>
        </w:rPr>
        <w:t xml:space="preserve">.28 </w:t>
      </w:r>
      <w:r w:rsidRPr="0064610C">
        <w:rPr>
          <w:rStyle w:val="Emphasis"/>
          <w:rFonts w:asciiTheme="minorHAnsi" w:hAnsiTheme="minorHAnsi"/>
        </w:rPr>
        <w:t>By creating a commission, Congress can place policy debates in a potentially more flexible environment, where congressional and public attention can be developed over time</w:t>
      </w:r>
      <w:r w:rsidRPr="0064610C">
        <w:rPr>
          <w:rFonts w:asciiTheme="minorHAnsi" w:hAnsiTheme="minorHAnsi"/>
          <w:sz w:val="16"/>
        </w:rPr>
        <w:t>.29 Reducing Partisanship</w:t>
      </w:r>
      <w:r w:rsidRPr="0064610C">
        <w:rPr>
          <w:rStyle w:val="StyleUnderline"/>
          <w:rFonts w:asciiTheme="minorHAnsi" w:hAnsiTheme="minorHAnsi"/>
        </w:rPr>
        <w:t xml:space="preserve"> Solutions to policy problems produced within the normal legislative process may also suffer politically from charges of partisanship.</w:t>
      </w:r>
      <w:r w:rsidRPr="0064610C">
        <w:rPr>
          <w:rFonts w:asciiTheme="minorHAnsi" w:hAnsiTheme="minorHAnsi"/>
          <w:sz w:val="16"/>
        </w:rPr>
        <w:t xml:space="preserve">30 Similar charges may be made against investigations conducted by Congress.31 </w:t>
      </w:r>
      <w:r w:rsidRPr="0064610C">
        <w:rPr>
          <w:rStyle w:val="Emphasis"/>
          <w:rFonts w:asciiTheme="minorHAnsi" w:hAnsiTheme="minorHAnsi"/>
        </w:rPr>
        <w:t>The non-partisan or bipartisan character of most congressional commissions may make their findings and recommendations less susceptible to such charges and more politically acceptable to diverse viewpoints</w:t>
      </w:r>
      <w:r w:rsidRPr="0064610C">
        <w:rPr>
          <w:rStyle w:val="StyleUnderline"/>
          <w:rFonts w:asciiTheme="minorHAnsi" w:hAnsiTheme="minorHAnsi"/>
        </w:rPr>
        <w:t xml:space="preserve">. </w:t>
      </w:r>
      <w:r w:rsidRPr="0064610C">
        <w:rPr>
          <w:rStyle w:val="Emphasis"/>
          <w:rFonts w:asciiTheme="minorHAnsi" w:hAnsiTheme="minorHAnsi"/>
        </w:rPr>
        <w:t>The bipartisan or nonpartisan arrangement can potentially give their recommendations strong credibility, both in Congress and among the public, even when dealing with divisive issues of public policy.</w:t>
      </w:r>
      <w:r w:rsidRPr="0064610C">
        <w:rPr>
          <w:rFonts w:asciiTheme="minorHAnsi" w:hAnsiTheme="minorHAnsi"/>
          <w:sz w:val="16"/>
        </w:rPr>
        <w:t xml:space="preserve">32 </w:t>
      </w:r>
      <w:r w:rsidRPr="0064610C">
        <w:rPr>
          <w:rStyle w:val="StyleUnderline"/>
          <w:rFonts w:asciiTheme="minorHAnsi" w:hAnsiTheme="minorHAnsi"/>
        </w:rPr>
        <w:t>Commissions may also give political factions space to negotiate compromises in good faith, bypassing the short-term tactical political maneuvers that accompany public negotiations.</w:t>
      </w:r>
      <w:r w:rsidRPr="0064610C">
        <w:rPr>
          <w:rFonts w:asciiTheme="minorHAnsi" w:hAnsiTheme="minorHAnsi"/>
          <w:sz w:val="16"/>
        </w:rPr>
        <w:t xml:space="preserve">33 Similarly, </w:t>
      </w:r>
      <w:r w:rsidRPr="0064610C">
        <w:rPr>
          <w:rStyle w:val="StyleUnderline"/>
          <w:rFonts w:asciiTheme="minorHAnsi" w:hAnsiTheme="minorHAnsi"/>
        </w:rPr>
        <w:t>because commission members are not elected, they may be better suited to suggesting unpopular, but necessary, policy solutions.</w:t>
      </w:r>
      <w:r w:rsidRPr="0064610C">
        <w:rPr>
          <w:rFonts w:asciiTheme="minorHAnsi" w:hAnsiTheme="minorHAnsi"/>
          <w:sz w:val="16"/>
        </w:rPr>
        <w:t xml:space="preserve">34 Solving Collective Action Problems </w:t>
      </w:r>
      <w:r w:rsidRPr="0064610C">
        <w:rPr>
          <w:rStyle w:val="StyleUnderline"/>
          <w:rFonts w:asciiTheme="minorHAnsi" w:hAnsiTheme="minorHAnsi"/>
        </w:rPr>
        <w:t>A commission may allow legislators to solve collective action problems, situations in which all legislators individually seek to protect the interests of their own district, despite widespread agreement that the collective result of such interests is something none of them prefer. Legislators can use a commission to jointly “tie their hands” in such circumstances, allowing general consensus about a particular policy solution to avoid being impeded by individual concerns about the effect or implementation of the solution.</w:t>
      </w:r>
      <w:r w:rsidRPr="0064610C">
        <w:rPr>
          <w:rFonts w:asciiTheme="minorHAnsi" w:hAnsiTheme="minorHAnsi"/>
          <w:sz w:val="16"/>
        </w:rPr>
        <w:t xml:space="preserve">35 For example, </w:t>
      </w:r>
      <w:r w:rsidRPr="0064610C">
        <w:rPr>
          <w:rStyle w:val="StyleUnderline"/>
          <w:rFonts w:asciiTheme="minorHAnsi" w:hAnsiTheme="minorHAnsi"/>
        </w:rPr>
        <w:t>in 1988 Congress established the Base Closure and Realignment Commission (BRAC) as a politically and geographically neutral body to make independent decisions about closures of military bases.</w:t>
      </w:r>
      <w:r w:rsidRPr="0064610C">
        <w:rPr>
          <w:rFonts w:asciiTheme="minorHAnsi" w:hAnsiTheme="minorHAnsi"/>
          <w:sz w:val="16"/>
        </w:rPr>
        <w:t xml:space="preserve">36 </w:t>
      </w:r>
      <w:r w:rsidRPr="0064610C">
        <w:rPr>
          <w:rStyle w:val="StyleUnderline"/>
          <w:rFonts w:asciiTheme="minorHAnsi" w:hAnsiTheme="minorHAnsi"/>
        </w:rPr>
        <w:t>The list of bases</w:t>
      </w:r>
      <w:r w:rsidRPr="0064610C">
        <w:rPr>
          <w:rFonts w:asciiTheme="minorHAnsi" w:hAnsiTheme="minorHAnsi"/>
          <w:sz w:val="16"/>
        </w:rPr>
        <w:t xml:space="preserve"> slated for closure by the commission </w:t>
      </w:r>
      <w:r w:rsidRPr="0064610C">
        <w:rPr>
          <w:rStyle w:val="StyleUnderline"/>
          <w:rFonts w:asciiTheme="minorHAnsi" w:hAnsiTheme="minorHAnsi"/>
        </w:rPr>
        <w:t xml:space="preserve">was required to be either accepted or rejected as a whole by Congress, </w:t>
      </w:r>
      <w:r w:rsidRPr="0064610C">
        <w:rPr>
          <w:rStyle w:val="Emphasis"/>
          <w:rFonts w:asciiTheme="minorHAnsi" w:hAnsiTheme="minorHAnsi"/>
        </w:rPr>
        <w:t>bypassing internal congressional politics</w:t>
      </w:r>
      <w:r w:rsidRPr="0064610C">
        <w:rPr>
          <w:rFonts w:asciiTheme="minorHAnsi" w:hAnsiTheme="minorHAnsi"/>
          <w:sz w:val="16"/>
        </w:rPr>
        <w:t xml:space="preserve"> over which individual bases would be closed, </w:t>
      </w:r>
      <w:r w:rsidRPr="0064610C">
        <w:rPr>
          <w:rStyle w:val="Emphasis"/>
          <w:rFonts w:asciiTheme="minorHAnsi" w:hAnsiTheme="minorHAnsi"/>
        </w:rPr>
        <w:t xml:space="preserve">and protecting individual Members from political charges </w:t>
      </w:r>
      <w:r w:rsidRPr="0064610C">
        <w:rPr>
          <w:rFonts w:asciiTheme="minorHAnsi" w:hAnsiTheme="minorHAnsi"/>
          <w:sz w:val="16"/>
        </w:rPr>
        <w:t>that they didn’t “save” their district’s base.37</w:t>
      </w:r>
    </w:p>
    <w:p w:rsidR="00A84BC4" w:rsidRPr="0064610C" w:rsidRDefault="00A84BC4" w:rsidP="00A84BC4">
      <w:pPr>
        <w:pStyle w:val="Heading4"/>
        <w:rPr>
          <w:rFonts w:asciiTheme="minorHAnsi" w:hAnsiTheme="minorHAnsi"/>
        </w:rPr>
      </w:pPr>
      <w:r w:rsidRPr="0064610C">
        <w:rPr>
          <w:rFonts w:asciiTheme="minorHAnsi" w:hAnsiTheme="minorHAnsi"/>
        </w:rPr>
        <w:t>CP avoids the focus link to politics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Glassman and Straus 15</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rsidR="00A84BC4" w:rsidRPr="0064610C" w:rsidRDefault="00A84BC4" w:rsidP="00A84BC4">
      <w:pPr>
        <w:tabs>
          <w:tab w:val="left" w:pos="4280"/>
        </w:tabs>
        <w:rPr>
          <w:rStyle w:val="StyleUnderline"/>
          <w:rFonts w:asciiTheme="minorHAnsi" w:hAnsiTheme="minorHAnsi"/>
        </w:rPr>
      </w:pPr>
      <w:r w:rsidRPr="0064610C">
        <w:rPr>
          <w:rFonts w:asciiTheme="minorHAnsi" w:hAnsiTheme="minorHAnsi"/>
          <w:sz w:val="16"/>
        </w:rPr>
        <w:t xml:space="preserve">Overcoming Issue Complexity </w:t>
      </w:r>
      <w:r w:rsidRPr="0064610C">
        <w:rPr>
          <w:rStyle w:val="StyleUnderline"/>
          <w:rFonts w:asciiTheme="minorHAnsi" w:hAnsiTheme="minorHAnsi"/>
        </w:rPr>
        <w:t>Complex policy issues may cause time management challenges for Congress. Legislators often keep busy schedules and may not have time to deal with intricate or technical policy problems, particularly if the issues require consistent attention over a period of time.</w:t>
      </w:r>
      <w:r w:rsidRPr="0064610C">
        <w:rPr>
          <w:rFonts w:asciiTheme="minorHAnsi" w:hAnsiTheme="minorHAnsi"/>
          <w:sz w:val="16"/>
        </w:rPr>
        <w:t xml:space="preserve">24 </w:t>
      </w:r>
      <w:r w:rsidRPr="0064610C">
        <w:rPr>
          <w:rStyle w:val="StyleUnderline"/>
          <w:rFonts w:asciiTheme="minorHAnsi" w:hAnsiTheme="minorHAnsi"/>
        </w:rPr>
        <w:t xml:space="preserve">A commission can devote itself to a particular issue full-time, and can focus on an individual problem without distraction.25 </w:t>
      </w:r>
    </w:p>
    <w:p w:rsidR="00A84BC4" w:rsidRPr="0064610C" w:rsidRDefault="00A84BC4" w:rsidP="00A84BC4">
      <w:pPr>
        <w:pStyle w:val="Heading4"/>
        <w:rPr>
          <w:rFonts w:asciiTheme="minorHAnsi" w:hAnsiTheme="minorHAnsi"/>
        </w:rPr>
      </w:pPr>
      <w:r w:rsidRPr="0064610C">
        <w:rPr>
          <w:rFonts w:asciiTheme="minorHAnsi" w:hAnsiTheme="minorHAnsi"/>
        </w:rPr>
        <w:t>No link to politics—commissions create bipartisan negotiations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Campbell 01</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The</w:t>
      </w:r>
      <w:r w:rsidRPr="0064610C">
        <w:rPr>
          <w:rFonts w:asciiTheme="minorHAnsi" w:hAnsiTheme="minorHAnsi"/>
          <w:sz w:val="16"/>
        </w:rPr>
        <w:t xml:space="preserve"> third major </w:t>
      </w:r>
      <w:r w:rsidRPr="0064610C">
        <w:rPr>
          <w:rStyle w:val="Emphasis"/>
          <w:rFonts w:asciiTheme="minorHAnsi" w:hAnsiTheme="minorHAnsi"/>
        </w:rPr>
        <w:t>reason for Congress to delegate to a commission is the strategy of distancing itself from a politically risky decision.</w:t>
      </w:r>
      <w:r w:rsidRPr="0064610C">
        <w:rPr>
          <w:rFonts w:asciiTheme="minorHAnsi" w:hAnsiTheme="minorHAnsi"/>
          <w:sz w:val="16"/>
        </w:rPr>
        <w:t xml:space="preserve"> These instances generally occur when Congress faces redistributive policy problems, such as Social Security, military base closures, Medicare, and welfare. </w:t>
      </w:r>
      <w:r w:rsidRPr="0064610C">
        <w:rPr>
          <w:rStyle w:val="StyleUnderline"/>
          <w:rFonts w:asciiTheme="minorHAnsi" w:hAnsiTheme="minorHAnsi"/>
        </w:rPr>
        <w:t>Such problems are the most difficult because legislators must take a clear policy position on something that has</w:t>
      </w:r>
      <w:r w:rsidRPr="0064610C">
        <w:rPr>
          <w:rFonts w:asciiTheme="minorHAnsi" w:hAnsiTheme="minorHAnsi"/>
          <w:sz w:val="16"/>
        </w:rPr>
        <w:t xml:space="preserve"> greater </w:t>
      </w:r>
      <w:r w:rsidRPr="0064610C">
        <w:rPr>
          <w:rStyle w:val="StyleUnderline"/>
          <w:rFonts w:asciiTheme="minorHAnsi" w:hAnsiTheme="minorHAnsi"/>
        </w:rPr>
        <w:t>costs</w:t>
      </w:r>
      <w:r w:rsidRPr="0064610C">
        <w:rPr>
          <w:rFonts w:asciiTheme="minorHAnsi" w:hAnsiTheme="minorHAnsi"/>
          <w:sz w:val="16"/>
        </w:rPr>
        <w:t xml:space="preserve"> to their districts than benefits, or that shifts resources visibly from one group to another. Institutionally, Congress has to make national policy that has a collective benefit, but the self-interest of lawmakers often gets in the way. </w:t>
      </w:r>
      <w:r w:rsidRPr="0064610C">
        <w:rPr>
          <w:rStyle w:val="StyleUnderline"/>
          <w:rFonts w:asciiTheme="minorHAnsi" w:hAnsiTheme="minorHAnsi"/>
        </w:rPr>
        <w:t xml:space="preserve">Members realize that their individual interests, based on constituents’ demands, may be at odds with the national interest, and this can lead to possible electoral repercussions. </w:t>
      </w:r>
      <w:r w:rsidRPr="0064610C">
        <w:rPr>
          <w:rFonts w:asciiTheme="minorHAnsi" w:hAnsiTheme="minorHAnsi"/>
          <w:sz w:val="16"/>
        </w:rPr>
        <w:t xml:space="preserve">55 </w:t>
      </w:r>
      <w:r w:rsidRPr="0064610C">
        <w:rPr>
          <w:rStyle w:val="StyleUnderline"/>
          <w:rFonts w:asciiTheme="minorHAnsi" w:hAnsiTheme="minorHAnsi"/>
        </w:rPr>
        <w:t>Even when pursuing policies that are in the interests of the country as a whole, legislators do not want to be blamed for causing losses to their constituents. In such an event, the split characteristics of the institution come into direct conflict.</w:t>
      </w:r>
      <w:r w:rsidRPr="0064610C">
        <w:rPr>
          <w:rFonts w:asciiTheme="minorHAnsi" w:hAnsiTheme="minorHAnsi"/>
          <w:sz w:val="16"/>
        </w:rPr>
        <w:t xml:space="preserve"> Many on Capitol Hill endorse a commission for effectively resolving a policy problem rather than the other machinery available to Congress. A commission finds remedies when the normal decision making process has stalled. A long-time Senate staff director said of the proposed Second National Blue Ribbon Commission to Eliminate Waste in Government: </w:t>
      </w:r>
      <w:r w:rsidRPr="0064610C">
        <w:rPr>
          <w:rStyle w:val="Emphasis"/>
          <w:rFonts w:asciiTheme="minorHAnsi" w:hAnsiTheme="minorHAnsi"/>
        </w:rPr>
        <w:t>“At their most effective, these panels allow Congress to realize purposes most members cannot find the confidence to do unless otherwise done behind the words of the commission.”</w:t>
      </w:r>
      <w:r w:rsidRPr="0064610C">
        <w:rPr>
          <w:rFonts w:asciiTheme="minorHAnsi" w:hAnsiTheme="minorHAnsi"/>
          <w:sz w:val="16"/>
        </w:rPr>
        <w:t xml:space="preserve"> 56 When an issue imposes concentrated costs on individual districts yet provides dispersed benefits to the nation, Congress responds by masking legislators’ individual contributions and delegates responsibility to a commission for making unpleasant decisions. 57 </w:t>
      </w:r>
      <w:r w:rsidRPr="0064610C">
        <w:rPr>
          <w:rStyle w:val="StyleUnderline"/>
          <w:rFonts w:asciiTheme="minorHAnsi" w:hAnsiTheme="minorHAnsi"/>
        </w:rPr>
        <w:t>Members avoid blame and promote good policy by saying something is out of their hands. This method allows legislators— especially those aiming for reelection— to vote for the general benefit of something without ever having to support a plan that directly imposes</w:t>
      </w:r>
      <w:r w:rsidRPr="0064610C">
        <w:rPr>
          <w:rFonts w:asciiTheme="minorHAnsi" w:hAnsiTheme="minorHAnsi"/>
          <w:sz w:val="16"/>
        </w:rPr>
        <w:t xml:space="preserve"> large and traceable geographic </w:t>
      </w:r>
      <w:r w:rsidRPr="0064610C">
        <w:rPr>
          <w:rStyle w:val="StyleUnderline"/>
          <w:rFonts w:asciiTheme="minorHAnsi" w:hAnsiTheme="minorHAnsi"/>
        </w:rPr>
        <w:t>costs</w:t>
      </w:r>
      <w:r w:rsidRPr="0064610C">
        <w:rPr>
          <w:rFonts w:asciiTheme="minorHAnsi" w:hAnsiTheme="minorHAnsi"/>
          <w:sz w:val="16"/>
        </w:rPr>
        <w:t xml:space="preserve"> on their constituents. </w:t>
      </w:r>
      <w:r w:rsidRPr="0064610C">
        <w:rPr>
          <w:rStyle w:val="Emphasis"/>
          <w:rFonts w:asciiTheme="minorHAnsi" w:hAnsiTheme="minorHAnsi"/>
        </w:rPr>
        <w:t>The avoidance or share-the-blame route was much of the way Congress and the president finally dealt with the problem of financially shoring up Social Security in the late 1980s.</w:t>
      </w:r>
      <w:r w:rsidRPr="0064610C">
        <w:rPr>
          <w:rFonts w:asciiTheme="minorHAnsi" w:hAnsiTheme="minorHAnsi"/>
          <w:sz w:val="16"/>
        </w:rPr>
        <w:t xml:space="preserve"> One senior staff assistant to a western Republican representative observed that the creation of the Social Security Commission was largely for avoidance: “There are sacred cows and then there is Social Security. Neither party or any politician wants to cut this. Regardless of what you say or do about it, in the end, you defer. Everyone backs away from this.” Similarly, a legislative director to a southern Democratic representative summarized: “So many people are getting older and when you take a look at who turns out, who registers, people over sixty-five have the highest turnout and they vote like clockwork.” The Commission on Executive, Legislative, and Judicial Salaries, later referred to as the Quadrennial Commission (1967), is another example. Lawmakers delegated to a commission the power to set pay for themselves and other top federal officials, whose pay they linked to their own, to help them avoid blame. Increasing their own pay is a decision few politicians willingly endorse. </w:t>
      </w:r>
      <w:r w:rsidRPr="0064610C">
        <w:rPr>
          <w:rStyle w:val="Emphasis"/>
          <w:rFonts w:asciiTheme="minorHAnsi" w:hAnsiTheme="minorHAnsi"/>
        </w:rPr>
        <w:t>Because the proposal made by the commission would take effect unless Congress voted to oppose it, the use of the commission helped insulate legislators from political hazards.</w:t>
      </w:r>
      <w:r w:rsidRPr="0064610C">
        <w:rPr>
          <w:rFonts w:asciiTheme="minorHAnsi" w:hAnsiTheme="minorHAnsi"/>
          <w:sz w:val="16"/>
        </w:rPr>
        <w:t xml:space="preserve"> 58 That is, because it was the commission that granted pay raises, legislators could tell their constituents that they would have voted against the increase if given the chance. Members could get the pay raise and also the credit for opposing it. Redistribution is the most visible public policy type because it involves the most conspicuous, long run allocations of values and resources. Most divisive socioeconomic issues— affirmative action, medical care for the aged, aid to depressed geographic areas, public housing, and the elimination of identifiable governmental actions— involve debates over equality or inequality and degrees of redistribution. </w:t>
      </w:r>
      <w:r w:rsidRPr="0064610C">
        <w:rPr>
          <w:rStyle w:val="StyleUnderline"/>
          <w:rFonts w:asciiTheme="minorHAnsi" w:hAnsiTheme="minorHAnsi"/>
        </w:rPr>
        <w:t>These are “political hot potatoes, in which a commission is a good means of putting a fire wall between you [the lawmaker] and that hot potato,”</w:t>
      </w:r>
      <w:r w:rsidRPr="0064610C">
        <w:rPr>
          <w:rFonts w:asciiTheme="minorHAnsi" w:hAnsiTheme="minorHAnsi"/>
          <w:sz w:val="16"/>
        </w:rPr>
        <w:t xml:space="preserve"> the chief of staff to a midwestern Democratic representative acknowledged. Base closing took on a redistributive character as federal expenditures outpaced revenues. It was marked not only by extreme conflict but also by techniques to mask or sugarcoat the redistributions or make them more palatable. </w:t>
      </w:r>
      <w:r w:rsidRPr="0064610C">
        <w:rPr>
          <w:rStyle w:val="StyleUnderline"/>
          <w:rFonts w:asciiTheme="minorHAnsi" w:hAnsiTheme="minorHAnsi"/>
        </w:rPr>
        <w:t>The Base Closure Commission (1991) was created with an important provision that allowed for silent congressional approval of its recommendations.</w:t>
      </w:r>
      <w:r w:rsidRPr="0064610C">
        <w:rPr>
          <w:rFonts w:asciiTheme="minorHAnsi" w:hAnsiTheme="minorHAnsi"/>
          <w:sz w:val="16"/>
        </w:rPr>
        <w:t xml:space="preserve"> Congress required the commission to submit its reports of proposed closures to the secretary of defense. The president had fifteen days to approve or disapprove the list in its entirety. If approved, the list of recommended base closures became final unless both houses of Congress adopted a joint resolution of disapproval within forty-five days. Congress had to consider and vote on the recommendations en bloc rather than one by one, thereby giving the appearance of spreading the misery equally to affected clienteles. A former staff aide for the Senate Armed Services Committee who was active in the creation of the Base Closure Commission contended, </w:t>
      </w:r>
      <w:r w:rsidRPr="0064610C">
        <w:rPr>
          <w:rStyle w:val="StyleUnderline"/>
          <w:rFonts w:asciiTheme="minorHAnsi" w:hAnsiTheme="minorHAnsi"/>
        </w:rPr>
        <w:t xml:space="preserve">“There was simply no political will by Congress. </w:t>
      </w:r>
      <w:r w:rsidRPr="0064610C">
        <w:rPr>
          <w:rFonts w:asciiTheme="minorHAnsi" w:hAnsiTheme="minorHAnsi"/>
          <w:sz w:val="16"/>
        </w:rPr>
        <w:t>The then-secretary of defense started the process [base closing] with an in-house commission [within the Defense Department].</w:t>
      </w:r>
      <w:r w:rsidRPr="0064610C">
        <w:rPr>
          <w:rStyle w:val="StyleUnderline"/>
          <w:rFonts w:asciiTheme="minorHAnsi" w:hAnsiTheme="minorHAnsi"/>
        </w:rPr>
        <w:t xml:space="preserve"> Eventually, however, Congress used the commission idea as a ‘scheme’ for a way out of a ‘box.’”</w:t>
      </w:r>
      <w:r w:rsidRPr="0064610C">
        <w:rPr>
          <w:rFonts w:asciiTheme="minorHAnsi" w:hAnsiTheme="minorHAnsi"/>
          <w:sz w:val="16"/>
        </w:rPr>
        <w:t xml:space="preserve"> CONCLUSION Many congressional scholars attribute delegation principally to electoral considerations. 59 For example, in the delegation of legislative authority to standing committees, legislators, keen on maximizing their reelection prospects, request assignments to committees whose jurisdictions coincide with the interests of key groups in their districts. Delegation of legislative functions to the president, to nonelected officials in the federal bureaucracy, or to ad hoc commissions also grows out of electoral motives. Here, </w:t>
      </w:r>
      <w:r w:rsidRPr="0064610C">
        <w:rPr>
          <w:rStyle w:val="StyleUnderline"/>
          <w:rFonts w:asciiTheme="minorHAnsi" w:hAnsiTheme="minorHAnsi"/>
        </w:rPr>
        <w:t xml:space="preserve">delegation fosters the avoidance of blame. </w:t>
      </w:r>
      <w:r w:rsidRPr="0064610C">
        <w:rPr>
          <w:rFonts w:asciiTheme="minorHAnsi" w:hAnsiTheme="minorHAnsi"/>
          <w:sz w:val="16"/>
        </w:rPr>
        <w:t xml:space="preserve">60 </w:t>
      </w:r>
      <w:r w:rsidRPr="0064610C">
        <w:rPr>
          <w:rStyle w:val="StyleUnderline"/>
          <w:rFonts w:asciiTheme="minorHAnsi" w:hAnsiTheme="minorHAnsi"/>
        </w:rPr>
        <w:t xml:space="preserve">Mindful that most policies entail both costs and benefits, and apprehensive that those suffering the costs will hold them responsible, members of Congress often find that the most attractive option is to let someone else make the tough choices. </w:t>
      </w:r>
      <w:r w:rsidRPr="0064610C">
        <w:rPr>
          <w:rFonts w:asciiTheme="minorHAnsi" w:hAnsiTheme="minorHAnsi"/>
          <w:sz w:val="16"/>
        </w:rPr>
        <w:t>Others see congressional delegation as unavoidable (and even desirable) in light of basic structural flaws in the design of Congress. 61 They argue that Congress is incapable of crafting policies that address the full complexity of modern-day problems.</w:t>
      </w:r>
      <w:r w:rsidRPr="0064610C">
        <w:rPr>
          <w:rStyle w:val="StyleUnderline"/>
          <w:rFonts w:asciiTheme="minorHAnsi" w:hAnsiTheme="minorHAnsi"/>
        </w:rPr>
        <w:t xml:space="preserve"> </w:t>
      </w:r>
      <w:r w:rsidRPr="0064610C">
        <w:rPr>
          <w:rFonts w:asciiTheme="minorHAnsi" w:hAnsiTheme="minorHAnsi"/>
          <w:sz w:val="16"/>
        </w:rPr>
        <w:t xml:space="preserve">62 Another charge is that </w:t>
      </w:r>
      <w:r w:rsidRPr="0064610C">
        <w:rPr>
          <w:rStyle w:val="StyleUnderline"/>
          <w:rFonts w:asciiTheme="minorHAnsi" w:hAnsiTheme="minorHAnsi"/>
        </w:rPr>
        <w:t>congressional action can be stymied at several junctures in the legislative policymaking process. Congress is decentralized, having few mechanisms for integrating or coordinating its policy decisions; it is an institution of bargaining, consensus-seeking, and compromise. The logic of delegation is broad: to fashion solutions to tough problems, to broker disputes, to build consensus, and to keep fragile coalitions together. The commission co-opts the most publicly ideological and privately pragmatic, the liberal left and the conservative right. Leaders of both parties or their designated representatives can negotiate a deal</w:t>
      </w:r>
      <w:r w:rsidRPr="0064610C">
        <w:rPr>
          <w:rFonts w:asciiTheme="minorHAnsi" w:hAnsiTheme="minorHAnsi"/>
          <w:sz w:val="16"/>
        </w:rPr>
        <w:t xml:space="preserve"> without the media, the public, or interest groups present. When deliberations are private, </w:t>
      </w:r>
      <w:r w:rsidRPr="0064610C">
        <w:rPr>
          <w:rStyle w:val="StyleUnderline"/>
          <w:rFonts w:asciiTheme="minorHAnsi" w:hAnsiTheme="minorHAnsi"/>
        </w:rPr>
        <w:t xml:space="preserve">parties can make offers without being denounced either by their opponents or by affected groups. </w:t>
      </w:r>
      <w:r w:rsidRPr="0064610C">
        <w:rPr>
          <w:rFonts w:asciiTheme="minorHAnsi" w:hAnsiTheme="minorHAnsi"/>
          <w:sz w:val="16"/>
        </w:rPr>
        <w:t xml:space="preserve">Removing external contact reduces the opportunity to use an offer from the other side to curry favor with constituents. </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Commissions Popular</w:t>
      </w:r>
    </w:p>
    <w:p w:rsidR="00A84BC4" w:rsidRPr="0064610C" w:rsidRDefault="00A84BC4" w:rsidP="00A84BC4">
      <w:pPr>
        <w:pStyle w:val="Heading4"/>
        <w:rPr>
          <w:rFonts w:asciiTheme="minorHAnsi" w:hAnsiTheme="minorHAnsi"/>
        </w:rPr>
      </w:pPr>
      <w:r w:rsidRPr="0064610C">
        <w:rPr>
          <w:rFonts w:asciiTheme="minorHAnsi" w:hAnsiTheme="minorHAnsi"/>
        </w:rPr>
        <w:t>Commissions give political cover—result in compromise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Fiscal Seminar 9</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(The Fiscal Seminar is a group of scholars who meet on a regular basis, under the auspices of The Brookings Institution and The Heritage Foundation, to discuss federal budget and fiscal policy issues. The members of the Fiscal Seminar acknowledge the contributions of Paul Cullinan, a former colleague and Brookings scholar, in the development of this paper, and the editorial assistance of Emily Monea. “THE POTENTIAL ROLE OF ENTITLEMENT OR BUDGET COMMISSIONS IN ADDRESSING LONG-TERM BUDGET PROBLEMS,” The Fiscal Seminar. 06-2009.)</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In contrast, </w:t>
      </w:r>
      <w:r w:rsidRPr="0064610C">
        <w:rPr>
          <w:rStyle w:val="StyleUnderline"/>
          <w:rFonts w:asciiTheme="minorHAnsi" w:hAnsiTheme="minorHAnsi"/>
        </w:rPr>
        <w:t>the Greenspan Commission provided a forum for developing a political compromise on a set of politically unsavory changes.</w:t>
      </w:r>
      <w:r w:rsidRPr="0064610C">
        <w:rPr>
          <w:rFonts w:asciiTheme="minorHAnsi" w:hAnsiTheme="minorHAnsi"/>
          <w:sz w:val="16"/>
        </w:rPr>
        <w:t xml:space="preserve"> In this case, </w:t>
      </w:r>
      <w:r w:rsidRPr="0064610C">
        <w:rPr>
          <w:rStyle w:val="StyleUnderline"/>
          <w:rFonts w:asciiTheme="minorHAnsi" w:hAnsiTheme="minorHAnsi"/>
        </w:rPr>
        <w:t>the political parties shared a deep concern</w:t>
      </w:r>
      <w:r w:rsidRPr="0064610C">
        <w:rPr>
          <w:rFonts w:asciiTheme="minorHAnsi" w:hAnsiTheme="minorHAnsi"/>
          <w:sz w:val="16"/>
        </w:rPr>
        <w:t xml:space="preserve"> about the impending insolvency of the Social Security system </w:t>
      </w:r>
      <w:r w:rsidRPr="0064610C">
        <w:rPr>
          <w:rStyle w:val="StyleUnderline"/>
          <w:rFonts w:asciiTheme="minorHAnsi" w:hAnsiTheme="minorHAnsi"/>
        </w:rPr>
        <w:t>but feared the exposure of promoting their own solutions. The commission created political cover for the serious background negotiations that resulted in the ultimate compromise.</w:t>
      </w:r>
      <w:r w:rsidRPr="0064610C">
        <w:rPr>
          <w:rFonts w:asciiTheme="minorHAnsi" w:hAnsiTheme="minorHAnsi"/>
          <w:sz w:val="16"/>
        </w:rPr>
        <w:t xml:space="preserve"> </w:t>
      </w:r>
      <w:r w:rsidRPr="0064610C">
        <w:rPr>
          <w:rStyle w:val="StyleUnderline"/>
          <w:rFonts w:asciiTheme="minorHAnsi" w:hAnsiTheme="minorHAnsi"/>
        </w:rPr>
        <w:t xml:space="preserve">The structure of the commission reflected these concerns and was composed of fifteen members, with the President, the Senate Majority Leader, and the Speaker of the House each appointing five members to the panel. </w:t>
      </w:r>
    </w:p>
    <w:p w:rsidR="00A84BC4" w:rsidRPr="0064610C" w:rsidRDefault="00A84BC4" w:rsidP="00A84BC4">
      <w:pPr>
        <w:pStyle w:val="Heading3"/>
        <w:rPr>
          <w:rFonts w:asciiTheme="minorHAnsi" w:hAnsiTheme="minorHAnsi"/>
        </w:rPr>
      </w:pPr>
      <w:r w:rsidRPr="0064610C">
        <w:rPr>
          <w:rFonts w:asciiTheme="minorHAnsi" w:hAnsiTheme="minorHAnsi"/>
        </w:rPr>
        <w:t>2NC AT Perm do the CP</w:t>
      </w:r>
    </w:p>
    <w:p w:rsidR="00A84BC4" w:rsidRPr="0064610C" w:rsidRDefault="00A84BC4" w:rsidP="00A84BC4">
      <w:pPr>
        <w:pStyle w:val="Heading4"/>
        <w:rPr>
          <w:rFonts w:asciiTheme="minorHAnsi" w:hAnsiTheme="minorHAnsi"/>
        </w:rPr>
      </w:pPr>
      <w:r w:rsidRPr="0064610C">
        <w:rPr>
          <w:rFonts w:asciiTheme="minorHAnsi" w:hAnsiTheme="minorHAnsi"/>
        </w:rPr>
        <w:t>Permutation is severance:</w:t>
      </w:r>
    </w:p>
    <w:p w:rsidR="00A84BC4" w:rsidRPr="0064610C" w:rsidRDefault="00A84BC4" w:rsidP="00A84BC4">
      <w:pPr>
        <w:pStyle w:val="Heading4"/>
        <w:numPr>
          <w:ilvl w:val="0"/>
          <w:numId w:val="23"/>
        </w:numPr>
        <w:rPr>
          <w:rFonts w:asciiTheme="minorHAnsi" w:hAnsiTheme="minorHAnsi"/>
        </w:rPr>
      </w:pPr>
      <w:r w:rsidRPr="0064610C">
        <w:rPr>
          <w:rFonts w:asciiTheme="minorHAnsi" w:hAnsiTheme="minorHAnsi"/>
        </w:rPr>
        <w:t>Severance: CP’s mechanism is distinct—delegates to the commission and isn’t Congressional action</w:t>
      </w:r>
    </w:p>
    <w:p w:rsidR="00A84BC4" w:rsidRPr="0064610C" w:rsidRDefault="00A84BC4" w:rsidP="00A84BC4">
      <w:pPr>
        <w:ind w:left="720"/>
        <w:rPr>
          <w:rStyle w:val="Style13ptBold"/>
          <w:rFonts w:asciiTheme="minorHAnsi" w:hAnsiTheme="minorHAnsi"/>
        </w:rPr>
      </w:pPr>
      <w:r w:rsidRPr="0064610C">
        <w:rPr>
          <w:rStyle w:val="Style13ptBold"/>
          <w:rFonts w:asciiTheme="minorHAnsi" w:hAnsiTheme="minorHAnsi"/>
        </w:rPr>
        <w:t>Campbell 01</w:t>
      </w:r>
    </w:p>
    <w:p w:rsidR="00A84BC4" w:rsidRPr="0064610C" w:rsidRDefault="00A84BC4" w:rsidP="00A84BC4">
      <w:pPr>
        <w:ind w:left="720"/>
        <w:rPr>
          <w:rStyle w:val="Style13ptBold"/>
          <w:rFonts w:asciiTheme="minorHAnsi" w:hAnsiTheme="minorHAnsi"/>
          <w:sz w:val="16"/>
          <w:szCs w:val="16"/>
        </w:rPr>
      </w:pPr>
      <w:r w:rsidRPr="0064610C">
        <w:rPr>
          <w:rStyle w:val="Style13ptBold"/>
          <w:rFonts w:asciiTheme="minorHAnsi" w:hAnsiTheme="min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rsidR="00A84BC4" w:rsidRPr="0064610C" w:rsidRDefault="00A84BC4" w:rsidP="00A84BC4">
      <w:pPr>
        <w:ind w:left="720"/>
        <w:rPr>
          <w:rFonts w:asciiTheme="minorHAnsi" w:hAnsiTheme="minorHAnsi"/>
          <w:sz w:val="16"/>
        </w:rPr>
      </w:pPr>
      <w:r w:rsidRPr="0064610C">
        <w:rPr>
          <w:rFonts w:asciiTheme="minorHAnsi" w:hAnsiTheme="minorHAnsi"/>
          <w:sz w:val="16"/>
        </w:rPr>
        <w:t xml:space="preserve">So </w:t>
      </w:r>
      <w:r w:rsidRPr="0064610C">
        <w:rPr>
          <w:rStyle w:val="StyleUnderline"/>
          <w:rFonts w:asciiTheme="minorHAnsi" w:hAnsiTheme="minorHAnsi"/>
        </w:rPr>
        <w:t>why and when does Congress formulate policy by commissions rather than by the normal legislative process? Lawmakers</w:t>
      </w:r>
      <w:r w:rsidRPr="0064610C">
        <w:rPr>
          <w:rFonts w:asciiTheme="minorHAnsi" w:hAnsiTheme="minorHAnsi"/>
          <w:sz w:val="16"/>
        </w:rPr>
        <w:t xml:space="preserve"> have historically </w:t>
      </w:r>
      <w:r w:rsidRPr="0064610C">
        <w:rPr>
          <w:rStyle w:val="Emphasis"/>
          <w:rFonts w:asciiTheme="minorHAnsi" w:hAnsiTheme="minorHAnsi"/>
        </w:rPr>
        <w:t>delegated authority to others who could accomplish ends they could not.</w:t>
      </w:r>
      <w:r w:rsidRPr="0064610C">
        <w:rPr>
          <w:rFonts w:asciiTheme="minorHAnsi" w:hAnsiTheme="minorHAnsi"/>
          <w:sz w:val="16"/>
        </w:rPr>
        <w:t xml:space="preserve"> Does this form of congressional delegation thus reflect the particularities of an issue area? Or does it mirror deeper structural reasons such as legislative organization, time, or manageability? In the end, what is the impact on representation versus the effectiveness of delegating discretionary authority to temporary entities composed largely of unelected officials, or are both attainable together?</w:t>
      </w:r>
    </w:p>
    <w:p w:rsidR="00A84BC4" w:rsidRPr="0064610C" w:rsidRDefault="00A84BC4" w:rsidP="00A84BC4">
      <w:pPr>
        <w:pStyle w:val="Heading4"/>
        <w:numPr>
          <w:ilvl w:val="0"/>
          <w:numId w:val="23"/>
        </w:numPr>
        <w:rPr>
          <w:rFonts w:asciiTheme="minorHAnsi" w:hAnsiTheme="minorHAnsi"/>
        </w:rPr>
      </w:pPr>
      <w:r w:rsidRPr="0064610C">
        <w:rPr>
          <w:rFonts w:asciiTheme="minorHAnsi" w:hAnsiTheme="minorHAnsi"/>
        </w:rPr>
        <w:t>Severs resolved: resolved means to enact by law—not the counterplan mandate</w:t>
      </w:r>
    </w:p>
    <w:p w:rsidR="00A84BC4" w:rsidRPr="0064610C" w:rsidRDefault="00A84BC4" w:rsidP="00A84BC4">
      <w:pPr>
        <w:ind w:left="720"/>
        <w:rPr>
          <w:rFonts w:asciiTheme="minorHAnsi" w:hAnsiTheme="minorHAnsi"/>
        </w:rPr>
      </w:pPr>
      <w:r w:rsidRPr="0064610C">
        <w:rPr>
          <w:rStyle w:val="Style13ptBold"/>
          <w:rFonts w:asciiTheme="minorHAnsi" w:hAnsiTheme="minorHAnsi"/>
        </w:rPr>
        <w:t>Words and Phrases 64</w:t>
      </w:r>
      <w:r w:rsidRPr="0064610C">
        <w:rPr>
          <w:rFonts w:asciiTheme="minorHAnsi" w:hAnsiTheme="minorHAnsi"/>
        </w:rPr>
        <w:t xml:space="preserve">    vol 37A</w:t>
      </w:r>
    </w:p>
    <w:p w:rsidR="00A84BC4" w:rsidRPr="0064610C" w:rsidRDefault="00A84BC4" w:rsidP="00A84BC4">
      <w:pPr>
        <w:pStyle w:val="CardIndented"/>
        <w:ind w:left="720"/>
        <w:rPr>
          <w:rStyle w:val="StyleUnderline"/>
          <w:rFonts w:asciiTheme="minorHAnsi" w:hAnsiTheme="minorHAnsi"/>
        </w:rPr>
      </w:pPr>
      <w:r w:rsidRPr="0064610C">
        <w:rPr>
          <w:rStyle w:val="StyleUnderline"/>
          <w:rFonts w:asciiTheme="minorHAnsi" w:hAnsiTheme="minorHAnsi"/>
        </w:rPr>
        <w:t>Definition of the word “resolve,”</w:t>
      </w:r>
      <w:r w:rsidRPr="0064610C">
        <w:rPr>
          <w:rFonts w:asciiTheme="minorHAnsi" w:hAnsiTheme="minorHAnsi"/>
          <w:sz w:val="16"/>
        </w:rPr>
        <w:t xml:space="preserve"> given by Webster is “to express an opinion or determination by resolution or vote; as ‘it was resolved by the legislature;” It </w:t>
      </w:r>
      <w:r w:rsidRPr="0064610C">
        <w:rPr>
          <w:rStyle w:val="StyleUnderline"/>
          <w:rFonts w:asciiTheme="minorHAnsi" w:hAnsiTheme="minorHAnsi"/>
        </w:rPr>
        <w:t>is of similar force to the word “enact</w:t>
      </w:r>
      <w:r w:rsidRPr="0064610C">
        <w:rPr>
          <w:rStyle w:val="StyleStyle4CharTimesNewRoman11pt"/>
          <w:rFonts w:asciiTheme="minorHAnsi" w:hAnsiTheme="minorHAnsi"/>
        </w:rPr>
        <w:t xml:space="preserve">,” </w:t>
      </w:r>
      <w:r w:rsidRPr="0064610C">
        <w:rPr>
          <w:rFonts w:asciiTheme="minorHAnsi" w:hAnsiTheme="minorHAnsi"/>
          <w:sz w:val="16"/>
        </w:rPr>
        <w:t>which is defined by Bouvier as</w:t>
      </w:r>
      <w:r w:rsidRPr="0064610C">
        <w:rPr>
          <w:rStyle w:val="StyleStyle4CharTimesNewRoman11pt"/>
          <w:rFonts w:asciiTheme="minorHAnsi" w:hAnsiTheme="minorHAnsi"/>
        </w:rPr>
        <w:t xml:space="preserve"> </w:t>
      </w:r>
      <w:r w:rsidRPr="0064610C">
        <w:rPr>
          <w:rStyle w:val="StyleUnderline"/>
          <w:rFonts w:asciiTheme="minorHAnsi" w:hAnsiTheme="minorHAnsi"/>
        </w:rPr>
        <w:t>meaning “to establish by law”.</w:t>
      </w:r>
    </w:p>
    <w:p w:rsidR="00A84BC4" w:rsidRPr="0064610C" w:rsidRDefault="00A84BC4" w:rsidP="00A84BC4">
      <w:pPr>
        <w:pStyle w:val="Heading4"/>
        <w:numPr>
          <w:ilvl w:val="0"/>
          <w:numId w:val="23"/>
        </w:numPr>
        <w:rPr>
          <w:rFonts w:asciiTheme="minorHAnsi" w:hAnsiTheme="minorHAnsi"/>
        </w:rPr>
      </w:pPr>
      <w:r w:rsidRPr="0064610C">
        <w:rPr>
          <w:rFonts w:asciiTheme="minorHAnsi" w:hAnsiTheme="minorHAnsi"/>
        </w:rPr>
        <w:t>Severs should: Should requires immediate action</w:t>
      </w:r>
    </w:p>
    <w:p w:rsidR="00A84BC4" w:rsidRPr="0064610C" w:rsidRDefault="00A84BC4" w:rsidP="00A84BC4">
      <w:pPr>
        <w:ind w:left="720"/>
        <w:rPr>
          <w:rFonts w:asciiTheme="minorHAnsi" w:hAnsiTheme="minorHAnsi"/>
        </w:rPr>
      </w:pPr>
      <w:r w:rsidRPr="0064610C">
        <w:rPr>
          <w:rStyle w:val="Style13ptBold"/>
          <w:rFonts w:asciiTheme="minorHAnsi" w:eastAsia="Times New Roman" w:hAnsiTheme="minorHAnsi"/>
        </w:rPr>
        <w:t>Summers 94</w:t>
      </w:r>
      <w:r w:rsidRPr="0064610C">
        <w:rPr>
          <w:rFonts w:asciiTheme="minorHAnsi" w:hAnsiTheme="minorHAnsi"/>
        </w:rPr>
        <w:t xml:space="preserve"> (Justice – </w:t>
      </w:r>
      <w:smartTag w:uri="urn:schemas-microsoft-com:office:smarttags" w:element="State">
        <w:smartTag w:uri="urn:schemas-microsoft-com:office:smarttags" w:element="place">
          <w:r w:rsidRPr="0064610C">
            <w:rPr>
              <w:rFonts w:asciiTheme="minorHAnsi" w:hAnsiTheme="minorHAnsi"/>
            </w:rPr>
            <w:t>Oklahoma</w:t>
          </w:r>
        </w:smartTag>
      </w:smartTag>
      <w:r w:rsidRPr="0064610C">
        <w:rPr>
          <w:rFonts w:asciiTheme="minorHAnsi" w:hAnsiTheme="minorHAnsi"/>
        </w:rPr>
        <w:t xml:space="preserve"> Supreme Court, “Kelsey v. Dollarsaver Food Warehouse of Durant”, 1994 OK 123, 11-8, http://www.oscn.net/applications/oscn/DeliverDocument.asp?CiteID=20287#marker3fn13)</w:t>
      </w:r>
    </w:p>
    <w:p w:rsidR="00A84BC4" w:rsidRPr="0064610C" w:rsidRDefault="00A84BC4" w:rsidP="00A84BC4">
      <w:pPr>
        <w:pStyle w:val="CardIndented"/>
        <w:ind w:left="720"/>
        <w:rPr>
          <w:rFonts w:asciiTheme="minorHAnsi" w:hAnsiTheme="minorHAnsi"/>
          <w:sz w:val="16"/>
        </w:rPr>
      </w:pPr>
      <w:r w:rsidRPr="0064610C">
        <w:rPr>
          <w:rFonts w:asciiTheme="minorHAnsi" w:hAnsiTheme="minorHAnsi"/>
          <w:sz w:val="12"/>
        </w:rPr>
        <w:t>¶</w:t>
      </w:r>
      <w:r w:rsidRPr="0064610C">
        <w:rPr>
          <w:rFonts w:asciiTheme="minorHAnsi" w:hAnsiTheme="minorHAnsi"/>
          <w:sz w:val="16"/>
        </w:rPr>
        <w:t xml:space="preserve">4 </w:t>
      </w:r>
      <w:r w:rsidRPr="0064610C">
        <w:rPr>
          <w:rStyle w:val="StyleUnderline"/>
          <w:rFonts w:asciiTheme="minorHAnsi" w:eastAsia="Times New Roman" w:hAnsiTheme="minorHAnsi"/>
        </w:rPr>
        <w:t>The legal question to be resolved by the court is whether the word "should"</w:t>
      </w:r>
      <w:hyperlink r:id="rId24" w:anchor="marker3fn13" w:history="1">
        <w:r w:rsidRPr="0064610C">
          <w:rPr>
            <w:rFonts w:asciiTheme="minorHAnsi" w:hAnsiTheme="minorHAnsi"/>
            <w:sz w:val="16"/>
          </w:rPr>
          <w:t>13</w:t>
        </w:r>
      </w:hyperlink>
      <w:r w:rsidRPr="0064610C">
        <w:rPr>
          <w:rFonts w:asciiTheme="minorHAnsi" w:hAnsiTheme="minorHAnsi"/>
          <w:sz w:val="16"/>
        </w:rPr>
        <w:t xml:space="preserve"> in the May 18 order connotes futurity or </w:t>
      </w:r>
      <w:r w:rsidRPr="0064610C">
        <w:rPr>
          <w:rStyle w:val="StyleUnderline"/>
          <w:rFonts w:asciiTheme="minorHAnsi" w:eastAsia="Times New Roman" w:hAnsiTheme="minorHAnsi"/>
        </w:rPr>
        <w:t xml:space="preserve">may be deemed a ruling </w:t>
      </w:r>
      <w:r w:rsidRPr="0064610C">
        <w:rPr>
          <w:rStyle w:val="StyleUnderline"/>
          <w:rFonts w:asciiTheme="minorHAnsi" w:eastAsia="Times New Roman" w:hAnsiTheme="minorHAnsi"/>
          <w:i/>
        </w:rPr>
        <w:t>in praesenti</w:t>
      </w:r>
      <w:r w:rsidRPr="0064610C">
        <w:rPr>
          <w:rFonts w:asciiTheme="minorHAnsi" w:hAnsiTheme="minorHAnsi"/>
          <w:sz w:val="16"/>
        </w:rPr>
        <w:t>.</w:t>
      </w:r>
      <w:hyperlink r:id="rId25" w:anchor="marker3fn14" w:history="1">
        <w:r w:rsidRPr="0064610C">
          <w:rPr>
            <w:rFonts w:asciiTheme="minorHAnsi" w:hAnsiTheme="minorHAnsi"/>
            <w:sz w:val="16"/>
          </w:rPr>
          <w:t>14</w:t>
        </w:r>
      </w:hyperlink>
      <w:r w:rsidRPr="0064610C">
        <w:rPr>
          <w:rFonts w:asciiTheme="minorHAnsi" w:hAnsiTheme="minorHAnsi"/>
          <w:sz w:val="16"/>
        </w:rPr>
        <w:t xml:space="preserve"> The answer to this query is not to be divined from rules of grammar;</w:t>
      </w:r>
      <w:hyperlink r:id="rId26" w:anchor="marker3fn15" w:history="1">
        <w:r w:rsidRPr="0064610C">
          <w:rPr>
            <w:rFonts w:asciiTheme="minorHAnsi" w:hAnsiTheme="minorHAnsi"/>
            <w:sz w:val="16"/>
          </w:rPr>
          <w:t>15</w:t>
        </w:r>
      </w:hyperlink>
      <w:r w:rsidRPr="0064610C">
        <w:rPr>
          <w:rFonts w:asciiTheme="minorHAnsi" w:hAnsiTheme="minorHAns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27" w:anchor="marker3fn16" w:history="1">
        <w:r w:rsidRPr="0064610C">
          <w:rPr>
            <w:rFonts w:asciiTheme="minorHAnsi" w:hAnsiTheme="minorHAnsi"/>
            <w:sz w:val="16"/>
          </w:rPr>
          <w:t xml:space="preserve">16 </w:t>
        </w:r>
      </w:hyperlink>
      <w:r w:rsidRPr="0064610C">
        <w:rPr>
          <w:rFonts w:asciiTheme="minorHAnsi" w:hAnsiTheme="minorHAnsi"/>
          <w:sz w:val="16"/>
        </w:rPr>
        <w:t xml:space="preserve">[CONTINUES – TO FOOTNOTE] </w:t>
      </w:r>
      <w:hyperlink r:id="rId28" w:anchor="marker2fn13" w:history="1">
        <w:r w:rsidRPr="0064610C">
          <w:rPr>
            <w:rFonts w:asciiTheme="minorHAnsi" w:hAnsiTheme="minorHAnsi"/>
            <w:sz w:val="16"/>
          </w:rPr>
          <w:t>13</w:t>
        </w:r>
      </w:hyperlink>
      <w:r w:rsidRPr="0064610C">
        <w:rPr>
          <w:rFonts w:asciiTheme="minorHAnsi" w:hAnsiTheme="minorHAnsi"/>
          <w:sz w:val="16"/>
        </w:rPr>
        <w:t xml:space="preserve"> "</w:t>
      </w:r>
      <w:r w:rsidRPr="0064610C">
        <w:rPr>
          <w:rFonts w:asciiTheme="minorHAnsi" w:hAnsiTheme="minorHAnsi"/>
          <w:i/>
          <w:iCs/>
          <w:sz w:val="16"/>
        </w:rPr>
        <w:t>Should</w:t>
      </w:r>
      <w:r w:rsidRPr="0064610C">
        <w:rPr>
          <w:rFonts w:asciiTheme="minorHAnsi" w:hAnsiTheme="minorHAnsi"/>
          <w:sz w:val="16"/>
        </w:rPr>
        <w:t xml:space="preserve">" not only is used as a "present indicative" synonymous with </w:t>
      </w:r>
      <w:r w:rsidRPr="0064610C">
        <w:rPr>
          <w:rFonts w:asciiTheme="minorHAnsi" w:hAnsiTheme="minorHAnsi"/>
          <w:i/>
          <w:iCs/>
          <w:sz w:val="16"/>
        </w:rPr>
        <w:t>ought</w:t>
      </w:r>
      <w:r w:rsidRPr="0064610C">
        <w:rPr>
          <w:rFonts w:asciiTheme="minorHAnsi" w:hAnsiTheme="minorHAns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64610C">
        <w:rPr>
          <w:rStyle w:val="StyleUnderline"/>
          <w:rFonts w:asciiTheme="minorHAnsi" w:eastAsia="Times New Roman" w:hAnsiTheme="minorHAnsi"/>
        </w:rPr>
        <w:t xml:space="preserve">Certain contexts mandate a construction of the term "should" as </w:t>
      </w:r>
      <w:r w:rsidRPr="0064610C">
        <w:rPr>
          <w:rStyle w:val="Emphasis"/>
          <w:rFonts w:asciiTheme="minorHAnsi" w:eastAsia="Times New Roman" w:hAnsiTheme="minorHAnsi"/>
        </w:rPr>
        <w:t>more</w:t>
      </w:r>
      <w:r w:rsidRPr="0064610C">
        <w:rPr>
          <w:rStyle w:val="StyleUnderline"/>
          <w:rFonts w:asciiTheme="minorHAnsi" w:eastAsia="Times New Roman" w:hAnsiTheme="minorHAnsi"/>
        </w:rPr>
        <w:t xml:space="preserve"> than merely indicating</w:t>
      </w:r>
      <w:r w:rsidRPr="0064610C">
        <w:rPr>
          <w:rFonts w:asciiTheme="minorHAnsi" w:hAnsiTheme="minorHAnsi"/>
          <w:sz w:val="16"/>
        </w:rPr>
        <w:t xml:space="preserve"> preference or </w:t>
      </w:r>
      <w:r w:rsidRPr="0064610C">
        <w:rPr>
          <w:rStyle w:val="StyleUnderline"/>
          <w:rFonts w:asciiTheme="minorHAnsi" w:eastAsia="Times New Roman" w:hAnsiTheme="minorHAnsi"/>
        </w:rPr>
        <w:t>desirability</w:t>
      </w:r>
      <w:r w:rsidRPr="0064610C">
        <w:rPr>
          <w:rFonts w:asciiTheme="minorHAnsi" w:hAnsiTheme="minorHAnsi"/>
          <w:sz w:val="16"/>
        </w:rPr>
        <w:t xml:space="preserve">. Brown, supra at 1080-81 (jury instructions stating that jurors </w:t>
      </w:r>
      <w:r w:rsidRPr="0064610C">
        <w:rPr>
          <w:rStyle w:val="StyleUnderline"/>
          <w:rFonts w:asciiTheme="minorHAnsi" w:hAnsiTheme="minorHAnsi"/>
        </w:rPr>
        <w:t>"should"</w:t>
      </w:r>
      <w:r w:rsidRPr="0064610C">
        <w:rPr>
          <w:rFonts w:asciiTheme="minorHAnsi" w:hAnsiTheme="minorHAnsi"/>
          <w:sz w:val="16"/>
        </w:rPr>
        <w:t xml:space="preserve"> reduce the amount of damages in proportion to the amount of contributory negligence of the plaintiff </w:t>
      </w:r>
      <w:r w:rsidRPr="0064610C">
        <w:rPr>
          <w:rStyle w:val="StyleUnderline"/>
          <w:rFonts w:asciiTheme="minorHAnsi" w:hAnsiTheme="minorHAnsi"/>
        </w:rPr>
        <w:t>was held to imply an obligation and to be more than advisory</w:t>
      </w:r>
      <w:r w:rsidRPr="0064610C">
        <w:rPr>
          <w:rFonts w:asciiTheme="minorHAnsi" w:hAnsiTheme="minorHAnsi"/>
          <w:sz w:val="16"/>
        </w:rPr>
        <w:t xml:space="preserve">); Carrigan v. California Horse Racing Board, 60 Wash. App. 79, </w:t>
      </w:r>
      <w:hyperlink r:id="rId29" w:history="1">
        <w:r w:rsidRPr="0064610C">
          <w:rPr>
            <w:rFonts w:asciiTheme="minorHAnsi" w:hAnsiTheme="minorHAnsi"/>
            <w:sz w:val="16"/>
          </w:rPr>
          <w:t>802 P.2d 813</w:t>
        </w:r>
      </w:hyperlink>
      <w:r w:rsidRPr="0064610C">
        <w:rPr>
          <w:rFonts w:asciiTheme="minorHAnsi" w:hAnsiTheme="minorHAnsi"/>
          <w:sz w:val="16"/>
        </w:rPr>
        <w:t xml:space="preserve"> (1990) (one of the Rules of Appellate Procedure requiring that a party "should devote a section of the brief to the request for the fee or expenses" was interpreted to mean that </w:t>
      </w:r>
      <w:r w:rsidRPr="0064610C">
        <w:rPr>
          <w:rStyle w:val="StyleUnderline"/>
          <w:rFonts w:asciiTheme="minorHAnsi" w:hAnsiTheme="minorHAnsi"/>
        </w:rPr>
        <w:t>a party is under an obligation to include the requested segment</w:t>
      </w:r>
      <w:r w:rsidRPr="0064610C">
        <w:rPr>
          <w:rFonts w:asciiTheme="minorHAnsi" w:hAnsiTheme="minorHAnsi"/>
          <w:sz w:val="16"/>
        </w:rPr>
        <w:t>); State v. Rack, 318 S.W.2d 211, 215 (Mo. 1958) ("should" would mean the same as "shall" or "must"</w:t>
      </w:r>
      <w:r w:rsidRPr="0064610C">
        <w:rPr>
          <w:rStyle w:val="StyleUnderline"/>
          <w:rFonts w:asciiTheme="minorHAnsi" w:hAnsiTheme="minorHAnsi"/>
        </w:rPr>
        <w:t xml:space="preserve"> </w:t>
      </w:r>
      <w:r w:rsidRPr="0064610C">
        <w:rPr>
          <w:rFonts w:asciiTheme="minorHAnsi" w:hAnsiTheme="minorHAnsi"/>
          <w:sz w:val="16"/>
        </w:rPr>
        <w:t xml:space="preserve">when used in an instruction to the jury which tells the triers they "should disregard false testimony"). </w:t>
      </w:r>
      <w:hyperlink r:id="rId30" w:anchor="marker2fn14" w:history="1">
        <w:r w:rsidRPr="0064610C">
          <w:rPr>
            <w:rFonts w:asciiTheme="minorHAnsi" w:hAnsiTheme="minorHAnsi"/>
            <w:sz w:val="16"/>
          </w:rPr>
          <w:t>14</w:t>
        </w:r>
      </w:hyperlink>
      <w:r w:rsidRPr="0064610C">
        <w:rPr>
          <w:rFonts w:asciiTheme="minorHAnsi" w:hAnsiTheme="minorHAnsi"/>
          <w:sz w:val="16"/>
        </w:rPr>
        <w:t xml:space="preserve"> </w:t>
      </w:r>
      <w:r w:rsidRPr="0064610C">
        <w:rPr>
          <w:rStyle w:val="StyleUnderline"/>
          <w:rFonts w:asciiTheme="minorHAnsi" w:eastAsia="Times New Roman" w:hAnsiTheme="minorHAnsi"/>
          <w:i/>
        </w:rPr>
        <w:t>In praesenti</w:t>
      </w:r>
      <w:r w:rsidRPr="0064610C">
        <w:rPr>
          <w:rStyle w:val="Heading3Char"/>
          <w:rFonts w:asciiTheme="minorHAnsi" w:eastAsia="Calibri" w:hAnsiTheme="minorHAnsi"/>
          <w:sz w:val="16"/>
        </w:rPr>
        <w:t xml:space="preserve"> </w:t>
      </w:r>
      <w:r w:rsidRPr="0064610C">
        <w:rPr>
          <w:rStyle w:val="StyleUnderline"/>
          <w:rFonts w:asciiTheme="minorHAnsi" w:eastAsia="Times New Roman" w:hAnsiTheme="minorHAnsi"/>
        </w:rPr>
        <w:t>means literally "at the present time."</w:t>
      </w:r>
      <w:r w:rsidRPr="0064610C">
        <w:rPr>
          <w:rFonts w:asciiTheme="minorHAnsi" w:hAnsiTheme="minorHAnsi"/>
          <w:sz w:val="16"/>
        </w:rPr>
        <w:t xml:space="preserve"> BLACK'S LAW DICTIONARY 792 (6th Ed. 1990). In legal parlance </w:t>
      </w:r>
      <w:r w:rsidRPr="0064610C">
        <w:rPr>
          <w:rStyle w:val="StyleUnderline"/>
          <w:rFonts w:asciiTheme="minorHAnsi" w:eastAsia="Times New Roman" w:hAnsiTheme="minorHAnsi"/>
        </w:rPr>
        <w:t>the phrase denotes</w:t>
      </w:r>
      <w:r w:rsidRPr="0064610C">
        <w:rPr>
          <w:rFonts w:asciiTheme="minorHAnsi" w:hAnsiTheme="minorHAnsi"/>
          <w:sz w:val="16"/>
        </w:rPr>
        <w:t xml:space="preserve"> that which in </w:t>
      </w:r>
      <w:r w:rsidRPr="0064610C">
        <w:rPr>
          <w:rStyle w:val="StyleUnderline"/>
          <w:rFonts w:asciiTheme="minorHAnsi" w:eastAsia="Times New Roman" w:hAnsiTheme="minorHAnsi"/>
        </w:rPr>
        <w:t>law is</w:t>
      </w:r>
      <w:r w:rsidRPr="0064610C">
        <w:rPr>
          <w:rFonts w:asciiTheme="minorHAnsi" w:hAnsiTheme="minorHAnsi"/>
          <w:sz w:val="16"/>
        </w:rPr>
        <w:t xml:space="preserve"> </w:t>
      </w:r>
      <w:r w:rsidRPr="0064610C">
        <w:rPr>
          <w:rFonts w:asciiTheme="minorHAnsi" w:hAnsiTheme="minorHAnsi"/>
          <w:i/>
          <w:iCs/>
          <w:sz w:val="16"/>
        </w:rPr>
        <w:t>presently</w:t>
      </w:r>
      <w:r w:rsidRPr="0064610C">
        <w:rPr>
          <w:rFonts w:asciiTheme="minorHAnsi" w:hAnsiTheme="minorHAnsi"/>
          <w:sz w:val="16"/>
        </w:rPr>
        <w:t xml:space="preserve"> or </w:t>
      </w:r>
      <w:r w:rsidRPr="0064610C">
        <w:rPr>
          <w:rStyle w:val="Emphasis"/>
          <w:rFonts w:asciiTheme="minorHAnsi" w:eastAsia="Times New Roman" w:hAnsiTheme="minorHAnsi"/>
          <w:i/>
        </w:rPr>
        <w:t>immediately effective</w:t>
      </w:r>
      <w:r w:rsidRPr="0064610C">
        <w:rPr>
          <w:rStyle w:val="StyleUnderline"/>
          <w:rFonts w:asciiTheme="minorHAnsi" w:hAnsiTheme="minorHAnsi"/>
        </w:rPr>
        <w:t xml:space="preserve">, </w:t>
      </w:r>
      <w:r w:rsidRPr="0064610C">
        <w:rPr>
          <w:rStyle w:val="StyleUnderline"/>
          <w:rFonts w:asciiTheme="minorHAnsi" w:eastAsia="Times New Roman" w:hAnsiTheme="minorHAnsi"/>
        </w:rPr>
        <w:t>as opposed to something that</w:t>
      </w:r>
      <w:r w:rsidRPr="0064610C">
        <w:rPr>
          <w:rStyle w:val="StyleUnderline"/>
          <w:rFonts w:asciiTheme="minorHAnsi" w:hAnsiTheme="minorHAnsi"/>
        </w:rPr>
        <w:t xml:space="preserve"> </w:t>
      </w:r>
      <w:r w:rsidRPr="0064610C">
        <w:rPr>
          <w:rStyle w:val="StyleUnderline"/>
          <w:rFonts w:asciiTheme="minorHAnsi" w:eastAsia="Times New Roman" w:hAnsiTheme="minorHAnsi"/>
          <w:i/>
        </w:rPr>
        <w:t>will</w:t>
      </w:r>
      <w:r w:rsidRPr="0064610C">
        <w:rPr>
          <w:rFonts w:asciiTheme="minorHAnsi" w:hAnsiTheme="minorHAnsi"/>
          <w:sz w:val="16"/>
        </w:rPr>
        <w:t xml:space="preserve"> or </w:t>
      </w:r>
      <w:r w:rsidRPr="0064610C">
        <w:rPr>
          <w:rFonts w:asciiTheme="minorHAnsi" w:hAnsiTheme="minorHAnsi"/>
          <w:i/>
          <w:iCs/>
          <w:sz w:val="16"/>
        </w:rPr>
        <w:t>would</w:t>
      </w:r>
      <w:r w:rsidRPr="0064610C">
        <w:rPr>
          <w:rFonts w:asciiTheme="minorHAnsi" w:hAnsiTheme="minorHAnsi"/>
          <w:sz w:val="16"/>
        </w:rPr>
        <w:t xml:space="preserve"> </w:t>
      </w:r>
      <w:r w:rsidRPr="0064610C">
        <w:rPr>
          <w:rStyle w:val="StyleUnderline"/>
          <w:rFonts w:asciiTheme="minorHAnsi" w:eastAsia="Times New Roman" w:hAnsiTheme="minorHAnsi"/>
        </w:rPr>
        <w:t xml:space="preserve">become effective </w:t>
      </w:r>
      <w:r w:rsidRPr="0064610C">
        <w:rPr>
          <w:rStyle w:val="Emphasis"/>
          <w:rFonts w:asciiTheme="minorHAnsi" w:eastAsia="Times New Roman" w:hAnsiTheme="minorHAnsi"/>
          <w:i/>
        </w:rPr>
        <w:t>in the future</w:t>
      </w:r>
      <w:r w:rsidRPr="0064610C">
        <w:rPr>
          <w:rFonts w:asciiTheme="minorHAnsi" w:hAnsiTheme="minorHAnsi"/>
          <w:i/>
          <w:iCs/>
          <w:sz w:val="16"/>
        </w:rPr>
        <w:t xml:space="preserve"> [in futurol</w:t>
      </w:r>
      <w:r w:rsidRPr="0064610C">
        <w:rPr>
          <w:rFonts w:asciiTheme="minorHAnsi" w:hAnsiTheme="minorHAnsi"/>
          <w:sz w:val="16"/>
        </w:rPr>
        <w:t xml:space="preserve">]. See Van Wyck v. Knevals, </w:t>
      </w:r>
      <w:hyperlink r:id="rId31" w:history="1">
        <w:r w:rsidRPr="0064610C">
          <w:rPr>
            <w:rFonts w:asciiTheme="minorHAnsi" w:hAnsiTheme="minorHAnsi"/>
            <w:sz w:val="16"/>
          </w:rPr>
          <w:t>106 U.S. 360</w:t>
        </w:r>
      </w:hyperlink>
      <w:r w:rsidRPr="0064610C">
        <w:rPr>
          <w:rFonts w:asciiTheme="minorHAnsi" w:hAnsiTheme="minorHAnsi"/>
          <w:sz w:val="16"/>
        </w:rPr>
        <w:t>, 365, 1 S.Ct. 336, 337, 27 L.Ed. 201 (1882).</w:t>
      </w:r>
    </w:p>
    <w:p w:rsidR="00A84BC4" w:rsidRPr="0064610C" w:rsidRDefault="00A84BC4" w:rsidP="00A84BC4">
      <w:pPr>
        <w:pStyle w:val="Heading4"/>
        <w:numPr>
          <w:ilvl w:val="0"/>
          <w:numId w:val="23"/>
        </w:numPr>
        <w:rPr>
          <w:rFonts w:asciiTheme="minorHAnsi" w:hAnsiTheme="minorHAnsi"/>
        </w:rPr>
      </w:pPr>
      <w:r w:rsidRPr="0064610C">
        <w:rPr>
          <w:rFonts w:asciiTheme="minorHAnsi" w:hAnsiTheme="minorHAnsi"/>
        </w:rPr>
        <w:t>Severs should again: should is mandatory</w:t>
      </w:r>
    </w:p>
    <w:p w:rsidR="00A84BC4" w:rsidRPr="0064610C" w:rsidRDefault="00A84BC4" w:rsidP="00A84BC4">
      <w:pPr>
        <w:ind w:left="720"/>
        <w:rPr>
          <w:rFonts w:asciiTheme="minorHAnsi" w:hAnsiTheme="minorHAnsi"/>
        </w:rPr>
      </w:pPr>
      <w:r w:rsidRPr="0064610C">
        <w:rPr>
          <w:rStyle w:val="Style13ptBold"/>
          <w:rFonts w:asciiTheme="minorHAnsi" w:eastAsia="Times New Roman" w:hAnsiTheme="minorHAnsi"/>
        </w:rPr>
        <w:t>Summers 94</w:t>
      </w:r>
      <w:r w:rsidRPr="0064610C">
        <w:rPr>
          <w:rFonts w:asciiTheme="minorHAnsi" w:hAnsiTheme="minorHAnsi"/>
        </w:rPr>
        <w:t xml:space="preserve"> (Justice – </w:t>
      </w:r>
      <w:smartTag w:uri="urn:schemas-microsoft-com:office:smarttags" w:element="State">
        <w:smartTag w:uri="urn:schemas-microsoft-com:office:smarttags" w:element="place">
          <w:r w:rsidRPr="0064610C">
            <w:rPr>
              <w:rFonts w:asciiTheme="minorHAnsi" w:hAnsiTheme="minorHAnsi"/>
            </w:rPr>
            <w:t>Oklahoma</w:t>
          </w:r>
        </w:smartTag>
      </w:smartTag>
      <w:r w:rsidRPr="0064610C">
        <w:rPr>
          <w:rFonts w:asciiTheme="minorHAnsi" w:hAnsiTheme="minorHAnsi"/>
        </w:rPr>
        <w:t xml:space="preserve"> Supreme Court, “Kelsey v. Dollarsaver Food Warehouse of Durant”, 1994 OK 123, 11-8, http://www.oscn.net/applications/oscn/DeliverDocument.asp?CiteID=20287#marker3fn13)</w:t>
      </w:r>
    </w:p>
    <w:p w:rsidR="00A84BC4" w:rsidRPr="0064610C" w:rsidRDefault="00A84BC4" w:rsidP="00A84BC4">
      <w:pPr>
        <w:ind w:left="720"/>
        <w:rPr>
          <w:rFonts w:asciiTheme="minorHAnsi" w:hAnsiTheme="minorHAnsi"/>
          <w:sz w:val="16"/>
        </w:rPr>
      </w:pPr>
      <w:r w:rsidRPr="0064610C">
        <w:rPr>
          <w:rFonts w:asciiTheme="minorHAnsi" w:hAnsiTheme="minorHAnsi"/>
          <w:sz w:val="12"/>
        </w:rPr>
        <w:t>¶</w:t>
      </w:r>
      <w:r w:rsidRPr="0064610C">
        <w:rPr>
          <w:rFonts w:asciiTheme="minorHAnsi" w:hAnsiTheme="minorHAnsi"/>
          <w:sz w:val="16"/>
        </w:rPr>
        <w:t>4 The legal question to be resolved by the court is whether the word "should"</w:t>
      </w:r>
      <w:hyperlink r:id="rId32" w:anchor="marker3fn13" w:history="1">
        <w:r w:rsidRPr="0064610C">
          <w:rPr>
            <w:rStyle w:val="Hyperlink"/>
            <w:rFonts w:asciiTheme="minorHAnsi" w:hAnsiTheme="minorHAnsi"/>
            <w:sz w:val="16"/>
          </w:rPr>
          <w:t>13</w:t>
        </w:r>
      </w:hyperlink>
      <w:r w:rsidRPr="0064610C">
        <w:rPr>
          <w:rFonts w:asciiTheme="minorHAnsi" w:hAnsiTheme="minorHAnsi"/>
          <w:sz w:val="16"/>
        </w:rPr>
        <w:t xml:space="preserve"> in the May 18 order connotes futurity or may be deemed a ruling in praesenti.</w:t>
      </w:r>
      <w:hyperlink r:id="rId33" w:anchor="marker3fn14" w:history="1">
        <w:r w:rsidRPr="0064610C">
          <w:rPr>
            <w:rStyle w:val="Hyperlink"/>
            <w:rFonts w:asciiTheme="minorHAnsi" w:hAnsiTheme="minorHAnsi"/>
            <w:sz w:val="16"/>
          </w:rPr>
          <w:t>14</w:t>
        </w:r>
      </w:hyperlink>
      <w:r w:rsidRPr="0064610C">
        <w:rPr>
          <w:rFonts w:asciiTheme="minorHAnsi" w:hAnsiTheme="minorHAnsi"/>
          <w:sz w:val="16"/>
        </w:rPr>
        <w:t xml:space="preserve"> The answer to this query is not to be divined from rules of grammar;</w:t>
      </w:r>
      <w:hyperlink r:id="rId34" w:anchor="marker3fn15" w:history="1">
        <w:r w:rsidRPr="0064610C">
          <w:rPr>
            <w:rStyle w:val="Hyperlink"/>
            <w:rFonts w:asciiTheme="minorHAnsi" w:hAnsiTheme="minorHAnsi"/>
            <w:sz w:val="16"/>
          </w:rPr>
          <w:t>15</w:t>
        </w:r>
      </w:hyperlink>
      <w:r w:rsidRPr="0064610C">
        <w:rPr>
          <w:rFonts w:asciiTheme="minorHAnsi" w:hAnsiTheme="minorHAns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35" w:anchor="marker3fn16" w:history="1">
        <w:r w:rsidRPr="0064610C">
          <w:rPr>
            <w:rStyle w:val="Hyperlink"/>
            <w:rFonts w:asciiTheme="minorHAnsi" w:hAnsiTheme="minorHAnsi"/>
            <w:sz w:val="16"/>
          </w:rPr>
          <w:t xml:space="preserve">16 </w:t>
        </w:r>
      </w:hyperlink>
      <w:r w:rsidRPr="0064610C">
        <w:rPr>
          <w:rFonts w:asciiTheme="minorHAnsi" w:hAnsiTheme="minorHAnsi"/>
          <w:sz w:val="16"/>
        </w:rPr>
        <w:t xml:space="preserve">[CONTINUES – TO FOOTNOTE] </w:t>
      </w:r>
      <w:hyperlink r:id="rId36" w:anchor="marker2fn13" w:history="1">
        <w:r w:rsidRPr="0064610C">
          <w:rPr>
            <w:rStyle w:val="Hyperlink"/>
            <w:rFonts w:asciiTheme="minorHAnsi" w:hAnsiTheme="minorHAnsi"/>
            <w:sz w:val="16"/>
          </w:rPr>
          <w:t>13</w:t>
        </w:r>
      </w:hyperlink>
      <w:r w:rsidRPr="0064610C">
        <w:rPr>
          <w:rFonts w:asciiTheme="minorHAnsi" w:hAnsiTheme="minorHAnsi"/>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64610C">
        <w:rPr>
          <w:rStyle w:val="StyleUnderline"/>
          <w:rFonts w:asciiTheme="minorHAnsi" w:hAnsiTheme="minorHAnsi"/>
        </w:rPr>
        <w:t xml:space="preserve">Certain contexts mandate a construction of the term "should" as more than merely indicating preference or desirability. </w:t>
      </w:r>
      <w:r w:rsidRPr="0064610C">
        <w:rPr>
          <w:rFonts w:asciiTheme="minorHAnsi" w:hAnsiTheme="minorHAnsi"/>
          <w:sz w:val="16"/>
        </w:rPr>
        <w:t xml:space="preserve">Brown, supra at 1080-81 (jury instructions stating that jurors </w:t>
      </w:r>
      <w:r w:rsidRPr="0064610C">
        <w:rPr>
          <w:rStyle w:val="StyleUnderline"/>
          <w:rFonts w:asciiTheme="minorHAnsi" w:hAnsiTheme="minorHAnsi"/>
        </w:rPr>
        <w:t>"should"</w:t>
      </w:r>
      <w:r w:rsidRPr="0064610C">
        <w:rPr>
          <w:rFonts w:asciiTheme="minorHAnsi" w:hAnsiTheme="minorHAnsi"/>
          <w:sz w:val="16"/>
        </w:rPr>
        <w:t xml:space="preserve"> reduce the amount of damages in proportion to the amount of contributory negligence of the plaintiff </w:t>
      </w:r>
      <w:r w:rsidRPr="0064610C">
        <w:rPr>
          <w:rStyle w:val="StyleUnderline"/>
          <w:rFonts w:asciiTheme="minorHAnsi" w:hAnsiTheme="minorHAnsi"/>
        </w:rPr>
        <w:t>was held to imply an obligation and to be more than advisory</w:t>
      </w:r>
      <w:r w:rsidRPr="0064610C">
        <w:rPr>
          <w:rFonts w:asciiTheme="minorHAnsi" w:hAnsiTheme="minorHAnsi"/>
          <w:sz w:val="16"/>
        </w:rPr>
        <w:t xml:space="preserve">); Carrigan v. California Horse Racing Board, 60 Wash. App. 79, </w:t>
      </w:r>
      <w:hyperlink r:id="rId37" w:history="1">
        <w:r w:rsidRPr="0064610C">
          <w:rPr>
            <w:rStyle w:val="Hyperlink"/>
            <w:rFonts w:asciiTheme="minorHAnsi" w:hAnsiTheme="minorHAnsi"/>
            <w:sz w:val="16"/>
          </w:rPr>
          <w:t>802 P.2d 813</w:t>
        </w:r>
      </w:hyperlink>
      <w:r w:rsidRPr="0064610C">
        <w:rPr>
          <w:rFonts w:asciiTheme="minorHAnsi" w:hAnsiTheme="minorHAnsi"/>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64610C">
        <w:rPr>
          <w:rStyle w:val="Emphasis"/>
          <w:rFonts w:asciiTheme="minorHAnsi" w:hAnsiTheme="minorHAnsi"/>
        </w:rPr>
        <w:t>("should"</w:t>
      </w:r>
      <w:r w:rsidRPr="0064610C">
        <w:rPr>
          <w:rFonts w:asciiTheme="minorHAnsi" w:hAnsiTheme="minorHAnsi"/>
          <w:sz w:val="16"/>
        </w:rPr>
        <w:t xml:space="preserve"> would </w:t>
      </w:r>
      <w:r w:rsidRPr="0064610C">
        <w:rPr>
          <w:rStyle w:val="Emphasis"/>
          <w:rFonts w:asciiTheme="minorHAnsi" w:hAnsiTheme="minorHAnsi"/>
        </w:rPr>
        <w:t>mean the same as</w:t>
      </w:r>
      <w:r w:rsidRPr="0064610C">
        <w:rPr>
          <w:rFonts w:asciiTheme="minorHAnsi" w:hAnsiTheme="minorHAnsi"/>
          <w:sz w:val="16"/>
        </w:rPr>
        <w:t xml:space="preserve"> "shall" or </w:t>
      </w:r>
      <w:r w:rsidRPr="0064610C">
        <w:rPr>
          <w:rStyle w:val="Emphasis"/>
          <w:rFonts w:asciiTheme="minorHAnsi" w:hAnsiTheme="minorHAnsi"/>
        </w:rPr>
        <w:t>"must"</w:t>
      </w:r>
      <w:r w:rsidRPr="0064610C">
        <w:rPr>
          <w:rFonts w:asciiTheme="minorHAnsi" w:hAnsiTheme="minorHAnsi"/>
          <w:sz w:val="16"/>
        </w:rPr>
        <w:t xml:space="preserve"> when used in an instruction to the jury which tells the triers they "should disregard false testimony"). </w:t>
      </w:r>
      <w:hyperlink r:id="rId38" w:anchor="marker2fn14" w:history="1">
        <w:r w:rsidRPr="0064610C">
          <w:rPr>
            <w:rStyle w:val="Hyperlink"/>
            <w:rFonts w:asciiTheme="minorHAnsi" w:hAnsiTheme="minorHAnsi"/>
            <w:sz w:val="16"/>
          </w:rPr>
          <w:t>14</w:t>
        </w:r>
      </w:hyperlink>
      <w:r w:rsidRPr="0064610C">
        <w:rPr>
          <w:rFonts w:asciiTheme="minorHAnsi" w:hAnsiTheme="minorHAnsi"/>
          <w:sz w:val="16"/>
        </w:rPr>
        <w:t xml:space="preserve"> In praesenti means literally "at the present time." BLACK'S LAW DICTIONARY 792 (6th Ed. 1990). In legal parlance the phrase denotes that which in law is presently or immediately effective, as opposed to something that will or would become effective in the future [in futurol]. See Van Wyck v. Knevals, </w:t>
      </w:r>
      <w:hyperlink r:id="rId39" w:history="1">
        <w:r w:rsidRPr="0064610C">
          <w:rPr>
            <w:rStyle w:val="Hyperlink"/>
            <w:rFonts w:asciiTheme="minorHAnsi" w:hAnsiTheme="minorHAnsi"/>
            <w:sz w:val="16"/>
          </w:rPr>
          <w:t>106 U.S. 360</w:t>
        </w:r>
      </w:hyperlink>
      <w:r w:rsidRPr="0064610C">
        <w:rPr>
          <w:rFonts w:asciiTheme="minorHAnsi" w:hAnsiTheme="minorHAnsi"/>
          <w:sz w:val="16"/>
        </w:rPr>
        <w:t>, 365, 1 S.Ct. 336, 337, 27 L.Ed. 201 (1882).</w:t>
      </w:r>
    </w:p>
    <w:p w:rsidR="00A84BC4" w:rsidRPr="0064610C" w:rsidRDefault="00A84BC4" w:rsidP="00A84BC4">
      <w:pPr>
        <w:pStyle w:val="Heading4"/>
        <w:rPr>
          <w:rFonts w:asciiTheme="minorHAnsi" w:hAnsiTheme="minorHAnsi"/>
        </w:rPr>
      </w:pPr>
      <w:r w:rsidRPr="0064610C">
        <w:rPr>
          <w:rFonts w:asciiTheme="minorHAnsi" w:hAnsiTheme="minorHAnsi"/>
        </w:rPr>
        <w:t>Severance is a reason to reject the team:</w:t>
      </w:r>
    </w:p>
    <w:p w:rsidR="00A84BC4" w:rsidRPr="0064610C" w:rsidRDefault="00A84BC4" w:rsidP="00A84BC4">
      <w:pPr>
        <w:pStyle w:val="Heading4"/>
        <w:numPr>
          <w:ilvl w:val="0"/>
          <w:numId w:val="25"/>
        </w:numPr>
        <w:rPr>
          <w:rFonts w:asciiTheme="minorHAnsi" w:hAnsiTheme="minorHAnsi"/>
        </w:rPr>
      </w:pPr>
      <w:r w:rsidRPr="0064610C">
        <w:rPr>
          <w:rFonts w:asciiTheme="minorHAnsi" w:hAnsiTheme="minorHAnsi"/>
        </w:rPr>
        <w:t>Neg ground—makes the AFF a shifting target and allows them to spike out of offense</w:t>
      </w:r>
    </w:p>
    <w:p w:rsidR="00A84BC4" w:rsidRPr="0064610C" w:rsidRDefault="00A84BC4" w:rsidP="00A84BC4">
      <w:pPr>
        <w:pStyle w:val="Heading4"/>
        <w:numPr>
          <w:ilvl w:val="0"/>
          <w:numId w:val="25"/>
        </w:numPr>
        <w:rPr>
          <w:rFonts w:asciiTheme="minorHAnsi" w:hAnsiTheme="minorHAnsi"/>
        </w:rPr>
      </w:pPr>
      <w:r w:rsidRPr="0064610C">
        <w:rPr>
          <w:rFonts w:asciiTheme="minorHAnsi" w:hAnsiTheme="minorHAnsi"/>
        </w:rPr>
        <w:t>Unpredictable—kills clash which destroys advocacy skills and education</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AT Perm do Both</w:t>
      </w:r>
    </w:p>
    <w:p w:rsidR="00A84BC4" w:rsidRPr="0064610C" w:rsidRDefault="00A84BC4" w:rsidP="00A84BC4">
      <w:pPr>
        <w:pStyle w:val="Heading4"/>
        <w:rPr>
          <w:rFonts w:asciiTheme="minorHAnsi" w:hAnsiTheme="minorHAnsi"/>
        </w:rPr>
      </w:pPr>
      <w:r w:rsidRPr="0064610C">
        <w:rPr>
          <w:rFonts w:asciiTheme="minorHAnsi" w:hAnsiTheme="minorHAnsi"/>
        </w:rPr>
        <w:t>Permutation do both links to politics:</w:t>
      </w:r>
    </w:p>
    <w:p w:rsidR="00A84BC4" w:rsidRPr="0064610C" w:rsidRDefault="00A84BC4" w:rsidP="00A84BC4">
      <w:pPr>
        <w:pStyle w:val="Heading4"/>
        <w:numPr>
          <w:ilvl w:val="0"/>
          <w:numId w:val="22"/>
        </w:numPr>
        <w:rPr>
          <w:rFonts w:asciiTheme="minorHAnsi" w:hAnsiTheme="minorHAnsi"/>
        </w:rPr>
      </w:pPr>
      <w:r w:rsidRPr="0064610C">
        <w:rPr>
          <w:rFonts w:asciiTheme="minorHAnsi" w:hAnsiTheme="minorHAnsi"/>
        </w:rPr>
        <w:t>Congressional debates—CP means Congress doesn’t debate the substance of the plan, only the commission report—perm makes Congress to debate the plan, triggers the link over partisan inclinations and electoral pressures—that’s the politics net benefit ev</w:t>
      </w:r>
    </w:p>
    <w:p w:rsidR="00A84BC4" w:rsidRPr="0064610C" w:rsidRDefault="00A84BC4" w:rsidP="00A84BC4">
      <w:pPr>
        <w:pStyle w:val="Heading4"/>
        <w:numPr>
          <w:ilvl w:val="0"/>
          <w:numId w:val="22"/>
        </w:numPr>
        <w:rPr>
          <w:rFonts w:asciiTheme="minorHAnsi" w:hAnsiTheme="minorHAnsi"/>
        </w:rPr>
      </w:pPr>
      <w:r w:rsidRPr="0064610C">
        <w:rPr>
          <w:rFonts w:asciiTheme="minorHAnsi" w:hAnsiTheme="minorHAnsi"/>
        </w:rPr>
        <w:t>Time crunch—perm forces the plan now, doesn’t give the commission time to generate political support and links to politics</w:t>
      </w:r>
    </w:p>
    <w:p w:rsidR="00A84BC4" w:rsidRPr="0064610C" w:rsidRDefault="00A84BC4" w:rsidP="00A84BC4">
      <w:pPr>
        <w:ind w:left="720"/>
        <w:rPr>
          <w:rStyle w:val="Style13ptBold"/>
          <w:rFonts w:asciiTheme="minorHAnsi" w:hAnsiTheme="minorHAnsi"/>
        </w:rPr>
      </w:pPr>
      <w:r w:rsidRPr="0064610C">
        <w:rPr>
          <w:rStyle w:val="Style13ptBold"/>
          <w:rFonts w:asciiTheme="minorHAnsi" w:hAnsiTheme="minorHAnsi"/>
        </w:rPr>
        <w:t>Biggs 09</w:t>
      </w:r>
    </w:p>
    <w:p w:rsidR="00A84BC4" w:rsidRPr="0064610C" w:rsidRDefault="00A84BC4" w:rsidP="00A84BC4">
      <w:pPr>
        <w:ind w:left="720"/>
        <w:rPr>
          <w:rStyle w:val="Style13ptBold"/>
          <w:rFonts w:asciiTheme="minorHAnsi" w:hAnsiTheme="minorHAnsi"/>
          <w:sz w:val="16"/>
          <w:szCs w:val="16"/>
        </w:rPr>
      </w:pPr>
      <w:r w:rsidRPr="0064610C">
        <w:rPr>
          <w:rStyle w:val="Style13ptBold"/>
          <w:rFonts w:asciiTheme="minorHAnsi" w:hAnsiTheme="minorHAnsi"/>
          <w:sz w:val="16"/>
          <w:szCs w:val="16"/>
        </w:rPr>
        <w:t>(Biggs, Andrews G. Andrew G. Biggs is a resident scholar at the American Enterprise Institute, where his work focuses on Social Security and pensions. From 2003 through 2008, he served at the Social Security Administration, as Associate Commissioner for Retirement Policy, Deputy Commissioner for Policy, and ultimately the principal Deputy Commissioner of the agency. During 2005, he worked at the White House National Economic Council on Social Security reform, and in 2001 was on the staff of the President's Commission to Strengthen Social Security. He blogs on Social Security-related issues at Notes on Social Security Reform. “Rumors Of Obama Social Security Reform Commission,” Frum Forum. 02-17-2009. http://www.frumforum.com/rumors-of-obama-social-security-reform-commission///ghs-kw)</w:t>
      </w:r>
    </w:p>
    <w:p w:rsidR="00A84BC4" w:rsidRPr="0064610C" w:rsidRDefault="00A84BC4" w:rsidP="00A84BC4">
      <w:pPr>
        <w:ind w:left="720"/>
        <w:rPr>
          <w:rStyle w:val="StyleUnderline"/>
          <w:rFonts w:asciiTheme="minorHAnsi" w:hAnsiTheme="minorHAnsi"/>
        </w:rPr>
      </w:pPr>
      <w:r w:rsidRPr="0064610C">
        <w:rPr>
          <w:rStyle w:val="StyleUnderline"/>
          <w:rFonts w:asciiTheme="minorHAnsi" w:hAnsiTheme="minorHAnsi"/>
        </w:rPr>
        <w:t>One problem with</w:t>
      </w:r>
      <w:r w:rsidRPr="0064610C">
        <w:rPr>
          <w:rFonts w:asciiTheme="minorHAnsi" w:hAnsiTheme="minorHAnsi"/>
          <w:sz w:val="16"/>
        </w:rPr>
        <w:t xml:space="preserve"> President </w:t>
      </w:r>
      <w:r w:rsidRPr="0064610C">
        <w:rPr>
          <w:rStyle w:val="StyleUnderline"/>
          <w:rFonts w:asciiTheme="minorHAnsi" w:hAnsiTheme="minorHAnsi"/>
        </w:rPr>
        <w:t>Bush’s 2001 Commission was that it didn’t represent the reasonable spectrum of beliefs</w:t>
      </w:r>
      <w:r w:rsidRPr="0064610C">
        <w:rPr>
          <w:rFonts w:asciiTheme="minorHAnsi" w:hAnsiTheme="minorHAnsi"/>
          <w:sz w:val="16"/>
        </w:rPr>
        <w:t xml:space="preserve"> on Social Security reform. This didn’t make it a dishonest commission; like President Roosevelt’s Committee on Economic Security, it was designed to put flesh on the bones laid out by the President. In this case, the Commission was tasked with designing a reform plan that included personal accounts and excluded tax increases. That said, </w:t>
      </w:r>
      <w:r w:rsidRPr="0064610C">
        <w:rPr>
          <w:rStyle w:val="StyleUnderline"/>
          <w:rFonts w:asciiTheme="minorHAnsi" w:hAnsiTheme="minorHAnsi"/>
        </w:rPr>
        <w:t>a commission only builds political capital toward enacting reform if it’s seen as building a consensus through a process in which all views have been heard. In both the 2001 Commission and the later 2005 reform drive, Democrats didn’t feel they were part of the process.</w:t>
      </w:r>
      <w:r w:rsidRPr="0064610C">
        <w:rPr>
          <w:rFonts w:asciiTheme="minorHAnsi" w:hAnsiTheme="minorHAnsi"/>
          <w:sz w:val="16"/>
        </w:rPr>
        <w:t xml:space="preserve"> They clearly will be a central part of the process this time, but the goal will now be to include Republicans. Just as Republicans shouldn’t reflexively oppose any Obama administration reform plans for political reasons, so Democrats shouldn’t seek to exclude Republicans from the process. Second, </w:t>
      </w:r>
      <w:r w:rsidRPr="0064610C">
        <w:rPr>
          <w:rStyle w:val="StyleUnderline"/>
          <w:rFonts w:asciiTheme="minorHAnsi" w:hAnsiTheme="minorHAnsi"/>
        </w:rPr>
        <w:t xml:space="preserve">a reform task force should include a variety of different players, including members of government, both legislative and executive, representatives of outside interest groups, and experts who can provide technical advice and help ensure the integrity of the reforms decided upon. </w:t>
      </w:r>
      <w:r w:rsidRPr="0064610C">
        <w:rPr>
          <w:rFonts w:asciiTheme="minorHAnsi" w:hAnsiTheme="minorHAnsi"/>
          <w:sz w:val="16"/>
        </w:rPr>
        <w:t xml:space="preserve">The 2001 Bush Commission didn’t include any sitting Members of Congress and only a small fraction of commissioners had the technical expertise needed to make the plans the best they could be. A broader group would be helpful. Third, </w:t>
      </w:r>
      <w:r w:rsidRPr="0064610C">
        <w:rPr>
          <w:rStyle w:val="StyleUnderline"/>
          <w:rFonts w:asciiTheme="minorHAnsi" w:hAnsiTheme="minorHAnsi"/>
        </w:rPr>
        <w:t>any task force or commission needs time. The 2001 Commission ran roughly from May through December of that year and had to conduct a number of public hearings. This was simply too much to do in too little time, and as a result the plans were fairly bare bones. There is plenty else on the policy agenda at the moment, so there’s no reason not to give a working group a year or more to put things together.</w:t>
      </w:r>
    </w:p>
    <w:p w:rsidR="00A84BC4" w:rsidRPr="0064610C" w:rsidRDefault="00A84BC4" w:rsidP="00A84BC4">
      <w:pPr>
        <w:pStyle w:val="Heading3"/>
        <w:rPr>
          <w:rFonts w:asciiTheme="minorHAnsi" w:hAnsiTheme="minorHAnsi"/>
        </w:rPr>
      </w:pPr>
      <w:r w:rsidRPr="0064610C">
        <w:rPr>
          <w:rFonts w:asciiTheme="minorHAnsi" w:hAnsiTheme="minorHAnsi"/>
        </w:rPr>
        <w:t>2NC AT Theory</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Counterinterp: process CPs are legitimate if we have a solvency advocate</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AND, process CPs good:</w:t>
      </w:r>
    </w:p>
    <w:p w:rsidR="00A84BC4" w:rsidRPr="0064610C" w:rsidRDefault="00A84BC4" w:rsidP="00A84BC4">
      <w:pPr>
        <w:pStyle w:val="Heading4"/>
        <w:numPr>
          <w:ilvl w:val="0"/>
          <w:numId w:val="26"/>
        </w:numPr>
        <w:rPr>
          <w:rFonts w:asciiTheme="minorHAnsi" w:hAnsiTheme="minorHAnsi" w:cs="Times New Roman"/>
        </w:rPr>
      </w:pPr>
      <w:r w:rsidRPr="0064610C">
        <w:rPr>
          <w:rFonts w:asciiTheme="minorHAnsi" w:hAnsiTheme="minorHAnsi" w:cs="Times New Roman"/>
        </w:rPr>
        <w:t>Key to neg ground—agent CPs are the only generics we have on this topic</w:t>
      </w:r>
    </w:p>
    <w:p w:rsidR="00A84BC4" w:rsidRPr="0064610C" w:rsidRDefault="00A84BC4" w:rsidP="00A84BC4">
      <w:pPr>
        <w:pStyle w:val="Heading4"/>
        <w:numPr>
          <w:ilvl w:val="0"/>
          <w:numId w:val="26"/>
        </w:numPr>
        <w:rPr>
          <w:rFonts w:asciiTheme="minorHAnsi" w:hAnsiTheme="minorHAnsi"/>
        </w:rPr>
      </w:pPr>
      <w:r w:rsidRPr="0064610C">
        <w:rPr>
          <w:rFonts w:asciiTheme="minorHAnsi" w:hAnsiTheme="minorHAnsi"/>
        </w:rPr>
        <w:t>Policy education—commissions are key to understanding the policy process</w:t>
      </w:r>
    </w:p>
    <w:p w:rsidR="00A84BC4" w:rsidRPr="0064610C" w:rsidRDefault="00A84BC4" w:rsidP="00A84BC4">
      <w:pPr>
        <w:ind w:left="720"/>
        <w:rPr>
          <w:rStyle w:val="Style13ptBold"/>
          <w:rFonts w:asciiTheme="minorHAnsi" w:hAnsiTheme="minorHAnsi"/>
        </w:rPr>
      </w:pPr>
      <w:r w:rsidRPr="0064610C">
        <w:rPr>
          <w:rStyle w:val="Style13ptBold"/>
          <w:rFonts w:asciiTheme="minorHAnsi" w:hAnsiTheme="minorHAnsi"/>
        </w:rPr>
        <w:t>Schwalbe, 03</w:t>
      </w:r>
    </w:p>
    <w:p w:rsidR="00A84BC4" w:rsidRPr="0064610C" w:rsidRDefault="00A84BC4" w:rsidP="00A84BC4">
      <w:pPr>
        <w:ind w:left="720"/>
        <w:rPr>
          <w:rStyle w:val="Style13ptBold"/>
          <w:rFonts w:asciiTheme="minorHAnsi" w:hAnsiTheme="minorHAnsi"/>
          <w:sz w:val="16"/>
          <w:szCs w:val="16"/>
        </w:rPr>
      </w:pPr>
      <w:r w:rsidRPr="0064610C">
        <w:rPr>
          <w:rStyle w:val="Style13ptBold"/>
          <w:rFonts w:asciiTheme="minorHAnsi" w:hAnsiTheme="minorHAnsi"/>
          <w:sz w:val="16"/>
          <w:szCs w:val="16"/>
        </w:rPr>
        <w:t xml:space="preserve">(Steve,- PhD Public Policy from Auburn, former professor at the Air War College and Col. in the USAF “Independent Commissions: Their History, Utilization and Effectiveness”) </w:t>
      </w:r>
    </w:p>
    <w:p w:rsidR="00A84BC4" w:rsidRPr="0064610C" w:rsidRDefault="00A84BC4" w:rsidP="00A84BC4">
      <w:pPr>
        <w:ind w:left="720"/>
        <w:jc w:val="both"/>
        <w:rPr>
          <w:rFonts w:asciiTheme="minorHAnsi" w:hAnsiTheme="minorHAnsi"/>
          <w:sz w:val="12"/>
        </w:rPr>
      </w:pPr>
      <w:r w:rsidRPr="0064610C">
        <w:rPr>
          <w:rFonts w:asciiTheme="minorHAnsi" w:hAnsiTheme="minorHAnsi"/>
          <w:sz w:val="12"/>
        </w:rPr>
        <w:t xml:space="preserve">FIFTH BRANCH  </w:t>
      </w:r>
      <w:r w:rsidRPr="0064610C">
        <w:rPr>
          <w:rStyle w:val="StyleUnderline"/>
          <w:rFonts w:asciiTheme="minorHAnsi" w:hAnsiTheme="minorHAnsi"/>
        </w:rPr>
        <w:t>Many analysts characterize commissions as an unofficial, separate branch of government</w:t>
      </w:r>
      <w:r w:rsidRPr="0064610C">
        <w:rPr>
          <w:rFonts w:asciiTheme="minorHAnsi" w:hAnsiTheme="minorHAnsi"/>
          <w:sz w:val="12"/>
        </w:rPr>
        <w:t xml:space="preserve">,  much like the news media. </w:t>
      </w:r>
      <w:r w:rsidRPr="0064610C">
        <w:rPr>
          <w:rStyle w:val="StyleUnderline"/>
          <w:rFonts w:asciiTheme="minorHAnsi" w:hAnsiTheme="minorHAnsi"/>
        </w:rPr>
        <w:t xml:space="preserve">Campbell referred to </w:t>
      </w:r>
      <w:r w:rsidRPr="0064610C">
        <w:rPr>
          <w:rStyle w:val="StyleUnderline"/>
          <w:rFonts w:asciiTheme="minorHAnsi" w:hAnsiTheme="minorHAnsi"/>
          <w:highlight w:val="green"/>
        </w:rPr>
        <w:t>commissions</w:t>
      </w:r>
      <w:r w:rsidRPr="0064610C">
        <w:rPr>
          <w:rStyle w:val="StyleUnderline"/>
          <w:rFonts w:asciiTheme="minorHAnsi" w:hAnsiTheme="minorHAnsi"/>
        </w:rPr>
        <w:t xml:space="preserve"> as </w:t>
      </w:r>
      <w:r w:rsidRPr="0064610C">
        <w:rPr>
          <w:rStyle w:val="StyleUnderline"/>
          <w:rFonts w:asciiTheme="minorHAnsi" w:hAnsiTheme="minorHAnsi"/>
          <w:highlight w:val="green"/>
        </w:rPr>
        <w:t>the “</w:t>
      </w:r>
      <w:r w:rsidRPr="0064610C">
        <w:rPr>
          <w:rStyle w:val="Emphasis"/>
          <w:rFonts w:asciiTheme="minorHAnsi" w:hAnsiTheme="minorHAnsi"/>
          <w:highlight w:val="green"/>
        </w:rPr>
        <w:t>fifth arm of government</w:t>
      </w:r>
      <w:r w:rsidRPr="0064610C">
        <w:rPr>
          <w:rStyle w:val="StyleUnderline"/>
          <w:rFonts w:asciiTheme="minorHAnsi" w:hAnsiTheme="minorHAnsi"/>
        </w:rPr>
        <w:t>,”</w:t>
      </w:r>
      <w:r w:rsidRPr="0064610C">
        <w:rPr>
          <w:rFonts w:asciiTheme="minorHAnsi" w:hAnsiTheme="minorHAnsi"/>
          <w:sz w:val="12"/>
        </w:rPr>
        <w:t xml:space="preserve">  after the media, the often-referred-to fourth arm.17 However, the media and independent  commissions have as many similarities as differences. They are similar in that neither is  mentioned in the Constitution. Both conduct oversight functions. Both serve to educate and  inform the public. Both allow elites to participate in shaping government policy.  On the other hand, the media and independent commissions are dissimilar in many ways.  Where the news media responds to market forces, and hence will likely operate in perpetuity,  independent commissions respond to a federal requirement to resolve a difficult problem.  Therefore, they exist for a relatively short period of time, expiring once a final report is  published and disseminated. Where the media’s primary functions are reporting and analyzing  the news, </w:t>
      </w:r>
      <w:r w:rsidRPr="0064610C">
        <w:rPr>
          <w:rStyle w:val="StyleUnderline"/>
          <w:rFonts w:asciiTheme="minorHAnsi" w:hAnsiTheme="minorHAnsi"/>
          <w:highlight w:val="green"/>
        </w:rPr>
        <w:t>a commission’s primary responsibilities can range from developing a recommended  solution to a difficult problem to regulating an entire department</w:t>
      </w:r>
      <w:r w:rsidRPr="0064610C">
        <w:rPr>
          <w:rStyle w:val="StyleUnderline"/>
          <w:rFonts w:asciiTheme="minorHAnsi" w:hAnsiTheme="minorHAnsi"/>
        </w:rPr>
        <w:t xml:space="preserve"> of the executive branch</w:t>
      </w:r>
      <w:r w:rsidRPr="0064610C">
        <w:rPr>
          <w:rFonts w:asciiTheme="minorHAnsi" w:hAnsiTheme="minorHAnsi"/>
          <w:sz w:val="12"/>
        </w:rPr>
        <w:t xml:space="preserve">. The  media receives its funding primarily from advertisers, where commissions receive their funding  from Congress, the President, or from private sources. The news media deal with issues foreign  and domestic, while independent commissions generally focus on domestic issues.  PURPOSE  </w:t>
      </w:r>
      <w:r w:rsidRPr="0064610C">
        <w:rPr>
          <w:rStyle w:val="StyleUnderline"/>
          <w:rFonts w:asciiTheme="minorHAnsi" w:hAnsiTheme="minorHAnsi"/>
          <w:highlight w:val="green"/>
        </w:rPr>
        <w:t>Commissions serve numerous purposes</w:t>
      </w:r>
      <w:r w:rsidRPr="0064610C">
        <w:rPr>
          <w:rStyle w:val="StyleUnderline"/>
          <w:rFonts w:asciiTheme="minorHAnsi" w:hAnsiTheme="minorHAnsi"/>
        </w:rPr>
        <w:t xml:space="preserve"> in the U.S. Government</w:t>
      </w:r>
      <w:r w:rsidRPr="0064610C">
        <w:rPr>
          <w:rFonts w:asciiTheme="minorHAnsi" w:hAnsiTheme="minorHAnsi"/>
          <w:sz w:val="12"/>
        </w:rPr>
        <w:t xml:space="preserve">. Campbell cited three  primary reasons for the establishment of federal independent commissions. First, they are  established to provide expertise the Congress does not have among its own elected officials or  their staffs. Next, he noted that the second most frequently cited reason by members of Congress  for establishing a commission was to reduce the workload in Congress. Finally, they are formed  to provide a convenient scapegoat to deflect the wrath of the electorate; i.e., “blame  avoidance.”18 Fisher found three advantages of regulatory commissions. First, commission  members bring essential expert insights to a commission because the regulated industries are  normally “complex and highly technical.” Second, appointing commissioners for extended  terms of full-time work allows commissioners to become very familiar with the technical aspects  of an industry, through periodic contacts that Congress would not be able to accomplish. As a  result of their tenure, varied membership, and shared responsibility, commissioners would be  resistant to external pressures. Finally, regulatory commissions provide policy continuity  essential to the stability of a regulated industry.19  What the taxpayers are primarily looking for from independent commissions are non-  partisan solutions to current problems. A good example of establishing a commission to find  non-partisan solutions is Congress regulating its own ethical behavior. University of Florida  Professor Beth Rosenson researched this issue and concluded that authorizing an ethics  commission may be “based on the fear of electoral retaliation if legislators do not take aggressive  action to regulate their own ethics.”20  Campbell noted that commissions perform several other functions besides providing  recommendations to the President and Congress. The most common reason provided by analysts  is that members of Congress generally want to avoid making difficult decisions that may adversely affect their chances for reelection. As he noted, “Incentives to avoid blame lead  members of Congress to adopt a distinctive set of political strategies, such as ‘passing the buck’  or ‘deflection’….”21 Another technique legislators use to avoid incurring the wrath of the voters  is to schedule any controversial independent commissions for after the next election. Establish-  ing a commission to research the issue and come up with recommendations after a preset period  of time is an effective way to do that. The most clear-cut example demonstrating this technique  is the timing of the BRAC commissions in the 1990s — all three made their base closure  recommendations in non-election years (1991, 1993, and 1995). Even the next BRAC  commission, established by the National Defense Authorization Act for Fiscal Year 2002, is not  required to submit its base closure recommendations until 2005.  Congress certainly is not the most efficient organization in the U.S.; hence, there are  times when an independent commission is the more efficient and effective way to go. Law-  makers are almost always short on time and information, which makes the option of delegating  authority to a commission very appealing. Oftentimes, the expertise and necessary information  is very costly for Congress to acquire. Commissions are generally the most inexpensive way for  Congress to solve complex problems. From 1993-1997, Campbell found that 92 congressional  offices introduced legislation that included proposals to establish ad hoc commissions.22  There are numerous other reasons for establishing independent commissions. They are  created as a symbolic response to a crisis or to satisfy the electorate at home. They have served  as trial balloons to test the political waters, or to make political gains with the voters. They can  be created to gain public or political consensus. Often, when Congress has exhausted all its other  options, a commission serves as an option of last resort.23  Commissions are a relatively impartial way to help resolve problems between the  executive and legislative branches of government, especially during periods of congressional  gridlock. Wolanin also noted that commissions are “particularly useful for problems and in  circumstances marked by federal executive branch incapacity.” Federal bureaucracies suffer  from many of the same shortcomings attributed to Congress when considering commissions.  They often lack the expertise, information, and time to conduct the research and make  recommendations to resolve internal problems. They can be afflicted by groupthink, not being  able to think outside the box, or by not being able to see the big picture. </w:t>
      </w:r>
      <w:r w:rsidRPr="0064610C">
        <w:rPr>
          <w:rStyle w:val="StyleUnderline"/>
          <w:rFonts w:asciiTheme="minorHAnsi" w:hAnsiTheme="minorHAnsi"/>
        </w:rPr>
        <w:t>Commissions offer a non-partisan, neutral option</w:t>
      </w:r>
      <w:r w:rsidRPr="0064610C">
        <w:rPr>
          <w:rFonts w:asciiTheme="minorHAnsi" w:hAnsiTheme="minorHAnsi"/>
          <w:sz w:val="12"/>
        </w:rPr>
        <w:t xml:space="preserve"> to address bureaucratic policy problems.24 Defense Secretary  Donald </w:t>
      </w:r>
      <w:r w:rsidRPr="0064610C">
        <w:rPr>
          <w:rStyle w:val="StyleUnderline"/>
          <w:rFonts w:asciiTheme="minorHAnsi" w:hAnsiTheme="minorHAnsi"/>
          <w:highlight w:val="green"/>
        </w:rPr>
        <w:t>Rumsfeld</w:t>
      </w:r>
      <w:r w:rsidRPr="0064610C">
        <w:rPr>
          <w:rStyle w:val="StyleUnderline"/>
          <w:rFonts w:asciiTheme="minorHAnsi" w:hAnsiTheme="minorHAnsi"/>
        </w:rPr>
        <w:t xml:space="preserve"> has </w:t>
      </w:r>
      <w:r w:rsidRPr="0064610C">
        <w:rPr>
          <w:rStyle w:val="StyleUnderline"/>
          <w:rFonts w:asciiTheme="minorHAnsi" w:hAnsiTheme="minorHAnsi"/>
          <w:highlight w:val="green"/>
        </w:rPr>
        <w:t>decided to implement the recommendations of the</w:t>
      </w:r>
      <w:r w:rsidRPr="0064610C">
        <w:rPr>
          <w:rStyle w:val="StyleUnderline"/>
          <w:rFonts w:asciiTheme="minorHAnsi" w:hAnsiTheme="minorHAnsi"/>
        </w:rPr>
        <w:t xml:space="preserve"> congressionally-  chartered </w:t>
      </w:r>
      <w:r w:rsidRPr="0064610C">
        <w:rPr>
          <w:rStyle w:val="Emphasis"/>
          <w:rFonts w:asciiTheme="minorHAnsi" w:hAnsiTheme="minorHAnsi"/>
          <w:highlight w:val="green"/>
        </w:rPr>
        <w:t>Commission on Space</w:t>
      </w:r>
      <w:r w:rsidRPr="0064610C">
        <w:rPr>
          <w:rStyle w:val="StyleUnderline"/>
          <w:rFonts w:asciiTheme="minorHAnsi" w:hAnsiTheme="minorHAnsi"/>
        </w:rPr>
        <w:t>, which he chaired</w:t>
      </w:r>
      <w:r w:rsidRPr="0064610C">
        <w:rPr>
          <w:rFonts w:asciiTheme="minorHAnsi" w:hAnsiTheme="minorHAnsi"/>
          <w:sz w:val="12"/>
        </w:rPr>
        <w:t xml:space="preserve"> prior to being appointed Secretary of  Defense!25  One of the more important functions of independent commissions is educating and  persuading. Due to the high visibility of most appointed commissioners, a policy issue will  automatically tend to gain public attention. According to Wolanin, the prestige and visibility of  commissions give them the capability to focus attention on a problem, and to see that thinking  about it permeates more rapidly. A recent example of a high-visibility commission chair  appointment was Henry Kissinger, selected to chair the commission to look into the perceived  intelligence failure regarding the September 11, 2001 terrorist attack on the U.S. .26 Wolanin cited four educational impacts of commissions: 1) educating the general public; 2) educating  government officials; 3) serving as intellectual milestones; and, 4) educating the commission  members themselves. Regarding education of the general public, he stated that, “Commissions  have helped to place broad new issues on the national agenda, to elevate them to a level of  legitimate and pressing matters about which government should take affirmative action.”  Regarding educating government officials, he noted that, “</w:t>
      </w:r>
      <w:r w:rsidRPr="0064610C">
        <w:rPr>
          <w:rStyle w:val="StyleUnderline"/>
          <w:rFonts w:asciiTheme="minorHAnsi" w:hAnsiTheme="minorHAnsi"/>
          <w:highlight w:val="green"/>
        </w:rPr>
        <w:t>The educational impact</w:t>
      </w:r>
      <w:r w:rsidRPr="0064610C">
        <w:rPr>
          <w:rStyle w:val="StyleUnderline"/>
          <w:rFonts w:asciiTheme="minorHAnsi" w:hAnsiTheme="minorHAnsi"/>
        </w:rPr>
        <w:t xml:space="preserve"> of  commissions within government…</w:t>
      </w:r>
      <w:r w:rsidRPr="0064610C">
        <w:rPr>
          <w:rStyle w:val="StyleUnderline"/>
          <w:rFonts w:asciiTheme="minorHAnsi" w:hAnsiTheme="minorHAnsi"/>
          <w:highlight w:val="green"/>
        </w:rPr>
        <w:t>make it safer for congressmen and federal executives to  openly discuss or advocate a proposal</w:t>
      </w:r>
      <w:r w:rsidRPr="0064610C">
        <w:rPr>
          <w:rFonts w:asciiTheme="minorHAnsi" w:hAnsiTheme="minorHAnsi"/>
          <w:sz w:val="12"/>
        </w:rPr>
        <w:t xml:space="preserve"> that has been sanctioned by such an ‘august group’.”  </w:t>
      </w:r>
      <w:r w:rsidRPr="0064610C">
        <w:rPr>
          <w:rStyle w:val="StyleUnderline"/>
          <w:rFonts w:asciiTheme="minorHAnsi" w:hAnsiTheme="minorHAnsi"/>
        </w:rPr>
        <w:t>Commission reports have</w:t>
      </w:r>
      <w:r w:rsidRPr="0064610C">
        <w:rPr>
          <w:rFonts w:asciiTheme="minorHAnsi" w:hAnsiTheme="minorHAnsi"/>
          <w:sz w:val="12"/>
        </w:rPr>
        <w:t xml:space="preserve"> often </w:t>
      </w:r>
      <w:r w:rsidRPr="0064610C">
        <w:rPr>
          <w:rStyle w:val="StyleUnderline"/>
          <w:rFonts w:asciiTheme="minorHAnsi" w:hAnsiTheme="minorHAnsi"/>
        </w:rPr>
        <w:t>been so influential that they serve as milestones</w:t>
      </w:r>
      <w:r w:rsidRPr="0064610C">
        <w:rPr>
          <w:rFonts w:asciiTheme="minorHAnsi" w:hAnsiTheme="minorHAnsi"/>
          <w:sz w:val="12"/>
        </w:rPr>
        <w:t xml:space="preserve"> in affected  fields. Such reports have become source material for analysts, commentators, and even students,  particularly when commission reports are widely published and disseminated. Finally, by  serving on a commission, members also learn much about the issue, and about the process of  analyzing a problem and coming up with viable recommendations. Commissioners also learn  from one another.27  </w:t>
      </w:r>
    </w:p>
    <w:p w:rsidR="00A84BC4" w:rsidRPr="0064610C" w:rsidRDefault="00A84BC4" w:rsidP="00A84BC4">
      <w:pPr>
        <w:pStyle w:val="Heading4"/>
        <w:numPr>
          <w:ilvl w:val="0"/>
          <w:numId w:val="26"/>
        </w:numPr>
        <w:rPr>
          <w:rFonts w:asciiTheme="minorHAnsi" w:hAnsiTheme="minorHAnsi"/>
        </w:rPr>
      </w:pPr>
      <w:r w:rsidRPr="0064610C">
        <w:rPr>
          <w:rFonts w:asciiTheme="minorHAnsi" w:hAnsiTheme="minorHAnsi"/>
        </w:rPr>
        <w:t>Predictability—commissions are widely used and predictable and solvency advocate checks</w:t>
      </w:r>
    </w:p>
    <w:p w:rsidR="00A84BC4" w:rsidRPr="0064610C" w:rsidRDefault="00A84BC4" w:rsidP="00A84BC4">
      <w:pPr>
        <w:ind w:left="720"/>
        <w:rPr>
          <w:rStyle w:val="Style13ptBold"/>
          <w:rFonts w:asciiTheme="minorHAnsi" w:hAnsiTheme="minorHAnsi"/>
        </w:rPr>
      </w:pPr>
      <w:r w:rsidRPr="0064610C">
        <w:rPr>
          <w:rStyle w:val="Style13ptBold"/>
          <w:rFonts w:asciiTheme="minorHAnsi" w:hAnsiTheme="minorHAnsi"/>
        </w:rPr>
        <w:t>Campbell 01</w:t>
      </w:r>
    </w:p>
    <w:p w:rsidR="00A84BC4" w:rsidRPr="0064610C" w:rsidRDefault="00A84BC4" w:rsidP="00A84BC4">
      <w:pPr>
        <w:ind w:left="720"/>
        <w:rPr>
          <w:rStyle w:val="Style13ptBold"/>
          <w:rFonts w:asciiTheme="minorHAnsi" w:hAnsiTheme="minorHAnsi"/>
          <w:sz w:val="16"/>
          <w:szCs w:val="16"/>
        </w:rPr>
      </w:pPr>
      <w:r w:rsidRPr="0064610C">
        <w:rPr>
          <w:rStyle w:val="Style13ptBold"/>
          <w:rFonts w:asciiTheme="minorHAnsi" w:hAnsiTheme="min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rsidR="00A84BC4" w:rsidRPr="0064610C" w:rsidRDefault="00A84BC4" w:rsidP="00A84BC4">
      <w:pPr>
        <w:ind w:left="720"/>
        <w:rPr>
          <w:rFonts w:asciiTheme="minorHAnsi" w:hAnsiTheme="minorHAnsi"/>
          <w:sz w:val="16"/>
        </w:rPr>
      </w:pPr>
      <w:r w:rsidRPr="0064610C">
        <w:rPr>
          <w:rStyle w:val="Emphasis"/>
          <w:rFonts w:asciiTheme="minorHAnsi" w:hAnsiTheme="minorHAnsi"/>
        </w:rPr>
        <w:t xml:space="preserve">Ad hoc commissions as instruments of government have a long history. They are used by almost all units and levels of government for almost every conceivable task. </w:t>
      </w:r>
      <w:r w:rsidRPr="0064610C">
        <w:rPr>
          <w:rFonts w:asciiTheme="minorHAnsi" w:hAnsiTheme="minorHAnsi"/>
          <w:sz w:val="16"/>
        </w:rPr>
        <w:t xml:space="preserve">Ironically, </w:t>
      </w:r>
      <w:r w:rsidRPr="0064610C">
        <w:rPr>
          <w:rStyle w:val="StyleUnderline"/>
          <w:rFonts w:asciiTheme="minorHAnsi" w:hAnsiTheme="minorHAnsi"/>
        </w:rPr>
        <w:t>the use which Congress makes of commissions</w:t>
      </w:r>
      <w:r w:rsidRPr="0064610C">
        <w:rPr>
          <w:rFonts w:asciiTheme="minorHAnsi" w:hAnsiTheme="minorHAnsi"/>
          <w:sz w:val="16"/>
        </w:rPr>
        <w:t xml:space="preserve">— </w:t>
      </w:r>
      <w:r w:rsidRPr="0064610C">
        <w:rPr>
          <w:rStyle w:val="StyleUnderline"/>
          <w:rFonts w:asciiTheme="minorHAnsi" w:hAnsiTheme="minorHAnsi"/>
        </w:rPr>
        <w:t>preparing the groundwork for legislation, bringing public issues into the spotlight, whipping legislation into shape, and giving priority to the consideration of complex, technical, and critical developments</w:t>
      </w:r>
      <w:r w:rsidRPr="0064610C">
        <w:rPr>
          <w:rFonts w:asciiTheme="minorHAnsi" w:hAnsiTheme="minorHAnsi"/>
          <w:sz w:val="16"/>
        </w:rPr>
        <w:t xml:space="preserve">— receives relatively little attention from political scientists. As noted in earlier chapters, following the logic of rational choice theory, individual decisions to delegate are occasioned by imperfect information; </w:t>
      </w:r>
      <w:r w:rsidRPr="0064610C">
        <w:rPr>
          <w:rStyle w:val="StyleUnderline"/>
          <w:rFonts w:asciiTheme="minorHAnsi" w:hAnsiTheme="minorHAnsi"/>
        </w:rPr>
        <w:t>legislators</w:t>
      </w:r>
      <w:r w:rsidRPr="0064610C">
        <w:rPr>
          <w:rFonts w:asciiTheme="minorHAnsi" w:hAnsiTheme="minorHAnsi"/>
          <w:sz w:val="16"/>
        </w:rPr>
        <w:t xml:space="preserve"> who want to develop effective policies, but who lack the necessary expertise, </w:t>
      </w:r>
      <w:r w:rsidRPr="0064610C">
        <w:rPr>
          <w:rStyle w:val="StyleUnderline"/>
          <w:rFonts w:asciiTheme="minorHAnsi" w:hAnsiTheme="minorHAnsi"/>
        </w:rPr>
        <w:t>often delegate fact-finding and policy development.</w:t>
      </w:r>
      <w:r w:rsidRPr="0064610C">
        <w:rPr>
          <w:rFonts w:asciiTheme="minorHAnsi" w:hAnsiTheme="minorHAnsi"/>
          <w:sz w:val="16"/>
        </w:rPr>
        <w:t xml:space="preserve"> Others contend that some commissions are set up to shift blame in order to maximize benefits and minimize losses. </w:t>
      </w:r>
    </w:p>
    <w:p w:rsidR="00A84BC4" w:rsidRPr="0064610C" w:rsidRDefault="00A84BC4" w:rsidP="00A84BC4">
      <w:pPr>
        <w:pStyle w:val="Heading4"/>
        <w:numPr>
          <w:ilvl w:val="0"/>
          <w:numId w:val="26"/>
        </w:numPr>
        <w:rPr>
          <w:rFonts w:asciiTheme="minorHAnsi" w:hAnsiTheme="minorHAnsi" w:cs="Times New Roman"/>
        </w:rPr>
      </w:pPr>
      <w:r w:rsidRPr="0064610C">
        <w:rPr>
          <w:rFonts w:asciiTheme="minorHAnsi" w:hAnsiTheme="minorHAnsi" w:cs="Times New Roman"/>
        </w:rPr>
        <w:t>At worse, reject the argument, not the team</w:t>
      </w:r>
    </w:p>
    <w:p w:rsidR="00A84BC4" w:rsidRPr="0064610C" w:rsidRDefault="00A84BC4" w:rsidP="00A84BC4">
      <w:pPr>
        <w:pStyle w:val="Heading3"/>
        <w:rPr>
          <w:rFonts w:asciiTheme="minorHAnsi" w:hAnsiTheme="minorHAnsi"/>
        </w:rPr>
      </w:pPr>
      <w:r w:rsidRPr="0064610C">
        <w:rPr>
          <w:rFonts w:asciiTheme="minorHAnsi" w:hAnsiTheme="minorHAnsi"/>
        </w:rPr>
        <w:t>2NC AT Certainty</w:t>
      </w:r>
    </w:p>
    <w:p w:rsidR="00A84BC4" w:rsidRPr="0064610C" w:rsidRDefault="00A84BC4" w:rsidP="00A84BC4">
      <w:pPr>
        <w:pStyle w:val="Heading4"/>
        <w:rPr>
          <w:rFonts w:asciiTheme="minorHAnsi" w:hAnsiTheme="minorHAnsi"/>
        </w:rPr>
      </w:pPr>
      <w:r w:rsidRPr="0064610C">
        <w:rPr>
          <w:rFonts w:asciiTheme="minorHAnsi" w:hAnsiTheme="minorHAnsi"/>
        </w:rPr>
        <w:t>Counterplan solves your certainty args—expertise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Campbell 01</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rsidR="00A84BC4" w:rsidRPr="0064610C" w:rsidRDefault="00A84BC4" w:rsidP="00A84BC4">
      <w:pPr>
        <w:rPr>
          <w:rStyle w:val="StyleUnderline"/>
          <w:rFonts w:asciiTheme="minorHAnsi" w:hAnsiTheme="minorHAnsi"/>
        </w:rPr>
      </w:pPr>
      <w:r w:rsidRPr="0064610C">
        <w:rPr>
          <w:rStyle w:val="StyleUnderline"/>
          <w:rFonts w:asciiTheme="minorHAnsi" w:hAnsiTheme="minorHAnsi"/>
        </w:rPr>
        <w:t>By delegating some of its policymaking authority to “expertise commissions,” Congress creates institutions that reduce uncertainty. Tremendous gains accrue as a result of delegating tasks to other organizations with a comparative advantage in performing them. Commissions</w:t>
      </w:r>
      <w:r w:rsidRPr="0064610C">
        <w:rPr>
          <w:rFonts w:asciiTheme="minorHAnsi" w:hAnsiTheme="minorHAnsi"/>
          <w:sz w:val="16"/>
        </w:rPr>
        <w:t xml:space="preserve"> are especially adaptable devices for addressing problems that do not fall neatly within committees’ jurisdictional boundaries. They </w:t>
      </w:r>
      <w:r w:rsidRPr="0064610C">
        <w:rPr>
          <w:rStyle w:val="StyleUnderline"/>
          <w:rFonts w:asciiTheme="minorHAnsi" w:hAnsiTheme="minorHAnsi"/>
        </w:rPr>
        <w:t xml:space="preserve">can complement and supplement the regular committees. </w:t>
      </w:r>
      <w:r w:rsidRPr="0064610C">
        <w:rPr>
          <w:rFonts w:asciiTheme="minorHAnsi" w:hAnsiTheme="minorHAnsi"/>
          <w:sz w:val="16"/>
        </w:rPr>
        <w:t xml:space="preserve">In the 1990s, it became apparent that committees were ailing— beset by mounting workloads, duplication and jurisdictional battles, and conflicts between program and funding panels. But </w:t>
      </w:r>
      <w:r w:rsidRPr="0064610C">
        <w:rPr>
          <w:rStyle w:val="StyleUnderline"/>
          <w:rFonts w:asciiTheme="minorHAnsi" w:hAnsiTheme="minorHAnsi"/>
        </w:rPr>
        <w:t>relevant expertise can be mobilized by a commission that brings specialized information to its tasks, especially if commission members and staff are selected on the basis of education, their training, and their experience in the area which cross-cut the responsibilities of several standing committees.</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AT Commissions Bad</w:t>
      </w:r>
    </w:p>
    <w:p w:rsidR="00A84BC4" w:rsidRPr="0064610C" w:rsidRDefault="00A84BC4" w:rsidP="00A84BC4">
      <w:pPr>
        <w:pStyle w:val="Heading4"/>
        <w:rPr>
          <w:rFonts w:asciiTheme="minorHAnsi" w:hAnsiTheme="minorHAnsi"/>
        </w:rPr>
      </w:pPr>
      <w:r w:rsidRPr="0064610C">
        <w:rPr>
          <w:rFonts w:asciiTheme="minorHAnsi" w:hAnsiTheme="minorHAnsi"/>
        </w:rPr>
        <w:t>No disads—commissions are inevitable due to Congressional structure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Campbell 01</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Others see congressional delegation as unavoidable</w:t>
      </w:r>
      <w:r w:rsidRPr="0064610C">
        <w:rPr>
          <w:rFonts w:asciiTheme="minorHAnsi" w:hAnsiTheme="minorHAnsi"/>
          <w:sz w:val="16"/>
        </w:rPr>
        <w:t xml:space="preserve"> (and even desirable) </w:t>
      </w:r>
      <w:r w:rsidRPr="0064610C">
        <w:rPr>
          <w:rStyle w:val="StyleUnderline"/>
          <w:rFonts w:asciiTheme="minorHAnsi" w:hAnsiTheme="minorHAnsi"/>
        </w:rPr>
        <w:t xml:space="preserve">in light of basic structural flaws in the design of Congress. </w:t>
      </w:r>
      <w:r w:rsidRPr="0064610C">
        <w:rPr>
          <w:rFonts w:asciiTheme="minorHAnsi" w:hAnsiTheme="minorHAnsi"/>
          <w:sz w:val="16"/>
        </w:rPr>
        <w:t>61 They argue that Con</w:t>
      </w:r>
      <w:r w:rsidRPr="0064610C">
        <w:rPr>
          <w:rStyle w:val="Emphasis"/>
          <w:rFonts w:asciiTheme="minorHAnsi" w:hAnsiTheme="minorHAnsi"/>
        </w:rPr>
        <w:t>gress is incapable of crafting policies that address the full complexity of modern-day problems.</w:t>
      </w:r>
      <w:r w:rsidRPr="0064610C">
        <w:rPr>
          <w:rFonts w:asciiTheme="minorHAnsi" w:hAnsiTheme="minorHAnsi"/>
          <w:sz w:val="16"/>
        </w:rPr>
        <w:t xml:space="preserve"> 62 Another charge is that </w:t>
      </w:r>
      <w:r w:rsidRPr="0064610C">
        <w:rPr>
          <w:rStyle w:val="StyleUnderline"/>
          <w:rFonts w:asciiTheme="minorHAnsi" w:hAnsiTheme="minorHAnsi"/>
        </w:rPr>
        <w:t>congressional action can be stymied at several junctures in the legislative policymaking process. Congress is decentralized, having few mechanisms for integrating or coordinating its policy decisions</w:t>
      </w:r>
      <w:r w:rsidRPr="0064610C">
        <w:rPr>
          <w:rFonts w:asciiTheme="minorHAnsi" w:hAnsiTheme="minorHAnsi"/>
          <w:sz w:val="16"/>
        </w:rPr>
        <w:t xml:space="preserve">; it is an institution of bargaining, consensus-seeking, and compromise. </w:t>
      </w:r>
      <w:r w:rsidRPr="0064610C">
        <w:rPr>
          <w:rStyle w:val="StyleUnderline"/>
          <w:rFonts w:asciiTheme="minorHAnsi" w:hAnsiTheme="minorHAnsi"/>
        </w:rPr>
        <w:t>The logic of delegation is broad: to fashion solutions to tough problems, to broker disputes, to build consensus, and to keep fragile coalitions together.</w:t>
      </w:r>
      <w:r w:rsidRPr="0064610C">
        <w:rPr>
          <w:rFonts w:asciiTheme="minorHAnsi" w:hAnsiTheme="minorHAnsi"/>
          <w:sz w:val="16"/>
        </w:rPr>
        <w:t xml:space="preserve"> The commission co-opts the most publicly ideological and privately pragmatic, the liberal left and the conservative right. Leaders of both parties or their designated representatives can negotiate a deal without the media, the public, or interest groups present. When deliberations are private, parties can make offers without being denounced either by their opponents or by affected groups. Removing external contact reduces the opportunity to use an offer from the other side to curry favor with constituents. </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AT Congress Doesn’t Pass Recommendations</w:t>
      </w:r>
    </w:p>
    <w:p w:rsidR="00A84BC4" w:rsidRPr="0064610C" w:rsidRDefault="00A84BC4" w:rsidP="00A84BC4">
      <w:pPr>
        <w:pStyle w:val="Heading4"/>
        <w:rPr>
          <w:rFonts w:asciiTheme="minorHAnsi" w:hAnsiTheme="minorHAnsi"/>
        </w:rPr>
      </w:pPr>
      <w:r w:rsidRPr="0064610C">
        <w:rPr>
          <w:rFonts w:asciiTheme="minorHAnsi" w:hAnsiTheme="minorHAnsi"/>
        </w:rPr>
        <w:t>Recommendations are passed—either bipartisan or perceived as non-partisan</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Glassman and Straus 15</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rsidR="00A84BC4" w:rsidRPr="0064610C" w:rsidRDefault="00A84BC4" w:rsidP="00A84BC4">
      <w:pPr>
        <w:rPr>
          <w:rStyle w:val="StyleUnderline"/>
          <w:rFonts w:asciiTheme="minorHAnsi" w:hAnsiTheme="minorHAnsi"/>
        </w:rPr>
      </w:pPr>
      <w:r w:rsidRPr="0064610C">
        <w:rPr>
          <w:rFonts w:asciiTheme="minorHAnsi" w:hAnsiTheme="minorHAnsi"/>
          <w:sz w:val="16"/>
        </w:rPr>
        <w:t>Reducing Partisanship</w:t>
      </w:r>
      <w:r w:rsidRPr="0064610C">
        <w:rPr>
          <w:rStyle w:val="StyleUnderline"/>
          <w:rFonts w:asciiTheme="minorHAnsi" w:hAnsiTheme="minorHAnsi"/>
        </w:rPr>
        <w:t xml:space="preserve"> Solutions to policy problems produced within the normal legislative process may also suffer politically from charges of partisanship.30 Similar charges may be made against investigations conducted by Congress.</w:t>
      </w:r>
      <w:r w:rsidRPr="0064610C">
        <w:rPr>
          <w:rFonts w:asciiTheme="minorHAnsi" w:hAnsiTheme="minorHAnsi"/>
          <w:sz w:val="16"/>
        </w:rPr>
        <w:t xml:space="preserve">31 </w:t>
      </w:r>
      <w:r w:rsidRPr="0064610C">
        <w:rPr>
          <w:rStyle w:val="Emphasis"/>
          <w:rFonts w:asciiTheme="minorHAnsi" w:hAnsiTheme="minorHAnsi"/>
        </w:rPr>
        <w:t>The non-partisan or bipartisan character of most congressional commissions may make their findings and recommendations less susceptible to such charges and more politically acceptable to diverse viewpoints. The bipartisan or nonpartisan arrangement can potentially give their recommendations strong credibility, both in Congress and among the public, even when dealing with divisive issues of public policy.</w:t>
      </w:r>
      <w:r w:rsidRPr="0064610C">
        <w:rPr>
          <w:rFonts w:asciiTheme="minorHAnsi" w:hAnsiTheme="minorHAnsi"/>
          <w:sz w:val="16"/>
        </w:rPr>
        <w:t xml:space="preserve">32 </w:t>
      </w:r>
      <w:r w:rsidRPr="0064610C">
        <w:rPr>
          <w:rStyle w:val="StyleUnderline"/>
          <w:rFonts w:asciiTheme="minorHAnsi" w:hAnsiTheme="minorHAnsi"/>
        </w:rPr>
        <w:t>Commissions may also give political factions space to negotiate compromises in good faith, bypassing the short-term tactical political maneuvers that accompany public negotiations.</w:t>
      </w:r>
      <w:r w:rsidRPr="0064610C">
        <w:rPr>
          <w:rFonts w:asciiTheme="minorHAnsi" w:hAnsiTheme="minorHAnsi"/>
          <w:sz w:val="16"/>
        </w:rPr>
        <w:t>33</w:t>
      </w:r>
      <w:r w:rsidRPr="0064610C">
        <w:rPr>
          <w:rStyle w:val="StyleUnderline"/>
          <w:rFonts w:asciiTheme="minorHAnsi" w:hAnsiTheme="minorHAnsi"/>
        </w:rPr>
        <w:t xml:space="preserve"> Similarly, because commission members are not elected, they may be better suited to suggesting unpopular, but necessary, policy solutions.</w:t>
      </w:r>
      <w:r w:rsidRPr="0064610C">
        <w:rPr>
          <w:rFonts w:asciiTheme="minorHAnsi" w:hAnsiTheme="minorHAnsi"/>
          <w:sz w:val="16"/>
        </w:rPr>
        <w:t xml:space="preserve">34 </w:t>
      </w:r>
    </w:p>
    <w:p w:rsidR="00A84BC4" w:rsidRPr="0064610C" w:rsidRDefault="00A84BC4" w:rsidP="00A84BC4">
      <w:pPr>
        <w:pStyle w:val="Heading4"/>
        <w:rPr>
          <w:rFonts w:asciiTheme="minorHAnsi" w:hAnsiTheme="minorHAnsi"/>
        </w:rPr>
      </w:pPr>
      <w:r w:rsidRPr="0064610C">
        <w:rPr>
          <w:rFonts w:asciiTheme="minorHAnsi" w:hAnsiTheme="minorHAnsi"/>
        </w:rPr>
        <w:t>Recommendations are passed—BRAC Commission proves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Fiscal Seminar 9</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(The Fiscal Seminar is a group of scholars who meet on a regular basis, under the auspices of The Brookings Institution and The Heritage Foundation, to discuss federal budget and fiscal policy issues. The members of the Fiscal Seminar acknowledge the contributions of Paul Cullinan, a former colleague and Brookings scholar, in the development of this paper, and the editorial assistance of Emily Monea. “THE POTENTIAL ROLE OF ENTITLEMENT OR BUDGET COMMISSIONS IN ADDRESSING LONG-TERM BUDGET PROBLEMS,” The Fiscal Seminar. 06-2009.)</w:t>
      </w:r>
    </w:p>
    <w:p w:rsidR="00A84BC4" w:rsidRPr="0064610C" w:rsidRDefault="00A84BC4" w:rsidP="00A84BC4">
      <w:pPr>
        <w:rPr>
          <w:rFonts w:asciiTheme="minorHAnsi" w:hAnsiTheme="minorHAnsi"/>
          <w:sz w:val="16"/>
        </w:rPr>
      </w:pPr>
      <w:r w:rsidRPr="0064610C">
        <w:rPr>
          <w:rFonts w:asciiTheme="minorHAnsi" w:hAnsiTheme="minorHAnsi"/>
          <w:sz w:val="16"/>
        </w:rPr>
        <w:t xml:space="preserve">On the other hand, </w:t>
      </w:r>
      <w:r w:rsidRPr="0064610C">
        <w:rPr>
          <w:rStyle w:val="StyleUnderline"/>
          <w:rFonts w:asciiTheme="minorHAnsi" w:hAnsiTheme="minorHAnsi"/>
        </w:rPr>
        <w:t xml:space="preserve">the success of BRAC seems to have resulted </w:t>
      </w:r>
      <w:r w:rsidRPr="0064610C">
        <w:rPr>
          <w:rFonts w:asciiTheme="minorHAnsi" w:hAnsiTheme="minorHAnsi"/>
          <w:sz w:val="16"/>
        </w:rPr>
        <w:t>more</w:t>
      </w:r>
      <w:r w:rsidRPr="0064610C">
        <w:rPr>
          <w:rStyle w:val="StyleUnderline"/>
          <w:rFonts w:asciiTheme="minorHAnsi" w:hAnsiTheme="minorHAnsi"/>
        </w:rPr>
        <w:t xml:space="preserve"> from the defined structure and process of the commission.</w:t>
      </w:r>
      <w:r w:rsidRPr="0064610C">
        <w:rPr>
          <w:rFonts w:asciiTheme="minorHAnsi" w:hAnsiTheme="minorHAnsi"/>
          <w:sz w:val="16"/>
        </w:rPr>
        <w:t xml:space="preserve">5 Under BRAC, </w:t>
      </w:r>
      <w:r w:rsidRPr="0064610C">
        <w:rPr>
          <w:rStyle w:val="StyleUnderline"/>
          <w:rFonts w:asciiTheme="minorHAnsi" w:hAnsiTheme="minorHAnsi"/>
        </w:rPr>
        <w:t>a package of recommendations originated with the D</w:t>
      </w:r>
      <w:r w:rsidRPr="0064610C">
        <w:rPr>
          <w:rFonts w:asciiTheme="minorHAnsi" w:hAnsiTheme="minorHAnsi"/>
          <w:sz w:val="16"/>
        </w:rPr>
        <w:t xml:space="preserve">epartment </w:t>
      </w:r>
      <w:r w:rsidRPr="0064610C">
        <w:rPr>
          <w:rStyle w:val="StyleUnderline"/>
          <w:rFonts w:asciiTheme="minorHAnsi" w:hAnsiTheme="minorHAnsi"/>
        </w:rPr>
        <w:t>o</w:t>
      </w:r>
      <w:r w:rsidRPr="0064610C">
        <w:rPr>
          <w:rFonts w:asciiTheme="minorHAnsi" w:hAnsiTheme="minorHAnsi"/>
          <w:sz w:val="16"/>
        </w:rPr>
        <w:t xml:space="preserve">f </w:t>
      </w:r>
      <w:r w:rsidRPr="0064610C">
        <w:rPr>
          <w:rStyle w:val="StyleUnderline"/>
          <w:rFonts w:asciiTheme="minorHAnsi" w:hAnsiTheme="minorHAnsi"/>
        </w:rPr>
        <w:t>D</w:t>
      </w:r>
      <w:r w:rsidRPr="0064610C">
        <w:rPr>
          <w:rFonts w:asciiTheme="minorHAnsi" w:hAnsiTheme="minorHAnsi"/>
          <w:sz w:val="16"/>
        </w:rPr>
        <w:t xml:space="preserve">efense, </w:t>
      </w:r>
      <w:r w:rsidRPr="0064610C">
        <w:rPr>
          <w:rStyle w:val="StyleUnderline"/>
          <w:rFonts w:asciiTheme="minorHAnsi" w:hAnsiTheme="minorHAnsi"/>
        </w:rPr>
        <w:t>was modified by the</w:t>
      </w:r>
      <w:r w:rsidRPr="0064610C">
        <w:rPr>
          <w:rFonts w:asciiTheme="minorHAnsi" w:hAnsiTheme="minorHAnsi"/>
          <w:sz w:val="16"/>
        </w:rPr>
        <w:t xml:space="preserve"> BRAC </w:t>
      </w:r>
      <w:r w:rsidRPr="0064610C">
        <w:rPr>
          <w:rStyle w:val="StyleUnderline"/>
          <w:rFonts w:asciiTheme="minorHAnsi" w:hAnsiTheme="minorHAnsi"/>
        </w:rPr>
        <w:t>commission</w:t>
      </w:r>
      <w:r w:rsidRPr="0064610C">
        <w:rPr>
          <w:rFonts w:asciiTheme="minorHAnsi" w:hAnsiTheme="minorHAnsi"/>
          <w:sz w:val="16"/>
        </w:rPr>
        <w:t xml:space="preserve">, and was then reviewed by the President. </w:t>
      </w:r>
      <w:r w:rsidRPr="0064610C">
        <w:rPr>
          <w:rStyle w:val="StyleUnderline"/>
          <w:rFonts w:asciiTheme="minorHAnsi" w:hAnsiTheme="minorHAnsi"/>
        </w:rPr>
        <w:t>Congress</w:t>
      </w:r>
      <w:r w:rsidRPr="0064610C">
        <w:rPr>
          <w:rFonts w:asciiTheme="minorHAnsi" w:hAnsiTheme="minorHAnsi"/>
          <w:sz w:val="16"/>
        </w:rPr>
        <w:t xml:space="preserve"> then </w:t>
      </w:r>
      <w:r w:rsidRPr="0064610C">
        <w:rPr>
          <w:rStyle w:val="StyleUnderline"/>
          <w:rFonts w:asciiTheme="minorHAnsi" w:hAnsiTheme="minorHAnsi"/>
        </w:rPr>
        <w:t>had to consider the package as a whole</w:t>
      </w:r>
      <w:r w:rsidRPr="0064610C">
        <w:rPr>
          <w:rFonts w:asciiTheme="minorHAnsi" w:hAnsiTheme="minorHAnsi"/>
          <w:sz w:val="16"/>
        </w:rPr>
        <w:t xml:space="preserve"> with no amendments allowed; </w:t>
      </w:r>
      <w:r w:rsidRPr="0064610C">
        <w:rPr>
          <w:rStyle w:val="StyleUnderline"/>
          <w:rFonts w:asciiTheme="minorHAnsi" w:hAnsiTheme="minorHAnsi"/>
        </w:rPr>
        <w:t>if it failed to pass a resolution of disapproval, the recommendations would be implemented as if they had been enacted in law. Not one of the five sets of BRAC recommendations has been rejected by the Congress.</w:t>
      </w:r>
      <w:r w:rsidRPr="0064610C">
        <w:rPr>
          <w:rFonts w:asciiTheme="minorHAnsi" w:hAnsiTheme="minorHAnsi"/>
          <w:sz w:val="16"/>
        </w:rPr>
        <w:t xml:space="preserve">6, </w:t>
      </w:r>
    </w:p>
    <w:p w:rsidR="00A84BC4" w:rsidRPr="0064610C" w:rsidRDefault="00A84BC4" w:rsidP="00A84BC4">
      <w:pPr>
        <w:pStyle w:val="Heading3"/>
        <w:rPr>
          <w:rFonts w:asciiTheme="minorHAnsi" w:hAnsiTheme="minorHAnsi"/>
        </w:rPr>
      </w:pPr>
      <w:r w:rsidRPr="0064610C">
        <w:rPr>
          <w:rFonts w:asciiTheme="minorHAnsi" w:hAnsiTheme="minorHAnsi"/>
        </w:rPr>
        <w:t>2NC AT No Authority</w:t>
      </w:r>
    </w:p>
    <w:p w:rsidR="00A84BC4" w:rsidRPr="0064610C" w:rsidRDefault="00A84BC4" w:rsidP="00A84BC4">
      <w:pPr>
        <w:pStyle w:val="Heading4"/>
        <w:rPr>
          <w:rFonts w:asciiTheme="minorHAnsi" w:hAnsiTheme="minorHAnsi"/>
        </w:rPr>
      </w:pPr>
      <w:r w:rsidRPr="0064610C">
        <w:rPr>
          <w:rFonts w:asciiTheme="minorHAnsi" w:hAnsiTheme="minorHAnsi"/>
        </w:rPr>
        <w:t>Commissions have broad authority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Campbell 01</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Congressional </w:t>
      </w:r>
      <w:r w:rsidRPr="0064610C">
        <w:rPr>
          <w:rStyle w:val="StyleUnderline"/>
          <w:rFonts w:asciiTheme="minorHAnsi" w:hAnsiTheme="minorHAnsi"/>
        </w:rPr>
        <w:t>commissions</w:t>
      </w:r>
      <w:r w:rsidRPr="0064610C">
        <w:rPr>
          <w:rFonts w:asciiTheme="minorHAnsi" w:hAnsiTheme="minorHAnsi"/>
          <w:sz w:val="16"/>
        </w:rPr>
        <w:t xml:space="preserve"> have reached the point where they </w:t>
      </w:r>
      <w:r w:rsidRPr="0064610C">
        <w:rPr>
          <w:rStyle w:val="StyleUnderline"/>
          <w:rFonts w:asciiTheme="minorHAnsi" w:hAnsiTheme="minorHAnsi"/>
        </w:rPr>
        <w:t>can take over various</w:t>
      </w:r>
      <w:r w:rsidRPr="0064610C">
        <w:rPr>
          <w:rFonts w:asciiTheme="minorHAnsi" w:hAnsiTheme="minorHAnsi"/>
          <w:sz w:val="16"/>
        </w:rPr>
        <w:t xml:space="preserve"> fact-finding </w:t>
      </w:r>
      <w:r w:rsidRPr="0064610C">
        <w:rPr>
          <w:rStyle w:val="StyleUnderline"/>
          <w:rFonts w:asciiTheme="minorHAnsi" w:hAnsiTheme="minorHAnsi"/>
        </w:rPr>
        <w:t>functions formerly performed by Congress itself. Once</w:t>
      </w:r>
      <w:r w:rsidRPr="0064610C">
        <w:rPr>
          <w:rFonts w:asciiTheme="minorHAnsi" w:hAnsiTheme="minorHAnsi"/>
          <w:sz w:val="16"/>
        </w:rPr>
        <w:t xml:space="preserve"> the </w:t>
      </w:r>
      <w:r w:rsidRPr="0064610C">
        <w:rPr>
          <w:rStyle w:val="StyleUnderline"/>
          <w:rFonts w:asciiTheme="minorHAnsi" w:hAnsiTheme="minorHAnsi"/>
        </w:rPr>
        <w:t>facts have been found by a commission, it is possible for Congress to subject those facts to the scrutiny of cross-examination and debate.</w:t>
      </w:r>
      <w:r w:rsidRPr="0064610C">
        <w:rPr>
          <w:rFonts w:asciiTheme="minorHAnsi" w:hAnsiTheme="minorHAnsi"/>
          <w:sz w:val="16"/>
        </w:rPr>
        <w:t xml:space="preserve"> And if the findings stand up under such scrutiny, there remains for Congress the major task of determining the policy to be adopted with reference to the known factual situation. Once it was clear, for example, that the acquired immune deficiency syndrome (AIDS) yielded an extraordinary range of newfound political and practical difficulties, the need for legislative action was readily apparent. The question that remained was one of policy: how to prevent the spread of AIDS. Should it be by accelerated research? By public education? By facilitating housing support for people living with AIDS? Or by implementing a program of AIDS counseling and testing? The AIDS Commission could help Congress answer such questions.</w:t>
      </w:r>
    </w:p>
    <w:p w:rsidR="00A84BC4" w:rsidRPr="0064610C" w:rsidRDefault="00A84BC4" w:rsidP="00A84BC4">
      <w:pPr>
        <w:pStyle w:val="Heading3"/>
        <w:rPr>
          <w:rFonts w:asciiTheme="minorHAnsi" w:hAnsiTheme="minorHAnsi"/>
        </w:rPr>
      </w:pPr>
      <w:r w:rsidRPr="0064610C">
        <w:rPr>
          <w:rFonts w:asciiTheme="minorHAnsi" w:hAnsiTheme="minorHAnsi"/>
        </w:rPr>
        <w:t>2NC AT Perception</w:t>
      </w:r>
    </w:p>
    <w:p w:rsidR="00A84BC4" w:rsidRPr="0064610C" w:rsidRDefault="00A84BC4" w:rsidP="00A84BC4">
      <w:pPr>
        <w:pStyle w:val="Heading4"/>
        <w:rPr>
          <w:rFonts w:asciiTheme="minorHAnsi" w:hAnsiTheme="minorHAnsi"/>
        </w:rPr>
      </w:pPr>
      <w:r w:rsidRPr="0064610C">
        <w:rPr>
          <w:rFonts w:asciiTheme="minorHAnsi" w:hAnsiTheme="minorHAnsi"/>
        </w:rPr>
        <w:t>CP solves your perception arguments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Glassman and Straus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Raising Visibility </w:t>
      </w:r>
      <w:r w:rsidRPr="0064610C">
        <w:rPr>
          <w:rStyle w:val="Emphasis"/>
          <w:rFonts w:asciiTheme="minorHAnsi" w:hAnsiTheme="minorHAnsi"/>
        </w:rPr>
        <w:t>By establishing a commission, Congress can often provide a highly visible forum for important issues that might otherwise receive scant attention</w:t>
      </w:r>
      <w:r w:rsidRPr="0064610C">
        <w:rPr>
          <w:rFonts w:asciiTheme="minorHAnsi" w:hAnsiTheme="minorHAnsi"/>
          <w:sz w:val="16"/>
        </w:rPr>
        <w:t xml:space="preserve"> from the public.38 </w:t>
      </w:r>
      <w:r w:rsidRPr="0064610C">
        <w:rPr>
          <w:rStyle w:val="StyleUnderline"/>
          <w:rFonts w:asciiTheme="minorHAnsi" w:hAnsiTheme="minorHAnsi"/>
        </w:rPr>
        <w:t>Commissions often are composed of notable public figures, allowing personal prestige to be transferred to policy solutions.</w:t>
      </w:r>
      <w:r w:rsidRPr="0064610C">
        <w:rPr>
          <w:rFonts w:asciiTheme="minorHAnsi" w:hAnsiTheme="minorHAnsi"/>
          <w:sz w:val="16"/>
        </w:rPr>
        <w:t xml:space="preserve">39 </w:t>
      </w:r>
      <w:r w:rsidRPr="0064610C">
        <w:rPr>
          <w:rStyle w:val="Emphasis"/>
          <w:rFonts w:asciiTheme="minorHAnsi" w:hAnsiTheme="minorHAnsi"/>
        </w:rPr>
        <w:t>Meetings and press releases from a commission may receive significantly more attention in the media than corresponding information coming directly from members of congressional committees.</w:t>
      </w:r>
      <w:r w:rsidRPr="0064610C">
        <w:rPr>
          <w:rFonts w:asciiTheme="minorHAnsi" w:hAnsiTheme="minorHAnsi"/>
          <w:sz w:val="16"/>
        </w:rPr>
        <w:t xml:space="preserve"> Upon completion of a commission’s work product, </w:t>
      </w:r>
      <w:r w:rsidRPr="0064610C">
        <w:rPr>
          <w:rStyle w:val="StyleUnderline"/>
          <w:rFonts w:asciiTheme="minorHAnsi" w:hAnsiTheme="minorHAnsi"/>
        </w:rPr>
        <w:t>public attention may be temporarily focused on a topic that otherwise would receive scant attention</w:t>
      </w:r>
      <w:r w:rsidRPr="0064610C">
        <w:rPr>
          <w:rFonts w:asciiTheme="minorHAnsi" w:hAnsiTheme="minorHAnsi"/>
          <w:sz w:val="16"/>
        </w:rPr>
        <w:t>, thus increasing the probability of congressional action within the policy area.40</w:t>
      </w:r>
    </w:p>
    <w:p w:rsidR="00A84BC4" w:rsidRPr="0064610C" w:rsidRDefault="00A84BC4" w:rsidP="00A84BC4">
      <w:pPr>
        <w:rPr>
          <w:rFonts w:asciiTheme="minorHAnsi" w:hAnsiTheme="minorHAnsi"/>
        </w:rPr>
      </w:pPr>
    </w:p>
    <w:p w:rsidR="00A84BC4" w:rsidRPr="0064610C" w:rsidRDefault="00A84BC4" w:rsidP="00A84BC4">
      <w:pPr>
        <w:pStyle w:val="Heading2"/>
        <w:rPr>
          <w:rFonts w:asciiTheme="minorHAnsi" w:hAnsiTheme="minorHAnsi"/>
        </w:rPr>
      </w:pPr>
      <w:r w:rsidRPr="0064610C">
        <w:rPr>
          <w:rFonts w:asciiTheme="minorHAnsi" w:hAnsiTheme="minorHAnsi"/>
        </w:rPr>
        <w:t>Private Sector CP</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Counterplan: the private sector should implement and enforce default encryption standards on a level equivalent with those announced by Apple in 2014.</w:t>
      </w:r>
    </w:p>
    <w:p w:rsidR="00A84BC4" w:rsidRPr="0064610C" w:rsidRDefault="00A84BC4" w:rsidP="00A84BC4">
      <w:pPr>
        <w:pStyle w:val="Heading4"/>
        <w:rPr>
          <w:rFonts w:asciiTheme="minorHAnsi" w:hAnsiTheme="minorHAnsi"/>
        </w:rPr>
      </w:pPr>
      <w:r w:rsidRPr="0064610C">
        <w:rPr>
          <w:rFonts w:asciiTheme="minorHAnsi" w:hAnsiTheme="minorHAnsi"/>
        </w:rPr>
        <w:t>Apple’s new standards are unhackable even by Apple—eliminates backdoors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Green 10/4</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(Green, Matthew D. Matthew D. Green is an Assistant Research Professor at the Johns Hopkins Information Security Institute. He completed his PhD in 2008.  His research includes techniques for privacy-enhanced information storage, anonymous payment systems, and bilinear map-based cryptography.  "A Few Thoughts on Cryptographic Engineering: Why can't Apple decrypt your iPhone?” 10-4-2014. http://blog.cryptographyengineering.com/2014/10/why-cant-apple-decrypt-your-iphone.html//ghs-kw)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In the rest of this post I'm going to talk about how these protections may work and how </w:t>
      </w:r>
      <w:r w:rsidRPr="0064610C">
        <w:rPr>
          <w:rStyle w:val="Emphasis"/>
          <w:rFonts w:asciiTheme="minorHAnsi" w:hAnsiTheme="minorHAnsi"/>
        </w:rPr>
        <w:t xml:space="preserve">Apple can realistically claim not to possess a back door. </w:t>
      </w:r>
      <w:r w:rsidRPr="0064610C">
        <w:rPr>
          <w:rFonts w:asciiTheme="minorHAnsi" w:hAnsiTheme="minorHAnsi"/>
          <w:sz w:val="16"/>
        </w:rPr>
        <w:t xml:space="preserve">One caveat: I should probably point out that Apple isn't known for showing up at parties and bragging about their technology -- so while a fair amount of this is based on published information provided by Apple, some of it is speculation. I'll try to be clear where one ends and the other begins. Password-based encryption 101 Normal password-based file encryption systems take in a password from a user, then apply a key derivation function (KDF) that converts a password (and some salt) into an encryption key. This approach doesn't require any specialized hardware, so it can be securely implemented purely in software provided that (1) the software is honest and well-written, and (2) the chosen password is strong, i.e., hard to guess. The problem here is that nobody ever chooses strong passwords. In fact, since most passwords are terrible, it's usually possible for an attacker to break the encryption by working through a 'dictionary' of likely passwords and testing to see if any decrypt the data. To make this really efficient, password crackers often use special-purpose hardware that takes advantage of parallelization (using FPGAs or GPUs) to massively speed up the process. Thus a common defense against cracking is to use a 'slow' key derivation function like PBKDF2 or scrypt. Each of these algorithms is designed to be deliberately resource-intensive, which does slow down normal login attempts -- but hits crackers much harder. Unfortunately, modern cracking rigs can defeat these KDFs by simply throwing more hardware at the problem. There are some approaches to dealing with this -- this is the approach of memory-hard KDFs like scrypt -- but this is not the direction that Apple has gone. </w:t>
      </w:r>
      <w:r w:rsidRPr="0064610C">
        <w:rPr>
          <w:rStyle w:val="StyleUnderline"/>
          <w:rFonts w:asciiTheme="minorHAnsi" w:hAnsiTheme="minorHAnsi"/>
        </w:rPr>
        <w:t xml:space="preserve">How Apple's encryption works </w:t>
      </w:r>
      <w:r w:rsidRPr="0064610C">
        <w:rPr>
          <w:rFonts w:asciiTheme="minorHAnsi" w:hAnsiTheme="minorHAnsi"/>
          <w:sz w:val="16"/>
        </w:rPr>
        <w:t xml:space="preserve">Apple doesn't use scrypt. </w:t>
      </w:r>
      <w:r w:rsidRPr="0064610C">
        <w:rPr>
          <w:rStyle w:val="Emphasis"/>
          <w:rFonts w:asciiTheme="minorHAnsi" w:hAnsiTheme="minorHAnsi"/>
        </w:rPr>
        <w:t>Their approach is to add a 256-bit device-unique secret key called a UID to the mix, and to store that key in hardware where it's hard to extract from the phone. Apple</w:t>
      </w:r>
      <w:r w:rsidRPr="0064610C">
        <w:rPr>
          <w:rFonts w:asciiTheme="minorHAnsi" w:hAnsiTheme="minorHAnsi"/>
          <w:sz w:val="16"/>
        </w:rPr>
        <w:t xml:space="preserve"> claims that it </w:t>
      </w:r>
      <w:r w:rsidRPr="0064610C">
        <w:rPr>
          <w:rStyle w:val="Emphasis"/>
          <w:rFonts w:asciiTheme="minorHAnsi" w:hAnsiTheme="minorHAnsi"/>
        </w:rPr>
        <w:t>does not record these keys nor can it access them.</w:t>
      </w:r>
      <w:r w:rsidRPr="0064610C">
        <w:rPr>
          <w:rFonts w:asciiTheme="minorHAnsi" w:hAnsiTheme="minorHAnsi"/>
          <w:sz w:val="16"/>
        </w:rPr>
        <w:t xml:space="preserve"> On recent devices (with A7 chips), </w:t>
      </w:r>
      <w:r w:rsidRPr="0064610C">
        <w:rPr>
          <w:rStyle w:val="StyleUnderline"/>
          <w:rFonts w:asciiTheme="minorHAnsi" w:hAnsiTheme="minorHAnsi"/>
        </w:rPr>
        <w:t xml:space="preserve">this key and the mixing process are protected within a cryptographic co-processor called the Secure Enclave. The Apple Key Derivation function 'tangles' the password with the UID key by running both through PBKDF2-AES -- with an iteration count tuned to require about 80ms on the device itself.** The result is the 'passcode key'. That key is then used as an anchor to secure much of the data on the phone. </w:t>
      </w:r>
      <w:r w:rsidRPr="0064610C">
        <w:rPr>
          <w:rFonts w:asciiTheme="minorHAnsi" w:hAnsiTheme="minorHAnsi"/>
          <w:sz w:val="16"/>
        </w:rPr>
        <w:t xml:space="preserve">Overview of Apple key derivation and encryption (iOS Security Guide, p.10). </w:t>
      </w:r>
      <w:r w:rsidRPr="0064610C">
        <w:rPr>
          <w:rStyle w:val="StyleUnderline"/>
          <w:rFonts w:asciiTheme="minorHAnsi" w:hAnsiTheme="minorHAnsi"/>
        </w:rPr>
        <w:t>Since only the device itself knows UID -- and the UID can't be removed from the Secure Enclave -- this means all password cracking attempts have to run on the device itself. That rules out the use of FPGA or ASICs to crack passwords</w:t>
      </w:r>
      <w:r w:rsidRPr="0064610C">
        <w:rPr>
          <w:rStyle w:val="Emphasis"/>
          <w:rFonts w:asciiTheme="minorHAnsi" w:hAnsiTheme="minorHAnsi"/>
        </w:rPr>
        <w:t>. Of course Apple could write a custom firmware that attempts to crack the keys on the device but even in the best case such cracking could be pretty time consuming</w:t>
      </w:r>
      <w:r w:rsidRPr="0064610C">
        <w:rPr>
          <w:rFonts w:asciiTheme="minorHAnsi" w:hAnsiTheme="minorHAnsi"/>
          <w:sz w:val="16"/>
        </w:rPr>
        <w:t xml:space="preserve">, thanks to the 80ms PBKDF2 timing. (Apple pegs such cracking attempts </w:t>
      </w:r>
      <w:r w:rsidRPr="0064610C">
        <w:rPr>
          <w:rStyle w:val="StyleUnderline"/>
          <w:rFonts w:asciiTheme="minorHAnsi" w:hAnsiTheme="minorHAnsi"/>
        </w:rPr>
        <w:t xml:space="preserve">at 5 1/2 years for a random 6-character password consisting of lowercase letters and numbers. </w:t>
      </w:r>
      <w:r w:rsidRPr="0064610C">
        <w:rPr>
          <w:rFonts w:asciiTheme="minorHAnsi" w:hAnsiTheme="minorHAnsi"/>
          <w:sz w:val="16"/>
        </w:rPr>
        <w:t xml:space="preserve">PINs will obviously take much less time, sometimes as little as half an hour. Choose a good passphrase!) So one view of Apple's process is that it depends on the user picking a strong password. A different view is that it also depends on the attacker's inability to obtain the UID. Let's explore this a bit more. Securing the Secure Enclave </w:t>
      </w:r>
      <w:r w:rsidRPr="0064610C">
        <w:rPr>
          <w:rStyle w:val="StyleUnderline"/>
          <w:rFonts w:asciiTheme="minorHAnsi" w:hAnsiTheme="minorHAnsi"/>
        </w:rPr>
        <w:t>The Secure Enclave is designed to prevent exfiltration of the UID key</w:t>
      </w:r>
      <w:r w:rsidRPr="0064610C">
        <w:rPr>
          <w:rFonts w:asciiTheme="minorHAnsi" w:hAnsiTheme="minorHAnsi"/>
          <w:sz w:val="16"/>
        </w:rPr>
        <w:t xml:space="preserve">. On earlier Apple devices this key lived in the application processor itself. </w:t>
      </w:r>
      <w:r w:rsidRPr="0064610C">
        <w:rPr>
          <w:rStyle w:val="StyleUnderline"/>
          <w:rFonts w:asciiTheme="minorHAnsi" w:hAnsiTheme="minorHAnsi"/>
        </w:rPr>
        <w:t>Secure Enclave provides an extra level of protection that holds even if the software on the application processor is compromised</w:t>
      </w:r>
      <w:r w:rsidRPr="0064610C">
        <w:rPr>
          <w:rFonts w:asciiTheme="minorHAnsi" w:hAnsiTheme="minorHAnsi"/>
          <w:sz w:val="16"/>
        </w:rPr>
        <w:t xml:space="preserve"> -- e.g., jailbroken. One worrying thing about this approach is that, according to Apple's documentation, Apple controls the signing keys that sign the Secure Enclave firmware. So using these keys, they might be able to write a special "UID extracting" firmware update that would undo the protections described above, and potentially allow crackers to run their attacks on specialized hardware. Which leads to the following question? </w:t>
      </w:r>
      <w:r w:rsidRPr="0064610C">
        <w:rPr>
          <w:rStyle w:val="StyleUnderline"/>
          <w:rFonts w:asciiTheme="minorHAnsi" w:hAnsiTheme="minorHAnsi"/>
        </w:rPr>
        <w:t xml:space="preserve">How does Apple avoid holding a backdoor signing key that allows them to extract the UID from the Secure Enclave? </w:t>
      </w:r>
      <w:r w:rsidRPr="0064610C">
        <w:rPr>
          <w:rFonts w:asciiTheme="minorHAnsi" w:hAnsiTheme="minorHAnsi"/>
          <w:sz w:val="16"/>
        </w:rPr>
        <w:t xml:space="preserve">It seems to me that there are a few possible ways forward here. </w:t>
      </w:r>
      <w:r w:rsidRPr="0064610C">
        <w:rPr>
          <w:rStyle w:val="Emphasis"/>
          <w:rFonts w:asciiTheme="minorHAnsi" w:hAnsiTheme="minorHAnsi"/>
        </w:rPr>
        <w:t xml:space="preserve">No software can extract the UID. </w:t>
      </w:r>
      <w:r w:rsidRPr="0064610C">
        <w:rPr>
          <w:rFonts w:asciiTheme="minorHAnsi" w:hAnsiTheme="minorHAnsi"/>
          <w:sz w:val="16"/>
        </w:rPr>
        <w:t xml:space="preserve">Apple's documentation even claims that this is the case; that </w:t>
      </w:r>
      <w:r w:rsidRPr="0064610C">
        <w:rPr>
          <w:rStyle w:val="StyleUnderline"/>
          <w:rFonts w:asciiTheme="minorHAnsi" w:hAnsiTheme="minorHAnsi"/>
        </w:rPr>
        <w:t>software can only see the output of encrypting something with UID, not the UID itself.</w:t>
      </w:r>
      <w:r w:rsidRPr="0064610C">
        <w:rPr>
          <w:rFonts w:asciiTheme="minorHAnsi" w:hAnsiTheme="minorHAnsi"/>
          <w:sz w:val="16"/>
        </w:rPr>
        <w:t xml:space="preserve"> The problem with this explanation is that it isn't really clear that this guarantee covers malicious Secure Enclave firmware written and signed by Apple. Update 10/4: Comex and others (who have forgotten more about iPhone internals than I've ever known) confirm that #1 is the right answer. </w:t>
      </w:r>
      <w:r w:rsidRPr="0064610C">
        <w:rPr>
          <w:rStyle w:val="StyleUnderline"/>
          <w:rFonts w:asciiTheme="minorHAnsi" w:hAnsiTheme="minorHAnsi"/>
        </w:rPr>
        <w:t>The UID appears to be connected to the AES circuitry by a dedicated path, so software can set it as a key, but never extract it. Moreover this appears to be the same for both the Secure Enclave and older pre-A7 chips.</w:t>
      </w:r>
      <w:r w:rsidRPr="0064610C">
        <w:rPr>
          <w:rFonts w:asciiTheme="minorHAnsi" w:hAnsiTheme="minorHAnsi"/>
          <w:sz w:val="16"/>
        </w:rPr>
        <w:t xml:space="preserve"> So ignore options 2-4 below. </w:t>
      </w:r>
    </w:p>
    <w:p w:rsidR="00A84BC4" w:rsidRPr="0064610C" w:rsidRDefault="00A84BC4" w:rsidP="00A84BC4">
      <w:pPr>
        <w:pStyle w:val="Heading3"/>
        <w:rPr>
          <w:rFonts w:asciiTheme="minorHAnsi" w:hAnsiTheme="minorHAnsi"/>
        </w:rPr>
      </w:pPr>
      <w:r w:rsidRPr="0064610C">
        <w:rPr>
          <w:rFonts w:asciiTheme="minorHAnsi" w:hAnsiTheme="minorHAnsi"/>
        </w:rPr>
        <w:t>2NC O/V</w:t>
      </w:r>
    </w:p>
    <w:p w:rsidR="00A84BC4" w:rsidRPr="0064610C" w:rsidRDefault="00A84BC4" w:rsidP="00A84BC4">
      <w:pPr>
        <w:pStyle w:val="Heading4"/>
        <w:rPr>
          <w:rFonts w:asciiTheme="minorHAnsi" w:hAnsiTheme="minorHAnsi"/>
        </w:rPr>
      </w:pPr>
      <w:r w:rsidRPr="0064610C">
        <w:rPr>
          <w:rFonts w:asciiTheme="minorHAnsi" w:hAnsiTheme="minorHAnsi"/>
        </w:rPr>
        <w:t>The counterplan solves 100% of the case—private corporations will institute strong encryption standards on all their products and store decryption mechanisms on individual devices without retaining separate decryption programs—this means nobody but the owner of the device can decrypt the information—that’s Green</w:t>
      </w:r>
    </w:p>
    <w:p w:rsidR="00A84BC4" w:rsidRPr="0064610C" w:rsidRDefault="00A84BC4" w:rsidP="00A84BC4">
      <w:pPr>
        <w:pStyle w:val="Heading4"/>
        <w:rPr>
          <w:rFonts w:asciiTheme="minorHAnsi" w:hAnsiTheme="minorHAnsi"/>
        </w:rPr>
      </w:pPr>
      <w:r w:rsidRPr="0064610C">
        <w:rPr>
          <w:rFonts w:asciiTheme="minorHAnsi" w:hAnsiTheme="minorHAnsi"/>
        </w:rPr>
        <w:t>AND, solves backdoors—companies are technologically incapable of providing backdoors in the world of the CP—solves the AFF—that’s Green</w:t>
      </w:r>
    </w:p>
    <w:p w:rsidR="00A84BC4" w:rsidRPr="0064610C" w:rsidRDefault="00A84BC4" w:rsidP="00A84BC4">
      <w:pPr>
        <w:pStyle w:val="Heading3"/>
        <w:rPr>
          <w:rFonts w:asciiTheme="minorHAnsi" w:hAnsiTheme="minorHAnsi"/>
        </w:rPr>
      </w:pPr>
      <w:r w:rsidRPr="0064610C">
        <w:rPr>
          <w:rFonts w:asciiTheme="minorHAnsi" w:hAnsiTheme="minorHAnsi"/>
        </w:rPr>
        <w:t>AT Perception</w:t>
      </w:r>
    </w:p>
    <w:p w:rsidR="00A84BC4" w:rsidRPr="0064610C" w:rsidRDefault="00A84BC4" w:rsidP="00A84BC4">
      <w:pPr>
        <w:pStyle w:val="Heading4"/>
        <w:rPr>
          <w:rFonts w:asciiTheme="minorHAnsi" w:hAnsiTheme="minorHAnsi"/>
        </w:rPr>
      </w:pPr>
      <w:r w:rsidRPr="0064610C">
        <w:rPr>
          <w:rFonts w:asciiTheme="minorHAnsi" w:hAnsiTheme="minorHAnsi"/>
        </w:rPr>
        <w:t>Other companies follow – solves their credibility internal links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Whittaker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(Zack Whittaker. "Apple doubles-down on security, shuts out law enforcement from accessing iPhones, iPads," ZDNet. 9-18-2014. http://www.zdnet.com/article/apple-doubles-down-on-security-shuts-out-law-enforcement-from-accessing-iphones-ipads///ghs-kw)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The new encryption methods prevent even Apple from accessing even the relatively small amount of data it holds on users.</w:t>
      </w:r>
      <w:r w:rsidRPr="0064610C">
        <w:rPr>
          <w:rFonts w:asciiTheme="minorHAnsi" w:hAnsiTheme="minorHAnsi"/>
          <w:sz w:val="16"/>
        </w:rPr>
        <w:t xml:space="preserve"> "Unlike our competitors, </w:t>
      </w:r>
      <w:r w:rsidRPr="0064610C">
        <w:rPr>
          <w:rStyle w:val="StyleUnderline"/>
          <w:rFonts w:asciiTheme="minorHAnsi" w:hAnsiTheme="minorHAnsi"/>
        </w:rPr>
        <w:t>Apple cannot bypass your passcode and therefore cannot access this data</w:t>
      </w:r>
      <w:r w:rsidRPr="0064610C">
        <w:rPr>
          <w:rFonts w:asciiTheme="minorHAnsi" w:hAnsiTheme="minorHAnsi"/>
          <w:sz w:val="16"/>
        </w:rPr>
        <w:t xml:space="preserve">," the company said in its new privacy policy, updated Wednesday. "So it's not technically feasible for us to respond to government warrants for the extraction of this data from devices in their possession running iOS 8." There are some caveats, however. For the iCloud data it stores, Apple still has the ability (and the legal responsibility) to turn over data it stores on its own servers, or third-party servers it uses to support the service. iCloud data can include photos, emails, music, documents, and contacts. In the wake of the Edward Snowden disclosures, </w:t>
      </w:r>
      <w:r w:rsidRPr="0064610C">
        <w:rPr>
          <w:rStyle w:val="StyleUnderline"/>
          <w:rFonts w:asciiTheme="minorHAnsi" w:hAnsiTheme="minorHAnsi"/>
        </w:rPr>
        <w:t>Apple has set itself apart from the rest of the crowd by bolstering its encryption efforts in such a way that makes it impossible for it to decrypt the data.</w:t>
      </w:r>
      <w:r w:rsidRPr="0064610C">
        <w:rPr>
          <w:rFonts w:asciiTheme="minorHAnsi" w:hAnsiTheme="minorHAnsi"/>
          <w:sz w:val="16"/>
        </w:rPr>
        <w:t xml:space="preserve"> Apple chief executive Tim Cook said in a recent interview with PBS' Charlie Rose that if the government "laid a subpoena" at its doors, </w:t>
      </w:r>
      <w:r w:rsidRPr="0064610C">
        <w:rPr>
          <w:rStyle w:val="Emphasis"/>
          <w:rFonts w:asciiTheme="minorHAnsi" w:hAnsiTheme="minorHAnsi"/>
        </w:rPr>
        <w:t>Apple "can't provide" the data.</w:t>
      </w:r>
      <w:r w:rsidRPr="0064610C">
        <w:rPr>
          <w:rFonts w:asciiTheme="minorHAnsi" w:hAnsiTheme="minorHAnsi"/>
          <w:sz w:val="16"/>
        </w:rPr>
        <w:t xml:space="preserve"> He said, bluntly: </w:t>
      </w:r>
      <w:r w:rsidRPr="0064610C">
        <w:rPr>
          <w:rStyle w:val="StyleUnderline"/>
          <w:rFonts w:asciiTheme="minorHAnsi" w:hAnsiTheme="minorHAnsi"/>
        </w:rPr>
        <w:t>"We don't have a key. The door is closed."</w:t>
      </w:r>
      <w:r w:rsidRPr="0064610C">
        <w:rPr>
          <w:rFonts w:asciiTheme="minorHAnsi" w:hAnsiTheme="minorHAnsi"/>
          <w:sz w:val="16"/>
        </w:rPr>
        <w:t xml:space="preserve"> Although the iPhone and iPad maker was late to the transparency report party, the company has rocketed up the ranks of the civil liberties table. The Electronic Frontier Foundation's annual reports for 2012 and 2013 showed Apple as having poor privacy practices around user data, gaining just one star out of five each year. In 2014, Apple scored the full five stars — a massive turnaround from two years prior. In the meantime, </w:t>
      </w:r>
      <w:r w:rsidRPr="0064610C">
        <w:rPr>
          <w:rStyle w:val="StyleUnderline"/>
          <w:rFonts w:asciiTheme="minorHAnsi" w:hAnsiTheme="minorHAnsi"/>
        </w:rPr>
        <w:t xml:space="preserve">Yahoo is bolstering encryption between its datacenters , and recently turned on encryption-by-default on its email service . Microsoft is also encrypting its network traffic amid reports of the National Security Agency's datacenter tapping program. And Google is working hard to crackdown on government spies cracking into its networks and cables. </w:t>
      </w:r>
      <w:r w:rsidRPr="0064610C">
        <w:rPr>
          <w:rStyle w:val="Emphasis"/>
          <w:rFonts w:asciiTheme="minorHAnsi" w:hAnsiTheme="minorHAnsi"/>
        </w:rPr>
        <w:t xml:space="preserve">Privacy and security are, </w:t>
      </w:r>
      <w:r w:rsidRPr="0064610C">
        <w:rPr>
          <w:rFonts w:asciiTheme="minorHAnsi" w:hAnsiTheme="minorHAnsi"/>
          <w:sz w:val="16"/>
        </w:rPr>
        <w:t>and have been for a while,</w:t>
      </w:r>
      <w:r w:rsidRPr="0064610C">
        <w:rPr>
          <w:rStyle w:val="Emphasis"/>
          <w:rFonts w:asciiTheme="minorHAnsi" w:hAnsiTheme="minorHAnsi"/>
        </w:rPr>
        <w:t xml:space="preserve"> the pinnacle of tech credibility.</w:t>
      </w:r>
      <w:r w:rsidRPr="0064610C">
        <w:rPr>
          <w:rFonts w:asciiTheme="minorHAnsi" w:hAnsiTheme="minorHAnsi"/>
          <w:sz w:val="16"/>
        </w:rPr>
        <w:t xml:space="preserve"> And </w:t>
      </w:r>
      <w:r w:rsidRPr="0064610C">
        <w:rPr>
          <w:rStyle w:val="Emphasis"/>
          <w:rFonts w:asciiTheme="minorHAnsi" w:hAnsiTheme="minorHAnsi"/>
        </w:rPr>
        <w:t>Apple just scored about a billion points on that scale</w:t>
      </w:r>
      <w:r w:rsidRPr="0064610C">
        <w:rPr>
          <w:rFonts w:asciiTheme="minorHAnsi" w:hAnsiTheme="minorHAnsi"/>
          <w:sz w:val="16"/>
        </w:rPr>
        <w:t>, leaving most of its Silicon Valley partners in the dust</w:t>
      </w:r>
    </w:p>
    <w:p w:rsidR="00A84BC4" w:rsidRPr="0064610C" w:rsidRDefault="00A84BC4" w:rsidP="00A84BC4">
      <w:pPr>
        <w:pStyle w:val="Heading3"/>
        <w:rPr>
          <w:rFonts w:asciiTheme="minorHAnsi" w:hAnsiTheme="minorHAnsi"/>
        </w:rPr>
      </w:pPr>
      <w:r w:rsidRPr="0064610C">
        <w:rPr>
          <w:rFonts w:asciiTheme="minorHAnsi" w:hAnsiTheme="minorHAnsi"/>
        </w:rPr>
        <w:t>AT Links to Terror</w:t>
      </w:r>
    </w:p>
    <w:p w:rsidR="00A84BC4" w:rsidRPr="0064610C" w:rsidRDefault="00A84BC4" w:rsidP="00A84BC4">
      <w:pPr>
        <w:pStyle w:val="Heading4"/>
        <w:rPr>
          <w:rFonts w:asciiTheme="minorHAnsi" w:hAnsiTheme="minorHAnsi"/>
        </w:rPr>
      </w:pPr>
      <w:r w:rsidRPr="0064610C">
        <w:rPr>
          <w:rFonts w:asciiTheme="minorHAnsi" w:hAnsiTheme="minorHAnsi"/>
        </w:rPr>
        <w:t>No link to their disads—other sources of data</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NYT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(David E. Sanger and Brian X. Chen. "Signaling Post-Snowden Era, New iPhone Locks Out N.S.A. ," New York Times. 9-26-2014. http://www.nytimes.com/2014/09/27/technology/iphone-locks-out-the-nsa-signaling-a-post-snowden-era-.html?_r=0//ghs-kw)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Mr. Zdziarski said that </w:t>
      </w:r>
      <w:r w:rsidRPr="0064610C">
        <w:rPr>
          <w:rStyle w:val="StyleUnderline"/>
          <w:rFonts w:asciiTheme="minorHAnsi" w:hAnsiTheme="minorHAnsi"/>
        </w:rPr>
        <w:t>concerns about Apple’s new encryption to hinder law enforcement seemed overblown.</w:t>
      </w:r>
      <w:r w:rsidRPr="0064610C">
        <w:rPr>
          <w:rFonts w:asciiTheme="minorHAnsi" w:hAnsiTheme="minorHAnsi"/>
          <w:sz w:val="16"/>
        </w:rPr>
        <w:t xml:space="preserve"> He said </w:t>
      </w:r>
      <w:r w:rsidRPr="0064610C">
        <w:rPr>
          <w:rStyle w:val="Emphasis"/>
          <w:rFonts w:asciiTheme="minorHAnsi" w:hAnsiTheme="minorHAnsi"/>
        </w:rPr>
        <w:t>there were still plenty of ways for the police to get customer data for investigations.</w:t>
      </w:r>
      <w:r w:rsidRPr="0064610C">
        <w:rPr>
          <w:rFonts w:asciiTheme="minorHAnsi" w:hAnsiTheme="minorHAnsi"/>
          <w:sz w:val="16"/>
        </w:rPr>
        <w:t xml:space="preserve"> In the example of a kidnapping victim, </w:t>
      </w:r>
      <w:r w:rsidRPr="0064610C">
        <w:rPr>
          <w:rStyle w:val="StyleUnderline"/>
          <w:rFonts w:asciiTheme="minorHAnsi" w:hAnsiTheme="minorHAnsi"/>
        </w:rPr>
        <w:t>the police can still request information on call records and geolocation information from phone carriers like AT&amp;T and Verizon Wireless. “Eliminating</w:t>
      </w:r>
      <w:r w:rsidRPr="0064610C">
        <w:rPr>
          <w:rFonts w:asciiTheme="minorHAnsi" w:hAnsiTheme="minorHAnsi"/>
          <w:sz w:val="16"/>
        </w:rPr>
        <w:t xml:space="preserve"> the iPhone as </w:t>
      </w:r>
      <w:r w:rsidRPr="0064610C">
        <w:rPr>
          <w:rStyle w:val="StyleUnderline"/>
          <w:rFonts w:asciiTheme="minorHAnsi" w:hAnsiTheme="minorHAnsi"/>
        </w:rPr>
        <w:t>one source I don’t think is going to wreck a lot of cases,”</w:t>
      </w:r>
      <w:r w:rsidRPr="0064610C">
        <w:rPr>
          <w:rFonts w:asciiTheme="minorHAnsi" w:hAnsiTheme="minorHAnsi"/>
          <w:sz w:val="16"/>
        </w:rPr>
        <w:t xml:space="preserve"> he said. </w:t>
      </w:r>
      <w:r w:rsidRPr="0064610C">
        <w:rPr>
          <w:rStyle w:val="StyleUnderline"/>
          <w:rFonts w:asciiTheme="minorHAnsi" w:hAnsiTheme="minorHAnsi"/>
        </w:rPr>
        <w:t>“There is such a mountain of other evidence from call logs, email logs, iCloud, Gmail logs. They’re tapping the whole Internet.”</w:t>
      </w:r>
    </w:p>
    <w:p w:rsidR="00A84BC4" w:rsidRPr="0064610C" w:rsidRDefault="00A84BC4" w:rsidP="00A84BC4">
      <w:pPr>
        <w:pStyle w:val="Heading2"/>
        <w:rPr>
          <w:rFonts w:asciiTheme="minorHAnsi" w:hAnsiTheme="minorHAnsi"/>
        </w:rPr>
      </w:pPr>
      <w:r w:rsidRPr="0064610C">
        <w:rPr>
          <w:rFonts w:asciiTheme="minorHAnsi" w:hAnsiTheme="minorHAnsi"/>
        </w:rPr>
        <w:t>XO CP</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XOs solve the Secure Data Act</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Castro and McQuinn 15</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(Castro, Daniel and McQuinn, Alan. Information Technology and Innovation Foundation. The Information Technology and Innovation Foundation (ITIF) is a Washington, D.C.-based think tank at the cutting edge of designing innovation strategies and technology policies to create economic opportunities and improve quality of life in the United States and around the world. Founded in 2006, ITIF is a 501(c) 3 nonprofit, non-partisan organization that documents the beneficial role technology plays in our lives and provides pragmatic ideas for improving technology-driven productivity, boosting competitiveness, and meeting today’s global challenges through innovation. Daniel Castro is the vice president of the Information Technology and Innovation Foundation. His research interests include health IT, data privacy, e-commerce, e-government, electronic voting, information security, and accessibility. Before joining ITIF, Mr. Castro worked as an IT analyst at the Government Accountability Office (GAO) where he audited IT security and management controls at various government agencies. He has a B.S. in Foreign Service from Georgetown University and an M.S. in Information Security Technology and Management from Carnegie Mellon University. Alan McQuinn is a research assistant with the Information Technology and Innovation Foundation. Prior to joining ITIF, Mr. McQuinn was a telecommunications fellow for Congresswoman Anna Eshoo and an intern for the Federal Communications Commission in the Office of Legislative Affairs. He got his B.S. in Political Communications and Public Relations from the University of Texas at Austin. “Beyond the USA Freedom Act: How U.S. Surveillance Still Subverts U.S. Competitiveness,” ITIF. June 2015. http://www2.itif.org/2015-beyond-usa-freedom-act.pdf//ghs-kw)</w:t>
      </w:r>
    </w:p>
    <w:p w:rsidR="00A84BC4" w:rsidRPr="0064610C" w:rsidRDefault="00A84BC4" w:rsidP="00A84BC4">
      <w:pPr>
        <w:rPr>
          <w:rFonts w:asciiTheme="minorHAnsi" w:hAnsiTheme="minorHAnsi"/>
          <w:sz w:val="10"/>
        </w:rPr>
      </w:pPr>
      <w:r w:rsidRPr="0064610C">
        <w:rPr>
          <w:rFonts w:asciiTheme="minorHAnsi" w:hAnsiTheme="minorHAnsi"/>
          <w:sz w:val="10"/>
        </w:rPr>
        <w:t xml:space="preserve">Second, </w:t>
      </w:r>
      <w:r w:rsidRPr="0064610C">
        <w:rPr>
          <w:rStyle w:val="Emphasis"/>
          <w:rFonts w:asciiTheme="minorHAnsi" w:hAnsiTheme="minorHAnsi"/>
        </w:rPr>
        <w:t xml:space="preserve">the U.S. government should draw a clear line in the sand and declare that the policy of the U.S. government is to strengthen not weaken information security. </w:t>
      </w:r>
      <w:r w:rsidRPr="0064610C">
        <w:rPr>
          <w:rFonts w:asciiTheme="minorHAnsi" w:hAnsiTheme="minorHAnsi"/>
          <w:sz w:val="10"/>
        </w:rPr>
        <w:t>The U.S. Congress should pass legislation, such as</w:t>
      </w:r>
      <w:r w:rsidRPr="0064610C">
        <w:rPr>
          <w:rStyle w:val="Emphasis"/>
          <w:rFonts w:asciiTheme="minorHAnsi" w:hAnsiTheme="minorHAnsi"/>
        </w:rPr>
        <w:t xml:space="preserve"> the Secure Data Act introduced by Sen. Wyden (D-OR), </w:t>
      </w:r>
      <w:r w:rsidRPr="0064610C">
        <w:rPr>
          <w:rFonts w:asciiTheme="minorHAnsi" w:hAnsiTheme="minorHAnsi"/>
          <w:sz w:val="10"/>
        </w:rPr>
        <w:t>banning any government efforts to introduce backdoors in software or weaken encryption.43 In the short term</w:t>
      </w:r>
      <w:r w:rsidRPr="0064610C">
        <w:rPr>
          <w:rStyle w:val="Emphasis"/>
          <w:rFonts w:asciiTheme="minorHAnsi" w:hAnsiTheme="minorHAnsi"/>
        </w:rPr>
        <w:t>, President Obama, or his successor, should sign an executive order formalizing this policy</w:t>
      </w:r>
      <w:r w:rsidRPr="0064610C">
        <w:rPr>
          <w:rFonts w:asciiTheme="minorHAnsi" w:hAnsiTheme="minorHAnsi"/>
          <w:sz w:val="10"/>
        </w:rPr>
        <w:t xml:space="preserve"> as well. In addition, when U.S. government agencies discover vulnerabilities in software or hardware products, they should responsibly notify these companies in a timely manner so that the companies can fix these flaws. The best way to protect U.S. citizens from digital threats is to promote strong cybersecurity practices in the private sector.</w:t>
      </w:r>
    </w:p>
    <w:p w:rsidR="00A84BC4" w:rsidRPr="0064610C" w:rsidRDefault="00A84BC4" w:rsidP="00A84BC4">
      <w:pPr>
        <w:pStyle w:val="Heading2"/>
        <w:rPr>
          <w:rFonts w:asciiTheme="minorHAnsi" w:hAnsiTheme="minorHAnsi"/>
        </w:rPr>
      </w:pPr>
      <w:r w:rsidRPr="0064610C">
        <w:rPr>
          <w:rFonts w:asciiTheme="minorHAnsi" w:hAnsiTheme="minorHAnsi"/>
        </w:rPr>
        <w:t>Zero-Days Adv CP</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Counterplan: the United States federal government should legalize and regulate the zero-day exploit market.</w:t>
      </w:r>
    </w:p>
    <w:p w:rsidR="00A84BC4" w:rsidRPr="0064610C" w:rsidRDefault="00BB0ABD" w:rsidP="00A84BC4">
      <w:pPr>
        <w:pStyle w:val="Heading4"/>
        <w:rPr>
          <w:rFonts w:asciiTheme="minorHAnsi" w:hAnsiTheme="minorHAnsi"/>
        </w:rPr>
      </w:pPr>
      <w:hyperlink r:id="rId40" w:history="1">
        <w:r w:rsidR="00A84BC4" w:rsidRPr="0064610C">
          <w:rPr>
            <w:rStyle w:val="Hyperlink"/>
            <w:rFonts w:asciiTheme="minorHAnsi" w:hAnsiTheme="minorHAnsi"/>
          </w:rPr>
          <w:t>Regulation</w:t>
        </w:r>
      </w:hyperlink>
      <w:r w:rsidR="00A84BC4" w:rsidRPr="0064610C">
        <w:rPr>
          <w:rFonts w:asciiTheme="minorHAnsi" w:hAnsiTheme="minorHAnsi"/>
        </w:rPr>
        <w:t xml:space="preserve"> is key to stop zero days from falling into enemy hands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Gallagher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(Ryan Gallagher. "The Secretive Hacker Market for Software Flaws," Slate Magazine. 1-16-2013. http://www.slate.com/articles/technology/future_tense/2013/01/zero_day_exploits_should_the_hacker_gray_market_be_regulated.html//ghs-kw)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Behind computer screens from France to Fort Worth, Texas, elite </w:t>
      </w:r>
      <w:r w:rsidRPr="0064610C">
        <w:rPr>
          <w:rStyle w:val="StyleUnderline"/>
          <w:rFonts w:asciiTheme="minorHAnsi" w:hAnsiTheme="minorHAnsi"/>
        </w:rPr>
        <w:t>hackers hunt for security vulnerabilities worth thousands of dollars on a secretive unregulated marketplace.</w:t>
      </w:r>
      <w:r w:rsidRPr="0064610C">
        <w:rPr>
          <w:rFonts w:asciiTheme="minorHAnsi" w:hAnsiTheme="minorHAnsi"/>
          <w:sz w:val="16"/>
        </w:rPr>
        <w:t xml:space="preserve"> Using sophisticated techniques to detect weaknesses in widely used programs like Google Chrome, Java, and Flash, </w:t>
      </w:r>
      <w:r w:rsidRPr="0064610C">
        <w:rPr>
          <w:rStyle w:val="StyleUnderline"/>
          <w:rFonts w:asciiTheme="minorHAnsi" w:hAnsiTheme="minorHAnsi"/>
        </w:rPr>
        <w:t>they spend hours crafting “zero-day exploits”—complex codes custom-made to target a software flaw that has not been publicly disclosed, so they can bypass anti-virus or firewall detection to help infiltrate a computer system.</w:t>
      </w:r>
      <w:r w:rsidRPr="0064610C">
        <w:rPr>
          <w:rFonts w:asciiTheme="minorHAnsi" w:hAnsiTheme="minorHAnsi"/>
          <w:sz w:val="16"/>
        </w:rPr>
        <w:t xml:space="preserve"> Like most technologies, </w:t>
      </w:r>
      <w:r w:rsidRPr="0064610C">
        <w:rPr>
          <w:rStyle w:val="StyleUnderline"/>
          <w:rFonts w:asciiTheme="minorHAnsi" w:hAnsiTheme="minorHAnsi"/>
        </w:rPr>
        <w:t>the exploits</w:t>
      </w:r>
      <w:r w:rsidRPr="0064610C">
        <w:rPr>
          <w:rFonts w:asciiTheme="minorHAnsi" w:hAnsiTheme="minorHAnsi"/>
          <w:sz w:val="16"/>
        </w:rPr>
        <w:t xml:space="preserve"> have a dual use. They can be used as part of research efforts to help strengthen computers against intrusion. But they </w:t>
      </w:r>
      <w:r w:rsidRPr="0064610C">
        <w:rPr>
          <w:rStyle w:val="StyleUnderline"/>
          <w:rFonts w:asciiTheme="minorHAnsi" w:hAnsiTheme="minorHAnsi"/>
        </w:rPr>
        <w:t>can also be weaponized and deployed aggressively for</w:t>
      </w:r>
      <w:r w:rsidRPr="0064610C">
        <w:rPr>
          <w:rFonts w:asciiTheme="minorHAnsi" w:hAnsiTheme="minorHAnsi"/>
          <w:sz w:val="16"/>
        </w:rPr>
        <w:t xml:space="preserve"> everything from </w:t>
      </w:r>
      <w:r w:rsidRPr="0064610C">
        <w:rPr>
          <w:rStyle w:val="StyleUnderline"/>
          <w:rFonts w:asciiTheme="minorHAnsi" w:hAnsiTheme="minorHAnsi"/>
        </w:rPr>
        <w:t>government spying</w:t>
      </w:r>
      <w:r w:rsidRPr="0064610C">
        <w:rPr>
          <w:rFonts w:asciiTheme="minorHAnsi" w:hAnsiTheme="minorHAnsi"/>
          <w:sz w:val="16"/>
        </w:rPr>
        <w:t xml:space="preserve"> and corporate espionage to flat-out fraud. Now, as cyberwar escalates across the globe, there are fears that </w:t>
      </w:r>
      <w:r w:rsidRPr="0064610C">
        <w:rPr>
          <w:rStyle w:val="StyleUnderline"/>
          <w:rFonts w:asciiTheme="minorHAnsi" w:hAnsiTheme="minorHAnsi"/>
        </w:rPr>
        <w:t>the burgeoning trade in finding and selling exploits is spiralling out of control—spurring calls for new laws to rein in the murky trade. Some legitimate companies</w:t>
      </w:r>
      <w:r w:rsidRPr="0064610C">
        <w:rPr>
          <w:rFonts w:asciiTheme="minorHAnsi" w:hAnsiTheme="minorHAnsi"/>
          <w:sz w:val="16"/>
        </w:rPr>
        <w:t xml:space="preserve"> operate in a legal gray zone within the zero-day market, </w:t>
      </w:r>
      <w:r w:rsidRPr="0064610C">
        <w:rPr>
          <w:rStyle w:val="StyleUnderline"/>
          <w:rFonts w:asciiTheme="minorHAnsi" w:hAnsiTheme="minorHAnsi"/>
        </w:rPr>
        <w:t>sell</w:t>
      </w:r>
      <w:r w:rsidRPr="0064610C">
        <w:rPr>
          <w:rFonts w:asciiTheme="minorHAnsi" w:hAnsiTheme="minorHAnsi"/>
          <w:sz w:val="16"/>
        </w:rPr>
        <w:t xml:space="preserve">ing </w:t>
      </w:r>
      <w:r w:rsidRPr="0064610C">
        <w:rPr>
          <w:rStyle w:val="StyleUnderline"/>
          <w:rFonts w:asciiTheme="minorHAnsi" w:hAnsiTheme="minorHAnsi"/>
        </w:rPr>
        <w:t xml:space="preserve">exploits to governments and law enforcement agencies in countries across the world. Authorities can use them covertly in surveillance operations or as part of cybersecurity or espionage missions. </w:t>
      </w:r>
      <w:r w:rsidRPr="0064610C">
        <w:rPr>
          <w:rStyle w:val="Emphasis"/>
          <w:rFonts w:asciiTheme="minorHAnsi" w:hAnsiTheme="minorHAnsi"/>
        </w:rPr>
        <w:t>But because sales are unregulated, there are concerns that some gray market companies are supplying to rogue foreign regimes that may use exploits as part of malicious targeted attacks against other countries or opponents</w:t>
      </w:r>
      <w:r w:rsidRPr="0064610C">
        <w:rPr>
          <w:rStyle w:val="StyleUnderline"/>
          <w:rFonts w:asciiTheme="minorHAnsi" w:hAnsiTheme="minorHAnsi"/>
        </w:rPr>
        <w:t>. There is also an anarchic black market that exists on invite-only Web forums, where exploits are sold to a variety of actors—often for criminal purposes. The importance of zero-day exploits</w:t>
      </w:r>
      <w:r w:rsidRPr="0064610C">
        <w:rPr>
          <w:rFonts w:asciiTheme="minorHAnsi" w:hAnsiTheme="minorHAnsi"/>
          <w:sz w:val="16"/>
        </w:rPr>
        <w:t xml:space="preserve">, particularly to governments, </w:t>
      </w:r>
      <w:r w:rsidRPr="0064610C">
        <w:rPr>
          <w:rStyle w:val="StyleUnderline"/>
          <w:rFonts w:asciiTheme="minorHAnsi" w:hAnsiTheme="minorHAnsi"/>
        </w:rPr>
        <w:t>has become increasingly apparent in recent years.</w:t>
      </w:r>
      <w:r w:rsidRPr="0064610C">
        <w:rPr>
          <w:rFonts w:asciiTheme="minorHAnsi" w:hAnsiTheme="minorHAnsi"/>
          <w:sz w:val="16"/>
        </w:rPr>
        <w:t xml:space="preserve"> Undisclosed vulnerabilities in Windows played a crucial role in how </w:t>
      </w:r>
      <w:r w:rsidRPr="0064610C">
        <w:rPr>
          <w:rStyle w:val="StyleUnderline"/>
          <w:rFonts w:asciiTheme="minorHAnsi" w:hAnsiTheme="minorHAnsi"/>
        </w:rPr>
        <w:t xml:space="preserve">Iranian computers were infiltrated for surveillance and sabotage when the country’s nuclear program was attacked by </w:t>
      </w:r>
      <w:r w:rsidRPr="0064610C">
        <w:rPr>
          <w:rFonts w:asciiTheme="minorHAnsi" w:hAnsiTheme="minorHAnsi"/>
          <w:sz w:val="16"/>
        </w:rPr>
        <w:t>the</w:t>
      </w:r>
      <w:r w:rsidRPr="0064610C">
        <w:rPr>
          <w:rStyle w:val="StyleUnderline"/>
          <w:rFonts w:asciiTheme="minorHAnsi" w:hAnsiTheme="minorHAnsi"/>
        </w:rPr>
        <w:t xml:space="preserve"> Stuxnet </w:t>
      </w:r>
      <w:r w:rsidRPr="0064610C">
        <w:rPr>
          <w:rFonts w:asciiTheme="minorHAnsi" w:hAnsiTheme="minorHAnsi"/>
          <w:sz w:val="16"/>
        </w:rPr>
        <w:t xml:space="preserve">virus (an assault reportedly launched by the United States and Israel). Last year, at least eight zero days in programs like Flash and Internet Explorer were discovered and linked to a Chinese hacker group dubbed the “Elderwood gang,” which targeted more than 1,000 computers belonging to corporations and human rights groups as part of a shady intelligence-gathering effort allegedly sponsored by China. The most lucrative zero days can be worth hundreds of thousands of dollars in both the black and gray markets. Documents released by Anonymous in 2011 revealed Atlanta-based security firm Endgame Systems offering to sell 25 exploits for $2.5 million. Emails published alongside the documents showed the firm was trying to keep “a very low profile” due to “feedback we've received from our government clients.” (In keeping with that policy, Endgame didn’t respond to questions for this story.) But not everyone working in the business of selling software exploits is trying to fly under the radar—and some have decided to blow the whistle on what they see as dangerous and irresponsible behavior within their secretive profession. Adriel Desautels, for one, has chosen to speak out. The 36-year-old “exploit broker” from Boston runs a company called Netragard, which buys and sells zero days to organizations in the public and private sectors. (He won’t name names, citing confidentiality agreements.) The lowest-priced exploit that Desautels says he has sold commanded $16,000; the highest, more than $250,000. </w:t>
      </w:r>
      <w:r w:rsidRPr="0064610C">
        <w:rPr>
          <w:rStyle w:val="StyleUnderline"/>
          <w:rFonts w:asciiTheme="minorHAnsi" w:hAnsiTheme="minorHAnsi"/>
        </w:rPr>
        <w:t xml:space="preserve">Unlike other companies and sole traders operating in the zero-day trade, Desautels has adopted a policy to sell his exploits only domestically within the United States, rigorously vetting all those he deals with. If he didn’t have this principle, he says, </w:t>
      </w:r>
      <w:r w:rsidRPr="0064610C">
        <w:rPr>
          <w:rStyle w:val="Emphasis"/>
          <w:rFonts w:asciiTheme="minorHAnsi" w:hAnsiTheme="minorHAnsi"/>
        </w:rPr>
        <w:t>he could sell to anyone he wanted—even Iran or China—because the field is unregulated.</w:t>
      </w:r>
      <w:r w:rsidRPr="0064610C">
        <w:rPr>
          <w:rStyle w:val="StyleUnderline"/>
          <w:rFonts w:asciiTheme="minorHAnsi" w:hAnsiTheme="minorHAnsi"/>
        </w:rPr>
        <w:t xml:space="preserve"> </w:t>
      </w:r>
      <w:r w:rsidRPr="0064610C">
        <w:rPr>
          <w:rFonts w:asciiTheme="minorHAnsi" w:hAnsiTheme="minorHAnsi"/>
          <w:sz w:val="16"/>
        </w:rPr>
        <w:t xml:space="preserve">And that’s exactly why he is concerned. </w:t>
      </w:r>
      <w:r w:rsidRPr="0064610C">
        <w:rPr>
          <w:rStyle w:val="StyleUnderline"/>
          <w:rFonts w:asciiTheme="minorHAnsi" w:hAnsiTheme="minorHAnsi"/>
        </w:rPr>
        <w:t>“As technology advances, the effect that zero-day exploits will have is going to become more physical and more real,”</w:t>
      </w:r>
      <w:r w:rsidRPr="0064610C">
        <w:rPr>
          <w:rFonts w:asciiTheme="minorHAnsi" w:hAnsiTheme="minorHAnsi"/>
          <w:sz w:val="16"/>
        </w:rPr>
        <w:t xml:space="preserve"> he says. </w:t>
      </w:r>
      <w:r w:rsidRPr="0064610C">
        <w:rPr>
          <w:rStyle w:val="Emphasis"/>
          <w:rFonts w:asciiTheme="minorHAnsi" w:hAnsiTheme="minorHAnsi"/>
        </w:rPr>
        <w:t>“The software becomes a weapon. And if you don’t have controls and regulations around weapons, you’re really open to introducing chaos and problems.</w:t>
      </w:r>
      <w:r w:rsidRPr="0064610C">
        <w:rPr>
          <w:rStyle w:val="StyleUnderline"/>
          <w:rFonts w:asciiTheme="minorHAnsi" w:hAnsiTheme="minorHAnsi"/>
        </w:rPr>
        <w:t>” Desautels</w:t>
      </w:r>
      <w:r w:rsidRPr="0064610C">
        <w:rPr>
          <w:rFonts w:asciiTheme="minorHAnsi" w:hAnsiTheme="minorHAnsi"/>
          <w:sz w:val="16"/>
        </w:rPr>
        <w:t xml:space="preserve"> says he </w:t>
      </w:r>
      <w:r w:rsidRPr="0064610C">
        <w:rPr>
          <w:rStyle w:val="StyleUnderline"/>
          <w:rFonts w:asciiTheme="minorHAnsi" w:hAnsiTheme="minorHAnsi"/>
        </w:rPr>
        <w:t>knows of “greedy and irresponsible” people who “will sell to anybody,” to the extent that some exploits might be sold by the same hacker or broker to two separate governments not on friendly terms. This can feasibly lead to these countries unwittingly targeting each other’s computer networks with the same exploit, purchased from the same seller. “If I take a gun and ship it overseas to some guy in the Middle East and he uses it to go after American troops—it’s the same concept,”</w:t>
      </w:r>
      <w:r w:rsidRPr="0064610C">
        <w:rPr>
          <w:rFonts w:asciiTheme="minorHAnsi" w:hAnsiTheme="minorHAnsi"/>
          <w:sz w:val="16"/>
        </w:rPr>
        <w:t xml:space="preserve"> he says. </w:t>
      </w:r>
      <w:r w:rsidRPr="0064610C">
        <w:rPr>
          <w:rStyle w:val="StyleUnderline"/>
          <w:rFonts w:asciiTheme="minorHAnsi" w:hAnsiTheme="minorHAnsi"/>
        </w:rPr>
        <w:t>The position Desautels has taken casts him as something of an outsider within his trade. France’s Vupen, one of the foremost gray-market zero-day sellers, takes a starkly different approach. Vupen develops and sells exploits to law enforcement and intelligence agencies across the world to help them intercept communications and conduct “offensive cyber security missions,” using what it describes as “extremely sophisticated codes” that “bypass all modern security protections and exploit mitigation technologies.”</w:t>
      </w:r>
      <w:r w:rsidRPr="0064610C">
        <w:rPr>
          <w:rFonts w:asciiTheme="minorHAnsi" w:hAnsiTheme="minorHAnsi"/>
          <w:sz w:val="16"/>
        </w:rPr>
        <w:t xml:space="preserve"> Vupen’s latest financial accounts show it reported revenue of about $1.2 million in 2011, an overwhelming majority of which (86 percent) was generated from exports outside France. Vupen says it will sell exploits to a list of more than 60 countries that are members or partners of NATO, provided these countries are not subject to any export sanctions. (This means Iran, North Korea, and Zimbabwe are blacklisted—but the likes of Kazakhstan, Bahrain, Morocco, and Russia are, in theory at least, prospective customers, as they are not subject to any sanctions at this time.) “As a European company, we exclusively work with our allies and partners to help them protect their democracies and citizens against threats and criminals,” says Chaouki Bekrar, Vupen’s CEO, in an email. He adds that even if a given country is not on a sanctions list, it doesn’t mean Vupen will automatically work with it, though he declines to name specific countries or continents where his firm does or does not have customers. </w:t>
      </w:r>
      <w:r w:rsidRPr="0064610C">
        <w:rPr>
          <w:rStyle w:val="StyleUnderline"/>
          <w:rFonts w:asciiTheme="minorHAnsi" w:hAnsiTheme="minorHAnsi"/>
        </w:rPr>
        <w:t>Vupen’s policy of selling to a broad range of countries has attracted much controversy, sparking furious debate around zero-day sales, ethics, and the law.</w:t>
      </w:r>
      <w:r w:rsidRPr="0064610C">
        <w:rPr>
          <w:rFonts w:asciiTheme="minorHAnsi" w:hAnsiTheme="minorHAnsi"/>
          <w:sz w:val="16"/>
        </w:rPr>
        <w:t xml:space="preserve"> Chris </w:t>
      </w:r>
      <w:r w:rsidRPr="0064610C">
        <w:rPr>
          <w:rStyle w:val="StyleUnderline"/>
          <w:rFonts w:asciiTheme="minorHAnsi" w:hAnsiTheme="minorHAnsi"/>
        </w:rPr>
        <w:t>Soghoian</w:t>
      </w:r>
      <w:r w:rsidRPr="0064610C">
        <w:rPr>
          <w:rFonts w:asciiTheme="minorHAnsi" w:hAnsiTheme="minorHAnsi"/>
          <w:sz w:val="16"/>
        </w:rPr>
        <w:t xml:space="preserve"> of the ACLU—a prominent privacy and security researcher who regularly spars with Vupen CEO Bekrar on Twitter—has </w:t>
      </w:r>
      <w:r w:rsidRPr="0064610C">
        <w:rPr>
          <w:rStyle w:val="StyleUnderline"/>
          <w:rFonts w:asciiTheme="minorHAnsi" w:hAnsiTheme="minorHAnsi"/>
        </w:rPr>
        <w:t>accused Vupen of being “modern-day merchants of death” selling “the bullets for cyberwar.” “Just as the engines on an airplane enable the military to deliver a bomb that kills people, so too can a zero day be used to deliver a cyberweapon that causes physical harm or loss of life,”</w:t>
      </w:r>
      <w:r w:rsidRPr="0064610C">
        <w:rPr>
          <w:rFonts w:asciiTheme="minorHAnsi" w:hAnsiTheme="minorHAnsi"/>
          <w:sz w:val="16"/>
        </w:rPr>
        <w:t xml:space="preserve"> Soghoian says in an email. He is astounded that </w:t>
      </w:r>
      <w:r w:rsidRPr="0064610C">
        <w:rPr>
          <w:rStyle w:val="StyleUnderline"/>
          <w:rFonts w:asciiTheme="minorHAnsi" w:hAnsiTheme="minorHAnsi"/>
        </w:rPr>
        <w:t>governments are “sitting on flaws” by purchasing zero-day exploits</w:t>
      </w:r>
      <w:r w:rsidRPr="0064610C">
        <w:rPr>
          <w:rFonts w:asciiTheme="minorHAnsi" w:hAnsiTheme="minorHAnsi"/>
          <w:sz w:val="16"/>
        </w:rPr>
        <w:t xml:space="preserve"> and keeping them secret. This ultimately entails “exposing their own citizens to espionage,” he says, because it means that the government knows about software vulnerabilities but is not telling the public about them. Some claim, however, that the zero-day issue is being overblown and politicized. “You don’t need a zero day to compromise the workstation of an executive, let alone an activist,” says Wim Remes, a security expert who manages information security for Ernst &amp; Young. Others argue that the U.S. government in particular needs to purchase exploits to keep pace with what adversaries like China and Iran are doing. “If we’re going to have a military to defend ourselves, why would you disarm our military?” says Robert Graham at the Atlanta-based firm Errata Security. “If the government can’t buy exploits on the open market, they will just develop them themselves,” Graham says. He also fears that regulation of zero-day sales could lead to a crackdown on legitimate coding work. “Plus, digital arms don’t exist—it’s an analogy. They don’t kill people. Bad things really don’t happen with them.” * * * So are zero days really a danger? The overwhelming majority of compromises of computer systems happen because users failed to update software and patch vulnerabilities that are already known about. However, there are a handful of cases in which undisclosed vulnerabilities—that is, zero days—have been used to target organizations or individuals. </w:t>
      </w:r>
      <w:r w:rsidRPr="0064610C">
        <w:rPr>
          <w:rStyle w:val="StyleUnderline"/>
          <w:rFonts w:asciiTheme="minorHAnsi" w:hAnsiTheme="minorHAnsi"/>
        </w:rPr>
        <w:t>It was a zero day</w:t>
      </w:r>
      <w:r w:rsidRPr="0064610C">
        <w:rPr>
          <w:rFonts w:asciiTheme="minorHAnsi" w:hAnsiTheme="minorHAnsi"/>
          <w:sz w:val="16"/>
        </w:rPr>
        <w:t xml:space="preserve">, for instance, </w:t>
      </w:r>
      <w:r w:rsidRPr="0064610C">
        <w:rPr>
          <w:rStyle w:val="StyleUnderline"/>
          <w:rFonts w:asciiTheme="minorHAnsi" w:hAnsiTheme="minorHAnsi"/>
        </w:rPr>
        <w:t>that was recently used by malicious hackers to compromise Microsoft’s Hotmail and steal emails and details of the victims' contacts.</w:t>
      </w:r>
      <w:r w:rsidRPr="0064610C">
        <w:rPr>
          <w:rFonts w:asciiTheme="minorHAnsi" w:hAnsiTheme="minorHAnsi"/>
          <w:sz w:val="16"/>
        </w:rPr>
        <w:t xml:space="preserve"> Last year, it was reported that </w:t>
      </w:r>
      <w:r w:rsidRPr="0064610C">
        <w:rPr>
          <w:rStyle w:val="StyleUnderline"/>
          <w:rFonts w:asciiTheme="minorHAnsi" w:hAnsiTheme="minorHAnsi"/>
        </w:rPr>
        <w:t>a zero day was used to target a flaw in Internet Explorer and hijack Gmail accounts</w:t>
      </w:r>
      <w:r w:rsidRPr="0064610C">
        <w:rPr>
          <w:rFonts w:asciiTheme="minorHAnsi" w:hAnsiTheme="minorHAnsi"/>
          <w:sz w:val="16"/>
        </w:rPr>
        <w:t xml:space="preserve">. Noted “off </w:t>
      </w:r>
      <w:r w:rsidRPr="0064610C">
        <w:rPr>
          <w:rFonts w:asciiTheme="minorHAnsi" w:hAnsiTheme="minorHAnsi"/>
          <w:sz w:val="16"/>
        </w:rPr>
        <w:tab/>
        <w:t xml:space="preserve">ensive security” companies such as Italy’s Hacking Team and the England-based Gamma Group are among those to make use of zero-day exploits to help law enforcement agencies install advanced spyware on target computers—and both of these </w:t>
      </w:r>
      <w:r w:rsidRPr="0064610C">
        <w:rPr>
          <w:rStyle w:val="StyleUnderline"/>
          <w:rFonts w:asciiTheme="minorHAnsi" w:hAnsiTheme="minorHAnsi"/>
        </w:rPr>
        <w:t xml:space="preserve">companies </w:t>
      </w:r>
      <w:r w:rsidRPr="0064610C">
        <w:rPr>
          <w:rFonts w:asciiTheme="minorHAnsi" w:hAnsiTheme="minorHAnsi"/>
          <w:sz w:val="16"/>
        </w:rPr>
        <w:t>have</w:t>
      </w:r>
      <w:r w:rsidRPr="0064610C">
        <w:rPr>
          <w:rStyle w:val="StyleUnderline"/>
          <w:rFonts w:asciiTheme="minorHAnsi" w:hAnsiTheme="minorHAnsi"/>
        </w:rPr>
        <w:t xml:space="preserve"> </w:t>
      </w:r>
      <w:r w:rsidRPr="0064610C">
        <w:rPr>
          <w:rFonts w:asciiTheme="minorHAnsi" w:hAnsiTheme="minorHAnsi"/>
          <w:sz w:val="16"/>
        </w:rPr>
        <w:t xml:space="preserve">been accused of </w:t>
      </w:r>
      <w:r w:rsidRPr="0064610C">
        <w:rPr>
          <w:rStyle w:val="StyleUnderline"/>
          <w:rFonts w:asciiTheme="minorHAnsi" w:hAnsiTheme="minorHAnsi"/>
        </w:rPr>
        <w:t>supply</w:t>
      </w:r>
      <w:r w:rsidRPr="0064610C">
        <w:rPr>
          <w:rFonts w:asciiTheme="minorHAnsi" w:hAnsiTheme="minorHAnsi"/>
          <w:sz w:val="16"/>
        </w:rPr>
        <w:t xml:space="preserve">ing their </w:t>
      </w:r>
      <w:r w:rsidRPr="0064610C">
        <w:rPr>
          <w:rStyle w:val="Emphasis"/>
          <w:rFonts w:asciiTheme="minorHAnsi" w:hAnsiTheme="minorHAnsi"/>
        </w:rPr>
        <w:t>technologies to countries with an authoritarian bent.</w:t>
      </w:r>
      <w:r w:rsidRPr="0064610C">
        <w:rPr>
          <w:rStyle w:val="StyleUnderline"/>
          <w:rFonts w:asciiTheme="minorHAnsi" w:hAnsiTheme="minorHAnsi"/>
        </w:rPr>
        <w:t xml:space="preserve"> Tracking and communications interception can have serious real-world consequences for dissidents in places like Iran, Syria, or the United Arab Emirates. In the wrong hands, it seems clear, zero days could do damage.</w:t>
      </w:r>
      <w:r w:rsidRPr="0064610C">
        <w:rPr>
          <w:rFonts w:asciiTheme="minorHAnsi" w:hAnsiTheme="minorHAnsi"/>
          <w:sz w:val="16"/>
        </w:rPr>
        <w:t xml:space="preserve"> This potential has been recognized in Europe, where Dutch politician Marietje </w:t>
      </w:r>
      <w:r w:rsidRPr="0064610C">
        <w:rPr>
          <w:rStyle w:val="StyleUnderline"/>
          <w:rFonts w:asciiTheme="minorHAnsi" w:hAnsiTheme="minorHAnsi"/>
        </w:rPr>
        <w:t>Schaake has been crusading for groundbreaking new laws to curb the trade in what she calls “digital weapons.”</w:t>
      </w:r>
      <w:r w:rsidRPr="0064610C">
        <w:rPr>
          <w:rFonts w:asciiTheme="minorHAnsi" w:hAnsiTheme="minorHAnsi"/>
          <w:sz w:val="16"/>
        </w:rPr>
        <w:t xml:space="preserve"> Speaking on the phone from Strasbourg, France*, </w:t>
      </w:r>
      <w:r w:rsidRPr="0064610C">
        <w:rPr>
          <w:rStyle w:val="StyleUnderline"/>
          <w:rFonts w:asciiTheme="minorHAnsi" w:hAnsiTheme="minorHAnsi"/>
        </w:rPr>
        <w:t>Schaake</w:t>
      </w:r>
      <w:r w:rsidRPr="0064610C">
        <w:rPr>
          <w:rFonts w:asciiTheme="minorHAnsi" w:hAnsiTheme="minorHAnsi"/>
          <w:sz w:val="16"/>
        </w:rPr>
        <w:t xml:space="preserve"> tells me she’s concerned about security exploits, particularly where they are being sold with the intent to help enable access to computers or mobile devices not authorized by the owner. She adds that she </w:t>
      </w:r>
      <w:r w:rsidRPr="0064610C">
        <w:rPr>
          <w:rStyle w:val="StyleUnderline"/>
          <w:rFonts w:asciiTheme="minorHAnsi" w:hAnsiTheme="minorHAnsi"/>
        </w:rPr>
        <w:t>is considering pressing for</w:t>
      </w:r>
      <w:r w:rsidRPr="0064610C">
        <w:rPr>
          <w:rFonts w:asciiTheme="minorHAnsi" w:hAnsiTheme="minorHAnsi"/>
          <w:sz w:val="16"/>
        </w:rPr>
        <w:t xml:space="preserve"> the European Commission, the EU’s executive body, to bring in </w:t>
      </w:r>
      <w:r w:rsidRPr="0064610C">
        <w:rPr>
          <w:rStyle w:val="StyleUnderline"/>
          <w:rFonts w:asciiTheme="minorHAnsi" w:hAnsiTheme="minorHAnsi"/>
        </w:rPr>
        <w:t>a whole new regulatory framework that would encompass the trade in zero days, perhaps by looking at incentives for companies or hackers to report vulnerabilities that they find. Such a move would</w:t>
      </w:r>
      <w:r w:rsidRPr="0064610C">
        <w:rPr>
          <w:rFonts w:asciiTheme="minorHAnsi" w:hAnsiTheme="minorHAnsi"/>
          <w:sz w:val="16"/>
        </w:rPr>
        <w:t xml:space="preserve"> likely </w:t>
      </w:r>
      <w:r w:rsidRPr="0064610C">
        <w:rPr>
          <w:rStyle w:val="StyleUnderline"/>
          <w:rFonts w:asciiTheme="minorHAnsi" w:hAnsiTheme="minorHAnsi"/>
        </w:rPr>
        <w:t>be welcomed</w:t>
      </w:r>
      <w:r w:rsidRPr="0064610C">
        <w:rPr>
          <w:rFonts w:asciiTheme="minorHAnsi" w:hAnsiTheme="minorHAnsi"/>
          <w:sz w:val="16"/>
        </w:rPr>
        <w:t xml:space="preserve"> by the handful of organizations already working to encourage hackers and security researchers to responsibly disclose vulnerabilities they find instead of selling them on the black or gray markets. The Zero Day Initiative, based in Austin, Texas, has a team of about 2,700 researchers globally who submit vulnerabilities that are then passed on to software developers so they can be fixed. ZDI, operated by Hewlett-Packard, runs competitions in which hackers can compete for a pot of more than $100,000 in prize funds if they expose flaws. “We believe our program is focused on the greater good,” says Brian Gorenc, a senior security researcher who works with the ZDI. </w:t>
      </w:r>
    </w:p>
    <w:p w:rsidR="00A84BC4" w:rsidRPr="0064610C" w:rsidRDefault="00A84BC4" w:rsidP="00A84BC4">
      <w:pPr>
        <w:pStyle w:val="Heading1"/>
        <w:rPr>
          <w:rFonts w:asciiTheme="minorHAnsi" w:hAnsiTheme="minorHAnsi"/>
        </w:rPr>
      </w:pPr>
    </w:p>
    <w:p w:rsidR="00A84BC4" w:rsidRPr="0064610C" w:rsidRDefault="00A84BC4" w:rsidP="00A84BC4">
      <w:pPr>
        <w:pStyle w:val="Heading1"/>
        <w:rPr>
          <w:rFonts w:asciiTheme="minorHAnsi" w:hAnsiTheme="minorHAnsi"/>
        </w:rPr>
      </w:pPr>
      <w:r w:rsidRPr="0064610C">
        <w:rPr>
          <w:rFonts w:asciiTheme="minorHAnsi" w:hAnsiTheme="minorHAnsi"/>
        </w:rPr>
        <w:t>DAs</w:t>
      </w:r>
    </w:p>
    <w:p w:rsidR="00A84BC4" w:rsidRPr="0064610C" w:rsidRDefault="00A84BC4" w:rsidP="00A84BC4">
      <w:pPr>
        <w:pStyle w:val="Heading2"/>
        <w:rPr>
          <w:rFonts w:asciiTheme="minorHAnsi" w:hAnsiTheme="minorHAnsi"/>
        </w:rPr>
      </w:pPr>
      <w:r w:rsidRPr="0064610C">
        <w:rPr>
          <w:rFonts w:asciiTheme="minorHAnsi" w:hAnsiTheme="minorHAnsi"/>
        </w:rPr>
        <w:t>Terror</w:t>
      </w:r>
    </w:p>
    <w:p w:rsidR="00A84BC4" w:rsidRPr="0064610C" w:rsidRDefault="00A84BC4" w:rsidP="00A84BC4">
      <w:pPr>
        <w:pStyle w:val="Heading3"/>
        <w:rPr>
          <w:rFonts w:asciiTheme="minorHAnsi" w:hAnsiTheme="minorHAnsi"/>
        </w:rPr>
      </w:pPr>
      <w:r w:rsidRPr="0064610C">
        <w:rPr>
          <w:rFonts w:asciiTheme="minorHAnsi" w:hAnsiTheme="minorHAnsi"/>
        </w:rPr>
        <w:t>1NC - Generic</w:t>
      </w:r>
    </w:p>
    <w:p w:rsidR="00A84BC4" w:rsidRPr="0064610C" w:rsidRDefault="00A84BC4" w:rsidP="00A84BC4">
      <w:pPr>
        <w:pStyle w:val="Heading4"/>
        <w:rPr>
          <w:rFonts w:asciiTheme="minorHAnsi" w:hAnsiTheme="minorHAnsi"/>
        </w:rPr>
      </w:pPr>
      <w:r w:rsidRPr="0064610C">
        <w:rPr>
          <w:rFonts w:asciiTheme="minorHAnsi" w:hAnsiTheme="minorHAnsi"/>
        </w:rPr>
        <w:t>Terror risk is high—maintaining current surveillance is key</w:t>
      </w:r>
    </w:p>
    <w:p w:rsidR="00A84BC4" w:rsidRPr="0064610C" w:rsidRDefault="00A84BC4" w:rsidP="00A84BC4">
      <w:pPr>
        <w:rPr>
          <w:rStyle w:val="StyleUnderline"/>
          <w:rFonts w:asciiTheme="minorHAnsi" w:hAnsiTheme="minorHAnsi"/>
          <w:sz w:val="20"/>
          <w:szCs w:val="20"/>
        </w:rPr>
      </w:pPr>
      <w:r w:rsidRPr="0064610C">
        <w:rPr>
          <w:rStyle w:val="Style13ptBold"/>
          <w:rFonts w:asciiTheme="minorHAnsi" w:hAnsiTheme="minorHAnsi"/>
        </w:rPr>
        <w:t>Inserra, 6/8</w:t>
      </w:r>
      <w:r w:rsidRPr="0064610C">
        <w:rPr>
          <w:rStyle w:val="Style13ptBold"/>
          <w:rFonts w:asciiTheme="minorHAnsi" w:hAnsiTheme="minorHAnsi"/>
          <w:sz w:val="20"/>
          <w:szCs w:val="20"/>
        </w:rPr>
        <w:t xml:space="preserve"> (</w:t>
      </w:r>
      <w:r w:rsidRPr="0064610C">
        <w:rPr>
          <w:rFonts w:asciiTheme="minorHAnsi" w:hAnsiTheme="minorHAnsi"/>
          <w:sz w:val="20"/>
          <w:szCs w:val="20"/>
        </w:rPr>
        <w:t xml:space="preserve">David Inserra is a Research Associate for Homeland Security and Cyber Security in the Douglas and Sarah Allison Center for Foreign and National Security Policy of the Kathryn and Shelby Cullom Davis Institute for National Security and Foreign Policy, at The Heritage Foundation, 6-8-2015, "69th Islamist Terrorist Plot: Ongoing Spike in Terrorism Should Force Congress to Finally Confront the Terrorist Threat," Heritage Foundation, </w:t>
      </w:r>
      <w:hyperlink r:id="rId41" w:history="1">
        <w:r w:rsidRPr="0064610C">
          <w:rPr>
            <w:rFonts w:asciiTheme="minorHAnsi" w:hAnsiTheme="minorHAnsi"/>
            <w:sz w:val="20"/>
            <w:szCs w:val="20"/>
          </w:rPr>
          <w:t>http://www.heritage.org/research/reports/2015/06/69th-islamist-terrorist-plot-ongoing-spike-in-terrorism-should-force-congress-to-finally-confront-the-terrorist-threat</w:t>
        </w:r>
      </w:hyperlink>
      <w:r w:rsidRPr="0064610C">
        <w:rPr>
          <w:rFonts w:asciiTheme="minorHAnsi" w:hAnsiTheme="minorHAnsi"/>
          <w:sz w:val="20"/>
          <w:szCs w:val="20"/>
        </w:rPr>
        <w:t>)</w:t>
      </w:r>
    </w:p>
    <w:p w:rsidR="00A84BC4" w:rsidRPr="0064610C" w:rsidRDefault="00A84BC4" w:rsidP="00A84BC4">
      <w:pPr>
        <w:rPr>
          <w:rStyle w:val="StyleUnderline"/>
          <w:rFonts w:asciiTheme="minorHAnsi" w:hAnsiTheme="minorHAnsi"/>
          <w:sz w:val="20"/>
          <w:szCs w:val="20"/>
        </w:rPr>
      </w:pPr>
      <w:r w:rsidRPr="0064610C">
        <w:rPr>
          <w:rStyle w:val="StyleUnderline"/>
          <w:rFonts w:asciiTheme="minorHAnsi" w:hAnsiTheme="minorHAnsi"/>
          <w:sz w:val="20"/>
          <w:szCs w:val="20"/>
        </w:rPr>
        <w:t xml:space="preserve">On June 2 in Boston, Usaamah Abdullah Rahim drew a knife and attacked police officers and FBI agents, who then shot and killed him. Rahim was being watched by Boston’s Joint Terrorism Task Force as he had been plotting to behead police officers as part of violent jihad. A conspirator, David Wright or Dawud Sharif Abdul Khaliq, was arrested shortly thereafter for helping Rahim to plan this attack. This plot marks the 69th publicly known Islamist terrorist plot or attack against the U.S. homeland since 9/11, and is part of a recent spike in terrorist activity. The U.S. must redouble its efforts to stop terrorists before they strike, through the use of properly applied intelligence tools. </w:t>
      </w:r>
      <w:r w:rsidRPr="0064610C">
        <w:rPr>
          <w:rFonts w:asciiTheme="minorHAnsi" w:hAnsiTheme="minorHAnsi"/>
          <w:sz w:val="16"/>
          <w:szCs w:val="20"/>
        </w:rPr>
        <w:t xml:space="preserve">The Plot According to the criminal complaint filed against Wright, Rahim had originally planned to behead an individual outside the state of Massachusetts,[1] which, according to news reports citing anonymous government officials, was Pamela Geller, the organizer of the “draw Mohammed” cartoon contest in Garland, Texas.[2] To this end, Rahim had purchased multiple knives, each over 1 foot long, from Amazon.com. </w:t>
      </w:r>
      <w:r w:rsidRPr="0064610C">
        <w:rPr>
          <w:rStyle w:val="StyleUnderline"/>
          <w:rFonts w:asciiTheme="minorHAnsi" w:hAnsiTheme="minorHAnsi"/>
          <w:sz w:val="20"/>
          <w:szCs w:val="20"/>
        </w:rPr>
        <w:t>The FBI was listening in on the calls between Rahim and Wright and recorded multiple conversations regarding how these weapons would be used to behead someone</w:t>
      </w:r>
      <w:r w:rsidRPr="0064610C">
        <w:rPr>
          <w:rFonts w:asciiTheme="minorHAnsi" w:hAnsiTheme="minorHAnsi"/>
          <w:sz w:val="16"/>
          <w:szCs w:val="20"/>
        </w:rPr>
        <w:t xml:space="preserve">.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back.[4 ] Terrorism Not Going Away </w:t>
      </w:r>
      <w:r w:rsidRPr="0064610C">
        <w:rPr>
          <w:rStyle w:val="StyleUnderline"/>
          <w:rFonts w:asciiTheme="minorHAnsi" w:hAnsiTheme="minorHAnsi"/>
          <w:sz w:val="20"/>
          <w:szCs w:val="20"/>
        </w:rPr>
        <w:t>This 69th Islamist plot is also the seventh</w:t>
      </w:r>
      <w:r w:rsidRPr="0064610C">
        <w:rPr>
          <w:rFonts w:asciiTheme="minorHAnsi" w:hAnsiTheme="minorHAnsi"/>
          <w:sz w:val="16"/>
          <w:szCs w:val="20"/>
        </w:rPr>
        <w:t xml:space="preserve"> in</w:t>
      </w:r>
      <w:r w:rsidRPr="0064610C">
        <w:rPr>
          <w:rStyle w:val="StyleUnderline"/>
          <w:rFonts w:asciiTheme="minorHAnsi" w:hAnsiTheme="minorHAnsi"/>
          <w:sz w:val="20"/>
          <w:szCs w:val="20"/>
        </w:rPr>
        <w:t xml:space="preserve"> this </w:t>
      </w:r>
      <w:r w:rsidRPr="0064610C">
        <w:rPr>
          <w:rFonts w:asciiTheme="minorHAnsi" w:hAnsiTheme="minorHAnsi"/>
          <w:sz w:val="16"/>
          <w:szCs w:val="20"/>
        </w:rPr>
        <w:t xml:space="preserve">calendar </w:t>
      </w:r>
      <w:r w:rsidRPr="0064610C">
        <w:rPr>
          <w:rStyle w:val="StyleUnderline"/>
          <w:rFonts w:asciiTheme="minorHAnsi" w:hAnsiTheme="minorHAnsi"/>
          <w:sz w:val="20"/>
          <w:szCs w:val="20"/>
        </w:rPr>
        <w:t>year</w:t>
      </w:r>
      <w:r w:rsidRPr="0064610C">
        <w:rPr>
          <w:rFonts w:asciiTheme="minorHAnsi" w:hAnsiTheme="minorHAnsi"/>
          <w:sz w:val="16"/>
          <w:szCs w:val="20"/>
        </w:rPr>
        <w:t xml:space="preserve">. Details on how exactly </w:t>
      </w:r>
      <w:r w:rsidRPr="0064610C">
        <w:rPr>
          <w:rStyle w:val="StyleUnderline"/>
          <w:rFonts w:asciiTheme="minorHAnsi" w:hAnsiTheme="minorHAnsi"/>
          <w:sz w:val="20"/>
          <w:szCs w:val="20"/>
        </w:rPr>
        <w:t>Rahim was radicalized</w:t>
      </w:r>
      <w:r w:rsidRPr="0064610C">
        <w:rPr>
          <w:rFonts w:asciiTheme="minorHAnsi" w:hAnsiTheme="minorHAnsi"/>
          <w:sz w:val="16"/>
          <w:szCs w:val="20"/>
        </w:rPr>
        <w:t xml:space="preserve"> are still forthcoming, but according to anonymous officials, </w:t>
      </w:r>
      <w:r w:rsidRPr="0064610C">
        <w:rPr>
          <w:rStyle w:val="StyleUnderline"/>
          <w:rFonts w:asciiTheme="minorHAnsi" w:hAnsiTheme="minorHAnsi"/>
          <w:sz w:val="20"/>
          <w:szCs w:val="20"/>
        </w:rPr>
        <w:t>online propaganda from ISIS and other radical Islamist groups are the source.</w:t>
      </w:r>
      <w:r w:rsidRPr="0064610C">
        <w:rPr>
          <w:rFonts w:asciiTheme="minorHAnsi" w:hAnsiTheme="minorHAnsi"/>
          <w:sz w:val="16"/>
          <w:szCs w:val="20"/>
        </w:rPr>
        <w:t xml:space="preserve">[5] </w:t>
      </w:r>
      <w:r w:rsidRPr="0064610C">
        <w:rPr>
          <w:rStyle w:val="StyleUnderline"/>
          <w:rFonts w:asciiTheme="minorHAnsi" w:hAnsiTheme="minorHAnsi"/>
          <w:sz w:val="20"/>
          <w:szCs w:val="20"/>
        </w:rPr>
        <w:t xml:space="preserve">That would make this attack the 58th homegrown terrorist plot and continue the recent trend of ISIS playing an important role in radicalizing individuals in the United States. </w:t>
      </w:r>
      <w:r w:rsidRPr="0064610C">
        <w:rPr>
          <w:rFonts w:asciiTheme="minorHAnsi" w:hAnsiTheme="minorHAnsi"/>
          <w:sz w:val="16"/>
          <w:szCs w:val="20"/>
        </w:rPr>
        <w:t>It is also the sixth plot or attack targeting law enforcement in the U.S., with a recent uptick in plots aimed at police. 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plots.[6]</w:t>
      </w:r>
      <w:r w:rsidRPr="0064610C">
        <w:rPr>
          <w:rStyle w:val="StyleUnderline"/>
          <w:rFonts w:asciiTheme="minorHAnsi" w:hAnsiTheme="minorHAnsi"/>
          <w:sz w:val="20"/>
          <w:szCs w:val="20"/>
        </w:rPr>
        <w:t xml:space="preserve"> Other legitimate intelligence tools and capabilities must be leaned on now even more. </w:t>
      </w:r>
      <w:r w:rsidRPr="0064610C">
        <w:rPr>
          <w:rFonts w:asciiTheme="minorHAnsi" w:hAnsiTheme="minorHAnsi"/>
          <w:sz w:val="16"/>
          <w:szCs w:val="20"/>
        </w:rPr>
        <w:t>Protecting the Homeland To keep the U.S. safe, Congress must take a hard look at the U.S. counterterrorism enterprise and determine other measures that are needed to improve it. Congress should: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Prioritize local cyber capabilities.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w:t>
      </w:r>
      <w:r w:rsidRPr="0064610C">
        <w:rPr>
          <w:rStyle w:val="StyleUnderline"/>
          <w:rFonts w:asciiTheme="minorHAnsi" w:hAnsiTheme="minorHAnsi"/>
          <w:sz w:val="20"/>
          <w:szCs w:val="20"/>
        </w:rPr>
        <w:t xml:space="preserve">. Maintain essential counterterrorism tools. Support for important investigative tools is essential to maintaining the security of the U.S. and combating terrorist threats. Legitimate government surveillance programs are also a vital component of U.S. national security and should be allowed to continue. The need for effective counterterrorism operations does not relieve the government of its obligation to follow the law and respect individual privacy and liberty. In the American system, the government must do both equally well. </w:t>
      </w:r>
      <w:r w:rsidRPr="0064610C">
        <w:rPr>
          <w:rFonts w:asciiTheme="minorHAnsi" w:hAnsiTheme="minorHAnsi"/>
          <w:sz w:val="16"/>
          <w:szCs w:val="20"/>
        </w:rPr>
        <w:t xml:space="preserve">Clear-Eyed Vigilance </w:t>
      </w:r>
      <w:r w:rsidRPr="0064610C">
        <w:rPr>
          <w:rStyle w:val="StyleUnderline"/>
          <w:rFonts w:asciiTheme="minorHAnsi" w:hAnsiTheme="minorHAnsi"/>
          <w:sz w:val="20"/>
          <w:szCs w:val="20"/>
        </w:rPr>
        <w:t xml:space="preserve">The recent spike in terrorist plots and attacks should finally awaken </w:t>
      </w:r>
      <w:r w:rsidRPr="0064610C">
        <w:rPr>
          <w:rFonts w:asciiTheme="minorHAnsi" w:hAnsiTheme="minorHAnsi"/>
          <w:sz w:val="16"/>
          <w:szCs w:val="20"/>
        </w:rPr>
        <w:t xml:space="preserve">policymakers—all </w:t>
      </w:r>
      <w:r w:rsidRPr="0064610C">
        <w:rPr>
          <w:rStyle w:val="StyleUnderline"/>
          <w:rFonts w:asciiTheme="minorHAnsi" w:hAnsiTheme="minorHAnsi"/>
          <w:sz w:val="20"/>
          <w:szCs w:val="20"/>
        </w:rPr>
        <w:t>America</w:t>
      </w:r>
      <w:r w:rsidRPr="0064610C">
        <w:rPr>
          <w:rFonts w:asciiTheme="minorHAnsi" w:hAnsiTheme="minorHAnsi"/>
          <w:sz w:val="16"/>
          <w:szCs w:val="20"/>
        </w:rPr>
        <w:t>ns, for that matter—</w:t>
      </w:r>
      <w:r w:rsidRPr="0064610C">
        <w:rPr>
          <w:rStyle w:val="StyleUnderline"/>
          <w:rFonts w:asciiTheme="minorHAnsi" w:hAnsiTheme="minorHAnsi"/>
          <w:sz w:val="20"/>
          <w:szCs w:val="20"/>
        </w:rPr>
        <w:t>to the seriousness of the terrorist threat. Neither fearmongering nor willful blindness serves the United States. Congress must recognize and acknowledge the nature and the scope of the Islamist terrorist threat, and take the appropriate action to confront it.</w:t>
      </w:r>
    </w:p>
    <w:p w:rsidR="00A84BC4" w:rsidRPr="0064610C" w:rsidRDefault="00A84BC4" w:rsidP="00A84BC4">
      <w:pPr>
        <w:pStyle w:val="Heading4"/>
        <w:rPr>
          <w:rFonts w:asciiTheme="minorHAnsi" w:hAnsiTheme="minorHAnsi"/>
        </w:rPr>
      </w:pPr>
      <w:r w:rsidRPr="0064610C">
        <w:rPr>
          <w:rFonts w:asciiTheme="minorHAnsi" w:hAnsiTheme="minorHAnsi"/>
        </w:rPr>
        <w:t>Backdoors are key to stop terrorism and child predators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Wittes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rsidR="00A84BC4" w:rsidRPr="0064610C" w:rsidRDefault="00A84BC4" w:rsidP="00A84BC4">
      <w:pPr>
        <w:rPr>
          <w:rFonts w:asciiTheme="minorHAnsi" w:hAnsiTheme="minorHAnsi"/>
        </w:rPr>
      </w:pPr>
      <w:r w:rsidRPr="0064610C">
        <w:rPr>
          <w:rFonts w:asciiTheme="minorHAnsi" w:hAnsiTheme="minorHAnsi"/>
          <w:sz w:val="16"/>
        </w:rPr>
        <w:t xml:space="preserve">On Thursday, I described the surprisingly warm reception FBI Director James Comey got in the Senate this week with his warning that </w:t>
      </w:r>
      <w:r w:rsidRPr="0064610C">
        <w:rPr>
          <w:rStyle w:val="StyleUnderline"/>
          <w:rFonts w:asciiTheme="minorHAnsi" w:hAnsiTheme="minorHAnsi"/>
        </w:rPr>
        <w:t>the FBI was "going dark" because of end-to-end encryption</w:t>
      </w:r>
      <w:r w:rsidRPr="0064610C">
        <w:rPr>
          <w:rFonts w:asciiTheme="minorHAnsi" w:hAnsiTheme="minorHAnsi"/>
          <w:sz w:val="16"/>
        </w:rPr>
        <w:t xml:space="preserve">. In this post, I want to take on the merits of the renewed encryption debate, which seem to me complicated and multi-faceted and not all pushing in the same direction. Let me start by breaking the encryption debate into </w:t>
      </w:r>
      <w:r w:rsidRPr="0064610C">
        <w:rPr>
          <w:rStyle w:val="StyleUnderline"/>
          <w:rFonts w:asciiTheme="minorHAnsi" w:hAnsiTheme="minorHAnsi"/>
        </w:rPr>
        <w:t>two distinct sets of questions: One is the conceptual question of whether a world of end-to-end strong encryption is an attractive idea. The other is whether</w:t>
      </w:r>
      <w:r w:rsidRPr="0064610C">
        <w:rPr>
          <w:rFonts w:asciiTheme="minorHAnsi" w:hAnsiTheme="minorHAnsi"/>
          <w:sz w:val="16"/>
        </w:rPr>
        <w:t>—assuming it is not an attractive idea and that one wants to ensure that authorities retain the ability to intercept decrypted signal—</w:t>
      </w:r>
      <w:r w:rsidRPr="0064610C">
        <w:rPr>
          <w:rStyle w:val="StyleUnderline"/>
          <w:rFonts w:asciiTheme="minorHAnsi" w:hAnsiTheme="minorHAnsi"/>
        </w:rPr>
        <w:t>an extraordinary access scheme is technically possible without eroding other essential security and privacy objectives.</w:t>
      </w:r>
      <w:r w:rsidRPr="0064610C">
        <w:rPr>
          <w:rFonts w:asciiTheme="minorHAnsi" w:hAnsiTheme="minorHAnsi"/>
          <w:sz w:val="16"/>
        </w:rPr>
        <w:t xml:space="preserve"> These questions often get mashed together, both because tech companies are keen to market themselves as the defenders of their users' privacy interests and because of the libertarian ethos of the tech community more generally. But </w:t>
      </w:r>
      <w:r w:rsidRPr="0064610C">
        <w:rPr>
          <w:rStyle w:val="StyleUnderline"/>
          <w:rFonts w:asciiTheme="minorHAnsi" w:hAnsiTheme="minorHAnsi"/>
        </w:rPr>
        <w:t>the questions are not the same, and it's worth considering them separately. Consider the conceptual question first. Would it be a good idea to have a world-wide communications infrastructure that is</w:t>
      </w:r>
      <w:r w:rsidRPr="0064610C">
        <w:rPr>
          <w:rFonts w:asciiTheme="minorHAnsi" w:hAnsiTheme="minorHAnsi"/>
          <w:sz w:val="16"/>
        </w:rPr>
        <w:t xml:space="preserve">, as Bruce Schneier has aptly put it, </w:t>
      </w:r>
      <w:r w:rsidRPr="0064610C">
        <w:rPr>
          <w:rStyle w:val="StyleUnderline"/>
          <w:rFonts w:asciiTheme="minorHAnsi" w:hAnsiTheme="minorHAnsi"/>
        </w:rPr>
        <w:t>secure from all attackers?</w:t>
      </w:r>
      <w:r w:rsidRPr="0064610C">
        <w:rPr>
          <w:rFonts w:asciiTheme="minorHAnsi" w:hAnsiTheme="minorHAnsi"/>
          <w:sz w:val="16"/>
        </w:rPr>
        <w:t xml:space="preserve"> That is, if we could snap our fingers and make all device-to-device communications perfectly secure against interception from the Chinese, from hackers, from the FSB but also from the FBI even wielding lawful process, would that be desirable? Or, in the alternative, do we want to create an internet as secure as possible from everyone except government investigators exercising their legal authorities with the understanding that other countries may do the same? Conceptually speaking, I am with Comey on this question—and </w:t>
      </w:r>
      <w:r w:rsidRPr="0064610C">
        <w:rPr>
          <w:rStyle w:val="Emphasis"/>
          <w:rFonts w:asciiTheme="minorHAnsi" w:hAnsiTheme="minorHAnsi"/>
        </w:rPr>
        <w:t>the matter does not seem</w:t>
      </w:r>
      <w:r w:rsidRPr="0064610C">
        <w:rPr>
          <w:rFonts w:asciiTheme="minorHAnsi" w:hAnsiTheme="minorHAnsi"/>
          <w:sz w:val="16"/>
        </w:rPr>
        <w:t xml:space="preserve"> to me </w:t>
      </w:r>
      <w:r w:rsidRPr="0064610C">
        <w:rPr>
          <w:rStyle w:val="Emphasis"/>
          <w:rFonts w:asciiTheme="minorHAnsi" w:hAnsiTheme="minorHAnsi"/>
        </w:rPr>
        <w:t>an especially close call</w:t>
      </w:r>
      <w:r w:rsidRPr="0064610C">
        <w:rPr>
          <w:rStyle w:val="StyleUnderline"/>
          <w:rFonts w:asciiTheme="minorHAnsi" w:hAnsiTheme="minorHAnsi"/>
        </w:rPr>
        <w:t xml:space="preserve">. </w:t>
      </w:r>
      <w:r w:rsidRPr="0064610C">
        <w:rPr>
          <w:rStyle w:val="Emphasis"/>
          <w:rFonts w:asciiTheme="minorHAnsi" w:hAnsiTheme="minorHAnsi"/>
        </w:rPr>
        <w:t>The belief in principle in creating a giant world-wide network on which surveillance is technically impossible is really an argument for the creation of the world's largest ungoverned space. I understand why techno-anarchists find this idea so appealing. I can't imagine for moment</w:t>
      </w:r>
      <w:r w:rsidRPr="0064610C">
        <w:rPr>
          <w:rFonts w:asciiTheme="minorHAnsi" w:hAnsiTheme="minorHAnsi"/>
          <w:sz w:val="16"/>
        </w:rPr>
        <w:t xml:space="preserve">, however, </w:t>
      </w:r>
      <w:r w:rsidRPr="0064610C">
        <w:rPr>
          <w:rStyle w:val="Emphasis"/>
          <w:rFonts w:asciiTheme="minorHAnsi" w:hAnsiTheme="minorHAnsi"/>
        </w:rPr>
        <w:t xml:space="preserve">why anyone else would. </w:t>
      </w:r>
      <w:r w:rsidRPr="0064610C">
        <w:rPr>
          <w:rStyle w:val="StyleUnderline"/>
          <w:rFonts w:asciiTheme="minorHAnsi" w:hAnsiTheme="minorHAnsi"/>
        </w:rPr>
        <w:t>Consider the comparable argument in physical space: the creation of a city in which authorities are entirely dependent on citizen reporting of bad conduct but have no direct visibility onto what happens on the streets and no ability to conduct search warrants (even with court orders) or to patrol parks or street corners.</w:t>
      </w:r>
      <w:r w:rsidRPr="0064610C">
        <w:rPr>
          <w:rFonts w:asciiTheme="minorHAnsi" w:hAnsiTheme="minorHAnsi"/>
          <w:sz w:val="16"/>
        </w:rPr>
        <w:t xml:space="preserve"> Would you want to live in that city? </w:t>
      </w:r>
      <w:r w:rsidRPr="0064610C">
        <w:rPr>
          <w:rStyle w:val="Emphasis"/>
          <w:rFonts w:asciiTheme="minorHAnsi" w:hAnsiTheme="minorHAnsi"/>
        </w:rPr>
        <w:t>The idea that ungoverned spaces really suck is not controversial when you're talking about Yemen or Somalia</w:t>
      </w:r>
      <w:r w:rsidRPr="0064610C">
        <w:rPr>
          <w:rStyle w:val="StyleUnderline"/>
          <w:rFonts w:asciiTheme="minorHAnsi" w:hAnsiTheme="minorHAnsi"/>
        </w:rPr>
        <w:t xml:space="preserve">. I see nothing more attractive about the creation of a worldwide architecture in which it is technically impossible to intercept and read ISIS communications with followers or to follow child predators into chatrooms where they go after kids. </w:t>
      </w:r>
      <w:r w:rsidRPr="0064610C">
        <w:rPr>
          <w:rFonts w:asciiTheme="minorHAnsi" w:hAnsiTheme="minorHAnsi"/>
          <w:sz w:val="16"/>
        </w:rPr>
        <w:t xml:space="preserve">The trouble is that this conceptual position does not answer the entirety of the policy question before us. The reason is that the case against preserving some form of law enforcement access to decrypted signal is not only a conceptual embrace of the technological obsolescence of surveillance. </w:t>
      </w:r>
      <w:r w:rsidRPr="0064610C">
        <w:rPr>
          <w:rStyle w:val="StyleUnderline"/>
          <w:rFonts w:asciiTheme="minorHAnsi" w:hAnsiTheme="minorHAnsi"/>
        </w:rPr>
        <w:t xml:space="preserve">It is also a series of arguments about the costs—including the security costs—of maintaining the capacity to decrypt captured signal. </w:t>
      </w:r>
    </w:p>
    <w:p w:rsidR="00A84BC4" w:rsidRPr="0064610C" w:rsidRDefault="00A84BC4" w:rsidP="00A84BC4">
      <w:pPr>
        <w:pStyle w:val="Heading4"/>
        <w:rPr>
          <w:rFonts w:asciiTheme="minorHAnsi" w:hAnsiTheme="minorHAnsi"/>
        </w:rPr>
      </w:pPr>
      <w:r w:rsidRPr="0064610C">
        <w:rPr>
          <w:rFonts w:asciiTheme="minorHAnsi" w:hAnsiTheme="minorHAnsi"/>
        </w:rPr>
        <w:t>Terrorists will use bioweapons- guarantees extinction</w:t>
      </w:r>
    </w:p>
    <w:p w:rsidR="00A84BC4" w:rsidRPr="0064610C" w:rsidRDefault="00A84BC4" w:rsidP="00A84BC4">
      <w:pPr>
        <w:rPr>
          <w:rFonts w:asciiTheme="minorHAnsi" w:hAnsiTheme="minorHAnsi"/>
          <w:sz w:val="20"/>
          <w:szCs w:val="20"/>
        </w:rPr>
      </w:pPr>
      <w:r w:rsidRPr="0064610C">
        <w:rPr>
          <w:rStyle w:val="Style13ptBold"/>
          <w:rFonts w:asciiTheme="minorHAnsi" w:hAnsiTheme="minorHAnsi"/>
        </w:rPr>
        <w:t>Cooper 13</w:t>
      </w:r>
      <w:r w:rsidRPr="0064610C">
        <w:rPr>
          <w:rFonts w:asciiTheme="minorHAnsi" w:hAnsiTheme="minorHAnsi"/>
          <w:sz w:val="20"/>
          <w:szCs w:val="20"/>
        </w:rPr>
        <w:t xml:space="preserve"> (Joshua, 1/23/13, University of South Carolina, “Bioterrorism and the Fermi Paradox,” http://people.math.sc.edu/cooper/fermi.pdf, 7/15/15, SM)</w:t>
      </w:r>
    </w:p>
    <w:p w:rsidR="00A84BC4" w:rsidRPr="0064610C" w:rsidRDefault="00A84BC4" w:rsidP="00A84BC4">
      <w:pPr>
        <w:rPr>
          <w:rFonts w:asciiTheme="minorHAnsi" w:hAnsiTheme="minorHAnsi"/>
        </w:rPr>
      </w:pPr>
      <w:r w:rsidRPr="0064610C">
        <w:rPr>
          <w:rFonts w:asciiTheme="minorHAnsi" w:hAnsiTheme="minorHAnsi"/>
          <w:sz w:val="16"/>
          <w:szCs w:val="20"/>
        </w:rPr>
        <w:t xml:space="preserve">We may conclude that, when a </w:t>
      </w:r>
      <w:r w:rsidRPr="0064610C">
        <w:rPr>
          <w:rFonts w:asciiTheme="minorHAnsi" w:hAnsiTheme="minorHAnsi"/>
          <w:b/>
          <w:sz w:val="20"/>
          <w:szCs w:val="20"/>
          <w:u w:val="single"/>
        </w:rPr>
        <w:t>civilization</w:t>
      </w:r>
      <w:r w:rsidRPr="0064610C">
        <w:rPr>
          <w:rFonts w:asciiTheme="minorHAnsi" w:hAnsiTheme="minorHAnsi"/>
          <w:sz w:val="16"/>
          <w:szCs w:val="20"/>
        </w:rPr>
        <w:t xml:space="preserve"> reaches its space-faring age, it∂ will more or less at the same moment (1) </w:t>
      </w:r>
      <w:r w:rsidRPr="0064610C">
        <w:rPr>
          <w:rFonts w:asciiTheme="minorHAnsi" w:hAnsiTheme="minorHAnsi"/>
          <w:b/>
          <w:sz w:val="20"/>
          <w:szCs w:val="20"/>
          <w:u w:val="single"/>
        </w:rPr>
        <w:t>contain many individuals who seek to cause large-scale destruction, and (2) acquire the capacity to tinker with its own genetic chemistry. This is a perfect recipe for bioterrorism</w:t>
      </w:r>
      <w:r w:rsidRPr="0064610C">
        <w:rPr>
          <w:rFonts w:asciiTheme="minorHAnsi" w:hAnsiTheme="minorHAnsi"/>
          <w:sz w:val="16"/>
          <w:szCs w:val="20"/>
        </w:rPr>
        <w:t xml:space="preserve">, </w:t>
      </w:r>
      <w:r w:rsidRPr="0064610C">
        <w:rPr>
          <w:rStyle w:val="StyleUnderline"/>
          <w:rFonts w:asciiTheme="minorHAnsi" w:hAnsiTheme="minorHAnsi"/>
          <w:sz w:val="20"/>
          <w:szCs w:val="20"/>
        </w:rPr>
        <w:t>and, given the many very natural pathways for its development and the overwhelming∂ evidence that precisely this course has been taken by humanity</w:t>
      </w:r>
      <w:r w:rsidRPr="0064610C">
        <w:rPr>
          <w:rFonts w:asciiTheme="minorHAnsi" w:hAnsiTheme="minorHAnsi"/>
          <w:sz w:val="16"/>
          <w:szCs w:val="20"/>
        </w:rPr>
        <w:t xml:space="preserve">, it is hard to∂ see how bioterrorism does not provide a neat, if profoundly unsettling, solution∂ to Fermi’s paradox. One might object that, </w:t>
      </w:r>
      <w:r w:rsidRPr="0064610C">
        <w:rPr>
          <w:rFonts w:asciiTheme="minorHAnsi" w:hAnsiTheme="minorHAnsi"/>
          <w:b/>
          <w:sz w:val="20"/>
          <w:szCs w:val="20"/>
          <w:u w:val="single"/>
        </w:rPr>
        <w:t>if</w:t>
      </w:r>
      <w:r w:rsidRPr="0064610C">
        <w:rPr>
          <w:rFonts w:asciiTheme="minorHAnsi" w:hAnsiTheme="minorHAnsi"/>
          <w:sz w:val="16"/>
          <w:szCs w:val="20"/>
        </w:rPr>
        <w:t xml:space="preserve"> omnicidal </w:t>
      </w:r>
      <w:r w:rsidRPr="0064610C">
        <w:rPr>
          <w:rStyle w:val="Emphasis"/>
          <w:rFonts w:asciiTheme="minorHAnsi" w:hAnsiTheme="minorHAnsi"/>
          <w:sz w:val="20"/>
          <w:szCs w:val="20"/>
        </w:rPr>
        <w:t>individuals</w:t>
      </w:r>
      <w:r w:rsidRPr="0064610C">
        <w:rPr>
          <w:rFonts w:asciiTheme="minorHAnsi" w:hAnsiTheme="minorHAnsi"/>
          <w:b/>
          <w:sz w:val="20"/>
          <w:szCs w:val="20"/>
          <w:u w:val="single"/>
        </w:rPr>
        <w:t xml:space="preserve"> are</w:t>
      </w:r>
      <w:r w:rsidRPr="0064610C">
        <w:rPr>
          <w:rFonts w:asciiTheme="minorHAnsi" w:hAnsiTheme="minorHAnsi"/>
          <w:sz w:val="16"/>
          <w:szCs w:val="20"/>
        </w:rPr>
        <w:t>∂</w:t>
      </w:r>
      <w:r w:rsidRPr="0064610C">
        <w:rPr>
          <w:rFonts w:asciiTheme="minorHAnsi" w:hAnsiTheme="minorHAnsi"/>
          <w:b/>
          <w:sz w:val="20"/>
          <w:szCs w:val="20"/>
          <w:u w:val="single"/>
        </w:rPr>
        <w:t xml:space="preserve"> successful in releasing </w:t>
      </w:r>
      <w:r w:rsidRPr="0064610C">
        <w:rPr>
          <w:rStyle w:val="Emphasis"/>
          <w:rFonts w:asciiTheme="minorHAnsi" w:hAnsiTheme="minorHAnsi"/>
          <w:sz w:val="20"/>
          <w:szCs w:val="20"/>
        </w:rPr>
        <w:t>highly virulent</w:t>
      </w:r>
      <w:r w:rsidRPr="0064610C">
        <w:rPr>
          <w:rFonts w:asciiTheme="minorHAnsi" w:hAnsiTheme="minorHAnsi"/>
          <w:b/>
          <w:sz w:val="20"/>
          <w:szCs w:val="20"/>
          <w:u w:val="single"/>
        </w:rPr>
        <w:t xml:space="preserve"> and </w:t>
      </w:r>
      <w:r w:rsidRPr="0064610C">
        <w:rPr>
          <w:rStyle w:val="Emphasis"/>
          <w:rFonts w:asciiTheme="minorHAnsi" w:hAnsiTheme="minorHAnsi"/>
          <w:sz w:val="20"/>
          <w:szCs w:val="20"/>
        </w:rPr>
        <w:t>deadly genetic malware</w:t>
      </w:r>
      <w:r w:rsidRPr="0064610C">
        <w:rPr>
          <w:rFonts w:asciiTheme="minorHAnsi" w:hAnsiTheme="minorHAnsi"/>
          <w:sz w:val="16"/>
          <w:szCs w:val="20"/>
        </w:rPr>
        <w:t xml:space="preserve"> into the∂ wild, they are still unlikely to succeed in killing everyone. However, </w:t>
      </w:r>
      <w:r w:rsidRPr="0064610C">
        <w:rPr>
          <w:rFonts w:asciiTheme="minorHAnsi" w:hAnsiTheme="minorHAnsi"/>
          <w:b/>
          <w:sz w:val="20"/>
          <w:szCs w:val="20"/>
          <w:u w:val="single"/>
        </w:rPr>
        <w:t>even if</w:t>
      </w:r>
      <w:r w:rsidRPr="0064610C">
        <w:rPr>
          <w:rFonts w:asciiTheme="minorHAnsi" w:hAnsiTheme="minorHAnsi"/>
          <w:sz w:val="16"/>
          <w:szCs w:val="20"/>
        </w:rPr>
        <w:t>∂</w:t>
      </w:r>
      <w:r w:rsidRPr="0064610C">
        <w:rPr>
          <w:rFonts w:asciiTheme="minorHAnsi" w:hAnsiTheme="minorHAnsi"/>
          <w:b/>
          <w:sz w:val="20"/>
          <w:szCs w:val="20"/>
          <w:u w:val="single"/>
        </w:rPr>
        <w:t xml:space="preserve"> every such mass death event results only in a high (i.e., not total) kill rate and</w:t>
      </w:r>
      <w:r w:rsidRPr="0064610C">
        <w:rPr>
          <w:rFonts w:asciiTheme="minorHAnsi" w:hAnsiTheme="minorHAnsi"/>
          <w:sz w:val="16"/>
          <w:szCs w:val="20"/>
        </w:rPr>
        <w:t>∂</w:t>
      </w:r>
      <w:r w:rsidRPr="0064610C">
        <w:rPr>
          <w:rFonts w:asciiTheme="minorHAnsi" w:hAnsiTheme="minorHAnsi"/>
          <w:b/>
          <w:sz w:val="20"/>
          <w:szCs w:val="20"/>
          <w:u w:val="single"/>
        </w:rPr>
        <w:t xml:space="preserve"> there is a large gap between each such event (so that individuals can build up</w:t>
      </w:r>
      <w:r w:rsidRPr="0064610C">
        <w:rPr>
          <w:rFonts w:asciiTheme="minorHAnsi" w:hAnsiTheme="minorHAnsi"/>
          <w:sz w:val="16"/>
          <w:szCs w:val="20"/>
        </w:rPr>
        <w:t>∂</w:t>
      </w:r>
      <w:r w:rsidRPr="0064610C">
        <w:rPr>
          <w:rFonts w:asciiTheme="minorHAnsi" w:hAnsiTheme="minorHAnsi"/>
          <w:b/>
          <w:sz w:val="20"/>
          <w:szCs w:val="20"/>
          <w:u w:val="single"/>
        </w:rPr>
        <w:t xml:space="preserve"> the requisite scientific infrastructure again</w:t>
      </w:r>
      <w:r w:rsidRPr="0064610C">
        <w:rPr>
          <w:rFonts w:asciiTheme="minorHAnsi" w:hAnsiTheme="minorHAnsi"/>
          <w:b/>
          <w:iCs/>
          <w:sz w:val="20"/>
          <w:szCs w:val="20"/>
          <w:u w:val="single"/>
        </w:rPr>
        <w:t xml:space="preserve">), </w:t>
      </w:r>
      <w:r w:rsidRPr="0064610C">
        <w:rPr>
          <w:rStyle w:val="Emphasis"/>
          <w:rFonts w:asciiTheme="minorHAnsi" w:hAnsiTheme="minorHAnsi"/>
          <w:sz w:val="20"/>
          <w:szCs w:val="20"/>
        </w:rPr>
        <w:t>extinction would be inevitable</w:t>
      </w:r>
      <w:r w:rsidRPr="0064610C">
        <w:rPr>
          <w:rFonts w:asciiTheme="minorHAnsi" w:hAnsiTheme="minorHAnsi"/>
          <w:sz w:val="16"/>
          <w:szCs w:val="20"/>
        </w:rPr>
        <w:t>∂</w:t>
      </w:r>
      <w:r w:rsidRPr="0064610C">
        <w:rPr>
          <w:rFonts w:asciiTheme="minorHAnsi" w:hAnsiTheme="minorHAnsi"/>
          <w:b/>
          <w:sz w:val="20"/>
          <w:szCs w:val="20"/>
          <w:u w:val="single"/>
        </w:rPr>
        <w:t xml:space="preserve"> regardless</w:t>
      </w:r>
      <w:r w:rsidRPr="0064610C">
        <w:rPr>
          <w:rFonts w:asciiTheme="minorHAnsi" w:hAnsiTheme="minorHAnsi"/>
          <w:sz w:val="16"/>
          <w:szCs w:val="20"/>
        </w:rPr>
        <w:t xml:space="preserve">. Some of the engineered bioweapons will be more successful than∂ others; the inter-apocalyptic eras will vary in length; and </w:t>
      </w:r>
      <w:r w:rsidRPr="0064610C">
        <w:rPr>
          <w:rFonts w:asciiTheme="minorHAnsi" w:hAnsiTheme="minorHAnsi"/>
          <w:b/>
          <w:sz w:val="20"/>
          <w:szCs w:val="20"/>
          <w:u w:val="single"/>
        </w:rPr>
        <w:t>post-apocalyptic</w:t>
      </w:r>
      <w:r w:rsidRPr="0064610C">
        <w:rPr>
          <w:rFonts w:asciiTheme="minorHAnsi" w:hAnsiTheme="minorHAnsi"/>
          <w:sz w:val="16"/>
          <w:szCs w:val="20"/>
        </w:rPr>
        <w:t>∂</w:t>
      </w:r>
      <w:r w:rsidRPr="0064610C">
        <w:rPr>
          <w:rFonts w:asciiTheme="minorHAnsi" w:hAnsiTheme="minorHAnsi"/>
          <w:b/>
          <w:sz w:val="20"/>
          <w:szCs w:val="20"/>
          <w:u w:val="single"/>
        </w:rPr>
        <w:t xml:space="preserve"> environments may be so </w:t>
      </w:r>
      <w:r w:rsidRPr="0064610C">
        <w:rPr>
          <w:rStyle w:val="Emphasis"/>
          <w:rFonts w:asciiTheme="minorHAnsi" w:hAnsiTheme="minorHAnsi"/>
          <w:sz w:val="20"/>
          <w:szCs w:val="20"/>
        </w:rPr>
        <w:t>war-torn, disease-stricken, and impoverished of genetic variation that they may culminate in true extinction events even if the initial cataclysm ‘only’ results in 90% death rates</w:t>
      </w:r>
      <w:r w:rsidRPr="0064610C">
        <w:rPr>
          <w:rFonts w:asciiTheme="minorHAnsi" w:hAnsiTheme="minorHAnsi"/>
          <w:b/>
          <w:sz w:val="20"/>
          <w:szCs w:val="20"/>
          <w:u w:val="single"/>
        </w:rPr>
        <w:t>, since they may cause the</w:t>
      </w:r>
      <w:r w:rsidRPr="0064610C">
        <w:rPr>
          <w:rFonts w:asciiTheme="minorHAnsi" w:hAnsiTheme="minorHAnsi"/>
          <w:sz w:val="16"/>
          <w:szCs w:val="20"/>
        </w:rPr>
        <w:t>∂</w:t>
      </w:r>
      <w:r w:rsidRPr="0064610C">
        <w:rPr>
          <w:rFonts w:asciiTheme="minorHAnsi" w:hAnsiTheme="minorHAnsi"/>
          <w:b/>
          <w:sz w:val="20"/>
          <w:szCs w:val="20"/>
          <w:u w:val="single"/>
        </w:rPr>
        <w:t xml:space="preserve"> effective population size to dip below the so-called “minimum viable population</w:t>
      </w:r>
      <w:r w:rsidRPr="0064610C">
        <w:rPr>
          <w:rFonts w:asciiTheme="minorHAnsi" w:hAnsiTheme="minorHAnsi"/>
          <w:sz w:val="16"/>
          <w:szCs w:val="20"/>
        </w:rPr>
        <w:t>.”∂ This author ran a Monte Carlo simulation using as (admittedly very∂ crude and poorly informed, though arguably conservative) estimates the following∂ Earth-like parameters: bioterrorism event mean death rate 50% and∂ standard deviation 25% (beta distribution), initial population 1010, minimum∂ viable population 4000, individual omnicidal act probability 10−7 per annum,∂ and population growth rate 2% per annum. One thousand trials yielded an∂ average post-space-age time until extinction of less than 8000 years. This is∂ essentially instantaneous on a cosmological scale, and varying the parameters∂ by quite a bit does nothing to make the survival period comparable with the∂ age of the universe.</w:t>
      </w:r>
      <w:r w:rsidRPr="0064610C">
        <w:rPr>
          <w:rFonts w:asciiTheme="minorHAnsi" w:hAnsiTheme="minorHAnsi"/>
        </w:rPr>
        <w:t xml:space="preserve"> </w:t>
      </w:r>
    </w:p>
    <w:p w:rsidR="00A84BC4" w:rsidRPr="0064610C" w:rsidRDefault="00A84BC4" w:rsidP="00A84BC4">
      <w:pPr>
        <w:pStyle w:val="Heading3"/>
        <w:rPr>
          <w:rFonts w:asciiTheme="minorHAnsi" w:hAnsiTheme="minorHAnsi"/>
        </w:rPr>
      </w:pPr>
      <w:r w:rsidRPr="0064610C">
        <w:rPr>
          <w:rFonts w:asciiTheme="minorHAnsi" w:hAnsiTheme="minorHAnsi"/>
        </w:rPr>
        <w:t>1NC - ISIS Version</w:t>
      </w:r>
    </w:p>
    <w:p w:rsidR="00A84BC4" w:rsidRPr="0064610C" w:rsidRDefault="00A84BC4" w:rsidP="00A84BC4">
      <w:pPr>
        <w:pStyle w:val="Heading4"/>
        <w:rPr>
          <w:rFonts w:asciiTheme="minorHAnsi" w:hAnsiTheme="minorHAnsi"/>
        </w:rPr>
      </w:pPr>
      <w:r w:rsidRPr="0064610C">
        <w:rPr>
          <w:rFonts w:asciiTheme="minorHAnsi" w:hAnsiTheme="minorHAnsi"/>
        </w:rPr>
        <w:t>ISIS will emerge as a serious threat to the US</w:t>
      </w:r>
    </w:p>
    <w:p w:rsidR="00A84BC4" w:rsidRPr="0064610C" w:rsidRDefault="00A84BC4" w:rsidP="00A84BC4">
      <w:pPr>
        <w:rPr>
          <w:rFonts w:asciiTheme="minorHAnsi" w:hAnsiTheme="minorHAnsi"/>
          <w:sz w:val="20"/>
          <w:szCs w:val="20"/>
        </w:rPr>
      </w:pPr>
      <w:r w:rsidRPr="0064610C">
        <w:rPr>
          <w:rStyle w:val="Style13ptBold"/>
          <w:rFonts w:asciiTheme="minorHAnsi" w:hAnsiTheme="minorHAnsi"/>
        </w:rPr>
        <w:t>Morell 15</w:t>
      </w:r>
      <w:r w:rsidRPr="0064610C">
        <w:rPr>
          <w:rFonts w:asciiTheme="minorHAnsi" w:hAnsiTheme="minorHAnsi"/>
          <w:sz w:val="20"/>
          <w:szCs w:val="20"/>
        </w:rPr>
        <w:t xml:space="preserve"> (Michael Morell is the former deputy director of the CIA and has twice served as acting director. He is the author of The Great War of Our Time: The CIA's Fight Against Terrorism — From al Qa'ida to ISIS.   May 14, 2015    Time Magazine     ISIS Is a Danger on U.S. Soil  http://time.com/3858354/isis-is-a-danger-on-u-s-soil/)</w:t>
      </w:r>
    </w:p>
    <w:p w:rsidR="00A84BC4" w:rsidRPr="0064610C" w:rsidRDefault="00A84BC4" w:rsidP="00A84BC4">
      <w:pPr>
        <w:rPr>
          <w:rFonts w:asciiTheme="minorHAnsi" w:hAnsiTheme="minorHAnsi"/>
          <w:sz w:val="16"/>
          <w:szCs w:val="20"/>
        </w:rPr>
      </w:pPr>
      <w:r w:rsidRPr="0064610C">
        <w:rPr>
          <w:rFonts w:asciiTheme="minorHAnsi" w:hAnsiTheme="minorHAnsi"/>
          <w:sz w:val="16"/>
          <w:szCs w:val="20"/>
        </w:rPr>
        <w:t xml:space="preserve">The terrorist group poses a gathering threat. In the aftermath of the attempted terrorist attack on May 4 in Garland, Texas–for which ISIS claimed responsibility–we find ourselves again </w:t>
      </w:r>
      <w:r w:rsidRPr="0064610C">
        <w:rPr>
          <w:rStyle w:val="StyleUnderline"/>
          <w:rFonts w:asciiTheme="minorHAnsi" w:hAnsiTheme="minorHAnsi"/>
          <w:sz w:val="20"/>
          <w:szCs w:val="20"/>
        </w:rPr>
        <w:t>considering the question of whether or not ISIS is a real threat. The answer is yes. A very serious one.</w:t>
      </w:r>
      <w:r w:rsidRPr="0064610C">
        <w:rPr>
          <w:rFonts w:asciiTheme="minorHAnsi" w:hAnsiTheme="minorHAnsi"/>
          <w:sz w:val="16"/>
          <w:szCs w:val="20"/>
        </w:rPr>
        <w:t xml:space="preserve"> </w:t>
      </w:r>
      <w:r w:rsidRPr="0064610C">
        <w:rPr>
          <w:rStyle w:val="StyleUnderline"/>
          <w:rFonts w:asciiTheme="minorHAnsi" w:hAnsiTheme="minorHAnsi"/>
          <w:sz w:val="20"/>
          <w:szCs w:val="20"/>
        </w:rPr>
        <w:t xml:space="preserve">Extremists </w:t>
      </w:r>
      <w:r w:rsidRPr="0064610C">
        <w:rPr>
          <w:rFonts w:asciiTheme="minorHAnsi" w:hAnsiTheme="minorHAnsi"/>
          <w:sz w:val="16"/>
          <w:szCs w:val="20"/>
        </w:rPr>
        <w:t xml:space="preserve">inspired by Osama bin Laden’s ideology </w:t>
      </w:r>
      <w:r w:rsidRPr="0064610C">
        <w:rPr>
          <w:rStyle w:val="StyleUnderline"/>
          <w:rFonts w:asciiTheme="minorHAnsi" w:hAnsiTheme="minorHAnsi"/>
          <w:sz w:val="20"/>
          <w:szCs w:val="20"/>
        </w:rPr>
        <w:t>consider themselves to be at war with the U.S.; they want to attack us.</w:t>
      </w:r>
      <w:r w:rsidRPr="0064610C">
        <w:rPr>
          <w:rFonts w:asciiTheme="minorHAnsi" w:hAnsiTheme="minorHAnsi"/>
          <w:sz w:val="16"/>
          <w:szCs w:val="20"/>
        </w:rPr>
        <w:t xml:space="preserve"> It is important to never forget that–no matter how long it has been since 9/11. ISIS is just the latest manifestation of bin Laden’s design. </w:t>
      </w:r>
      <w:r w:rsidRPr="0064610C">
        <w:rPr>
          <w:rStyle w:val="StyleUnderline"/>
          <w:rFonts w:asciiTheme="minorHAnsi" w:hAnsiTheme="minorHAnsi"/>
          <w:sz w:val="20"/>
          <w:szCs w:val="20"/>
        </w:rPr>
        <w:t>The group has grown faster than any terrorist group we can remember, and the threat it poses to us is as wide-ranging as any we have seen</w:t>
      </w:r>
      <w:r w:rsidRPr="0064610C">
        <w:rPr>
          <w:rFonts w:asciiTheme="minorHAnsi" w:hAnsiTheme="minorHAnsi"/>
          <w:sz w:val="16"/>
          <w:szCs w:val="20"/>
        </w:rPr>
        <w:t xml:space="preserve">. What ISIS has that al-Qaeda doesn’t is a Madison Avenue level of sophisticated messaging and social media. ISIS has a multilingual propaganda arm known as al-Hayat, which uses GoPros and cameras mounted on drones to make videos that appeal to its followers. And ISIS uses just about every tool in the platform box–from Twitter to YouTube to Instagram–to great effect, attracting fighters and funding. Digital media are one of the group’s most significant strengths; they have helped ISIS become an organization that poses four significant threats to the U.S. First, it is a threat to the stability of the entire Middle East. ISIS is putting the territorial integrity of both Iraq and Syria at risk. And a further collapse of either or both of these states could easily spread throughout the region, bringing with it sectarian and religious strife, humanitarian crises and the violent redrawing of borders, all in a part of the world that remains critical to U.S. national interests. ISIS now controls more territory–in Iraq and Syria–than any other terrorist group anywhere in the world. When al-Qaeda in Iraq joined the fight in Syria, the group changed its name to ISIS. ISIS added Syrians and foreign fighters to its ranks, built its supply of arms and money and gained significant battlefield experience fighting Bashar Assad’s regime. Together with the security vacuum in Iraq and Nouri al-Maliki’s alienation of the Sunnis, this culminated in ISIS’s successful blitzkrieg across western Iraq in the spring and summer of 2014, when it seized large amounts of territory. ISIS is not the first extremist group to take and hold territory. Al-Shabab in Somalia did so a number of years ago and still holds territory there, al-Qaeda in the Islamic Maghreb did so in Mali in 2012, and al-Qaeda in Yemen did so there at roughly the same time. I fully expect extremist groups to attempt to take–and sometimes be successful in taking–territory in the years ahead. But no other group has taken so much territory so quickly as ISIS has. Second, ISIS is attracting young men and women to travel to Syria and Iraq to join its cause. At this writing, at least 20,000 foreign nationals from roughly 90 countries have gone to Syria and Iraq to join the fight. Most have joined ISIS. This flow of foreigners has outstripped the flow of such fighters into Iraq during the war there a decade ago. And there are more foreign fighters in Syria and Iraq today than there were in Afghanistan in the 1980s working to drive the Soviet Union out of that country. These foreign nationals are getting experience on the battlefield, and they are becoming increasingly radicalized to ISIS’s cause. There is a particular subset of these fighters to worry about. </w:t>
      </w:r>
      <w:r w:rsidRPr="0064610C">
        <w:rPr>
          <w:rStyle w:val="StyleUnderline"/>
          <w:rFonts w:asciiTheme="minorHAnsi" w:hAnsiTheme="minorHAnsi"/>
          <w:sz w:val="20"/>
          <w:szCs w:val="20"/>
        </w:rPr>
        <w:t xml:space="preserve">Somewhere between 3,500 and 5,000 jihadist wannabes </w:t>
      </w:r>
      <w:r w:rsidRPr="0064610C">
        <w:rPr>
          <w:rFonts w:asciiTheme="minorHAnsi" w:hAnsiTheme="minorHAnsi"/>
          <w:sz w:val="16"/>
          <w:szCs w:val="20"/>
        </w:rPr>
        <w:t xml:space="preserve">have traveled to Syria and Iraq from Western Europe, Canada, Australia and the U.S. They </w:t>
      </w:r>
      <w:r w:rsidRPr="0064610C">
        <w:rPr>
          <w:rStyle w:val="StyleUnderline"/>
          <w:rFonts w:asciiTheme="minorHAnsi" w:hAnsiTheme="minorHAnsi"/>
          <w:sz w:val="20"/>
          <w:szCs w:val="20"/>
        </w:rPr>
        <w:t>all have easy access to the U.S. homeland</w:t>
      </w:r>
      <w:r w:rsidRPr="0064610C">
        <w:rPr>
          <w:rFonts w:asciiTheme="minorHAnsi" w:hAnsiTheme="minorHAnsi"/>
          <w:sz w:val="16"/>
          <w:szCs w:val="20"/>
        </w:rPr>
        <w:t xml:space="preserve">, </w:t>
      </w:r>
      <w:r w:rsidRPr="0064610C">
        <w:rPr>
          <w:rStyle w:val="StyleUnderline"/>
          <w:rFonts w:asciiTheme="minorHAnsi" w:hAnsiTheme="minorHAnsi"/>
          <w:sz w:val="20"/>
          <w:szCs w:val="20"/>
        </w:rPr>
        <w:t>which presents two major concerns: that these fighters will leave the Middle East and either conduct an attack on their own or conduct an attack at the direction of the ISIS leadership. The former has already happened in Europe. It has not happened yet in the U.S.–but it will</w:t>
      </w:r>
      <w:r w:rsidRPr="0064610C">
        <w:rPr>
          <w:rFonts w:asciiTheme="minorHAnsi" w:hAnsiTheme="minorHAnsi"/>
          <w:sz w:val="16"/>
          <w:szCs w:val="20"/>
        </w:rPr>
        <w:t xml:space="preserve">. In spring 2014, Mehdi Nemmouche, a young Frenchman who went to fight in Syria, returned to Europe and shot three people at the Jewish Museum of Belgium in Brussels. The third threat is that ISIS is building a following among other extremist groups around the world. The allied exaltation is happening at a faster pace than al-Qaeda ever enjoyed. It has occurred in Algeria, Libya, Egypt and Afghanistan. More will follow. These groups, which are already dangerous, will become even more so. They will increasingly target ISIS’s enemies (including us), and they will increasingly take on ISIS’s brutality. We saw the targeting play out in early 2015 when an ISIS-associated group in Libya killed an American in an attack on a hotel in Tripoli frequented by diplomats and international businesspeople. And we saw the extreme violence play out just a few weeks after that when another ISIS-affiliated group in Libya beheaded 21 Egyptian Coptic Christians. And fourth, perhaps most insidiously, ISIS’s message is radicalizing young men and women around the globe who have never traveled to Syria or Iraq but who want to commit an attack to demonstrate their solidarity with ISIS. These are the so-called lone wolves. Even before May 4, such an ISIS-inspired attack had already occurred in the U.S.: an individual with sympathies for ISIS attacked two New York City police officers with a hatchet. Al-Qaeda has inspired such U.S. attacks–the Fort Hood shootings in late 2009 that killed 13 and the Boston Marathon bombing in spring 2013 that killed five and injured nearly 300. The attempted attack in Texas is just the latest of these. We can expect more of these kinds of attacks in the U. S. Attacks by ISIS-inspired individuals are occurring at a rapid pace around the world–roughly 10 since ISIS took control of so much territory. Two such attacks have occurred in Canada, including the October 2014 attack on the Parliament building. And another occurred in Sydney, in December 2014. Many planning such attacks–in Australia, Western Europe and the U.S.–have been arrested before they could carry out their terrorist plans. </w:t>
      </w:r>
      <w:r w:rsidRPr="0064610C">
        <w:rPr>
          <w:rStyle w:val="StyleUnderline"/>
          <w:rFonts w:asciiTheme="minorHAnsi" w:hAnsiTheme="minorHAnsi"/>
          <w:sz w:val="20"/>
          <w:szCs w:val="20"/>
        </w:rPr>
        <w:t>Today an ISIS-directed attack in the U. S. would be relatively unsophisticated (small-scale), but over time ISIS’s capabilities will grow</w:t>
      </w:r>
      <w:r w:rsidRPr="0064610C">
        <w:rPr>
          <w:rFonts w:asciiTheme="minorHAnsi" w:hAnsiTheme="minorHAnsi"/>
          <w:sz w:val="16"/>
          <w:szCs w:val="20"/>
        </w:rPr>
        <w:t>. This is what a long-term safe haven in Iraq and Syria would give ISIS, and it is exactly what the group is planning to do. They have announced their intentions–just like bin Laden did in the years prior to 9/11.</w:t>
      </w:r>
    </w:p>
    <w:p w:rsidR="00A84BC4" w:rsidRPr="0064610C" w:rsidRDefault="00A84BC4" w:rsidP="00A84BC4">
      <w:pPr>
        <w:pStyle w:val="Heading4"/>
        <w:rPr>
          <w:rFonts w:asciiTheme="minorHAnsi" w:hAnsiTheme="minorHAnsi"/>
        </w:rPr>
      </w:pPr>
      <w:r w:rsidRPr="0064610C">
        <w:rPr>
          <w:rFonts w:asciiTheme="minorHAnsi" w:hAnsiTheme="minorHAnsi"/>
        </w:rPr>
        <w:t>Backdoors are key to stop ISIS recruitment</w:t>
      </w:r>
    </w:p>
    <w:p w:rsidR="00A84BC4" w:rsidRPr="0064610C" w:rsidRDefault="00A84BC4" w:rsidP="00A84BC4">
      <w:pPr>
        <w:rPr>
          <w:rFonts w:asciiTheme="minorHAnsi" w:hAnsiTheme="minorHAnsi"/>
          <w:b/>
          <w:bCs/>
          <w:sz w:val="26"/>
        </w:rPr>
      </w:pPr>
      <w:r w:rsidRPr="0064610C">
        <w:rPr>
          <w:rStyle w:val="Style13ptBold"/>
          <w:rFonts w:asciiTheme="minorHAnsi" w:hAnsiTheme="minorHAnsi"/>
        </w:rPr>
        <w:t>Wittes 15</w:t>
      </w:r>
    </w:p>
    <w:p w:rsidR="00A84BC4" w:rsidRPr="0064610C" w:rsidRDefault="00A84BC4" w:rsidP="00A84BC4">
      <w:pPr>
        <w:rPr>
          <w:rFonts w:asciiTheme="minorHAnsi" w:hAnsiTheme="minorHAnsi"/>
          <w:b/>
          <w:sz w:val="16"/>
        </w:rPr>
      </w:pPr>
      <w:r w:rsidRPr="0064610C">
        <w:rPr>
          <w:rFonts w:asciiTheme="minorHAnsi" w:hAnsiTheme="minorHAnsi"/>
          <w:b/>
          <w:sz w:val="16"/>
        </w:rPr>
        <w:t>(Benjamin Wittes. Benjamin Wittes is editor in chief of Lawfare and a Senior Fellow in Governance Studies at the Brookings Institution. He is the author of several books and a member of the Hoover Institution's Task Force on National Security and Law. "Jim Comey, ISIS, and "Going Dark"," Lawfare. 7-23-2015. http://www.lawfareblog.com/jim-comey-isis-and-going-dark//ghs-kw)</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I had a lengthy conversation with FBI Director Jim Comey today about </w:t>
      </w:r>
      <w:r w:rsidRPr="0064610C">
        <w:rPr>
          <w:rStyle w:val="StyleUnderline"/>
          <w:rFonts w:asciiTheme="minorHAnsi" w:hAnsiTheme="minorHAnsi"/>
        </w:rPr>
        <w:t>the nexus of our domestic ISIS problem and what the FBI calls the "going dark" issue</w:t>
      </w:r>
      <w:r w:rsidRPr="0064610C">
        <w:rPr>
          <w:rFonts w:asciiTheme="minorHAnsi" w:hAnsiTheme="minorHAnsi"/>
          <w:sz w:val="16"/>
        </w:rPr>
        <w:t xml:space="preserve">. CNN the other day reported on some remarks Comey made on the subject, remarks that have not gotten enough attention but reflect a problem at the front of his mind these days: </w:t>
      </w:r>
      <w:r w:rsidRPr="0064610C">
        <w:rPr>
          <w:rStyle w:val="StyleUnderline"/>
          <w:rFonts w:asciiTheme="minorHAnsi" w:hAnsiTheme="minorHAnsi"/>
        </w:rPr>
        <w:t>FBI</w:t>
      </w:r>
      <w:r w:rsidRPr="0064610C">
        <w:rPr>
          <w:rFonts w:asciiTheme="minorHAnsi" w:hAnsiTheme="minorHAnsi"/>
          <w:sz w:val="16"/>
        </w:rPr>
        <w:t xml:space="preserve"> Director James Comey said Thursday his agency </w:t>
      </w:r>
      <w:r w:rsidRPr="0064610C">
        <w:rPr>
          <w:rStyle w:val="StyleUnderline"/>
          <w:rFonts w:asciiTheme="minorHAnsi" w:hAnsiTheme="minorHAnsi"/>
        </w:rPr>
        <w:t>does not yet have the capabilities to limit ISIS attempts to recruit Americans through social media.</w:t>
      </w:r>
      <w:r w:rsidRPr="0064610C">
        <w:rPr>
          <w:rFonts w:asciiTheme="minorHAnsi" w:hAnsiTheme="minorHAnsi"/>
          <w:sz w:val="16"/>
        </w:rPr>
        <w:t xml:space="preserve"> It is becoming increasingly apparent that </w:t>
      </w:r>
      <w:r w:rsidRPr="0064610C">
        <w:rPr>
          <w:rStyle w:val="StyleUnderline"/>
          <w:rFonts w:asciiTheme="minorHAnsi" w:hAnsiTheme="minorHAnsi"/>
        </w:rPr>
        <w:t>Americans are gravitating toward the militant organization by engaging with ISIS online</w:t>
      </w:r>
      <w:r w:rsidRPr="0064610C">
        <w:rPr>
          <w:rFonts w:asciiTheme="minorHAnsi" w:hAnsiTheme="minorHAnsi"/>
          <w:sz w:val="16"/>
        </w:rPr>
        <w:t xml:space="preserve">, Comey said, but he told reporters that "we don't have the capability we need" to keep the "troubled minds" at home. </w:t>
      </w:r>
      <w:r w:rsidRPr="0064610C">
        <w:rPr>
          <w:rStyle w:val="StyleUnderline"/>
          <w:rFonts w:asciiTheme="minorHAnsi" w:hAnsiTheme="minorHAnsi"/>
        </w:rPr>
        <w:t xml:space="preserve">"Our job is to find needles in a nationwide haystack, needles that are increasingly invisible to us because of end-to-end encryption," Comey said. "This is the 'going dark' problem in high definition." </w:t>
      </w:r>
      <w:r w:rsidRPr="0064610C">
        <w:rPr>
          <w:rFonts w:asciiTheme="minorHAnsi" w:hAnsiTheme="minorHAnsi"/>
          <w:sz w:val="16"/>
        </w:rPr>
        <w:t xml:space="preserve">Comey said </w:t>
      </w:r>
      <w:r w:rsidRPr="0064610C">
        <w:rPr>
          <w:rStyle w:val="StyleUnderline"/>
          <w:rFonts w:asciiTheme="minorHAnsi" w:hAnsiTheme="minorHAnsi"/>
        </w:rPr>
        <w:t>ISIS is increasingly communicating with Americans via mobile apps that are difficult for the FBI to decrypt.</w:t>
      </w:r>
      <w:r w:rsidRPr="0064610C">
        <w:rPr>
          <w:rFonts w:asciiTheme="minorHAnsi" w:hAnsiTheme="minorHAnsi"/>
          <w:sz w:val="16"/>
        </w:rPr>
        <w:t xml:space="preserve"> He also explained that he had to balance the desire to intercept the communication with broader privacy concerns. "It is a really, really hard problem, but the collision that's going on between important privacy concerns and public safety is significant enough that we have to figure out a way to solve it," Comey said. Let's unpack this. As has been widely reported, the FBI has been busy recently dealing with ISIS threats. There have been a bunch of arrests, both because </w:t>
      </w:r>
      <w:r w:rsidRPr="0064610C">
        <w:rPr>
          <w:rStyle w:val="StyleUnderline"/>
          <w:rFonts w:asciiTheme="minorHAnsi" w:hAnsiTheme="minorHAnsi"/>
        </w:rPr>
        <w:t xml:space="preserve">ISIS has gotten extremely good at the inducing self-radicalization in disaffected souls worldwide </w:t>
      </w:r>
      <w:r w:rsidRPr="0064610C">
        <w:rPr>
          <w:rFonts w:asciiTheme="minorHAnsi" w:hAnsiTheme="minorHAnsi"/>
          <w:sz w:val="16"/>
        </w:rPr>
        <w:t xml:space="preserve">using Twitter and because of the convergence of Ramadan and the run-up to the July 4 holiday. As has also been widely reported, the FBI is concerned about </w:t>
      </w:r>
      <w:r w:rsidRPr="0064610C">
        <w:rPr>
          <w:rStyle w:val="StyleUnderline"/>
          <w:rFonts w:asciiTheme="minorHAnsi" w:hAnsiTheme="minorHAnsi"/>
        </w:rPr>
        <w:t>the effect of end-to-end encryption on its ability to conduct counterterrorism operations and other law enforcement functions.</w:t>
      </w:r>
      <w:r w:rsidRPr="0064610C">
        <w:rPr>
          <w:rFonts w:asciiTheme="minorHAnsi" w:hAnsiTheme="minorHAnsi"/>
          <w:sz w:val="16"/>
        </w:rPr>
        <w:t xml:space="preserve"> The </w:t>
      </w:r>
      <w:r w:rsidRPr="0064610C">
        <w:rPr>
          <w:rStyle w:val="StyleUnderline"/>
          <w:rFonts w:asciiTheme="minorHAnsi" w:hAnsiTheme="minorHAnsi"/>
        </w:rPr>
        <w:t>concern is two-fold: It's about data at rest on devices, data that is now being encrypted in a fashion that can't easily be cracked when those devices are lawfully seized. And it's also about data in transit between devices, data encrypted such that when captured with a lawful court-ordered wiretap, the signal intercepted is undecipherable.</w:t>
      </w:r>
      <w:r w:rsidRPr="0064610C">
        <w:rPr>
          <w:rFonts w:asciiTheme="minorHAnsi" w:hAnsiTheme="minorHAnsi"/>
          <w:sz w:val="16"/>
        </w:rPr>
        <w:t xml:space="preserve"> Comey raised his concerns on both subjects at a speech at Brookings last year and has talked about them periodically since then: What was not clear to me until today, however, was </w:t>
      </w:r>
      <w:r w:rsidRPr="0064610C">
        <w:rPr>
          <w:rStyle w:val="StyleUnderline"/>
          <w:rFonts w:asciiTheme="minorHAnsi" w:hAnsiTheme="minorHAnsi"/>
        </w:rPr>
        <w:t>the extent to which the ISIS concerns and the "going dark" concerns have converged.</w:t>
      </w:r>
      <w:r w:rsidRPr="0064610C">
        <w:rPr>
          <w:rFonts w:asciiTheme="minorHAnsi" w:hAnsiTheme="minorHAnsi"/>
          <w:sz w:val="16"/>
        </w:rPr>
        <w:t xml:space="preserve"> In his Brookings speech, Comey did not focus on counterterrorism in the examples he gave of the going dark problem. In the remarks quoted by CNN, and in his conversation with me today, however, he made clear that </w:t>
      </w:r>
      <w:r w:rsidRPr="0064610C">
        <w:rPr>
          <w:rStyle w:val="Emphasis"/>
          <w:rFonts w:asciiTheme="minorHAnsi" w:hAnsiTheme="minorHAnsi"/>
        </w:rPr>
        <w:t xml:space="preserve">the landscape is changing fast. </w:t>
      </w:r>
      <w:r w:rsidRPr="0064610C">
        <w:rPr>
          <w:rStyle w:val="StyleUnderline"/>
          <w:rFonts w:asciiTheme="minorHAnsi" w:hAnsiTheme="minorHAnsi"/>
        </w:rPr>
        <w:t xml:space="preserve">Initial recruitment may take place on Twitter, but the promising ISIS candidate quickly gets moved onto messaging platforms that are encrypted end to end. </w:t>
      </w:r>
      <w:r w:rsidRPr="0064610C">
        <w:rPr>
          <w:rFonts w:asciiTheme="minorHAnsi" w:hAnsiTheme="minorHAnsi"/>
          <w:sz w:val="16"/>
        </w:rPr>
        <w:t xml:space="preserve">As a practical matter, that means </w:t>
      </w:r>
      <w:r w:rsidRPr="0064610C">
        <w:rPr>
          <w:rStyle w:val="Emphasis"/>
          <w:rFonts w:asciiTheme="minorHAnsi" w:hAnsiTheme="minorHAnsi"/>
        </w:rPr>
        <w:t xml:space="preserve">there are people in the United States whom authorities reasonably believe to be in contact with ISIS for whom surveillance is lawful and appropriate but for whom useful signals interception is not technically feasible. </w:t>
      </w:r>
      <w:r w:rsidRPr="0064610C">
        <w:rPr>
          <w:rFonts w:asciiTheme="minorHAnsi" w:hAnsiTheme="minorHAnsi"/>
          <w:sz w:val="16"/>
        </w:rPr>
        <w:t xml:space="preserve">That's a pretty scary thought. I don't know what the right answer is to this problem, which involves a particularly complex mix of legitimate cybersecurity, investigative, and privacy questions. I do think </w:t>
      </w:r>
      <w:r w:rsidRPr="0064610C">
        <w:rPr>
          <w:rStyle w:val="StyleUnderline"/>
          <w:rFonts w:asciiTheme="minorHAnsi" w:hAnsiTheme="minorHAnsi"/>
        </w:rPr>
        <w:t>the problem is a very different one if the costs of impaired law enforcement access to signal is enhanced ISIS ability to communicate with its recruits than if we're dealing primarily with more routine crimes, even serious ones.</w:t>
      </w:r>
    </w:p>
    <w:p w:rsidR="00A84BC4" w:rsidRPr="0064610C" w:rsidRDefault="00A84BC4" w:rsidP="00A84BC4">
      <w:pPr>
        <w:pStyle w:val="Heading4"/>
        <w:rPr>
          <w:rFonts w:asciiTheme="minorHAnsi" w:hAnsiTheme="minorHAnsi"/>
        </w:rPr>
      </w:pPr>
      <w:r w:rsidRPr="0064610C">
        <w:rPr>
          <w:rFonts w:asciiTheme="minorHAnsi" w:hAnsiTheme="minorHAnsi"/>
        </w:rPr>
        <w:t>ISIS is a threat to the grid</w:t>
      </w:r>
    </w:p>
    <w:p w:rsidR="00A84BC4" w:rsidRPr="0064610C" w:rsidRDefault="00A84BC4" w:rsidP="00A84BC4">
      <w:pPr>
        <w:rPr>
          <w:rFonts w:asciiTheme="minorHAnsi" w:hAnsiTheme="minorHAnsi"/>
          <w:b/>
          <w:sz w:val="26"/>
        </w:rPr>
      </w:pPr>
      <w:r w:rsidRPr="0064610C">
        <w:rPr>
          <w:rFonts w:asciiTheme="minorHAnsi" w:hAnsiTheme="minorHAnsi"/>
          <w:b/>
          <w:sz w:val="26"/>
        </w:rPr>
        <w:t>Landsbaum 14</w:t>
      </w:r>
    </w:p>
    <w:p w:rsidR="00A84BC4" w:rsidRPr="0064610C" w:rsidRDefault="00A84BC4" w:rsidP="00A84BC4">
      <w:pPr>
        <w:rPr>
          <w:rFonts w:asciiTheme="minorHAnsi" w:hAnsiTheme="minorHAnsi"/>
        </w:rPr>
      </w:pPr>
      <w:r w:rsidRPr="0064610C">
        <w:rPr>
          <w:rFonts w:asciiTheme="minorHAnsi" w:hAnsiTheme="minorHAnsi"/>
        </w:rPr>
        <w:t>(Mark, 9/5/2014, OC Register, “Mark Landsbaum: Attack on power grid could bring dark days,” http://www.ocregister.com/articles/emp-633883-power-attack.html, 7/15/15, SM)</w:t>
      </w:r>
    </w:p>
    <w:p w:rsidR="00A84BC4" w:rsidRPr="0064610C" w:rsidRDefault="00A84BC4" w:rsidP="00A84BC4">
      <w:pPr>
        <w:rPr>
          <w:rFonts w:asciiTheme="minorHAnsi" w:hAnsiTheme="minorHAnsi"/>
          <w:sz w:val="16"/>
        </w:rPr>
      </w:pPr>
      <w:r w:rsidRPr="0064610C">
        <w:rPr>
          <w:rFonts w:asciiTheme="minorHAnsi" w:hAnsiTheme="minorHAnsi"/>
          <w:sz w:val="16"/>
        </w:rPr>
        <w:t>It could be worse</w:t>
      </w:r>
      <w:r w:rsidRPr="0064610C">
        <w:rPr>
          <w:rFonts w:asciiTheme="minorHAnsi" w:hAnsiTheme="minorHAnsi"/>
          <w:u w:val="single"/>
        </w:rPr>
        <w:t>. Terrorists pose an “imminent” threat to the U.S. electrical grid</w:t>
      </w:r>
      <w:r w:rsidRPr="0064610C">
        <w:rPr>
          <w:rFonts w:asciiTheme="minorHAnsi" w:hAnsiTheme="minorHAnsi"/>
          <w:sz w:val="16"/>
        </w:rPr>
        <w:t>, which could leave the good ol’ USA looking like 19th century USA for a lot longer than three days.</w:t>
      </w:r>
      <w:r w:rsidRPr="0064610C">
        <w:rPr>
          <w:rFonts w:asciiTheme="minorHAnsi" w:hAnsiTheme="minorHAnsi"/>
          <w:sz w:val="12"/>
        </w:rPr>
        <w:t>∂</w:t>
      </w:r>
      <w:r w:rsidRPr="0064610C">
        <w:rPr>
          <w:rFonts w:asciiTheme="minorHAnsi" w:hAnsiTheme="minorHAnsi"/>
          <w:sz w:val="16"/>
        </w:rPr>
        <w:t xml:space="preserve"> Don’t take my word for it. Ask </w:t>
      </w:r>
      <w:r w:rsidRPr="0064610C">
        <w:rPr>
          <w:rFonts w:asciiTheme="minorHAnsi" w:hAnsiTheme="minorHAnsi"/>
          <w:u w:val="single"/>
        </w:rPr>
        <w:t>Peter Pry, former CIA officer</w:t>
      </w:r>
      <w:r w:rsidRPr="0064610C">
        <w:rPr>
          <w:rFonts w:asciiTheme="minorHAnsi" w:hAnsiTheme="minorHAnsi"/>
          <w:sz w:val="16"/>
        </w:rPr>
        <w:t xml:space="preserve"> and one-time House Armed Services Committee staffer, who served on a congressional commission investigating such eventualities.</w:t>
      </w:r>
      <w:r w:rsidRPr="0064610C">
        <w:rPr>
          <w:rFonts w:asciiTheme="minorHAnsi" w:hAnsiTheme="minorHAnsi"/>
          <w:sz w:val="12"/>
        </w:rPr>
        <w:t>∂</w:t>
      </w:r>
      <w:r w:rsidRPr="0064610C">
        <w:rPr>
          <w:rFonts w:asciiTheme="minorHAnsi" w:hAnsiTheme="minorHAnsi"/>
          <w:sz w:val="16"/>
        </w:rPr>
        <w:t xml:space="preserve"> “</w:t>
      </w:r>
      <w:r w:rsidRPr="0064610C">
        <w:rPr>
          <w:rStyle w:val="Emphasis"/>
          <w:rFonts w:asciiTheme="minorHAnsi" w:hAnsiTheme="minorHAnsi"/>
        </w:rPr>
        <w:t>There is an imminent threat from ISIS to the national electric grid and not just to a single U.S. cit</w:t>
      </w:r>
      <w:r w:rsidRPr="0064610C">
        <w:rPr>
          <w:rFonts w:asciiTheme="minorHAnsi" w:hAnsiTheme="minorHAnsi"/>
          <w:u w:val="single"/>
        </w:rPr>
        <w:t>y</w:t>
      </w:r>
      <w:r w:rsidRPr="0064610C">
        <w:rPr>
          <w:rFonts w:asciiTheme="minorHAnsi" w:hAnsiTheme="minorHAnsi"/>
          <w:sz w:val="16"/>
        </w:rPr>
        <w:t xml:space="preserve">,” Pry warns. He points to a leaked U.S. Federal Energy Regulatory Commission report in March that said </w:t>
      </w:r>
      <w:r w:rsidRPr="0064610C">
        <w:rPr>
          <w:rFonts w:asciiTheme="minorHAnsi" w:hAnsiTheme="minorHAnsi"/>
          <w:u w:val="single"/>
        </w:rPr>
        <w:t>a coordinated terrorist attack on just nine of the nation’s 55,000 electrical power substations could cause coast-to-coast blackouts for up to 18 months</w:t>
      </w:r>
      <w:r w:rsidRPr="0064610C">
        <w:rPr>
          <w:rFonts w:asciiTheme="minorHAnsi" w:hAnsiTheme="minorHAnsi"/>
          <w:sz w:val="16"/>
        </w:rPr>
        <w:t>.</w:t>
      </w:r>
      <w:r w:rsidRPr="0064610C">
        <w:rPr>
          <w:rFonts w:asciiTheme="minorHAnsi" w:hAnsiTheme="minorHAnsi"/>
          <w:sz w:val="12"/>
        </w:rPr>
        <w:t>∂</w:t>
      </w:r>
      <w:r w:rsidRPr="0064610C">
        <w:rPr>
          <w:rFonts w:asciiTheme="minorHAnsi" w:hAnsiTheme="minorHAnsi"/>
          <w:sz w:val="16"/>
        </w:rPr>
        <w:t xml:space="preserve"> Consider what you’ll have to worry about then. If you were uncomfortable watching looting and riots on TV last month in Ferguson, Mo., as police stood by, project such unseemly behavior nationwide. For 18 months.</w:t>
      </w:r>
      <w:r w:rsidRPr="0064610C">
        <w:rPr>
          <w:rFonts w:asciiTheme="minorHAnsi" w:hAnsiTheme="minorHAnsi"/>
          <w:sz w:val="12"/>
        </w:rPr>
        <w:t>∂</w:t>
      </w:r>
      <w:r w:rsidRPr="0064610C">
        <w:rPr>
          <w:rFonts w:asciiTheme="minorHAnsi" w:hAnsiTheme="minorHAnsi"/>
          <w:sz w:val="16"/>
        </w:rPr>
        <w:t xml:space="preserve"> It’s likely phones won’t be reliable, so you won’t have to watch police stand idly by. Chances are, police won’t show up. Worse, your odds of needing them will be excruciatingly more likely if terrorists attack the power grid using an electromagnetic pulse (EMP) burst of energy to knock out electronic devices.</w:t>
      </w:r>
      <w:r w:rsidRPr="0064610C">
        <w:rPr>
          <w:rFonts w:asciiTheme="minorHAnsi" w:hAnsiTheme="minorHAnsi"/>
          <w:sz w:val="12"/>
        </w:rPr>
        <w:t>∂</w:t>
      </w:r>
      <w:r w:rsidRPr="0064610C">
        <w:rPr>
          <w:rFonts w:asciiTheme="minorHAnsi" w:hAnsiTheme="minorHAnsi"/>
          <w:sz w:val="16"/>
        </w:rPr>
        <w:t xml:space="preserve"> “The Congressional EMP Commission, on which I served, did an extensive study of this,” Pry says. “We discovered to our own revulsion that </w:t>
      </w:r>
      <w:r w:rsidRPr="0064610C">
        <w:rPr>
          <w:rFonts w:asciiTheme="minorHAnsi" w:hAnsiTheme="minorHAnsi"/>
          <w:u w:val="single"/>
        </w:rPr>
        <w:t>critical systems in this country are distressingly unprotected. We calculated that, based on current realities, in the first year after a full-scale EMP event, we could expect about two-thirds of the national population – 200 million Americans – to perish from starvation and disease, as well as anarchy in the streets</w:t>
      </w:r>
      <w:r w:rsidRPr="0064610C">
        <w:rPr>
          <w:rFonts w:asciiTheme="minorHAnsi" w:hAnsiTheme="minorHAnsi"/>
          <w:sz w:val="16"/>
        </w:rPr>
        <w:t>.”</w:t>
      </w:r>
      <w:r w:rsidRPr="0064610C">
        <w:rPr>
          <w:rFonts w:asciiTheme="minorHAnsi" w:hAnsiTheme="minorHAnsi"/>
          <w:sz w:val="12"/>
        </w:rPr>
        <w:t>∂</w:t>
      </w:r>
      <w:r w:rsidRPr="0064610C">
        <w:rPr>
          <w:rFonts w:asciiTheme="minorHAnsi" w:hAnsiTheme="minorHAnsi"/>
          <w:sz w:val="16"/>
        </w:rPr>
        <w:t xml:space="preserve"> Skeptical? Consider who is capable of engineering such measures before dismissing the likelihood.</w:t>
      </w:r>
      <w:r w:rsidRPr="0064610C">
        <w:rPr>
          <w:rFonts w:asciiTheme="minorHAnsi" w:hAnsiTheme="minorHAnsi"/>
          <w:sz w:val="12"/>
        </w:rPr>
        <w:t>∂</w:t>
      </w:r>
      <w:r w:rsidRPr="0064610C">
        <w:rPr>
          <w:rFonts w:asciiTheme="minorHAnsi" w:hAnsiTheme="minorHAnsi"/>
          <w:sz w:val="16"/>
        </w:rPr>
        <w:t xml:space="preserve"> In his 2013 book, “A Nation Forsaken,” Michael Maloof reported that the 2008 EMP Commission considered whether </w:t>
      </w:r>
      <w:r w:rsidRPr="0064610C">
        <w:rPr>
          <w:rFonts w:asciiTheme="minorHAnsi" w:hAnsiTheme="minorHAnsi"/>
          <w:u w:val="single"/>
        </w:rPr>
        <w:t>a hostile nation or terrorist group could attack with a high-altitude EMP weapon and determined, “any number of adversaries possess both the ballistic missiles and nuclear weapons capabilities,”</w:t>
      </w:r>
      <w:r w:rsidRPr="0064610C">
        <w:rPr>
          <w:rFonts w:asciiTheme="minorHAnsi" w:hAnsiTheme="minorHAnsi"/>
          <w:sz w:val="16"/>
        </w:rPr>
        <w:t xml:space="preserve"> and could attack within 15 years.</w:t>
      </w:r>
      <w:r w:rsidRPr="0064610C">
        <w:rPr>
          <w:rFonts w:asciiTheme="minorHAnsi" w:hAnsiTheme="minorHAnsi"/>
          <w:sz w:val="12"/>
        </w:rPr>
        <w:t>∂</w:t>
      </w:r>
      <w:r w:rsidRPr="0064610C">
        <w:rPr>
          <w:rFonts w:asciiTheme="minorHAnsi" w:hAnsiTheme="minorHAnsi"/>
          <w:sz w:val="16"/>
        </w:rPr>
        <w:t xml:space="preserve"> That was six years ago. “</w:t>
      </w:r>
      <w:r w:rsidRPr="0064610C">
        <w:rPr>
          <w:rFonts w:asciiTheme="minorHAnsi" w:hAnsiTheme="minorHAnsi"/>
          <w:u w:val="single"/>
        </w:rPr>
        <w:t>North Korea, Pakistan, India, China and Russia are all in the position to launch an EMP attack against the United States now</w:t>
      </w:r>
      <w:r w:rsidRPr="0064610C">
        <w:rPr>
          <w:rFonts w:asciiTheme="minorHAnsi" w:hAnsiTheme="minorHAnsi"/>
          <w:sz w:val="16"/>
        </w:rPr>
        <w:t>,” Maloof wrote last year.</w:t>
      </w:r>
      <w:r w:rsidRPr="0064610C">
        <w:rPr>
          <w:rFonts w:asciiTheme="minorHAnsi" w:hAnsiTheme="minorHAnsi"/>
          <w:sz w:val="12"/>
        </w:rPr>
        <w:t>∂</w:t>
      </w:r>
      <w:r w:rsidRPr="0064610C">
        <w:rPr>
          <w:rFonts w:asciiTheme="minorHAnsi" w:hAnsiTheme="minorHAnsi"/>
          <w:sz w:val="16"/>
        </w:rPr>
        <w:t xml:space="preserve"> Maybe you’ll rest more comfortably knowing the House intelligence authorization bill passed in May told the intelligence community to report to Congress within six months, “on the threat posed by man-made electromagnetic pulse weapons to United States interests through 2025, including threats from foreign countries and foreign nonstate actors.”</w:t>
      </w:r>
      <w:r w:rsidRPr="0064610C">
        <w:rPr>
          <w:rFonts w:asciiTheme="minorHAnsi" w:hAnsiTheme="minorHAnsi"/>
          <w:sz w:val="12"/>
        </w:rPr>
        <w:t>∂</w:t>
      </w:r>
      <w:r w:rsidRPr="0064610C">
        <w:rPr>
          <w:rFonts w:asciiTheme="minorHAnsi" w:hAnsiTheme="minorHAnsi"/>
          <w:sz w:val="16"/>
        </w:rPr>
        <w:t xml:space="preserve"> Or, maybe that’s not so comforting. In 2004 and again in 2008, separate congressional commissions gave detailed, horrific reports on such threats. Now, Congress wants another report.</w:t>
      </w:r>
      <w:r w:rsidRPr="0064610C">
        <w:rPr>
          <w:rFonts w:asciiTheme="minorHAnsi" w:hAnsiTheme="minorHAnsi"/>
          <w:sz w:val="12"/>
        </w:rPr>
        <w:t>∂</w:t>
      </w:r>
      <w:r w:rsidRPr="0064610C">
        <w:rPr>
          <w:rFonts w:asciiTheme="minorHAnsi" w:hAnsiTheme="minorHAnsi"/>
          <w:sz w:val="16"/>
        </w:rPr>
        <w:t xml:space="preserve"> In his book, Maloof quotes Clay Wilson of the Congressional Research Service, who said, “Several nations, including reported sponsors of terrorism, may currently have a capability to use EMP as a weapon for cyberwarfare or cyberterrorism to disrupt communications and other parts of the U.S. critical infrastructure.”</w:t>
      </w:r>
      <w:r w:rsidRPr="0064610C">
        <w:rPr>
          <w:rFonts w:asciiTheme="minorHAnsi" w:hAnsiTheme="minorHAnsi"/>
          <w:sz w:val="12"/>
        </w:rPr>
        <w:t>∂</w:t>
      </w:r>
      <w:r w:rsidRPr="0064610C">
        <w:rPr>
          <w:rFonts w:asciiTheme="minorHAnsi" w:hAnsiTheme="minorHAnsi"/>
          <w:sz w:val="16"/>
        </w:rPr>
        <w:t xml:space="preserve"> What would an EMP attack look like? “Within an instant,” Maloof writes, “we will have no idea what’s happening all around us, because we will have no news. There will be no radio, no TV, no cell signal. No newspaper delivered.</w:t>
      </w:r>
      <w:r w:rsidRPr="0064610C">
        <w:rPr>
          <w:rFonts w:asciiTheme="minorHAnsi" w:hAnsiTheme="minorHAnsi"/>
          <w:sz w:val="12"/>
        </w:rPr>
        <w:t>∂</w:t>
      </w:r>
      <w:r w:rsidRPr="0064610C">
        <w:rPr>
          <w:rFonts w:asciiTheme="minorHAnsi" w:hAnsiTheme="minorHAnsi"/>
          <w:sz w:val="16"/>
        </w:rPr>
        <w:t xml:space="preserve"> “Products won’t flow into the nearby Wal-Mart. The big trucks will be stuck on the interstates. Gas stations won’t be able to pump the fuel they do have. Some police officers and firefighters will show up for work, but most will stay home to protect their own families. Power lines will get knocked down in windstorms, but nobody will care. They’ll all be fried anyway. Crops will wither in the fields until scavenged – since the big picking machines will all be idled, and there will be no way to get the crop to market anyway.</w:t>
      </w:r>
      <w:r w:rsidRPr="0064610C">
        <w:rPr>
          <w:rFonts w:asciiTheme="minorHAnsi" w:hAnsiTheme="minorHAnsi"/>
          <w:sz w:val="12"/>
        </w:rPr>
        <w:t>∂</w:t>
      </w:r>
      <w:r w:rsidRPr="0064610C">
        <w:rPr>
          <w:rFonts w:asciiTheme="minorHAnsi" w:hAnsiTheme="minorHAnsi"/>
          <w:sz w:val="16"/>
        </w:rPr>
        <w:t xml:space="preserve"> “</w:t>
      </w:r>
      <w:r w:rsidRPr="0064610C">
        <w:rPr>
          <w:rFonts w:asciiTheme="minorHAnsi" w:hAnsiTheme="minorHAnsi"/>
          <w:u w:val="single"/>
        </w:rPr>
        <w:t>Nothing that’s been invented in the last 50 years – based on computer chips, microelectronics or digital technology – will work. And it will get worse</w:t>
      </w:r>
      <w:r w:rsidRPr="0064610C">
        <w:rPr>
          <w:rFonts w:asciiTheme="minorHAnsi" w:hAnsiTheme="minorHAnsi"/>
          <w:sz w:val="16"/>
        </w:rPr>
        <w:t>.”</w:t>
      </w:r>
    </w:p>
    <w:p w:rsidR="00A84BC4" w:rsidRPr="0064610C" w:rsidRDefault="00A84BC4" w:rsidP="00A84BC4">
      <w:pPr>
        <w:pStyle w:val="Heading4"/>
        <w:rPr>
          <w:rFonts w:asciiTheme="minorHAnsi" w:hAnsiTheme="minorHAnsi"/>
        </w:rPr>
      </w:pPr>
      <w:r w:rsidRPr="0064610C">
        <w:rPr>
          <w:rFonts w:asciiTheme="minorHAnsi" w:hAnsiTheme="minorHAnsi"/>
        </w:rPr>
        <w:t>Cyberterror leads to nuclear exchanges – traditional defense doesn’t apply</w:t>
      </w:r>
    </w:p>
    <w:p w:rsidR="00A84BC4" w:rsidRPr="0064610C" w:rsidRDefault="00A84BC4" w:rsidP="00A84BC4">
      <w:pPr>
        <w:rPr>
          <w:rFonts w:asciiTheme="minorHAnsi" w:hAnsiTheme="minorHAnsi"/>
        </w:rPr>
      </w:pPr>
      <w:r w:rsidRPr="0064610C">
        <w:rPr>
          <w:rStyle w:val="Style13ptBold"/>
          <w:rFonts w:asciiTheme="minorHAnsi" w:hAnsiTheme="minorHAnsi"/>
        </w:rPr>
        <w:t>Fritz 9</w:t>
      </w:r>
      <w:r w:rsidRPr="0064610C">
        <w:rPr>
          <w:rFonts w:asciiTheme="minorHAnsi" w:hAnsiTheme="minorHAnsi"/>
        </w:rPr>
        <w:t xml:space="preserve"> (Jason, Master in International Relations from Bond, BS from St. Cloud), “Hacking Nuclear Command and Control,” International Commission on Nuclear Non-proliferation and Disarmament, 2009, pnnd.org)//duncan</w:t>
      </w:r>
    </w:p>
    <w:p w:rsidR="00A84BC4" w:rsidRPr="0064610C" w:rsidRDefault="00A84BC4" w:rsidP="00A84BC4">
      <w:pPr>
        <w:rPr>
          <w:rFonts w:asciiTheme="minorHAnsi" w:hAnsiTheme="minorHAnsi"/>
          <w:sz w:val="16"/>
        </w:rPr>
      </w:pPr>
      <w:r w:rsidRPr="0064610C">
        <w:rPr>
          <w:rStyle w:val="StyleUnderline"/>
          <w:rFonts w:asciiTheme="minorHAnsi" w:hAnsiTheme="minorHAnsi"/>
        </w:rPr>
        <w:t>This paper will analyse the threat of cyber terrorism in regard to nuclear weapons.</w:t>
      </w:r>
      <w:r w:rsidRPr="0064610C">
        <w:rPr>
          <w:rFonts w:asciiTheme="minorHAnsi" w:hAnsiTheme="minorHAnsi"/>
          <w:sz w:val="16"/>
        </w:rPr>
        <w:t xml:space="preserve"> Specifically, this research will use open source knowledge to identify the structure of nuclear command and control centres, how those structures might be compromised through computer network operations, and how doing so would fit within established cyber terrorists’ capabilities, strategies, and tactics. </w:t>
      </w:r>
      <w:r w:rsidRPr="0064610C">
        <w:rPr>
          <w:rStyle w:val="StyleUnderline"/>
          <w:rFonts w:asciiTheme="minorHAnsi" w:hAnsiTheme="minorHAnsi"/>
        </w:rPr>
        <w:t xml:space="preserve">If access to command and control centres is obtained, terrorists </w:t>
      </w:r>
      <w:r w:rsidRPr="0064610C">
        <w:rPr>
          <w:rStyle w:val="StyleUnderline"/>
          <w:rFonts w:asciiTheme="minorHAnsi" w:hAnsiTheme="minorHAnsi"/>
          <w:highlight w:val="yellow"/>
        </w:rPr>
        <w:t xml:space="preserve">could </w:t>
      </w:r>
      <w:r w:rsidRPr="0064610C">
        <w:rPr>
          <w:rStyle w:val="Emphasis"/>
          <w:rFonts w:asciiTheme="minorHAnsi" w:hAnsiTheme="minorHAnsi"/>
          <w:highlight w:val="yellow"/>
        </w:rPr>
        <w:t>fake or actually cause one nuclear</w:t>
      </w:r>
      <w:r w:rsidRPr="0064610C">
        <w:rPr>
          <w:rStyle w:val="Emphasis"/>
          <w:rFonts w:asciiTheme="minorHAnsi" w:hAnsiTheme="minorHAnsi"/>
        </w:rPr>
        <w:t xml:space="preserve">-armed </w:t>
      </w:r>
      <w:r w:rsidRPr="0064610C">
        <w:rPr>
          <w:rStyle w:val="Emphasis"/>
          <w:rFonts w:asciiTheme="minorHAnsi" w:hAnsiTheme="minorHAnsi"/>
          <w:highlight w:val="yellow"/>
        </w:rPr>
        <w:t>state to attack another</w:t>
      </w:r>
      <w:r w:rsidRPr="0064610C">
        <w:rPr>
          <w:rStyle w:val="StyleUnderline"/>
          <w:rFonts w:asciiTheme="minorHAnsi" w:hAnsiTheme="minorHAnsi"/>
        </w:rPr>
        <w:t xml:space="preserve">, thus </w:t>
      </w:r>
      <w:r w:rsidRPr="0064610C">
        <w:rPr>
          <w:rStyle w:val="Emphasis"/>
          <w:rFonts w:asciiTheme="minorHAnsi" w:hAnsiTheme="minorHAnsi"/>
          <w:highlight w:val="yellow"/>
        </w:rPr>
        <w:t xml:space="preserve">provoking a nuclear response </w:t>
      </w:r>
      <w:r w:rsidRPr="0064610C">
        <w:rPr>
          <w:rStyle w:val="Emphasis"/>
          <w:rFonts w:asciiTheme="minorHAnsi" w:hAnsiTheme="minorHAnsi"/>
        </w:rPr>
        <w:t>from another nuclear power.</w:t>
      </w:r>
      <w:r w:rsidRPr="0064610C">
        <w:rPr>
          <w:rFonts w:asciiTheme="minorHAnsi" w:hAnsiTheme="minorHAnsi"/>
          <w:sz w:val="16"/>
        </w:rPr>
        <w:t xml:space="preserve"> </w:t>
      </w:r>
      <w:r w:rsidRPr="0064610C">
        <w:rPr>
          <w:rStyle w:val="StyleUnderline"/>
          <w:rFonts w:asciiTheme="minorHAnsi" w:hAnsiTheme="minorHAnsi"/>
          <w:highlight w:val="yellow"/>
        </w:rPr>
        <w:t>This may be an easier alternative for terrorist groups than building or acquiring a nuclear weapon</w:t>
      </w:r>
      <w:r w:rsidRPr="0064610C">
        <w:rPr>
          <w:rStyle w:val="StyleUnderline"/>
          <w:rFonts w:asciiTheme="minorHAnsi" w:hAnsiTheme="minorHAnsi"/>
        </w:rPr>
        <w:t xml:space="preserve"> or dirty bomb themselves. </w:t>
      </w:r>
      <w:r w:rsidRPr="0064610C">
        <w:rPr>
          <w:rStyle w:val="StyleUnderline"/>
          <w:rFonts w:asciiTheme="minorHAnsi" w:hAnsiTheme="minorHAnsi"/>
          <w:highlight w:val="yellow"/>
        </w:rPr>
        <w:t>This would also act as a force equaliser, and provide terrorists with the asymmetric benefits of high speed, removal of geographical distance, and a relatively low cost.</w:t>
      </w:r>
      <w:r w:rsidRPr="0064610C">
        <w:rPr>
          <w:rFonts w:asciiTheme="minorHAnsi" w:hAnsiTheme="minorHAnsi"/>
          <w:sz w:val="16"/>
        </w:rPr>
        <w:t xml:space="preserve"> Continuing </w:t>
      </w:r>
      <w:r w:rsidRPr="0064610C">
        <w:rPr>
          <w:rStyle w:val="StyleUnderline"/>
          <w:rFonts w:asciiTheme="minorHAnsi" w:hAnsiTheme="minorHAnsi"/>
        </w:rPr>
        <w:t xml:space="preserve">difficulties in developing computer tracking technologies which could trace the identity of intruders, and </w:t>
      </w:r>
      <w:r w:rsidRPr="0064610C">
        <w:rPr>
          <w:rStyle w:val="StyleUnderline"/>
          <w:rFonts w:asciiTheme="minorHAnsi" w:hAnsiTheme="minorHAnsi"/>
          <w:highlight w:val="yellow"/>
        </w:rPr>
        <w:t>difficulties in establishing</w:t>
      </w:r>
      <w:r w:rsidRPr="0064610C">
        <w:rPr>
          <w:rFonts w:asciiTheme="minorHAnsi" w:hAnsiTheme="minorHAnsi"/>
          <w:sz w:val="16"/>
          <w:highlight w:val="yellow"/>
        </w:rPr>
        <w:t xml:space="preserve"> </w:t>
      </w:r>
      <w:r w:rsidRPr="0064610C">
        <w:rPr>
          <w:rFonts w:asciiTheme="minorHAnsi" w:hAnsiTheme="minorHAnsi"/>
          <w:sz w:val="16"/>
        </w:rPr>
        <w:t xml:space="preserve">an internationally agreed upon </w:t>
      </w:r>
      <w:r w:rsidRPr="0064610C">
        <w:rPr>
          <w:rStyle w:val="StyleUnderline"/>
          <w:rFonts w:asciiTheme="minorHAnsi" w:hAnsiTheme="minorHAnsi"/>
          <w:highlight w:val="yellow"/>
        </w:rPr>
        <w:t>legal framework to guide responses</w:t>
      </w:r>
      <w:r w:rsidRPr="0064610C">
        <w:rPr>
          <w:rFonts w:asciiTheme="minorHAnsi" w:hAnsiTheme="minorHAnsi"/>
          <w:sz w:val="16"/>
          <w:highlight w:val="yellow"/>
        </w:rPr>
        <w:t xml:space="preserve"> </w:t>
      </w:r>
      <w:r w:rsidRPr="0064610C">
        <w:rPr>
          <w:rFonts w:asciiTheme="minorHAnsi" w:hAnsiTheme="minorHAnsi"/>
          <w:sz w:val="16"/>
        </w:rPr>
        <w:t xml:space="preserve">to computer network operations, </w:t>
      </w:r>
      <w:r w:rsidRPr="0064610C">
        <w:rPr>
          <w:rStyle w:val="StyleUnderline"/>
          <w:rFonts w:asciiTheme="minorHAnsi" w:hAnsiTheme="minorHAnsi"/>
          <w:highlight w:val="yellow"/>
        </w:rPr>
        <w:t>point towards an inherent weakness in using computer networks to manage nuclear weaponry</w:t>
      </w:r>
      <w:r w:rsidRPr="0064610C">
        <w:rPr>
          <w:rFonts w:asciiTheme="minorHAnsi" w:hAnsiTheme="minorHAnsi"/>
          <w:sz w:val="16"/>
          <w:highlight w:val="yellow"/>
        </w:rPr>
        <w:t xml:space="preserve">. </w:t>
      </w:r>
      <w:r w:rsidRPr="0064610C">
        <w:rPr>
          <w:rStyle w:val="StyleUnderline"/>
          <w:rFonts w:asciiTheme="minorHAnsi" w:hAnsiTheme="minorHAnsi"/>
          <w:highlight w:val="yellow"/>
        </w:rPr>
        <w:t xml:space="preserve">This is particularly relevant to reducing the </w:t>
      </w:r>
      <w:r w:rsidRPr="0064610C">
        <w:rPr>
          <w:rStyle w:val="Emphasis"/>
          <w:rFonts w:asciiTheme="minorHAnsi" w:hAnsiTheme="minorHAnsi"/>
          <w:highlight w:val="yellow"/>
        </w:rPr>
        <w:t>hair trigger posture</w:t>
      </w:r>
      <w:r w:rsidRPr="0064610C">
        <w:rPr>
          <w:rStyle w:val="StyleUnderline"/>
          <w:rFonts w:asciiTheme="minorHAnsi" w:hAnsiTheme="minorHAnsi"/>
          <w:highlight w:val="yellow"/>
        </w:rPr>
        <w:t xml:space="preserve"> of existing nuclear arsenals</w:t>
      </w:r>
      <w:r w:rsidRPr="0064610C">
        <w:rPr>
          <w:rStyle w:val="StyleUnderline"/>
          <w:rFonts w:asciiTheme="minorHAnsi" w:hAnsiTheme="minorHAnsi"/>
        </w:rPr>
        <w:t>.</w:t>
      </w:r>
      <w:r w:rsidRPr="0064610C">
        <w:rPr>
          <w:rStyle w:val="StyleUnderline"/>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highlight w:val="yellow"/>
        </w:rPr>
        <w:t xml:space="preserve">All computers </w:t>
      </w:r>
      <w:r w:rsidRPr="0064610C">
        <w:rPr>
          <w:rStyle w:val="StyleUnderline"/>
          <w:rFonts w:asciiTheme="minorHAnsi" w:hAnsiTheme="minorHAnsi"/>
        </w:rPr>
        <w:t xml:space="preserve">which are </w:t>
      </w:r>
      <w:r w:rsidRPr="0064610C">
        <w:rPr>
          <w:rStyle w:val="StyleUnderline"/>
          <w:rFonts w:asciiTheme="minorHAnsi" w:hAnsiTheme="minorHAnsi"/>
          <w:highlight w:val="yellow"/>
        </w:rPr>
        <w:t xml:space="preserve">connected to the internet are susceptible </w:t>
      </w:r>
      <w:r w:rsidRPr="0064610C">
        <w:rPr>
          <w:rStyle w:val="StyleUnderline"/>
          <w:rFonts w:asciiTheme="minorHAnsi" w:hAnsiTheme="minorHAnsi"/>
        </w:rPr>
        <w:t>to infiltration and remote control.</w:t>
      </w:r>
      <w:r w:rsidRPr="0064610C">
        <w:rPr>
          <w:rFonts w:asciiTheme="minorHAnsi" w:hAnsiTheme="minorHAnsi"/>
          <w:sz w:val="16"/>
        </w:rPr>
        <w:t xml:space="preserve"> Computers which operate on a closed network may also be compromised by various hacker methods, such as privilege escalation, roaming notebooks, wireless access points, embedded exploits in software and hardware, and maintenance entry points. For example, e-mail spoofing targeted at individuals who have access to a closed network, could lead to the installation of a virus on an open network. This virus could then be carelessly transported on removable data storage between the open and closed network. Information found on the internet may also reveal how to access these closed networks directly. </w:t>
      </w:r>
      <w:r w:rsidRPr="0064610C">
        <w:rPr>
          <w:rStyle w:val="StyleUnderline"/>
          <w:rFonts w:asciiTheme="minorHAnsi" w:hAnsiTheme="minorHAnsi"/>
          <w:highlight w:val="yellow"/>
        </w:rPr>
        <w:t>Efforts by militaries to place increasing reliance on computer networks</w:t>
      </w:r>
      <w:r w:rsidRPr="0064610C">
        <w:rPr>
          <w:rStyle w:val="StyleUnderline"/>
          <w:rFonts w:asciiTheme="minorHAnsi" w:hAnsiTheme="minorHAnsi"/>
        </w:rPr>
        <w:t xml:space="preserve">, including experimental technology such as autonomous systems, and their desire to have multiple launch options, such as nuclear triad capability, </w:t>
      </w:r>
      <w:r w:rsidRPr="0064610C">
        <w:rPr>
          <w:rStyle w:val="StyleUnderline"/>
          <w:rFonts w:asciiTheme="minorHAnsi" w:hAnsiTheme="minorHAnsi"/>
          <w:highlight w:val="yellow"/>
        </w:rPr>
        <w:t>enables multiple entry points for terrorists</w:t>
      </w:r>
      <w:r w:rsidRPr="0064610C">
        <w:rPr>
          <w:rFonts w:asciiTheme="minorHAnsi" w:hAnsiTheme="minorHAnsi"/>
          <w:sz w:val="16"/>
        </w:rPr>
        <w:t xml:space="preserve">. For example, if a terrestrial command centre is impenetrable, perhaps isolating one nuclear armed submarine would prove an easier task. There is evidence to suggest multiple attempts have been made by hackers to compromise the extremely low radio frequency once used by the US Navy to send nuclear launch approval to submerged submarines. Additionally, the alleged Soviet system known as Perimetr was designed to automatically launch nuclear weapons if it was unable to establish communications with Soviet leadership. This was intended as a retaliatory response in the event that nuclear weapons had decapitated Soviet leadership; however it did not account for the possibility of cyber terrorists blocking communications through computer network operations in an attempt to engage the system. </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rPr>
        <w:t>Should a warhead be launched, damage could be further enhanced through additional computer network operations.</w:t>
      </w:r>
      <w:r w:rsidRPr="0064610C">
        <w:rPr>
          <w:rFonts w:asciiTheme="minorHAnsi" w:hAnsiTheme="minorHAnsi"/>
          <w:sz w:val="16"/>
        </w:rPr>
        <w:t xml:space="preserve"> By using proxies, </w:t>
      </w:r>
      <w:r w:rsidRPr="0064610C">
        <w:rPr>
          <w:rStyle w:val="StyleUnderline"/>
          <w:rFonts w:asciiTheme="minorHAnsi" w:hAnsiTheme="minorHAnsi"/>
          <w:highlight w:val="yellow"/>
        </w:rPr>
        <w:t>multi-layered attacks could be engineered</w:t>
      </w:r>
      <w:r w:rsidRPr="0064610C">
        <w:rPr>
          <w:rStyle w:val="StyleUnderline"/>
          <w:rFonts w:asciiTheme="minorHAnsi" w:hAnsiTheme="minorHAnsi"/>
        </w:rPr>
        <w:t>.</w:t>
      </w:r>
      <w:r w:rsidRPr="0064610C">
        <w:rPr>
          <w:rFonts w:asciiTheme="minorHAnsi" w:hAnsiTheme="minorHAnsi"/>
          <w:sz w:val="16"/>
        </w:rPr>
        <w:t xml:space="preserve"> Terrorists could remotely commandeer computers in China and use them to launch a US nuclear attack against Russia. Thus Russia would believe it was under attack from the US and the US would believe China was responsible. Further, </w:t>
      </w:r>
      <w:r w:rsidRPr="0064610C">
        <w:rPr>
          <w:rStyle w:val="StyleUnderline"/>
          <w:rFonts w:asciiTheme="minorHAnsi" w:hAnsiTheme="minorHAnsi"/>
          <w:highlight w:val="yellow"/>
        </w:rPr>
        <w:t xml:space="preserve">emergency response </w:t>
      </w:r>
      <w:r w:rsidRPr="0064610C">
        <w:rPr>
          <w:rStyle w:val="StyleUnderline"/>
          <w:rFonts w:asciiTheme="minorHAnsi" w:hAnsiTheme="minorHAnsi"/>
        </w:rPr>
        <w:t xml:space="preserve">communications </w:t>
      </w:r>
      <w:r w:rsidRPr="0064610C">
        <w:rPr>
          <w:rStyle w:val="StyleUnderline"/>
          <w:rFonts w:asciiTheme="minorHAnsi" w:hAnsiTheme="minorHAnsi"/>
          <w:highlight w:val="yellow"/>
        </w:rPr>
        <w:t xml:space="preserve">could be disrupted, transportation </w:t>
      </w:r>
      <w:r w:rsidRPr="0064610C">
        <w:rPr>
          <w:rStyle w:val="StyleUnderline"/>
          <w:rFonts w:asciiTheme="minorHAnsi" w:hAnsiTheme="minorHAnsi"/>
        </w:rPr>
        <w:t xml:space="preserve">could be shut </w:t>
      </w:r>
      <w:r w:rsidRPr="0064610C">
        <w:rPr>
          <w:rStyle w:val="StyleUnderline"/>
          <w:rFonts w:asciiTheme="minorHAnsi" w:hAnsiTheme="minorHAnsi"/>
          <w:highlight w:val="yellow"/>
        </w:rPr>
        <w:t>down</w:t>
      </w:r>
      <w:r w:rsidRPr="0064610C">
        <w:rPr>
          <w:rStyle w:val="StyleUnderline"/>
          <w:rFonts w:asciiTheme="minorHAnsi" w:hAnsiTheme="minorHAnsi"/>
        </w:rPr>
        <w:t xml:space="preserve">, and </w:t>
      </w:r>
      <w:r w:rsidRPr="0064610C">
        <w:rPr>
          <w:rStyle w:val="StyleUnderline"/>
          <w:rFonts w:asciiTheme="minorHAnsi" w:hAnsiTheme="minorHAnsi"/>
          <w:highlight w:val="yellow"/>
        </w:rPr>
        <w:t>disinformation</w:t>
      </w:r>
      <w:r w:rsidRPr="0064610C">
        <w:rPr>
          <w:rStyle w:val="StyleUnderline"/>
          <w:rFonts w:asciiTheme="minorHAnsi" w:hAnsiTheme="minorHAnsi"/>
        </w:rPr>
        <w:t xml:space="preserve">, such as misdirection, </w:t>
      </w:r>
      <w:r w:rsidRPr="0064610C">
        <w:rPr>
          <w:rStyle w:val="StyleUnderline"/>
          <w:rFonts w:asciiTheme="minorHAnsi" w:hAnsiTheme="minorHAnsi"/>
          <w:highlight w:val="yellow"/>
        </w:rPr>
        <w:t>could be planted</w:t>
      </w:r>
      <w:r w:rsidRPr="0064610C">
        <w:rPr>
          <w:rStyle w:val="StyleUnderline"/>
          <w:rFonts w:asciiTheme="minorHAnsi" w:hAnsiTheme="minorHAnsi"/>
        </w:rPr>
        <w:t xml:space="preserve">, thereby </w:t>
      </w:r>
      <w:r w:rsidRPr="0064610C">
        <w:rPr>
          <w:rStyle w:val="StyleUnderline"/>
          <w:rFonts w:asciiTheme="minorHAnsi" w:hAnsiTheme="minorHAnsi"/>
          <w:highlight w:val="yellow"/>
        </w:rPr>
        <w:t xml:space="preserve">hindering </w:t>
      </w:r>
      <w:r w:rsidRPr="0064610C">
        <w:rPr>
          <w:rStyle w:val="StyleUnderline"/>
          <w:rFonts w:asciiTheme="minorHAnsi" w:hAnsiTheme="minorHAnsi"/>
        </w:rPr>
        <w:t xml:space="preserve">the </w:t>
      </w:r>
      <w:r w:rsidRPr="0064610C">
        <w:rPr>
          <w:rStyle w:val="StyleUnderline"/>
          <w:rFonts w:asciiTheme="minorHAnsi" w:hAnsiTheme="minorHAnsi"/>
          <w:highlight w:val="yellow"/>
        </w:rPr>
        <w:t xml:space="preserve">disaster relief </w:t>
      </w:r>
      <w:r w:rsidRPr="0064610C">
        <w:rPr>
          <w:rStyle w:val="StyleUnderline"/>
          <w:rFonts w:asciiTheme="minorHAnsi" w:hAnsiTheme="minorHAnsi"/>
        </w:rPr>
        <w:t>effort and maximizing destruction.</w:t>
      </w:r>
      <w:r w:rsidRPr="0064610C">
        <w:rPr>
          <w:rFonts w:asciiTheme="minorHAnsi" w:hAnsiTheme="minorHAnsi"/>
          <w:sz w:val="16"/>
        </w:rPr>
        <w:t xml:space="preserve"> </w:t>
      </w:r>
      <w:r w:rsidRPr="0064610C">
        <w:rPr>
          <w:rStyle w:val="Emphasis"/>
          <w:rFonts w:asciiTheme="minorHAnsi" w:hAnsiTheme="minorHAnsi"/>
          <w:highlight w:val="yellow"/>
        </w:rPr>
        <w:t xml:space="preserve">Disruptions </w:t>
      </w:r>
      <w:r w:rsidRPr="0064610C">
        <w:rPr>
          <w:rStyle w:val="Emphasis"/>
          <w:rFonts w:asciiTheme="minorHAnsi" w:hAnsiTheme="minorHAnsi"/>
        </w:rPr>
        <w:t xml:space="preserve">in communication and the use of disinformation </w:t>
      </w:r>
      <w:r w:rsidRPr="0064610C">
        <w:rPr>
          <w:rStyle w:val="Emphasis"/>
          <w:rFonts w:asciiTheme="minorHAnsi" w:hAnsiTheme="minorHAnsi"/>
          <w:highlight w:val="yellow"/>
        </w:rPr>
        <w:t xml:space="preserve">could </w:t>
      </w:r>
      <w:r w:rsidRPr="0064610C">
        <w:rPr>
          <w:rStyle w:val="Emphasis"/>
          <w:rFonts w:asciiTheme="minorHAnsi" w:hAnsiTheme="minorHAnsi"/>
        </w:rPr>
        <w:t xml:space="preserve">also </w:t>
      </w:r>
      <w:r w:rsidRPr="0064610C">
        <w:rPr>
          <w:rStyle w:val="Emphasis"/>
          <w:rFonts w:asciiTheme="minorHAnsi" w:hAnsiTheme="minorHAnsi"/>
          <w:highlight w:val="yellow"/>
        </w:rPr>
        <w:t>be used to provoke uninformed responses</w:t>
      </w:r>
      <w:r w:rsidRPr="0064610C">
        <w:rPr>
          <w:rStyle w:val="Emphasis"/>
          <w:rFonts w:asciiTheme="minorHAnsi" w:hAnsiTheme="minorHAnsi"/>
        </w:rPr>
        <w:t>.</w:t>
      </w:r>
      <w:r w:rsidRPr="0064610C">
        <w:rPr>
          <w:rFonts w:asciiTheme="minorHAnsi" w:hAnsiTheme="minorHAnsi"/>
          <w:sz w:val="16"/>
        </w:rPr>
        <w:t xml:space="preserve"> For example, a nuclear strike between India and Pakistan could be coordinated with Distributed Denial of Service attacks against key networks, so they would have further difficulty in identifying what happened and be forced to respond quickly. Terrorists could also knock out communications between these states so they cannot discuss the situation. Alternatively, </w:t>
      </w:r>
      <w:r w:rsidRPr="0064610C">
        <w:rPr>
          <w:rStyle w:val="StyleUnderline"/>
          <w:rFonts w:asciiTheme="minorHAnsi" w:hAnsiTheme="minorHAnsi"/>
        </w:rPr>
        <w:t>amidst the confusion of a traditional large-scale terrorist attack, claims of responsibility and declarations of war could be falsified in an attempt to instigate a hasty military response.</w:t>
      </w:r>
      <w:r w:rsidRPr="0064610C">
        <w:rPr>
          <w:rFonts w:asciiTheme="minorHAnsi" w:hAnsiTheme="minorHAnsi"/>
          <w:sz w:val="16"/>
        </w:rPr>
        <w:t xml:space="preserve"> These false claims could be posted directly on Presidential, military, and government websites. E-mails could also be sent to the media and foreign governments using the IP addresses and e-mail accounts of government officials. A sophisticated and all encompassing combination of traditional terrorism and cyber terrorism could be enough to launch nuclear weapons on its own, without the need for compromising command and control centres directly. </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UQ - ISIS</w:t>
      </w:r>
    </w:p>
    <w:p w:rsidR="00A84BC4" w:rsidRPr="0064610C" w:rsidRDefault="00A84BC4" w:rsidP="00A84BC4">
      <w:pPr>
        <w:pStyle w:val="Heading4"/>
        <w:rPr>
          <w:rFonts w:asciiTheme="minorHAnsi" w:hAnsiTheme="minorHAnsi"/>
        </w:rPr>
      </w:pPr>
      <w:r w:rsidRPr="0064610C">
        <w:rPr>
          <w:rFonts w:asciiTheme="minorHAnsi" w:hAnsiTheme="minorHAnsi"/>
        </w:rPr>
        <w:t>ISIS is mobilizing now and ready to take action.</w:t>
      </w:r>
    </w:p>
    <w:p w:rsidR="00A84BC4" w:rsidRPr="0064610C" w:rsidRDefault="00A84BC4" w:rsidP="00A84BC4">
      <w:pPr>
        <w:rPr>
          <w:rFonts w:asciiTheme="minorHAnsi" w:hAnsiTheme="minorHAnsi"/>
          <w:sz w:val="20"/>
          <w:szCs w:val="20"/>
        </w:rPr>
      </w:pPr>
      <w:r w:rsidRPr="0064610C">
        <w:rPr>
          <w:rStyle w:val="Style13ptBold"/>
          <w:rFonts w:asciiTheme="minorHAnsi" w:hAnsiTheme="minorHAnsi"/>
        </w:rPr>
        <w:t>DeSoto 5/7</w:t>
      </w:r>
      <w:r w:rsidRPr="0064610C">
        <w:rPr>
          <w:rFonts w:asciiTheme="minorHAnsi" w:hAnsiTheme="minorHAnsi"/>
          <w:b/>
          <w:sz w:val="20"/>
          <w:szCs w:val="20"/>
        </w:rPr>
        <w:t xml:space="preserve"> </w:t>
      </w:r>
      <w:r w:rsidRPr="0064610C">
        <w:rPr>
          <w:rFonts w:asciiTheme="minorHAnsi" w:hAnsiTheme="minorHAnsi"/>
          <w:sz w:val="20"/>
          <w:szCs w:val="20"/>
        </w:rPr>
        <w:t xml:space="preserve">(Randy DeSoto May 7, 2015 </w:t>
      </w:r>
      <w:hyperlink r:id="rId42" w:history="1">
        <w:r w:rsidRPr="0064610C">
          <w:rPr>
            <w:rStyle w:val="Hyperlink"/>
            <w:rFonts w:asciiTheme="minorHAnsi" w:hAnsiTheme="minorHAnsi"/>
            <w:sz w:val="20"/>
            <w:szCs w:val="20"/>
          </w:rPr>
          <w:t>http://www.westernjournalism.com/isis-claims-to-have-71-trained-soldiers-in-targeted-u-s-states/</w:t>
        </w:r>
      </w:hyperlink>
      <w:r w:rsidRPr="0064610C">
        <w:rPr>
          <w:rFonts w:asciiTheme="minorHAnsi" w:hAnsiTheme="minorHAnsi"/>
          <w:sz w:val="20"/>
          <w:szCs w:val="20"/>
        </w:rPr>
        <w:t xml:space="preserve"> </w:t>
      </w:r>
      <w:r w:rsidRPr="0064610C">
        <w:rPr>
          <w:rStyle w:val="Strong"/>
          <w:rFonts w:asciiTheme="minorHAnsi" w:hAnsiTheme="minorHAnsi"/>
          <w:lang w:val="en"/>
        </w:rPr>
        <w:t>Randy DeSoto</w:t>
      </w:r>
      <w:r w:rsidRPr="0064610C">
        <w:rPr>
          <w:rFonts w:asciiTheme="minorHAnsi" w:hAnsiTheme="minorHAnsi" w:cs="Arial"/>
          <w:sz w:val="20"/>
          <w:szCs w:val="20"/>
          <w:lang w:val="en"/>
        </w:rPr>
        <w:t xml:space="preserve"> is a writer for </w:t>
      </w:r>
      <w:r w:rsidRPr="0064610C">
        <w:rPr>
          <w:rStyle w:val="Strong"/>
          <w:rFonts w:asciiTheme="minorHAnsi" w:hAnsiTheme="minorHAnsi"/>
          <w:lang w:val="en"/>
        </w:rPr>
        <w:t>Western Journalism</w:t>
      </w:r>
      <w:r w:rsidRPr="0064610C">
        <w:rPr>
          <w:rFonts w:asciiTheme="minorHAnsi" w:hAnsiTheme="minorHAnsi" w:cs="Arial"/>
          <w:sz w:val="20"/>
          <w:szCs w:val="20"/>
          <w:lang w:val="en"/>
        </w:rPr>
        <w:t>, which consistently ranks in the top 5 most popular conservative online news outlets in the country</w:t>
      </w:r>
      <w:r w:rsidRPr="0064610C">
        <w:rPr>
          <w:rFonts w:asciiTheme="minorHAnsi" w:hAnsiTheme="minorHAnsi"/>
          <w:sz w:val="20"/>
          <w:szCs w:val="20"/>
        </w:rPr>
        <w:t>)</w:t>
      </w:r>
    </w:p>
    <w:p w:rsidR="00A84BC4" w:rsidRPr="0064610C" w:rsidRDefault="00A84BC4" w:rsidP="00A84BC4">
      <w:pPr>
        <w:rPr>
          <w:rFonts w:asciiTheme="minorHAnsi" w:hAnsiTheme="minorHAnsi"/>
          <w:sz w:val="16"/>
          <w:szCs w:val="20"/>
        </w:rPr>
      </w:pPr>
      <w:r w:rsidRPr="0064610C">
        <w:rPr>
          <w:rStyle w:val="StyleUnderline"/>
          <w:rFonts w:asciiTheme="minorHAnsi" w:hAnsiTheme="minorHAnsi"/>
          <w:sz w:val="20"/>
          <w:szCs w:val="20"/>
        </w:rPr>
        <w:t>Purported ISIS jihadists issued threats against the United States Tuesday, indicating the group has trained soldiers positioned throughout the country, ready to attack</w:t>
      </w:r>
      <w:r w:rsidRPr="0064610C">
        <w:rPr>
          <w:rFonts w:asciiTheme="minorHAnsi" w:hAnsiTheme="minorHAnsi"/>
          <w:sz w:val="16"/>
          <w:szCs w:val="20"/>
        </w:rPr>
        <w:t xml:space="preserve"> “any target we desire.” The </w:t>
      </w:r>
      <w:hyperlink r:id="rId43" w:tgtFrame="_blank" w:history="1">
        <w:r w:rsidRPr="0064610C">
          <w:rPr>
            <w:rStyle w:val="Hyperlink"/>
            <w:rFonts w:asciiTheme="minorHAnsi" w:hAnsiTheme="minorHAnsi"/>
            <w:sz w:val="20"/>
            <w:szCs w:val="20"/>
          </w:rPr>
          <w:t>online post</w:t>
        </w:r>
      </w:hyperlink>
      <w:r w:rsidRPr="0064610C">
        <w:rPr>
          <w:rFonts w:asciiTheme="minorHAnsi" w:hAnsiTheme="minorHAnsi"/>
          <w:sz w:val="16"/>
          <w:szCs w:val="20"/>
        </w:rPr>
        <w:t xml:space="preserve"> singles out controversial blogger </w:t>
      </w:r>
      <w:hyperlink r:id="rId44" w:tgtFrame="_blank" w:history="1">
        <w:r w:rsidRPr="0064610C">
          <w:rPr>
            <w:rStyle w:val="Hyperlink"/>
            <w:rFonts w:asciiTheme="minorHAnsi" w:hAnsiTheme="minorHAnsi"/>
            <w:sz w:val="20"/>
            <w:szCs w:val="20"/>
          </w:rPr>
          <w:t>Pamela Geller</w:t>
        </w:r>
      </w:hyperlink>
      <w:r w:rsidRPr="0064610C">
        <w:rPr>
          <w:rFonts w:asciiTheme="minorHAnsi" w:hAnsiTheme="minorHAnsi"/>
          <w:sz w:val="16"/>
          <w:szCs w:val="20"/>
        </w:rPr>
        <w:t xml:space="preserve">, one of the organizers of the “Draw the Prophet” Muhammad cartoon contest in Garland, Texas, calling for her death to “heal the hearts of our brothers and disperse the ones behind her.” </w:t>
      </w:r>
      <w:r w:rsidRPr="0064610C">
        <w:rPr>
          <w:rStyle w:val="StyleUnderline"/>
          <w:rFonts w:asciiTheme="minorHAnsi" w:hAnsiTheme="minorHAnsi"/>
          <w:sz w:val="20"/>
          <w:szCs w:val="20"/>
        </w:rPr>
        <w:t>ISIS also claimed responsibility for the shooting, which marked the first time the terror group claimed responsibility for an attack on U.S. soil</w:t>
      </w:r>
      <w:r w:rsidRPr="0064610C">
        <w:rPr>
          <w:rFonts w:asciiTheme="minorHAnsi" w:hAnsiTheme="minorHAnsi"/>
          <w:sz w:val="16"/>
          <w:szCs w:val="20"/>
        </w:rPr>
        <w:t xml:space="preserve">, according to the </w:t>
      </w:r>
      <w:hyperlink r:id="rId45" w:tgtFrame="_blank" w:history="1">
        <w:r w:rsidRPr="0064610C">
          <w:rPr>
            <w:rStyle w:val="Hyperlink"/>
            <w:rFonts w:asciiTheme="minorHAnsi" w:hAnsiTheme="minorHAnsi"/>
            <w:sz w:val="20"/>
            <w:szCs w:val="20"/>
          </w:rPr>
          <w:t>New York Daily News</w:t>
        </w:r>
      </w:hyperlink>
      <w:r w:rsidRPr="0064610C">
        <w:rPr>
          <w:rFonts w:asciiTheme="minorHAnsi" w:hAnsiTheme="minorHAnsi"/>
          <w:sz w:val="16"/>
          <w:szCs w:val="20"/>
        </w:rPr>
        <w:t xml:space="preserve">. “The attack by the Islamic State in America is only the beginning of our efforts to establish a wiliyah [authority or governance] in the heart of our enemy,” the ISIS post reads. As for Geller, the jihadists state: “To those who protect her: this will be your only warning of housing this woman and her circus show. Everyone who houses her events, gives her a platform to spill her filth are legitimate targets. We have been watching closely who was present at this event and the shooter of our brothers.” </w:t>
      </w:r>
      <w:r w:rsidRPr="0064610C">
        <w:rPr>
          <w:rStyle w:val="StyleUnderline"/>
          <w:rFonts w:asciiTheme="minorHAnsi" w:hAnsiTheme="minorHAnsi"/>
          <w:sz w:val="20"/>
          <w:szCs w:val="20"/>
        </w:rPr>
        <w:t>ISIS further claims to have known that the Muhammad cartoon contest venue would be heavily guarded, but conducted the attack to demonstrate the willingness of its followers to die for the “Sake of Allah.</w:t>
      </w:r>
      <w:r w:rsidRPr="0064610C">
        <w:rPr>
          <w:rFonts w:asciiTheme="minorHAnsi" w:hAnsiTheme="minorHAnsi"/>
          <w:sz w:val="16"/>
          <w:szCs w:val="20"/>
        </w:rPr>
        <w:t xml:space="preserve">” The FBI and the Department of Homeland Security, in fact, issued a bulletin on April 20 indicating the event would be a likely terror target. </w:t>
      </w:r>
      <w:r w:rsidRPr="0064610C">
        <w:rPr>
          <w:rStyle w:val="StyleUnderline"/>
          <w:rFonts w:asciiTheme="minorHAnsi" w:hAnsiTheme="minorHAnsi"/>
          <w:sz w:val="20"/>
          <w:szCs w:val="20"/>
        </w:rPr>
        <w:t xml:space="preserve">ISIS drew its message to a close with an ominous threat: We have 71 trained soldiers in 15 different states ready at our word to attack any target we desire. Out of the 71 trained soldiers 23 have signed up for missions like Sunday, We are increasing in number </w:t>
      </w:r>
      <w:r w:rsidRPr="0064610C">
        <w:rPr>
          <w:rFonts w:asciiTheme="minorHAnsi" w:hAnsiTheme="minorHAnsi"/>
          <w:sz w:val="16"/>
          <w:szCs w:val="20"/>
        </w:rPr>
        <w:t>bithnillah [if God wills].</w:t>
      </w:r>
      <w:r w:rsidRPr="0064610C">
        <w:rPr>
          <w:rStyle w:val="StyleUnderline"/>
          <w:rFonts w:asciiTheme="minorHAnsi" w:hAnsiTheme="minorHAnsi"/>
          <w:sz w:val="20"/>
          <w:szCs w:val="20"/>
        </w:rPr>
        <w:t xml:space="preserve"> Of the 15 states, 5 we will name… Virginia, Maryland, Illinois, California, and Michigan</w:t>
      </w:r>
      <w:r w:rsidRPr="0064610C">
        <w:rPr>
          <w:rFonts w:asciiTheme="minorHAnsi" w:hAnsiTheme="minorHAnsi"/>
          <w:sz w:val="16"/>
          <w:szCs w:val="20"/>
        </w:rPr>
        <w:t xml:space="preserve">…The next six months will be interesting. Fox News </w:t>
      </w:r>
      <w:hyperlink r:id="rId46" w:tgtFrame="_blank" w:history="1">
        <w:r w:rsidRPr="0064610C">
          <w:rPr>
            <w:rStyle w:val="Hyperlink"/>
            <w:rFonts w:asciiTheme="minorHAnsi" w:hAnsiTheme="minorHAnsi"/>
            <w:sz w:val="20"/>
            <w:szCs w:val="20"/>
          </w:rPr>
          <w:t>reports</w:t>
        </w:r>
      </w:hyperlink>
      <w:r w:rsidRPr="0064610C">
        <w:rPr>
          <w:rFonts w:asciiTheme="minorHAnsi" w:hAnsiTheme="minorHAnsi"/>
          <w:sz w:val="16"/>
          <w:szCs w:val="20"/>
        </w:rPr>
        <w:t xml:space="preserve"> </w:t>
      </w:r>
      <w:r w:rsidRPr="0064610C">
        <w:rPr>
          <w:rStyle w:val="StyleUnderline"/>
          <w:rFonts w:asciiTheme="minorHAnsi" w:hAnsiTheme="minorHAnsi"/>
          <w:sz w:val="20"/>
          <w:szCs w:val="20"/>
        </w:rPr>
        <w:t>that “the U.S. intelligence community was assessing the threat and trying to determine if the source is directly related to ISIS leadership or an opportunist such as a low-level militant seeking to further capitalize on the Garland incident</w:t>
      </w:r>
      <w:r w:rsidRPr="0064610C">
        <w:rPr>
          <w:rFonts w:asciiTheme="minorHAnsi" w:hAnsiTheme="minorHAnsi"/>
          <w:sz w:val="16"/>
          <w:szCs w:val="20"/>
        </w:rPr>
        <w:t xml:space="preserve">.” Former Navy Seal Rob O’Neill told Fox News he believes the ISIS threat is credible, and the U.S. must be prepared. He added that the incident in Garland “is a prime example of the difference between a gun free zone and Texas. They showed up at Charlie Hebdo, and it was a massacre. If these two guys had gotten into that building it would have been Charlie Hebdo times ten. But these two guys showed up because they were offended by something protected by the First Amendment, and were quickly introduced to the Second Amendment.” Geller issued a </w:t>
      </w:r>
      <w:hyperlink r:id="rId47" w:tgtFrame="_blank" w:history="1">
        <w:r w:rsidRPr="0064610C">
          <w:rPr>
            <w:rStyle w:val="Hyperlink"/>
            <w:rFonts w:asciiTheme="minorHAnsi" w:hAnsiTheme="minorHAnsi"/>
            <w:sz w:val="20"/>
            <w:szCs w:val="20"/>
          </w:rPr>
          <w:t>statement</w:t>
        </w:r>
      </w:hyperlink>
      <w:r w:rsidRPr="0064610C">
        <w:rPr>
          <w:rFonts w:asciiTheme="minorHAnsi" w:hAnsiTheme="minorHAnsi"/>
          <w:sz w:val="16"/>
          <w:szCs w:val="20"/>
        </w:rPr>
        <w:t xml:space="preserve"> regarding the ISIS posting: “This threat illustrates the savagery and barbarism of the Islamic State. They want me dead for violating Sharia blasphemy laws. What remains to be seen is whether the free world will finally wake up and stand for the freedom of speech, or instead kowtow to this evil and continue to denounce me.”</w:t>
      </w:r>
    </w:p>
    <w:p w:rsidR="00A84BC4" w:rsidRPr="0064610C" w:rsidRDefault="00A84BC4" w:rsidP="00A84BC4">
      <w:pPr>
        <w:pStyle w:val="Heading4"/>
        <w:rPr>
          <w:rFonts w:asciiTheme="minorHAnsi" w:hAnsiTheme="minorHAnsi"/>
        </w:rPr>
      </w:pPr>
      <w:r w:rsidRPr="0064610C">
        <w:rPr>
          <w:rFonts w:asciiTheme="minorHAnsi" w:hAnsiTheme="minorHAnsi"/>
        </w:rPr>
        <w:t xml:space="preserve">ISIS will attack – three reasons – its capabilities are growing, an attack would be good propaganda, and it basically hates all things America  </w:t>
      </w:r>
    </w:p>
    <w:p w:rsidR="00A84BC4" w:rsidRPr="0064610C" w:rsidRDefault="00A84BC4" w:rsidP="00A84BC4">
      <w:pPr>
        <w:rPr>
          <w:rFonts w:asciiTheme="minorHAnsi" w:hAnsiTheme="minorHAnsi"/>
          <w:sz w:val="20"/>
          <w:szCs w:val="20"/>
        </w:rPr>
      </w:pPr>
      <w:r w:rsidRPr="0064610C">
        <w:rPr>
          <w:rStyle w:val="Style13ptBold"/>
          <w:rFonts w:asciiTheme="minorHAnsi" w:hAnsiTheme="minorHAnsi"/>
        </w:rPr>
        <w:t>Rogan 15</w:t>
      </w:r>
      <w:r w:rsidRPr="0064610C">
        <w:rPr>
          <w:rStyle w:val="Style13ptBold"/>
          <w:rFonts w:asciiTheme="minorHAnsi" w:hAnsiTheme="minorHAnsi"/>
          <w:sz w:val="20"/>
          <w:szCs w:val="20"/>
        </w:rPr>
        <w:t xml:space="preserve"> </w:t>
      </w:r>
      <w:r w:rsidRPr="0064610C">
        <w:rPr>
          <w:rFonts w:asciiTheme="minorHAnsi" w:hAnsiTheme="minorHAnsi"/>
          <w:sz w:val="20"/>
          <w:szCs w:val="20"/>
        </w:rPr>
        <w:t>(Tom, panelist on The McLaughlin Group and holds the Tony Blankley Chair at the Steamboat Institute, “Why ISIS Will Attack America,” National Review, 3-24-15, http://www.nationalreview.com/article/415866/why-isis-will-attack-america-tom-rogan)//MJ</w:t>
      </w:r>
    </w:p>
    <w:p w:rsidR="00A84BC4" w:rsidRPr="0064610C" w:rsidRDefault="00A84BC4" w:rsidP="00A84BC4">
      <w:pPr>
        <w:rPr>
          <w:rFonts w:asciiTheme="minorHAnsi" w:hAnsiTheme="minorHAnsi"/>
          <w:sz w:val="16"/>
          <w:szCs w:val="20"/>
        </w:rPr>
      </w:pPr>
      <w:r w:rsidRPr="0064610C">
        <w:rPr>
          <w:rFonts w:asciiTheme="minorHAnsi" w:hAnsiTheme="minorHAnsi"/>
          <w:sz w:val="16"/>
          <w:szCs w:val="20"/>
        </w:rPr>
        <w:t xml:space="preserve">There is no good in you if they are secure and happy while you have a pulsing vein. Erupt volcanoes of jihad everywhere. Light the earth with fire upon all the [apostate rulers], their soldiers and supporters. — ISIS leader Abu Bakr al-Baghdadi, November 2014. </w:t>
      </w:r>
      <w:r w:rsidRPr="0064610C">
        <w:rPr>
          <w:rFonts w:asciiTheme="minorHAnsi" w:eastAsia="Times New Roman" w:hAnsiTheme="minorHAnsi"/>
          <w:color w:val="000000"/>
          <w:sz w:val="16"/>
          <w:szCs w:val="20"/>
        </w:rPr>
        <w:t xml:space="preserve">Those words weren’t idle. The Islamic State </w:t>
      </w:r>
      <w:r w:rsidRPr="0064610C">
        <w:rPr>
          <w:rStyle w:val="StyleUnderline"/>
          <w:rFonts w:asciiTheme="minorHAnsi" w:hAnsiTheme="minorHAnsi"/>
          <w:sz w:val="20"/>
          <w:szCs w:val="20"/>
        </w:rPr>
        <w:t>(ISIS) is still advancing, across continents and cultures. It’s attacking Shia Muslims in Yemen, gunning down Western tourists in Tunisia, beheading Christians in Libya, and murdering or enslaving all who do not yield in Iraq and Syria.</w:t>
      </w:r>
      <w:r w:rsidRPr="0064610C">
        <w:rPr>
          <w:rFonts w:asciiTheme="minorHAnsi" w:eastAsia="Times New Roman" w:hAnsiTheme="minorHAnsi"/>
          <w:color w:val="000000"/>
          <w:sz w:val="16"/>
          <w:szCs w:val="20"/>
        </w:rPr>
        <w:t xml:space="preserve"> Its black banner seen as undaunted by the international coalition against it, new recruits still flock to its service. </w:t>
      </w:r>
      <w:r w:rsidRPr="0064610C">
        <w:rPr>
          <w:rStyle w:val="StyleUnderline"/>
          <w:rFonts w:asciiTheme="minorHAnsi" w:hAnsiTheme="minorHAnsi"/>
          <w:sz w:val="20"/>
          <w:szCs w:val="20"/>
        </w:rPr>
        <w:t>The Islamic State’s rise is</w:t>
      </w:r>
      <w:r w:rsidRPr="0064610C">
        <w:rPr>
          <w:rFonts w:asciiTheme="minorHAnsi" w:eastAsia="Times New Roman" w:hAnsiTheme="minorHAnsi"/>
          <w:color w:val="000000"/>
          <w:sz w:val="16"/>
          <w:szCs w:val="20"/>
        </w:rPr>
        <w:t xml:space="preserve">, in other words, not over, and it is likely </w:t>
      </w:r>
      <w:r w:rsidRPr="0064610C">
        <w:rPr>
          <w:rStyle w:val="StyleUnderline"/>
          <w:rFonts w:asciiTheme="minorHAnsi" w:hAnsiTheme="minorHAnsi"/>
          <w:sz w:val="20"/>
          <w:szCs w:val="20"/>
        </w:rPr>
        <w:t xml:space="preserve">to end up involving an attack on America. </w:t>
      </w:r>
      <w:r w:rsidRPr="0064610C">
        <w:rPr>
          <w:rFonts w:asciiTheme="minorHAnsi" w:eastAsia="Times New Roman" w:hAnsiTheme="minorHAnsi"/>
          <w:color w:val="000000"/>
          <w:sz w:val="16"/>
          <w:szCs w:val="20"/>
        </w:rPr>
        <w:t xml:space="preserve">Three reasons why such an attempt is inevitable: ISIS’S STRATEGY PRACTICALLY DEMANDS IT Imbued with existential hatred against the United States, the group doesn’t just oppose American power, it opposes America’s identity. Where the United States is a secular democracy that binds law to individual freedom, the Islamic State is a totalitarian empire determined to sweep freedom from the earth. </w:t>
      </w:r>
      <w:r w:rsidRPr="0064610C">
        <w:rPr>
          <w:rStyle w:val="StyleUnderline"/>
          <w:rFonts w:asciiTheme="minorHAnsi" w:hAnsiTheme="minorHAnsi"/>
          <w:sz w:val="20"/>
          <w:szCs w:val="20"/>
        </w:rPr>
        <w:t xml:space="preserve">As an ideological and physical necessity, ISIS must ultimately conquer America. </w:t>
      </w:r>
      <w:r w:rsidRPr="0064610C">
        <w:rPr>
          <w:rFonts w:asciiTheme="minorHAnsi" w:eastAsia="Times New Roman" w:hAnsiTheme="minorHAnsi"/>
          <w:color w:val="000000"/>
          <w:sz w:val="16"/>
          <w:szCs w:val="20"/>
        </w:rPr>
        <w:t xml:space="preserve">Incidentally, this kind of total-war strategy explains why counterterrorism experts are rightly concerned about nuclear proliferation. </w:t>
      </w:r>
      <w:r w:rsidRPr="0064610C">
        <w:rPr>
          <w:rStyle w:val="StyleUnderline"/>
          <w:rFonts w:asciiTheme="minorHAnsi" w:hAnsiTheme="minorHAnsi"/>
          <w:sz w:val="20"/>
          <w:szCs w:val="20"/>
        </w:rPr>
        <w:t>The Islamic State’s strategy is also energized by its desire to replace al-Qaeda as</w:t>
      </w:r>
      <w:r w:rsidRPr="0064610C">
        <w:rPr>
          <w:rFonts w:asciiTheme="minorHAnsi" w:eastAsia="Times New Roman" w:hAnsiTheme="minorHAnsi"/>
          <w:color w:val="000000"/>
          <w:sz w:val="16"/>
          <w:szCs w:val="20"/>
        </w:rPr>
        <w:t xml:space="preserve"> Salafi </w:t>
      </w:r>
      <w:r w:rsidRPr="0064610C">
        <w:rPr>
          <w:rStyle w:val="StyleUnderline"/>
          <w:rFonts w:asciiTheme="minorHAnsi" w:hAnsiTheme="minorHAnsi"/>
          <w:sz w:val="20"/>
          <w:szCs w:val="20"/>
        </w:rPr>
        <w:t>jihadism’s global figurehead.</w:t>
      </w:r>
      <w:r w:rsidRPr="0064610C">
        <w:rPr>
          <w:rFonts w:asciiTheme="minorHAnsi" w:eastAsia="Times New Roman" w:hAnsiTheme="minorHAnsi"/>
          <w:color w:val="000000"/>
          <w:sz w:val="16"/>
          <w:szCs w:val="20"/>
        </w:rPr>
        <w:t xml:space="preserve"> While al-Qaeda in the Arabian Peninsula (AQAP) and ISIS had a short flirtation last year, ISIS has now signaled its intent to usurp al-Qaeda’s power in its home territory. Attacks by ISIS last week against Shia mosques in the Yemeni capital of Sana’a were, at least in part, designed to suck recruits, financial donors, and prestige away from AQAP. But </w:t>
      </w:r>
      <w:r w:rsidRPr="0064610C">
        <w:rPr>
          <w:rStyle w:val="StyleUnderline"/>
          <w:rFonts w:asciiTheme="minorHAnsi" w:hAnsiTheme="minorHAnsi"/>
          <w:sz w:val="20"/>
          <w:szCs w:val="20"/>
        </w:rPr>
        <w:t>to truly displace al-Qaeda, ISIS knows it must furnish a new 9/11.</w:t>
      </w:r>
      <w:r w:rsidRPr="0064610C">
        <w:rPr>
          <w:rFonts w:asciiTheme="minorHAnsi" w:eastAsia="Times New Roman" w:hAnsiTheme="minorHAnsi"/>
          <w:color w:val="000000"/>
          <w:sz w:val="16"/>
          <w:szCs w:val="20"/>
        </w:rPr>
        <w:t xml:space="preserve"> </w:t>
      </w:r>
      <w:r w:rsidRPr="0064610C">
        <w:rPr>
          <w:rStyle w:val="StyleUnderline"/>
          <w:rFonts w:asciiTheme="minorHAnsi" w:hAnsiTheme="minorHAnsi"/>
          <w:sz w:val="20"/>
          <w:szCs w:val="20"/>
        </w:rPr>
        <w:t>ITS CAPABILITIES ARE GROWING</w:t>
      </w:r>
      <w:r w:rsidRPr="0064610C">
        <w:rPr>
          <w:rFonts w:asciiTheme="minorHAnsi" w:eastAsia="Times New Roman" w:hAnsiTheme="minorHAnsi"/>
          <w:color w:val="000000"/>
          <w:sz w:val="16"/>
          <w:szCs w:val="20"/>
        </w:rPr>
        <w:t xml:space="preserve"> Today, ISIS has thousands of European citizens in its ranks. Educated at the online University of Edward Snowden, </w:t>
      </w:r>
      <w:r w:rsidRPr="0064610C">
        <w:rPr>
          <w:rStyle w:val="StyleUnderline"/>
          <w:rFonts w:asciiTheme="minorHAnsi" w:hAnsiTheme="minorHAnsi"/>
          <w:sz w:val="20"/>
          <w:szCs w:val="20"/>
        </w:rPr>
        <w:t>ISIS operations officers have cut back intelligence services’ ability to monitor and disrupt their communications. With EU intelligence services stretched beyond breaking point, ISIS has the means and confidence to attempt attacks against the West.</w:t>
      </w:r>
      <w:r w:rsidRPr="0064610C">
        <w:rPr>
          <w:rFonts w:asciiTheme="minorHAnsi" w:eastAsia="Times New Roman" w:hAnsiTheme="minorHAnsi"/>
          <w:color w:val="000000"/>
          <w:sz w:val="16"/>
          <w:szCs w:val="20"/>
        </w:rPr>
        <w:t xml:space="preserve"> EU passports are powerful weapons: ISIS could attack — as al-Qaeda has repeatedly — U.S. targets around the world. </w:t>
      </w:r>
      <w:r w:rsidRPr="0064610C">
        <w:rPr>
          <w:rStyle w:val="StyleUnderline"/>
          <w:rFonts w:asciiTheme="minorHAnsi" w:hAnsiTheme="minorHAnsi"/>
          <w:sz w:val="20"/>
          <w:szCs w:val="20"/>
        </w:rPr>
        <w:t>AN ATTACK ON THE U.S. IS PRICELESS PROPAGANDA</w:t>
      </w:r>
      <w:r w:rsidRPr="0064610C">
        <w:rPr>
          <w:rFonts w:asciiTheme="minorHAnsi" w:eastAsia="Times New Roman" w:hAnsiTheme="minorHAnsi"/>
          <w:color w:val="000000"/>
          <w:sz w:val="16"/>
          <w:szCs w:val="20"/>
        </w:rPr>
        <w:t xml:space="preserve"> For transnational Salafi jihadists like al-Qaeda and ISIS, </w:t>
      </w:r>
      <w:r w:rsidRPr="0064610C">
        <w:rPr>
          <w:rStyle w:val="StyleUnderline"/>
          <w:rFonts w:asciiTheme="minorHAnsi" w:hAnsiTheme="minorHAnsi"/>
          <w:sz w:val="20"/>
          <w:szCs w:val="20"/>
        </w:rPr>
        <w:t>a successful blow against the U.S. allows them to claim the mantle of a global force and strengthens the narrative that they’re on a holy mission.</w:t>
      </w:r>
      <w:r w:rsidRPr="0064610C">
        <w:rPr>
          <w:rFonts w:asciiTheme="minorHAnsi" w:eastAsia="Times New Roman" w:hAnsiTheme="minorHAnsi"/>
          <w:color w:val="000000"/>
          <w:sz w:val="16"/>
          <w:szCs w:val="20"/>
        </w:rPr>
        <w:t xml:space="preserve"> Holiness is especially important: ISIS knows that to recruit new fanatics and deter its enemies, it must offer an abiding narrative of strength and divine purpose. </w:t>
      </w:r>
      <w:r w:rsidRPr="0064610C">
        <w:rPr>
          <w:rStyle w:val="StyleUnderline"/>
          <w:rFonts w:asciiTheme="minorHAnsi" w:hAnsiTheme="minorHAnsi"/>
          <w:sz w:val="20"/>
          <w:szCs w:val="20"/>
        </w:rPr>
        <w:t>With the group’s leaders styling themselves as Mohammed’s heirs, Allah’s chosen warriors on earth, attacking the infidel United States would reinforce ISIS’s narrative.</w:t>
      </w:r>
      <w:r w:rsidRPr="0064610C">
        <w:rPr>
          <w:rFonts w:asciiTheme="minorHAnsi" w:eastAsia="Times New Roman" w:hAnsiTheme="minorHAnsi"/>
          <w:color w:val="000000"/>
          <w:sz w:val="16"/>
          <w:szCs w:val="20"/>
        </w:rPr>
        <w:t xml:space="preserve"> Of course, attacking America wouldn’t actually serve the Islamic State’s long-term objectives. Quite the opposite: Any atrocity would fuel a popular American resolve to crush the group with expediency. (Make no mistake, it would be crushed.) The problem, however, is that, until then, America is in the bull’s eye.</w:t>
      </w:r>
      <w:r w:rsidRPr="0064610C">
        <w:rPr>
          <w:rFonts w:asciiTheme="minorHAnsi" w:hAnsiTheme="minorHAnsi"/>
          <w:sz w:val="16"/>
          <w:szCs w:val="20"/>
        </w:rPr>
        <w:t xml:space="preserve"> </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Cyber - ISIS</w:t>
      </w:r>
    </w:p>
    <w:p w:rsidR="00A84BC4" w:rsidRPr="0064610C" w:rsidRDefault="00A84BC4" w:rsidP="00A84BC4">
      <w:pPr>
        <w:pStyle w:val="Heading4"/>
        <w:rPr>
          <w:rFonts w:asciiTheme="minorHAnsi" w:hAnsiTheme="minorHAnsi"/>
        </w:rPr>
      </w:pPr>
      <w:r w:rsidRPr="0064610C">
        <w:rPr>
          <w:rFonts w:asciiTheme="minorHAnsi" w:hAnsiTheme="minorHAnsi"/>
        </w:rPr>
        <w:t>ISIS is a threat to the grid</w:t>
      </w:r>
    </w:p>
    <w:p w:rsidR="00A84BC4" w:rsidRPr="0064610C" w:rsidRDefault="00A84BC4" w:rsidP="00A84BC4">
      <w:pPr>
        <w:rPr>
          <w:rFonts w:asciiTheme="minorHAnsi" w:hAnsiTheme="minorHAnsi"/>
          <w:b/>
          <w:sz w:val="26"/>
        </w:rPr>
      </w:pPr>
      <w:r w:rsidRPr="0064610C">
        <w:rPr>
          <w:rFonts w:asciiTheme="minorHAnsi" w:hAnsiTheme="minorHAnsi"/>
          <w:b/>
          <w:sz w:val="26"/>
        </w:rPr>
        <w:t>Landsbaum 14</w:t>
      </w:r>
    </w:p>
    <w:p w:rsidR="00A84BC4" w:rsidRPr="0064610C" w:rsidRDefault="00A84BC4" w:rsidP="00A84BC4">
      <w:pPr>
        <w:rPr>
          <w:rFonts w:asciiTheme="minorHAnsi" w:hAnsiTheme="minorHAnsi"/>
        </w:rPr>
      </w:pPr>
      <w:r w:rsidRPr="0064610C">
        <w:rPr>
          <w:rFonts w:asciiTheme="minorHAnsi" w:hAnsiTheme="minorHAnsi"/>
        </w:rPr>
        <w:t>(Mark, 9/5/2014, OC Register, “Mark Landsbaum: Attack on power grid could bring dark days,” http://www.ocregister.com/articles/emp-633883-power-attack.html, 7/15/15, SM)</w:t>
      </w:r>
    </w:p>
    <w:p w:rsidR="00A84BC4" w:rsidRPr="0064610C" w:rsidRDefault="00A84BC4" w:rsidP="00A84BC4">
      <w:pPr>
        <w:rPr>
          <w:rFonts w:asciiTheme="minorHAnsi" w:hAnsiTheme="minorHAnsi"/>
          <w:sz w:val="16"/>
        </w:rPr>
      </w:pPr>
      <w:r w:rsidRPr="0064610C">
        <w:rPr>
          <w:rFonts w:asciiTheme="minorHAnsi" w:hAnsiTheme="minorHAnsi"/>
          <w:sz w:val="16"/>
        </w:rPr>
        <w:t>It could be worse</w:t>
      </w:r>
      <w:r w:rsidRPr="0064610C">
        <w:rPr>
          <w:rFonts w:asciiTheme="minorHAnsi" w:hAnsiTheme="minorHAnsi"/>
          <w:u w:val="single"/>
        </w:rPr>
        <w:t>. Terrorists pose an “imminent” threat to the U.S. electrical grid</w:t>
      </w:r>
      <w:r w:rsidRPr="0064610C">
        <w:rPr>
          <w:rFonts w:asciiTheme="minorHAnsi" w:hAnsiTheme="minorHAnsi"/>
          <w:sz w:val="16"/>
        </w:rPr>
        <w:t>, which could leave the good ol’ USA looking like 19th century USA for a lot longer than three days.</w:t>
      </w:r>
      <w:r w:rsidRPr="0064610C">
        <w:rPr>
          <w:rFonts w:asciiTheme="minorHAnsi" w:hAnsiTheme="minorHAnsi"/>
          <w:sz w:val="12"/>
        </w:rPr>
        <w:t>∂</w:t>
      </w:r>
      <w:r w:rsidRPr="0064610C">
        <w:rPr>
          <w:rFonts w:asciiTheme="minorHAnsi" w:hAnsiTheme="minorHAnsi"/>
          <w:sz w:val="16"/>
        </w:rPr>
        <w:t xml:space="preserve"> Don’t take my word for it. Ask </w:t>
      </w:r>
      <w:r w:rsidRPr="0064610C">
        <w:rPr>
          <w:rFonts w:asciiTheme="minorHAnsi" w:hAnsiTheme="minorHAnsi"/>
          <w:u w:val="single"/>
        </w:rPr>
        <w:t>Peter Pry, former CIA officer</w:t>
      </w:r>
      <w:r w:rsidRPr="0064610C">
        <w:rPr>
          <w:rFonts w:asciiTheme="minorHAnsi" w:hAnsiTheme="minorHAnsi"/>
          <w:sz w:val="16"/>
        </w:rPr>
        <w:t xml:space="preserve"> and one-time House Armed Services Committee staffer, who served on a congressional commission investigating such eventualities.</w:t>
      </w:r>
      <w:r w:rsidRPr="0064610C">
        <w:rPr>
          <w:rFonts w:asciiTheme="minorHAnsi" w:hAnsiTheme="minorHAnsi"/>
          <w:sz w:val="12"/>
        </w:rPr>
        <w:t>∂</w:t>
      </w:r>
      <w:r w:rsidRPr="0064610C">
        <w:rPr>
          <w:rFonts w:asciiTheme="minorHAnsi" w:hAnsiTheme="minorHAnsi"/>
          <w:sz w:val="16"/>
        </w:rPr>
        <w:t xml:space="preserve"> “</w:t>
      </w:r>
      <w:r w:rsidRPr="0064610C">
        <w:rPr>
          <w:rFonts w:asciiTheme="minorHAnsi" w:hAnsiTheme="minorHAnsi"/>
          <w:u w:val="single"/>
        </w:rPr>
        <w:t>There is an imminent threat from ISIS to the national electric grid and not just to a single U.S. city</w:t>
      </w:r>
      <w:r w:rsidRPr="0064610C">
        <w:rPr>
          <w:rFonts w:asciiTheme="minorHAnsi" w:hAnsiTheme="minorHAnsi"/>
          <w:sz w:val="16"/>
        </w:rPr>
        <w:t xml:space="preserve">,” Pry warns. He points to a leaked U.S. Federal Energy Regulatory Commission report in March that said </w:t>
      </w:r>
      <w:r w:rsidRPr="0064610C">
        <w:rPr>
          <w:rFonts w:asciiTheme="minorHAnsi" w:hAnsiTheme="minorHAnsi"/>
          <w:u w:val="single"/>
        </w:rPr>
        <w:t>a coordinated terrorist attack on just nine of the nation’s 55,000 electrical power substations could cause coast-to-coast blackouts for up to 18 months</w:t>
      </w:r>
      <w:r w:rsidRPr="0064610C">
        <w:rPr>
          <w:rFonts w:asciiTheme="minorHAnsi" w:hAnsiTheme="minorHAnsi"/>
          <w:sz w:val="16"/>
        </w:rPr>
        <w:t>.</w:t>
      </w:r>
      <w:r w:rsidRPr="0064610C">
        <w:rPr>
          <w:rFonts w:asciiTheme="minorHAnsi" w:hAnsiTheme="minorHAnsi"/>
          <w:sz w:val="12"/>
        </w:rPr>
        <w:t>∂</w:t>
      </w:r>
      <w:r w:rsidRPr="0064610C">
        <w:rPr>
          <w:rFonts w:asciiTheme="minorHAnsi" w:hAnsiTheme="minorHAnsi"/>
          <w:sz w:val="16"/>
        </w:rPr>
        <w:t xml:space="preserve"> Consider what you’ll have to worry about then. If you were uncomfortable watching looting and riots on TV last month in Ferguson, Mo., as police stood by, project such unseemly behavior nationwide. For 18 months.</w:t>
      </w:r>
      <w:r w:rsidRPr="0064610C">
        <w:rPr>
          <w:rFonts w:asciiTheme="minorHAnsi" w:hAnsiTheme="minorHAnsi"/>
          <w:sz w:val="12"/>
        </w:rPr>
        <w:t>∂</w:t>
      </w:r>
      <w:r w:rsidRPr="0064610C">
        <w:rPr>
          <w:rFonts w:asciiTheme="minorHAnsi" w:hAnsiTheme="minorHAnsi"/>
          <w:sz w:val="16"/>
        </w:rPr>
        <w:t xml:space="preserve"> It’s likely phones won’t be reliable, so you won’t have to watch police stand idly by. Chances are, police won’t show up. Worse, your odds of needing them will be excruciatingly more likely if terrorists attack the power grid using an electromagnetic pulse (EMP) burst of energy to knock out electronic devices.</w:t>
      </w:r>
      <w:r w:rsidRPr="0064610C">
        <w:rPr>
          <w:rFonts w:asciiTheme="minorHAnsi" w:hAnsiTheme="minorHAnsi"/>
          <w:sz w:val="12"/>
        </w:rPr>
        <w:t>∂</w:t>
      </w:r>
      <w:r w:rsidRPr="0064610C">
        <w:rPr>
          <w:rFonts w:asciiTheme="minorHAnsi" w:hAnsiTheme="minorHAnsi"/>
          <w:sz w:val="16"/>
        </w:rPr>
        <w:t xml:space="preserve"> “The Congressional EMP Commission, on which I served, did an extensive study of this,” Pry says. “We discovered to our own revulsion that </w:t>
      </w:r>
      <w:r w:rsidRPr="0064610C">
        <w:rPr>
          <w:rFonts w:asciiTheme="minorHAnsi" w:hAnsiTheme="minorHAnsi"/>
          <w:u w:val="single"/>
        </w:rPr>
        <w:t>critical systems in this country are distressingly unprotected. We calculated that, based on current realities, in the first year after a full-scale EMP event, we could expect about two-thirds of the national population – 200 million Americans – to perish from starvation and disease, as well as anarchy in the streets</w:t>
      </w:r>
      <w:r w:rsidRPr="0064610C">
        <w:rPr>
          <w:rFonts w:asciiTheme="minorHAnsi" w:hAnsiTheme="minorHAnsi"/>
          <w:sz w:val="16"/>
        </w:rPr>
        <w:t>.”</w:t>
      </w:r>
      <w:r w:rsidRPr="0064610C">
        <w:rPr>
          <w:rFonts w:asciiTheme="minorHAnsi" w:hAnsiTheme="minorHAnsi"/>
          <w:sz w:val="12"/>
        </w:rPr>
        <w:t>∂</w:t>
      </w:r>
      <w:r w:rsidRPr="0064610C">
        <w:rPr>
          <w:rFonts w:asciiTheme="minorHAnsi" w:hAnsiTheme="minorHAnsi"/>
          <w:sz w:val="16"/>
        </w:rPr>
        <w:t xml:space="preserve"> Skeptical? Consider who is capable of engineering such measures before dismissing the likelihood.</w:t>
      </w:r>
      <w:r w:rsidRPr="0064610C">
        <w:rPr>
          <w:rFonts w:asciiTheme="minorHAnsi" w:hAnsiTheme="minorHAnsi"/>
          <w:sz w:val="12"/>
        </w:rPr>
        <w:t>∂</w:t>
      </w:r>
      <w:r w:rsidRPr="0064610C">
        <w:rPr>
          <w:rFonts w:asciiTheme="minorHAnsi" w:hAnsiTheme="minorHAnsi"/>
          <w:sz w:val="16"/>
        </w:rPr>
        <w:t xml:space="preserve"> In his 2013 book, “A Nation Forsaken,” Michael Maloof reported that the 2008 EMP Commission considered whether </w:t>
      </w:r>
      <w:r w:rsidRPr="0064610C">
        <w:rPr>
          <w:rFonts w:asciiTheme="minorHAnsi" w:hAnsiTheme="minorHAnsi"/>
          <w:u w:val="single"/>
        </w:rPr>
        <w:t>a hostile nation or terrorist group could attack with a high-altitude EMP weapon and determined, “any number of adversaries possess both the ballistic missiles and nuclear weapons capabilities,”</w:t>
      </w:r>
      <w:r w:rsidRPr="0064610C">
        <w:rPr>
          <w:rFonts w:asciiTheme="minorHAnsi" w:hAnsiTheme="minorHAnsi"/>
          <w:sz w:val="16"/>
        </w:rPr>
        <w:t xml:space="preserve"> and could attack within 15 years.</w:t>
      </w:r>
      <w:r w:rsidRPr="0064610C">
        <w:rPr>
          <w:rFonts w:asciiTheme="minorHAnsi" w:hAnsiTheme="minorHAnsi"/>
          <w:sz w:val="12"/>
        </w:rPr>
        <w:t>∂</w:t>
      </w:r>
      <w:r w:rsidRPr="0064610C">
        <w:rPr>
          <w:rFonts w:asciiTheme="minorHAnsi" w:hAnsiTheme="minorHAnsi"/>
          <w:sz w:val="16"/>
        </w:rPr>
        <w:t xml:space="preserve"> That was six years ago. “</w:t>
      </w:r>
      <w:r w:rsidRPr="0064610C">
        <w:rPr>
          <w:rFonts w:asciiTheme="minorHAnsi" w:hAnsiTheme="minorHAnsi"/>
          <w:u w:val="single"/>
        </w:rPr>
        <w:t>North Korea, Pakistan, India, China and Russia are all in the position to launch an EMP attack against the United States now</w:t>
      </w:r>
      <w:r w:rsidRPr="0064610C">
        <w:rPr>
          <w:rFonts w:asciiTheme="minorHAnsi" w:hAnsiTheme="minorHAnsi"/>
          <w:sz w:val="16"/>
        </w:rPr>
        <w:t>,” Maloof wrote last year.</w:t>
      </w:r>
      <w:r w:rsidRPr="0064610C">
        <w:rPr>
          <w:rFonts w:asciiTheme="minorHAnsi" w:hAnsiTheme="minorHAnsi"/>
          <w:sz w:val="12"/>
        </w:rPr>
        <w:t>∂</w:t>
      </w:r>
      <w:r w:rsidRPr="0064610C">
        <w:rPr>
          <w:rFonts w:asciiTheme="minorHAnsi" w:hAnsiTheme="minorHAnsi"/>
          <w:sz w:val="16"/>
        </w:rPr>
        <w:t xml:space="preserve"> Maybe you’ll rest more comfortably knowing the House intelligence authorization bill passed in May told the intelligence community to report to Congress within six months, “on the threat posed by man-made electromagnetic pulse weapons to United States interests through 2025, including threats from foreign countries and foreign nonstate actors.”</w:t>
      </w:r>
      <w:r w:rsidRPr="0064610C">
        <w:rPr>
          <w:rFonts w:asciiTheme="minorHAnsi" w:hAnsiTheme="minorHAnsi"/>
          <w:sz w:val="12"/>
        </w:rPr>
        <w:t>∂</w:t>
      </w:r>
      <w:r w:rsidRPr="0064610C">
        <w:rPr>
          <w:rFonts w:asciiTheme="minorHAnsi" w:hAnsiTheme="minorHAnsi"/>
          <w:sz w:val="16"/>
        </w:rPr>
        <w:t xml:space="preserve"> Or, maybe that’s not so comforting. In 2004 and again in 2008, separate congressional commissions gave detailed, horrific reports on such threats. Now, Congress wants another report.</w:t>
      </w:r>
      <w:r w:rsidRPr="0064610C">
        <w:rPr>
          <w:rFonts w:asciiTheme="minorHAnsi" w:hAnsiTheme="minorHAnsi"/>
          <w:sz w:val="12"/>
        </w:rPr>
        <w:t>∂</w:t>
      </w:r>
      <w:r w:rsidRPr="0064610C">
        <w:rPr>
          <w:rFonts w:asciiTheme="minorHAnsi" w:hAnsiTheme="minorHAnsi"/>
          <w:sz w:val="16"/>
        </w:rPr>
        <w:t xml:space="preserve"> In his book, Maloof quotes Clay Wilson of the Congressional Research Service, who said, “Several nations, including reported sponsors of terrorism, may currently have a capability to use EMP as a weapon for cyberwarfare or cyberterrorism to disrupt communications and other parts of the U.S. critical infrastructure.”</w:t>
      </w:r>
      <w:r w:rsidRPr="0064610C">
        <w:rPr>
          <w:rFonts w:asciiTheme="minorHAnsi" w:hAnsiTheme="minorHAnsi"/>
          <w:sz w:val="12"/>
        </w:rPr>
        <w:t>∂</w:t>
      </w:r>
      <w:r w:rsidRPr="0064610C">
        <w:rPr>
          <w:rFonts w:asciiTheme="minorHAnsi" w:hAnsiTheme="minorHAnsi"/>
          <w:sz w:val="16"/>
        </w:rPr>
        <w:t xml:space="preserve"> What would an EMP attack look like? “Within an instant,” Maloof writes, “we will have no idea what’s happening all around us, because we will have no news. There will be no radio, no TV, no cell signal. No newspaper delivered.</w:t>
      </w:r>
      <w:r w:rsidRPr="0064610C">
        <w:rPr>
          <w:rFonts w:asciiTheme="minorHAnsi" w:hAnsiTheme="minorHAnsi"/>
          <w:sz w:val="12"/>
        </w:rPr>
        <w:t>∂</w:t>
      </w:r>
      <w:r w:rsidRPr="0064610C">
        <w:rPr>
          <w:rFonts w:asciiTheme="minorHAnsi" w:hAnsiTheme="minorHAnsi"/>
          <w:sz w:val="16"/>
        </w:rPr>
        <w:t xml:space="preserve"> “Products won’t flow into the nearby Wal-Mart. The big trucks will be stuck on the interstates. Gas stations won’t be able to pump the fuel they do have. Some police officers and firefighters will show up for work, but most will stay home to protect their own families. Power lines will get knocked down in windstorms, but nobody will care. They’ll all be fried anyway. Crops will wither in the fields until scavenged – since the big picking machines will all be idled, and there will be no way to get the crop to market anyway.</w:t>
      </w:r>
      <w:r w:rsidRPr="0064610C">
        <w:rPr>
          <w:rFonts w:asciiTheme="minorHAnsi" w:hAnsiTheme="minorHAnsi"/>
          <w:sz w:val="12"/>
        </w:rPr>
        <w:t>∂</w:t>
      </w:r>
      <w:r w:rsidRPr="0064610C">
        <w:rPr>
          <w:rFonts w:asciiTheme="minorHAnsi" w:hAnsiTheme="minorHAnsi"/>
          <w:sz w:val="16"/>
        </w:rPr>
        <w:t xml:space="preserve"> “</w:t>
      </w:r>
      <w:r w:rsidRPr="0064610C">
        <w:rPr>
          <w:rFonts w:asciiTheme="minorHAnsi" w:hAnsiTheme="minorHAnsi"/>
          <w:u w:val="single"/>
        </w:rPr>
        <w:t>Nothing that’s been invented in the last 50 years – based on computer chips, microelectronics or digital technology – will work. And it will get worse</w:t>
      </w:r>
      <w:r w:rsidRPr="0064610C">
        <w:rPr>
          <w:rFonts w:asciiTheme="minorHAnsi" w:hAnsiTheme="minorHAnsi"/>
          <w:sz w:val="16"/>
        </w:rPr>
        <w:t>.”</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Links</w:t>
      </w:r>
    </w:p>
    <w:p w:rsidR="00A84BC4" w:rsidRPr="0064610C" w:rsidRDefault="00A84BC4" w:rsidP="00A84BC4">
      <w:pPr>
        <w:pStyle w:val="Heading4"/>
        <w:rPr>
          <w:rFonts w:asciiTheme="minorHAnsi" w:hAnsiTheme="minorHAnsi"/>
        </w:rPr>
      </w:pPr>
      <w:r w:rsidRPr="0064610C">
        <w:rPr>
          <w:rFonts w:asciiTheme="minorHAnsi" w:hAnsiTheme="minorHAnsi"/>
        </w:rPr>
        <w:t>Backdoors are key to prevent terrorism</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Corn 7/13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(Corn, Geoffrey S. * Presidential Research Professor of Law, South Texas College of Law; Lieutenant Colonel (Retired), U.S. Army Judge Advocate General’s Corps. Prior to joining the faculty at South Texas, Professor Corn served in a variety of military assignments, including as the Army’s Senior Law of War Advisor, Supervisory Defense Counsel for the Western United States, Chief of International Law for U.S. Army Europe, and as a Tactical Intelligence Officer in Panama. “Averting the Inherent Dangers of 'Going Dark': Why Congress Must Require a Locked Front Door to Encrypted Data,” SSRN. 07-13-2015. http://papers.ssrn.com/sol3/papers.cfm?abstract_id=2630361&amp;download=yes//ghs-kw)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 xml:space="preserve">The risks related to “going dark” are real. </w:t>
      </w:r>
      <w:r w:rsidRPr="0064610C">
        <w:rPr>
          <w:rFonts w:asciiTheme="minorHAnsi" w:hAnsiTheme="minorHAnsi"/>
          <w:sz w:val="16"/>
        </w:rPr>
        <w:t xml:space="preserve">When the President of the United States,60 the Prime Minister of the United Kingdom,61 and the Director of the FBI62 all publically express deep concerns about how this phenomenon will endanger their respective nations, it is difficult to ignore. Today, </w:t>
      </w:r>
      <w:r w:rsidRPr="0064610C">
        <w:rPr>
          <w:rStyle w:val="Emphasis"/>
          <w:rFonts w:asciiTheme="minorHAnsi" w:hAnsiTheme="minorHAnsi"/>
        </w:rPr>
        <w:t>encryption technologies that are making it increasingly easy for individual users to prevent even lawful government access to potentially vital information related to crimes or other national security threats</w:t>
      </w:r>
      <w:r w:rsidRPr="0064610C">
        <w:rPr>
          <w:rStyle w:val="StyleUnderline"/>
          <w:rFonts w:asciiTheme="minorHAnsi" w:hAnsiTheme="minorHAnsi"/>
        </w:rPr>
        <w:t>. This evolution of individual encryption capabilities represents a fundamental distortion of the balance between government surveillance authority and individual liberty</w:t>
      </w:r>
      <w:r w:rsidRPr="0064610C">
        <w:rPr>
          <w:rFonts w:asciiTheme="minorHAnsi" w:hAnsiTheme="minorHAnsi"/>
          <w:sz w:val="16"/>
        </w:rPr>
        <w:t xml:space="preserve"> central to the Fourth Amendment. And balance is the operative word. The right of The People to be secure against unreasonable government intrusions into those places and things protected by the Fourth Amendment must be vehemently protected. </w:t>
      </w:r>
      <w:r w:rsidRPr="0064610C">
        <w:rPr>
          <w:rStyle w:val="StyleUnderline"/>
          <w:rFonts w:asciiTheme="minorHAnsi" w:hAnsiTheme="minorHAnsi"/>
        </w:rPr>
        <w:t>Reasonable searches</w:t>
      </w:r>
      <w:r w:rsidRPr="0064610C">
        <w:rPr>
          <w:rFonts w:asciiTheme="minorHAnsi" w:hAnsiTheme="minorHAnsi"/>
          <w:sz w:val="16"/>
        </w:rPr>
        <w:t xml:space="preserve">, however, should not only be permitted, but they </w:t>
      </w:r>
      <w:r w:rsidRPr="0064610C">
        <w:rPr>
          <w:rStyle w:val="Emphasis"/>
          <w:rFonts w:asciiTheme="minorHAnsi" w:hAnsiTheme="minorHAnsi"/>
        </w:rPr>
        <w:t>should be mandated where necessary</w:t>
      </w:r>
      <w:r w:rsidRPr="0064610C">
        <w:rPr>
          <w:rFonts w:asciiTheme="minorHAnsi" w:hAnsiTheme="minorHAnsi"/>
          <w:sz w:val="16"/>
        </w:rPr>
        <w:t xml:space="preserve">. </w:t>
      </w:r>
      <w:r w:rsidRPr="0064610C">
        <w:rPr>
          <w:rStyle w:val="StyleUnderline"/>
          <w:rFonts w:asciiTheme="minorHAnsi" w:hAnsiTheme="minorHAnsi"/>
        </w:rPr>
        <w:t>Congress has the authority to ensure that such searches are possible.</w:t>
      </w:r>
      <w:r w:rsidRPr="0064610C">
        <w:rPr>
          <w:rFonts w:asciiTheme="minorHAnsi" w:hAnsiTheme="minorHAnsi"/>
          <w:sz w:val="16"/>
        </w:rPr>
        <w:t xml:space="preserve"> While some argue that this could cause American manufacturers to suffer, saddled as they will appear to be by the “Snowden Effect,” the rules will apply equally to any manufacturer that wishes to do business in the United States. Considering that the United States economy is the largest in the world, it is highly unlikely that foreign manufacturers will forego access to our market in order to avoid having to create CALEA-like solutions to allow for lawful access to encrypted data. Just as foreign cellular telephone providers, such as T-Mobile, are active in the United States, so too will foreign device manufacturers and other communications services adjust their technology to comply with our laws and regulations. This will put American and foreign companies on an equal playing field while encouraging ingenuity and competition. Most importantly, “</w:t>
      </w:r>
      <w:r w:rsidRPr="0064610C">
        <w:rPr>
          <w:rStyle w:val="StyleUnderline"/>
          <w:rFonts w:asciiTheme="minorHAnsi" w:hAnsiTheme="minorHAnsi"/>
        </w:rPr>
        <w:t>the right of the people to be secure in their persons</w:t>
      </w:r>
      <w:r w:rsidRPr="0064610C">
        <w:rPr>
          <w:rFonts w:asciiTheme="minorHAnsi" w:hAnsiTheme="minorHAnsi"/>
          <w:sz w:val="16"/>
        </w:rPr>
        <w:t xml:space="preserve">, houses, papers, and effects” </w:t>
      </w:r>
      <w:r w:rsidRPr="0064610C">
        <w:rPr>
          <w:rStyle w:val="StyleUnderline"/>
          <w:rFonts w:asciiTheme="minorHAnsi" w:hAnsiTheme="minorHAnsi"/>
        </w:rPr>
        <w:t>will be protected</w:t>
      </w:r>
      <w:r w:rsidRPr="0064610C">
        <w:rPr>
          <w:rFonts w:asciiTheme="minorHAnsi" w:hAnsiTheme="minorHAnsi"/>
          <w:sz w:val="16"/>
        </w:rPr>
        <w:t xml:space="preserve"> not only “against unreasonable searches and seizures,” but also </w:t>
      </w:r>
      <w:r w:rsidRPr="0064610C">
        <w:rPr>
          <w:rStyle w:val="Emphasis"/>
          <w:rFonts w:asciiTheme="minorHAnsi" w:hAnsiTheme="minorHAnsi"/>
        </w:rPr>
        <w:t xml:space="preserve">against attacks by criminals and terrorists. </w:t>
      </w:r>
      <w:r w:rsidRPr="0064610C">
        <w:rPr>
          <w:rFonts w:asciiTheme="minorHAnsi" w:hAnsiTheme="minorHAnsi"/>
          <w:sz w:val="16"/>
        </w:rPr>
        <w:t>And is not this, in essence, the primary purpose of government?</w:t>
      </w:r>
    </w:p>
    <w:p w:rsidR="00A84BC4" w:rsidRPr="0064610C" w:rsidRDefault="00A84BC4" w:rsidP="00A84BC4">
      <w:pPr>
        <w:pStyle w:val="Heading4"/>
        <w:rPr>
          <w:rFonts w:asciiTheme="minorHAnsi" w:hAnsiTheme="minorHAnsi"/>
        </w:rPr>
      </w:pPr>
      <w:r w:rsidRPr="0064610C">
        <w:rPr>
          <w:rFonts w:asciiTheme="minorHAnsi" w:hAnsiTheme="minorHAnsi"/>
        </w:rPr>
        <w:t>Backdoors are key to security—terror turns the case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Goldsmith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(Jack Goldsmith. Jack Goldsmith, a contributing editor, teaches at Harvard Law School and is a member of the Hoover Institution Task Force on National Security and Law. "We Need an Invasive NSA," New Republic. 10-10-2013. http://www.newrepublic.com/article/115002/invasive-nsa-will-protect-us-cyber-attacks//ghs-kw)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Ever since stories about the National Security Agency’s (NSA) electronic intelligence-gathering capabilities began tumbling out last June, </w:t>
      </w:r>
      <w:r w:rsidRPr="0064610C">
        <w:rPr>
          <w:rStyle w:val="Emphasis"/>
          <w:rFonts w:asciiTheme="minorHAnsi" w:hAnsiTheme="minorHAnsi"/>
        </w:rPr>
        <w:t>The New York Times</w:t>
      </w:r>
      <w:r w:rsidRPr="0064610C">
        <w:rPr>
          <w:rFonts w:asciiTheme="minorHAnsi" w:hAnsiTheme="minorHAnsi"/>
          <w:sz w:val="16"/>
        </w:rPr>
        <w:t xml:space="preserve"> has published more than a dozen editorials excoriating the “national surveillance state.” It </w:t>
      </w:r>
      <w:r w:rsidRPr="0064610C">
        <w:rPr>
          <w:rStyle w:val="Emphasis"/>
          <w:rFonts w:asciiTheme="minorHAnsi" w:hAnsiTheme="minorHAnsi"/>
        </w:rPr>
        <w:t>wants the NSA to end</w:t>
      </w:r>
      <w:r w:rsidRPr="0064610C">
        <w:rPr>
          <w:rFonts w:asciiTheme="minorHAnsi" w:hAnsiTheme="minorHAnsi"/>
          <w:sz w:val="16"/>
        </w:rPr>
        <w:t xml:space="preserve"> the “mass warehousing of everyone’s data” and the use of </w:t>
      </w:r>
      <w:r w:rsidRPr="0064610C">
        <w:rPr>
          <w:rStyle w:val="Emphasis"/>
          <w:rFonts w:asciiTheme="minorHAnsi" w:hAnsiTheme="minorHAnsi"/>
        </w:rPr>
        <w:t>“back doors”</w:t>
      </w:r>
      <w:r w:rsidRPr="0064610C">
        <w:rPr>
          <w:rFonts w:asciiTheme="minorHAnsi" w:hAnsiTheme="minorHAnsi"/>
          <w:sz w:val="16"/>
        </w:rPr>
        <w:t xml:space="preserve"> to break encrypted communications. A major element of the Times’ critique is that the NSA’s domestic sweeps are not justified by the terrorist threat they aim to prevent. At the end of August, in the midst of the Times’ assault on the NSA, the newspaper suffered what it described as a “malicious external attack” on its domain name registrar at the hands of the Syrian Electronic Army, a group of hackers who support Syrian President Bashar Al Assad. The paper’s website was down for several hours and, for some people, much longer. “In terms of the sophistication of the attack, this is a big deal,” said Marc Frons, the Times’ chief information officer. Ten months earlier, hackers stole the corporate passwords for every employee at the Times, accessed the computers of 53 employees, and breached the e-mail accounts of two reporters who cover China. “We brought in the FBI, and the FBI said this had all the hallmarks of hacking by the Chinese military,” Frons said at the time. He also acknowledged that the hackers were in the Times system on election night in 2012 and could have “wreaked havoc” on its coverage if they wanted. Such </w:t>
      </w:r>
      <w:r w:rsidRPr="0064610C">
        <w:rPr>
          <w:rStyle w:val="StyleUnderline"/>
          <w:rFonts w:asciiTheme="minorHAnsi" w:hAnsiTheme="minorHAnsi"/>
        </w:rPr>
        <w:t>cyber-intrusions threaten corporate America and the U.S. government every day. “Relentless assaults on America’s computer networks by China and other foreign governments, hackers and criminals have created an urgent need for safeguards to protect these vital systems</w:t>
      </w:r>
      <w:r w:rsidRPr="0064610C">
        <w:rPr>
          <w:rFonts w:asciiTheme="minorHAnsi" w:hAnsiTheme="minorHAnsi"/>
          <w:sz w:val="16"/>
        </w:rPr>
        <w:t xml:space="preserve">,” the Times editorial page noted last year while supporting legislation encouraging the private sector to share cybersecurity information with the government. It cited General </w:t>
      </w:r>
      <w:r w:rsidRPr="0064610C">
        <w:rPr>
          <w:rStyle w:val="StyleUnderline"/>
          <w:rFonts w:asciiTheme="minorHAnsi" w:hAnsiTheme="minorHAnsi"/>
        </w:rPr>
        <w:t>Keith</w:t>
      </w:r>
      <w:r w:rsidRPr="0064610C">
        <w:rPr>
          <w:rFonts w:asciiTheme="minorHAnsi" w:hAnsiTheme="minorHAnsi"/>
          <w:sz w:val="16"/>
        </w:rPr>
        <w:t xml:space="preserve"> Alexander, the director of the NSA, who had </w:t>
      </w:r>
      <w:r w:rsidRPr="0064610C">
        <w:rPr>
          <w:rStyle w:val="StyleUnderline"/>
          <w:rFonts w:asciiTheme="minorHAnsi" w:hAnsiTheme="minorHAnsi"/>
        </w:rPr>
        <w:t>noted a 17-fold increase in cyber-intrusions on critical infrastructure from 2009 to 2011 and</w:t>
      </w:r>
      <w:r w:rsidRPr="0064610C">
        <w:rPr>
          <w:rFonts w:asciiTheme="minorHAnsi" w:hAnsiTheme="minorHAnsi"/>
          <w:sz w:val="16"/>
        </w:rPr>
        <w:t xml:space="preserve"> who </w:t>
      </w:r>
      <w:r w:rsidRPr="0064610C">
        <w:rPr>
          <w:rStyle w:val="StyleUnderline"/>
          <w:rFonts w:asciiTheme="minorHAnsi" w:hAnsiTheme="minorHAnsi"/>
        </w:rPr>
        <w:t>described the losses in the United States from cyber-theft as “the greatest transfer of wealth in history.” If a “catastrophic cyber-attack occurs,”</w:t>
      </w:r>
      <w:r w:rsidRPr="0064610C">
        <w:rPr>
          <w:rFonts w:asciiTheme="minorHAnsi" w:hAnsiTheme="minorHAnsi"/>
          <w:sz w:val="16"/>
        </w:rPr>
        <w:t xml:space="preserve"> the Times concluded, </w:t>
      </w:r>
      <w:r w:rsidRPr="0064610C">
        <w:rPr>
          <w:rStyle w:val="StyleUnderline"/>
          <w:rFonts w:asciiTheme="minorHAnsi" w:hAnsiTheme="minorHAnsi"/>
        </w:rPr>
        <w:t xml:space="preserve">“Americans will be justified in asking why their lawmakers ... failed to protect them.” </w:t>
      </w:r>
      <w:r w:rsidRPr="0064610C">
        <w:rPr>
          <w:rStyle w:val="Emphasis"/>
          <w:rFonts w:asciiTheme="minorHAnsi" w:hAnsiTheme="minorHAnsi"/>
        </w:rPr>
        <w:t xml:space="preserve">When catastrophe strikes, the public will adjust its tolerance for intrusive government measures. </w:t>
      </w:r>
      <w:r w:rsidRPr="0064610C">
        <w:rPr>
          <w:rStyle w:val="StyleUnderline"/>
          <w:rFonts w:asciiTheme="minorHAnsi" w:hAnsiTheme="minorHAnsi"/>
        </w:rPr>
        <w:t>The Times editorial board is quite right about the seriousness of the cyber- threat and the federal government’s responsibility to redress it. What it does not appear to realize is the connection between the domestic NSA surveillance it detests and the governmental assistance with cybersecurity it cherishes</w:t>
      </w:r>
      <w:r w:rsidRPr="0064610C">
        <w:rPr>
          <w:rStyle w:val="Emphasis"/>
          <w:rFonts w:asciiTheme="minorHAnsi" w:hAnsiTheme="minorHAnsi"/>
        </w:rPr>
        <w:t xml:space="preserve">. To keep our computer and telecommunication networks secure, the government will eventually need to monitor and collect intelligence on those networks using techniques similar to ones the Times and many others find reprehensible when done for counterterrorism ends. </w:t>
      </w:r>
      <w:r w:rsidRPr="0064610C">
        <w:rPr>
          <w:rStyle w:val="StyleUnderline"/>
          <w:rFonts w:asciiTheme="minorHAnsi" w:hAnsiTheme="minorHAnsi"/>
        </w:rPr>
        <w:t xml:space="preserve">The fate of domestic surveillance is today being fought around the topic of whether it is needed to stop Al Qaeda from blowing things up. But the fight tomorrow, and the more important fight, will be about whether it is necessary to protect our ways of life embedded in computer networks. </w:t>
      </w:r>
      <w:r w:rsidRPr="0064610C">
        <w:rPr>
          <w:rFonts w:asciiTheme="minorHAnsi" w:hAnsiTheme="minorHAnsi"/>
          <w:sz w:val="16"/>
        </w:rPr>
        <w:t xml:space="preserve">Anyone anywhere with a connection to the Internet can engage in cyber-operations within the United States. </w:t>
      </w:r>
      <w:r w:rsidRPr="0064610C">
        <w:rPr>
          <w:rStyle w:val="StyleUnderline"/>
          <w:rFonts w:asciiTheme="minorHAnsi" w:hAnsiTheme="minorHAnsi"/>
        </w:rPr>
        <w:t>Most truly harmful cyber-operations,</w:t>
      </w:r>
      <w:r w:rsidRPr="0064610C">
        <w:rPr>
          <w:rFonts w:asciiTheme="minorHAnsi" w:hAnsiTheme="minorHAnsi"/>
          <w:sz w:val="16"/>
        </w:rPr>
        <w:t xml:space="preserve"> however, </w:t>
      </w:r>
      <w:r w:rsidRPr="0064610C">
        <w:rPr>
          <w:rStyle w:val="StyleUnderline"/>
          <w:rFonts w:asciiTheme="minorHAnsi" w:hAnsiTheme="minorHAnsi"/>
        </w:rPr>
        <w:t>require group effort and significant skill. The attacking group or nation must have clever hackers, significant computing power, and the sophisticated software</w:t>
      </w:r>
      <w:r w:rsidRPr="0064610C">
        <w:rPr>
          <w:rFonts w:asciiTheme="minorHAnsi" w:hAnsiTheme="minorHAnsi"/>
          <w:sz w:val="16"/>
        </w:rPr>
        <w:t>—known as “malware”—</w:t>
      </w:r>
      <w:r w:rsidRPr="0064610C">
        <w:rPr>
          <w:rStyle w:val="StyleUnderline"/>
          <w:rFonts w:asciiTheme="minorHAnsi" w:hAnsiTheme="minorHAnsi"/>
        </w:rPr>
        <w:t>that enables the monitoring, exfiltration, or destruction of information inside a computer.</w:t>
      </w:r>
      <w:r w:rsidRPr="0064610C">
        <w:rPr>
          <w:rFonts w:asciiTheme="minorHAnsi" w:hAnsiTheme="minorHAnsi"/>
          <w:sz w:val="16"/>
        </w:rPr>
        <w:t xml:space="preserve"> The supply of all of these resources has been growing fast for many years—in governmental labs devoted to developing these tools and on sprawling black markets on the Internet. </w:t>
      </w:r>
      <w:r w:rsidRPr="0064610C">
        <w:rPr>
          <w:rStyle w:val="StyleUnderline"/>
          <w:rFonts w:asciiTheme="minorHAnsi" w:hAnsiTheme="minorHAnsi"/>
        </w:rPr>
        <w:t>Telecommunication networks are the channels through which malware typically travels</w:t>
      </w:r>
      <w:r w:rsidRPr="0064610C">
        <w:rPr>
          <w:rFonts w:asciiTheme="minorHAnsi" w:hAnsiTheme="minorHAnsi"/>
          <w:sz w:val="16"/>
        </w:rPr>
        <w:t xml:space="preserve">, often anonymized or encrypted, and buried in the billions of communications that traverse the globe each day. </w:t>
      </w:r>
      <w:r w:rsidRPr="0064610C">
        <w:rPr>
          <w:rStyle w:val="StyleUnderline"/>
          <w:rFonts w:asciiTheme="minorHAnsi" w:hAnsiTheme="minorHAnsi"/>
        </w:rPr>
        <w:t>The targets are the communications networks themselves as well as the computers they connect</w:t>
      </w:r>
      <w:r w:rsidRPr="0064610C">
        <w:rPr>
          <w:rFonts w:asciiTheme="minorHAnsi" w:hAnsiTheme="minorHAnsi"/>
          <w:sz w:val="16"/>
        </w:rPr>
        <w:t xml:space="preserve">—things like the Times’ servers, the computer systems that monitor nuclear plants, classified documents on computers in the Pentagon, the nasdaq exchange, your local bank, and your social-network providers. </w:t>
      </w:r>
      <w:r w:rsidRPr="0064610C">
        <w:rPr>
          <w:rStyle w:val="StyleUnderline"/>
          <w:rFonts w:asciiTheme="minorHAnsi" w:hAnsiTheme="minorHAnsi"/>
        </w:rPr>
        <w:t>To keep these computers and networks secure, the government needs powerful intelligence capabilities abroad so that it can learn about planned cyber-intrusions. It also needs to raise defenses at home.</w:t>
      </w:r>
      <w:r w:rsidRPr="0064610C">
        <w:rPr>
          <w:rFonts w:asciiTheme="minorHAnsi" w:hAnsiTheme="minorHAnsi"/>
          <w:sz w:val="16"/>
        </w:rPr>
        <w:t xml:space="preserve"> An important first step is to correct the market failures that plague cybersecurity. Through law or regulation, the government must improve incentives for individuals to use security software, for private firms to harden their defenses and share information with one another, and for Internet service providers to crack down on the botnets—networks of compromised zombie computers—that underlie many cyber-attacks. More, too, must be done to prevent insider threats like Edward Snowden’s, and to control the stealth introduction of vulnerabilities during the manufacture of computer components—vulnerabilities that can later be used as windows for cyber-attacks. And yet that’s still not enough. </w:t>
      </w:r>
      <w:r w:rsidRPr="0064610C">
        <w:rPr>
          <w:rStyle w:val="StyleUnderline"/>
          <w:rFonts w:asciiTheme="minorHAnsi" w:hAnsiTheme="minorHAnsi"/>
        </w:rPr>
        <w:t>The U.S. government can fully monitor air, space, and sea for potential attacks from abroad. But it has limited access to the channels of cyber-attack and cyber-theft, because they are owned by private telecommunication firms</w:t>
      </w:r>
      <w:r w:rsidRPr="0064610C">
        <w:rPr>
          <w:rFonts w:asciiTheme="minorHAnsi" w:hAnsiTheme="minorHAnsi"/>
          <w:sz w:val="16"/>
        </w:rPr>
        <w:t xml:space="preserve">, and because Congress strictly limits government access to private communications. “I can’t defend the country until I’m into all the networks,” General Alexander reportedly told senior government officials a few months ago. For Alexander, </w:t>
      </w:r>
      <w:r w:rsidRPr="0064610C">
        <w:rPr>
          <w:rStyle w:val="StyleUnderline"/>
          <w:rFonts w:asciiTheme="minorHAnsi" w:hAnsiTheme="minorHAnsi"/>
        </w:rPr>
        <w:t>being in the network means having government computers scan the content and metadata of Internet communications in the United States and store some of these communications for extended periods.</w:t>
      </w:r>
      <w:r w:rsidRPr="0064610C">
        <w:rPr>
          <w:rFonts w:asciiTheme="minorHAnsi" w:hAnsiTheme="minorHAnsi"/>
          <w:sz w:val="16"/>
        </w:rPr>
        <w:t xml:space="preserve"> </w:t>
      </w:r>
      <w:r w:rsidRPr="0064610C">
        <w:rPr>
          <w:rStyle w:val="StyleUnderline"/>
          <w:rFonts w:asciiTheme="minorHAnsi" w:hAnsiTheme="minorHAnsi"/>
        </w:rPr>
        <w:t>Such access</w:t>
      </w:r>
      <w:r w:rsidRPr="0064610C">
        <w:rPr>
          <w:rFonts w:asciiTheme="minorHAnsi" w:hAnsiTheme="minorHAnsi"/>
          <w:sz w:val="16"/>
        </w:rPr>
        <w:t xml:space="preserve">, he thinks, </w:t>
      </w:r>
      <w:r w:rsidRPr="0064610C">
        <w:rPr>
          <w:rStyle w:val="StyleUnderline"/>
          <w:rFonts w:asciiTheme="minorHAnsi" w:hAnsiTheme="minorHAnsi"/>
        </w:rPr>
        <w:t>will give the government a fighting chance</w:t>
      </w:r>
      <w:r w:rsidRPr="0064610C">
        <w:rPr>
          <w:rFonts w:asciiTheme="minorHAnsi" w:hAnsiTheme="minorHAnsi"/>
          <w:sz w:val="16"/>
        </w:rPr>
        <w:t xml:space="preserve"> to find the needle of known malware in the haystack of communications </w:t>
      </w:r>
      <w:r w:rsidRPr="0064610C">
        <w:rPr>
          <w:rStyle w:val="StyleUnderline"/>
          <w:rFonts w:asciiTheme="minorHAnsi" w:hAnsiTheme="minorHAnsi"/>
        </w:rPr>
        <w:t xml:space="preserve">so that it can block or degrade the attack or exploitation. It will also allow it to discern patterns of malicious activity in the swarm of communications, even when it doesn’t possess the malware’s signature. And it will better enable the government to trace back an attack’s trajectory so that it can discover the identity and geographical origin of the threat. </w:t>
      </w:r>
      <w:r w:rsidRPr="0064610C">
        <w:rPr>
          <w:rFonts w:asciiTheme="minorHAnsi" w:hAnsiTheme="minorHAnsi"/>
          <w:sz w:val="16"/>
        </w:rPr>
        <w:t xml:space="preserve">Alexander’s domestic cybersecurity plans look like pumped-up versions of the NSA’s counterterrorism-related homeland surveillance that has sparked so much controversy in recent months. That is why so many people in Washington think that Alexander’s vision has “virtually no chance of moving forward,” as the Times recently reported. “Whatever trust was there is now gone,” a senior intelligence official told Times. There are two reasons to think that these predictions are wrong and that </w:t>
      </w:r>
      <w:r w:rsidRPr="0064610C">
        <w:rPr>
          <w:rStyle w:val="StyleUnderline"/>
          <w:rFonts w:asciiTheme="minorHAnsi" w:hAnsiTheme="minorHAnsi"/>
        </w:rPr>
        <w:t>the government</w:t>
      </w:r>
      <w:r w:rsidRPr="0064610C">
        <w:rPr>
          <w:rFonts w:asciiTheme="minorHAnsi" w:hAnsiTheme="minorHAnsi"/>
          <w:sz w:val="16"/>
        </w:rPr>
        <w:t xml:space="preserve">, with extensive assistance from the NSA, </w:t>
      </w:r>
      <w:r w:rsidRPr="0064610C">
        <w:rPr>
          <w:rStyle w:val="StyleUnderline"/>
          <w:rFonts w:asciiTheme="minorHAnsi" w:hAnsiTheme="minorHAnsi"/>
        </w:rPr>
        <w:t xml:space="preserve">will one day intimately monitor private networks. </w:t>
      </w:r>
      <w:r w:rsidRPr="0064610C">
        <w:rPr>
          <w:rFonts w:asciiTheme="minorHAnsi" w:hAnsiTheme="minorHAnsi"/>
          <w:sz w:val="16"/>
        </w:rPr>
        <w:t xml:space="preserve">The </w:t>
      </w:r>
      <w:r w:rsidRPr="0064610C">
        <w:rPr>
          <w:rStyle w:val="StyleUnderline"/>
          <w:rFonts w:asciiTheme="minorHAnsi" w:hAnsiTheme="minorHAnsi"/>
        </w:rPr>
        <w:t>first</w:t>
      </w:r>
      <w:r w:rsidRPr="0064610C">
        <w:rPr>
          <w:rFonts w:asciiTheme="minorHAnsi" w:hAnsiTheme="minorHAnsi"/>
          <w:sz w:val="16"/>
        </w:rPr>
        <w:t xml:space="preserve"> is that </w:t>
      </w:r>
      <w:r w:rsidRPr="0064610C">
        <w:rPr>
          <w:rStyle w:val="StyleUnderline"/>
          <w:rFonts w:asciiTheme="minorHAnsi" w:hAnsiTheme="minorHAnsi"/>
        </w:rPr>
        <w:t>the cybersecurity threat is</w:t>
      </w:r>
      <w:r w:rsidRPr="0064610C">
        <w:rPr>
          <w:rFonts w:asciiTheme="minorHAnsi" w:hAnsiTheme="minorHAnsi"/>
          <w:sz w:val="16"/>
        </w:rPr>
        <w:t xml:space="preserve"> more </w:t>
      </w:r>
      <w:r w:rsidRPr="0064610C">
        <w:rPr>
          <w:rStyle w:val="StyleUnderline"/>
          <w:rFonts w:asciiTheme="minorHAnsi" w:hAnsiTheme="minorHAnsi"/>
        </w:rPr>
        <w:t>pervasive and severe</w:t>
      </w:r>
      <w:r w:rsidRPr="0064610C">
        <w:rPr>
          <w:rFonts w:asciiTheme="minorHAnsi" w:hAnsiTheme="minorHAnsi"/>
          <w:sz w:val="16"/>
        </w:rPr>
        <w:t xml:space="preserve"> than the terrorism threat and is somewhat easier to see. </w:t>
      </w:r>
      <w:r w:rsidRPr="0064610C">
        <w:rPr>
          <w:rStyle w:val="StyleUnderline"/>
          <w:rFonts w:asciiTheme="minorHAnsi" w:hAnsiTheme="minorHAnsi"/>
        </w:rPr>
        <w:t>If the Times’ website goes down a few more times and for longer periods, and if the next penetration of its computer systems causes large intellectual property losses or a compromise in its reporting, even the editorial page would rethink the proper balance of privacy and security.</w:t>
      </w:r>
      <w:r w:rsidRPr="0064610C">
        <w:rPr>
          <w:rFonts w:asciiTheme="minorHAnsi" w:hAnsiTheme="minorHAnsi"/>
          <w:sz w:val="16"/>
        </w:rPr>
        <w:t xml:space="preserve"> The point generalizes: </w:t>
      </w:r>
      <w:r w:rsidRPr="0064610C">
        <w:rPr>
          <w:rStyle w:val="Emphasis"/>
          <w:rFonts w:asciiTheme="minorHAnsi" w:hAnsiTheme="minorHAnsi"/>
        </w:rPr>
        <w:t xml:space="preserve">As cyber-theft and cyber-attacks continue to spread (and they will), and especially when they result in a catastrophic disaster (like a banking compromise that destroys market confidence, or a successful attack on an electrical grid), the public will demand government action to remedy the problem and will adjust its tolerance for intrusive government measures. </w:t>
      </w:r>
      <w:r w:rsidRPr="0064610C">
        <w:rPr>
          <w:rFonts w:asciiTheme="minorHAnsi" w:hAnsiTheme="minorHAnsi"/>
          <w:sz w:val="16"/>
        </w:rPr>
        <w:t xml:space="preserve">At that point, the nation’s willingness to adopt some version of Alexander’s vision will depend on the possibility of credible restraints on the NSA’s activities and credible ways for the public to monitor, debate, and approve what the NSA is doing over time. Which leads to </w:t>
      </w:r>
      <w:r w:rsidRPr="0064610C">
        <w:rPr>
          <w:rStyle w:val="StyleUnderline"/>
          <w:rFonts w:asciiTheme="minorHAnsi" w:hAnsiTheme="minorHAnsi"/>
        </w:rPr>
        <w:t>the second reason why skeptics</w:t>
      </w:r>
      <w:r w:rsidRPr="0064610C">
        <w:rPr>
          <w:rFonts w:asciiTheme="minorHAnsi" w:hAnsiTheme="minorHAnsi"/>
          <w:sz w:val="16"/>
        </w:rPr>
        <w:t xml:space="preserve"> about enhanced government involvement in the network </w:t>
      </w:r>
      <w:r w:rsidRPr="0064610C">
        <w:rPr>
          <w:rStyle w:val="StyleUnderline"/>
          <w:rFonts w:asciiTheme="minorHAnsi" w:hAnsiTheme="minorHAnsi"/>
        </w:rPr>
        <w:t>might be wrong.</w:t>
      </w:r>
      <w:r w:rsidRPr="0064610C">
        <w:rPr>
          <w:rFonts w:asciiTheme="minorHAnsi" w:hAnsiTheme="minorHAnsi"/>
          <w:sz w:val="16"/>
        </w:rPr>
        <w:t xml:space="preserve"> The public mistrusts the NSA not just because of what it does, but also because of its extraordinary secrecy. </w:t>
      </w:r>
      <w:r w:rsidRPr="0064610C">
        <w:rPr>
          <w:rStyle w:val="StyleUnderline"/>
          <w:rFonts w:asciiTheme="minorHAnsi" w:hAnsiTheme="minorHAnsi"/>
        </w:rPr>
        <w:t>To obtain the credibility it needs to secure permission</w:t>
      </w:r>
      <w:r w:rsidRPr="0064610C">
        <w:rPr>
          <w:rFonts w:asciiTheme="minorHAnsi" w:hAnsiTheme="minorHAnsi"/>
          <w:sz w:val="16"/>
        </w:rPr>
        <w:t xml:space="preserve"> from the American people </w:t>
      </w:r>
      <w:r w:rsidRPr="0064610C">
        <w:rPr>
          <w:rStyle w:val="StyleUnderline"/>
          <w:rFonts w:asciiTheme="minorHAnsi" w:hAnsiTheme="minorHAnsi"/>
        </w:rPr>
        <w:t>to protect our networks, the NSA</w:t>
      </w:r>
      <w:r w:rsidRPr="0064610C">
        <w:rPr>
          <w:rFonts w:asciiTheme="minorHAnsi" w:hAnsiTheme="minorHAnsi"/>
          <w:sz w:val="16"/>
        </w:rPr>
        <w:t xml:space="preserve"> and the intelligence community </w:t>
      </w:r>
      <w:r w:rsidRPr="0064610C">
        <w:rPr>
          <w:rStyle w:val="StyleUnderline"/>
          <w:rFonts w:asciiTheme="minorHAnsi" w:hAnsiTheme="minorHAnsi"/>
        </w:rPr>
        <w:t>must fundamentally recalibrate their attitude toward disclosure and scrutiny. There are signs that this is happening</w:t>
      </w:r>
      <w:r w:rsidRPr="0064610C">
        <w:rPr>
          <w:rFonts w:asciiTheme="minorHAnsi" w:hAnsiTheme="minorHAnsi"/>
          <w:sz w:val="16"/>
        </w:rPr>
        <w:t xml:space="preserve">—and that, despite the undoubted damage he inflicted on our national security in other respects, we have Edward Snowden to thank. “Before the unauthorized disclosures, we were always conservative about discussing specifics of our collection programs, based on the truism that the more adversaries know about what we’re doing, the more they can avoid our surveillance,” testified Director of National Intelligence James Clapper last month. “But the disclosures, for better or worse, have lowered the threshold for discussing these matters in public.” In the last few weeks, </w:t>
      </w:r>
      <w:r w:rsidRPr="0064610C">
        <w:rPr>
          <w:rStyle w:val="StyleUnderline"/>
          <w:rFonts w:asciiTheme="minorHAnsi" w:hAnsiTheme="minorHAnsi"/>
        </w:rPr>
        <w:t>the NSA has done the unthinkable in releasing dozens of documents that implicitly confirm general elements of its collection capabilities. These</w:t>
      </w:r>
      <w:r w:rsidRPr="0064610C">
        <w:rPr>
          <w:rFonts w:asciiTheme="minorHAnsi" w:hAnsiTheme="minorHAnsi"/>
          <w:sz w:val="16"/>
        </w:rPr>
        <w:t xml:space="preserve"> revelations are bewildering to most people in the intelligence community and no doubt hurt some elements of collection. But they </w:t>
      </w:r>
      <w:r w:rsidRPr="0064610C">
        <w:rPr>
          <w:rStyle w:val="StyleUnderline"/>
          <w:rFonts w:asciiTheme="minorHAnsi" w:hAnsiTheme="minorHAnsi"/>
        </w:rPr>
        <w:t>are justified by the countervailing need for public debate about</w:t>
      </w:r>
      <w:r w:rsidRPr="0064610C">
        <w:rPr>
          <w:rFonts w:asciiTheme="minorHAnsi" w:hAnsiTheme="minorHAnsi"/>
          <w:sz w:val="16"/>
        </w:rPr>
        <w:t xml:space="preserve">, and public confidence in, </w:t>
      </w:r>
      <w:r w:rsidRPr="0064610C">
        <w:rPr>
          <w:rStyle w:val="StyleUnderline"/>
          <w:rFonts w:asciiTheme="minorHAnsi" w:hAnsiTheme="minorHAnsi"/>
        </w:rPr>
        <w:t>NSA activities</w:t>
      </w:r>
      <w:r w:rsidRPr="0064610C">
        <w:rPr>
          <w:rFonts w:asciiTheme="minorHAnsi" w:hAnsiTheme="minorHAnsi"/>
          <w:sz w:val="16"/>
        </w:rPr>
        <w:t xml:space="preserve"> that had run ahead of what the public expected. And they suggest that secrecy about collection capacities is one value, but not the only or even the most important one. They also show that not all revelations of NSA capabilities are equally harmful. Disclosure that it sweeps up metadata is less damaging to its mission than disclosure of the fine-grained details about how it collects and analyzes that metadata.</w:t>
      </w:r>
    </w:p>
    <w:p w:rsidR="00A84BC4" w:rsidRPr="0064610C" w:rsidRDefault="00A84BC4" w:rsidP="00A84BC4">
      <w:pPr>
        <w:rPr>
          <w:rFonts w:asciiTheme="minorHAnsi" w:hAnsiTheme="minorHAnsi"/>
        </w:rPr>
      </w:pPr>
    </w:p>
    <w:p w:rsidR="009B7DAB" w:rsidRDefault="009B7DAB" w:rsidP="00A84BC4">
      <w:pPr>
        <w:pStyle w:val="Heading3"/>
        <w:rPr>
          <w:rFonts w:asciiTheme="minorHAnsi" w:hAnsiTheme="minorHAnsi"/>
        </w:rPr>
      </w:pPr>
      <w:r>
        <w:rPr>
          <w:rFonts w:asciiTheme="minorHAnsi" w:hAnsiTheme="minorHAnsi"/>
        </w:rPr>
        <w:t>2NC AT Encryption =/= Backdoors</w:t>
      </w:r>
    </w:p>
    <w:p w:rsidR="009B7DAB" w:rsidRDefault="009B7DAB" w:rsidP="009B7DAB">
      <w:pPr>
        <w:pStyle w:val="Heading4"/>
      </w:pPr>
      <w:r>
        <w:t>All our encryption args still apply</w:t>
      </w:r>
    </w:p>
    <w:p w:rsidR="009B7DAB" w:rsidRPr="002467A9" w:rsidRDefault="009B7DAB" w:rsidP="009B7DAB">
      <w:pPr>
        <w:rPr>
          <w:rStyle w:val="Style13ptBold"/>
        </w:rPr>
      </w:pPr>
      <w:r w:rsidRPr="002467A9">
        <w:rPr>
          <w:rStyle w:val="Style13ptBold"/>
        </w:rPr>
        <w:t>Sasso 14</w:t>
      </w:r>
    </w:p>
    <w:p w:rsidR="009B7DAB" w:rsidRPr="002467A9" w:rsidRDefault="009B7DAB" w:rsidP="009B7DAB">
      <w:pPr>
        <w:rPr>
          <w:rStyle w:val="Style13ptBold"/>
          <w:sz w:val="16"/>
          <w:szCs w:val="16"/>
        </w:rPr>
      </w:pPr>
      <w:r w:rsidRPr="002467A9">
        <w:rPr>
          <w:rStyle w:val="Style13ptBold"/>
          <w:sz w:val="16"/>
          <w:szCs w:val="16"/>
        </w:rPr>
        <w:t>(Brendan Sasso. technology correspondent for National Journal, previously covered technology policy issues for The Hill and was a researcher and contributing writer for the 2012 edition of the Almanac of American Politics. "The NSA Isn't Just Spying on Us, It's Also Undermining Internet Security," nationaljournal. 4-29-2014. http://www.nationaljournal.com/daily/the-nsa-isn-t-just-spying-on-us-it-s-also-undermining-internet-security-20140429//ghs-kw)</w:t>
      </w:r>
    </w:p>
    <w:p w:rsidR="009B7DAB" w:rsidRPr="009B7DAB" w:rsidRDefault="009B7DAB" w:rsidP="009B7DAB">
      <w:pPr>
        <w:rPr>
          <w:sz w:val="16"/>
        </w:rPr>
      </w:pPr>
      <w:r w:rsidRPr="002467A9">
        <w:rPr>
          <w:sz w:val="16"/>
        </w:rPr>
        <w:t xml:space="preserve">According to the leaked documents, </w:t>
      </w:r>
      <w:r w:rsidRPr="002467A9">
        <w:rPr>
          <w:rStyle w:val="StyleUnderline"/>
        </w:rPr>
        <w:t xml:space="preserve">the NSA inserted a so-called back door into at least one encryption standard that was developed by the National Institute of Standards and Technology. </w:t>
      </w:r>
      <w:r w:rsidRPr="002467A9">
        <w:rPr>
          <w:rStyle w:val="Emphasis"/>
        </w:rPr>
        <w:t>The NSA could use that back door to spy on suspected terrorists</w:t>
      </w:r>
      <w:r w:rsidRPr="002467A9">
        <w:rPr>
          <w:sz w:val="16"/>
        </w:rPr>
        <w:t>, but the vulnerability was also available to any other hacker who discovered it.</w:t>
      </w:r>
    </w:p>
    <w:p w:rsidR="00A84BC4" w:rsidRPr="0064610C" w:rsidRDefault="00A84BC4" w:rsidP="00A84BC4">
      <w:pPr>
        <w:pStyle w:val="Heading3"/>
        <w:rPr>
          <w:rFonts w:asciiTheme="minorHAnsi" w:hAnsiTheme="minorHAnsi"/>
        </w:rPr>
      </w:pPr>
      <w:r w:rsidRPr="0064610C">
        <w:rPr>
          <w:rFonts w:asciiTheme="minorHAnsi" w:hAnsiTheme="minorHAnsi"/>
        </w:rPr>
        <w:t>2NC Turns Backdoors</w:t>
      </w:r>
    </w:p>
    <w:p w:rsidR="00A84BC4" w:rsidRPr="0064610C" w:rsidRDefault="00A84BC4" w:rsidP="00A84BC4">
      <w:pPr>
        <w:rPr>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Cyberattacks turn the case—public pressures for backdoors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Goldsmith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(Jack Goldsmith. Jack Goldsmith, a contributing editor, teaches at Harvard Law School and is a member of the Hoover Institution Task Force on National Security and Law. "We Need an Invasive NSA," New Republic. 10-10-2013. http://www.newrepublic.com/article/115002/invasive-nsa-will-protect-us-cyber-attacks//ghs-kw)</w:t>
      </w:r>
    </w:p>
    <w:p w:rsidR="00A84BC4" w:rsidRPr="0064610C" w:rsidRDefault="00A84BC4" w:rsidP="00A84BC4">
      <w:pPr>
        <w:rPr>
          <w:rStyle w:val="Emphasis"/>
          <w:rFonts w:asciiTheme="minorHAnsi" w:hAnsiTheme="minorHAnsi"/>
        </w:rPr>
      </w:pPr>
      <w:r w:rsidRPr="0064610C">
        <w:rPr>
          <w:rFonts w:asciiTheme="minorHAnsi" w:hAnsiTheme="minorHAnsi"/>
          <w:sz w:val="16"/>
        </w:rPr>
        <w:t xml:space="preserve">There are two reasons to think that these predictions are wrong and that the government, with extensive assistance from </w:t>
      </w:r>
      <w:r w:rsidRPr="0064610C">
        <w:rPr>
          <w:rStyle w:val="StyleUnderline"/>
          <w:rFonts w:asciiTheme="minorHAnsi" w:hAnsiTheme="minorHAnsi"/>
        </w:rPr>
        <w:t xml:space="preserve">the NSA, will one day intimately monitor private networks. </w:t>
      </w:r>
      <w:r w:rsidRPr="0064610C">
        <w:rPr>
          <w:rFonts w:asciiTheme="minorHAnsi" w:hAnsiTheme="minorHAnsi"/>
          <w:sz w:val="16"/>
        </w:rPr>
        <w:t xml:space="preserve">The first is that the cybersecurity threat is more pervasive and severe than the terrorism threat and is somewhat easier to see. </w:t>
      </w:r>
      <w:r w:rsidRPr="0064610C">
        <w:rPr>
          <w:rStyle w:val="StyleUnderline"/>
          <w:rFonts w:asciiTheme="minorHAnsi" w:hAnsiTheme="minorHAnsi"/>
        </w:rPr>
        <w:t>If the Times’ website goes down a few more times and for longer periods, and if the next penetration of its computer systems causes large intellectual property losses or a compromise in its reporting, even the editorial page would rethink the proper balance of privacy and security.</w:t>
      </w:r>
      <w:r w:rsidRPr="0064610C">
        <w:rPr>
          <w:rFonts w:asciiTheme="minorHAnsi" w:hAnsiTheme="minorHAnsi"/>
          <w:sz w:val="16"/>
        </w:rPr>
        <w:t xml:space="preserve"> The point generalizes: </w:t>
      </w:r>
      <w:r w:rsidRPr="0064610C">
        <w:rPr>
          <w:rStyle w:val="Emphasis"/>
          <w:rFonts w:asciiTheme="minorHAnsi" w:hAnsiTheme="minorHAnsi"/>
        </w:rPr>
        <w:t>As cyber-theft and cyber-attacks continue to spread (and they will), and especially when they result in a catastrophic disaster (like</w:t>
      </w:r>
      <w:r w:rsidRPr="0064610C">
        <w:rPr>
          <w:rFonts w:asciiTheme="minorHAnsi" w:hAnsiTheme="minorHAnsi"/>
          <w:sz w:val="16"/>
        </w:rPr>
        <w:t xml:space="preserve"> a banking compromise that destroys market confidence, or </w:t>
      </w:r>
      <w:r w:rsidRPr="0064610C">
        <w:rPr>
          <w:rStyle w:val="Emphasis"/>
          <w:rFonts w:asciiTheme="minorHAnsi" w:hAnsiTheme="minorHAnsi"/>
        </w:rPr>
        <w:t>a successful attack on an electrical grid), the public will demand government action to remedy the problem and will adjust its tolerance for intrusive government measures.</w:t>
      </w:r>
    </w:p>
    <w:p w:rsidR="00A84BC4" w:rsidRPr="0064610C" w:rsidRDefault="00A84BC4" w:rsidP="00A84BC4">
      <w:pPr>
        <w:pStyle w:val="Heading2"/>
        <w:rPr>
          <w:rFonts w:asciiTheme="minorHAnsi" w:hAnsiTheme="minorHAnsi"/>
        </w:rPr>
      </w:pPr>
      <w:r w:rsidRPr="0064610C">
        <w:rPr>
          <w:rFonts w:asciiTheme="minorHAnsi" w:hAnsiTheme="minorHAnsi"/>
        </w:rPr>
        <w:t>Ptix</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Backdoors are popular now—national security concerns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Wittes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 Lawfare. 7-23-2015. http://www.lawfareblog.com/thoughts-encryption-and-going-dark-part-i//ghs-kw)</w:t>
      </w:r>
    </w:p>
    <w:p w:rsidR="00A84BC4" w:rsidRPr="0064610C" w:rsidRDefault="00A84BC4" w:rsidP="00A84BC4">
      <w:pPr>
        <w:rPr>
          <w:rStyle w:val="StyleUnderline"/>
          <w:rFonts w:asciiTheme="minorHAnsi" w:hAnsiTheme="minorHAnsi"/>
        </w:rPr>
      </w:pPr>
      <w:r w:rsidRPr="0064610C">
        <w:rPr>
          <w:rStyle w:val="Style13ptBold"/>
          <w:rFonts w:asciiTheme="minorHAnsi" w:hAnsiTheme="minorHAnsi"/>
          <w:sz w:val="16"/>
        </w:rPr>
        <w:t xml:space="preserve">In other words, I think </w:t>
      </w:r>
      <w:r w:rsidRPr="0064610C">
        <w:rPr>
          <w:rStyle w:val="StyleUnderline"/>
          <w:rFonts w:asciiTheme="minorHAnsi" w:hAnsiTheme="minorHAnsi"/>
        </w:rPr>
        <w:t>Comey and Yates inevitably are asking for legislation</w:t>
      </w:r>
      <w:r w:rsidRPr="0064610C">
        <w:rPr>
          <w:rStyle w:val="Style13ptBold"/>
          <w:rFonts w:asciiTheme="minorHAnsi" w:hAnsiTheme="minorHAnsi"/>
          <w:sz w:val="16"/>
        </w:rPr>
        <w:t xml:space="preserve">, at least in the longer term. The administration has decided not to seek it now, so the conversation is taking place at a somewhat higher level of abstraction than it would if there were a specific legislative proposal on the table. </w:t>
      </w:r>
      <w:r w:rsidRPr="0064610C">
        <w:rPr>
          <w:rStyle w:val="StyleUnderline"/>
          <w:rFonts w:asciiTheme="minorHAnsi" w:hAnsiTheme="minorHAnsi"/>
        </w:rPr>
        <w:t>But the current discussion should be understood as an effort to begin building a legislative coalition for some sort of mandate that internet platform companies retain</w:t>
      </w:r>
      <w:r w:rsidRPr="0064610C">
        <w:rPr>
          <w:rStyle w:val="Style13ptBold"/>
          <w:rFonts w:asciiTheme="minorHAnsi" w:hAnsiTheme="minorHAnsi"/>
          <w:sz w:val="16"/>
        </w:rPr>
        <w:t xml:space="preserve"> (or build) the ability to permit, with appropriate legal process, </w:t>
      </w:r>
      <w:r w:rsidRPr="0064610C">
        <w:rPr>
          <w:rStyle w:val="StyleUnderline"/>
          <w:rFonts w:asciiTheme="minorHAnsi" w:hAnsiTheme="minorHAnsi"/>
        </w:rPr>
        <w:t>the capture and delivery to law enforcement and intelligence authorities of decrypted versions of the signals they carry. This coalition does not exist yet</w:t>
      </w:r>
      <w:r w:rsidRPr="0064610C">
        <w:rPr>
          <w:rStyle w:val="Style13ptBold"/>
          <w:rFonts w:asciiTheme="minorHAnsi" w:hAnsiTheme="minorHAnsi"/>
          <w:sz w:val="16"/>
        </w:rPr>
        <w:t xml:space="preserve">, particularly not in the House of Representatives. </w:t>
      </w:r>
      <w:r w:rsidRPr="0064610C">
        <w:rPr>
          <w:rStyle w:val="StyleUnderline"/>
          <w:rFonts w:asciiTheme="minorHAnsi" w:hAnsiTheme="minorHAnsi"/>
        </w:rPr>
        <w:t>But yesterday's hearings were striking in showing how successful Comey has been in the early phases of building it. A lot of members are clearly concerned already. That concern will likely grow if Comey is correct about the speed with which major investigative tools are weakening in their utility. And it could become a powerful force in the event an attack swings the pendulum away from civil libertarian orthodoxy.</w:t>
      </w:r>
    </w:p>
    <w:p w:rsidR="00A84BC4" w:rsidRPr="0064610C" w:rsidRDefault="00A84BC4" w:rsidP="00A84BC4">
      <w:pPr>
        <w:pStyle w:val="Heading3"/>
        <w:rPr>
          <w:rFonts w:asciiTheme="minorHAnsi" w:hAnsiTheme="minorHAnsi"/>
        </w:rPr>
      </w:pPr>
      <w:r w:rsidRPr="0064610C">
        <w:rPr>
          <w:rFonts w:asciiTheme="minorHAnsi" w:hAnsiTheme="minorHAnsi"/>
        </w:rPr>
        <w:t>2NC</w:t>
      </w:r>
    </w:p>
    <w:p w:rsidR="00A84BC4" w:rsidRPr="0064610C" w:rsidRDefault="00A84BC4" w:rsidP="00A84BC4">
      <w:pPr>
        <w:pStyle w:val="Heading4"/>
        <w:rPr>
          <w:rFonts w:asciiTheme="minorHAnsi" w:hAnsiTheme="minorHAnsi"/>
        </w:rPr>
      </w:pPr>
      <w:r w:rsidRPr="0064610C">
        <w:rPr>
          <w:rFonts w:asciiTheme="minorHAnsi" w:hAnsiTheme="minorHAnsi"/>
        </w:rPr>
        <w:t xml:space="preserve">(KQ) 1AC Macri 14 evidence magnifies the link to politics: “The U.S. Senate voted down consideration of a bill on Tuesday that would have reigned in the NSA’s powers to conduct domestic surveillance, upping the legal hurdles for certain types of spying Rogers repeated Thursday he was largely uninterested in.” </w:t>
      </w:r>
    </w:p>
    <w:p w:rsidR="00A84BC4" w:rsidRPr="0064610C" w:rsidRDefault="00A84BC4" w:rsidP="00A84BC4">
      <w:pPr>
        <w:pStyle w:val="Heading4"/>
        <w:rPr>
          <w:rFonts w:asciiTheme="minorHAnsi" w:hAnsiTheme="minorHAnsi"/>
        </w:rPr>
      </w:pPr>
      <w:r w:rsidRPr="0064610C">
        <w:rPr>
          <w:rFonts w:asciiTheme="minorHAnsi" w:hAnsiTheme="minorHAnsi"/>
        </w:rPr>
        <w:t>Even if backdoors are unpopular now, that will inevitably change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Wittes 15</w:t>
      </w:r>
    </w:p>
    <w:p w:rsidR="00A84BC4" w:rsidRPr="0064610C" w:rsidRDefault="00A84BC4" w:rsidP="00A84BC4">
      <w:pPr>
        <w:rPr>
          <w:rStyle w:val="StyleUnderline"/>
          <w:rFonts w:asciiTheme="minorHAnsi" w:hAnsiTheme="minorHAnsi"/>
          <w:b/>
          <w:bCs/>
          <w:sz w:val="16"/>
          <w:szCs w:val="16"/>
        </w:rPr>
      </w:pPr>
      <w:r w:rsidRPr="0064610C">
        <w:rPr>
          <w:rStyle w:val="Style13ptBold"/>
          <w:rFonts w:asciiTheme="minorHAnsi" w:hAnsiTheme="min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rsidR="00A84BC4" w:rsidRPr="0064610C" w:rsidRDefault="00A84BC4" w:rsidP="00A84BC4">
      <w:pPr>
        <w:rPr>
          <w:rFonts w:asciiTheme="minorHAnsi" w:hAnsiTheme="minorHAnsi"/>
          <w:u w:val="single"/>
        </w:rPr>
      </w:pPr>
      <w:r w:rsidRPr="0064610C">
        <w:rPr>
          <w:rStyle w:val="StyleUnderline"/>
          <w:rFonts w:asciiTheme="minorHAnsi" w:hAnsiTheme="minorHAnsi"/>
        </w:rPr>
        <w:t xml:space="preserve">There's a final, non-legal factor that may push companies to work this problem as energetically as they are now moving toward end-to-end encryption: politics. We are at very particular moment in the cryptography debate, a moment in which law enforcement sees a major problem as having arrived but the tech companies see that problem as part of the solution to the problems the Snowden revelations created for them. </w:t>
      </w:r>
      <w:r w:rsidRPr="0064610C">
        <w:rPr>
          <w:rFonts w:asciiTheme="minorHAnsi" w:hAnsiTheme="minorHAnsi"/>
          <w:sz w:val="16"/>
        </w:rPr>
        <w:t xml:space="preserve">That is, we have an end-to-end encryption issue, in significant part, because companies are trying to assure customers worldwide that they have their backs privacy-wise and are not simply tools of NSA. I think those </w:t>
      </w:r>
      <w:r w:rsidRPr="0064610C">
        <w:rPr>
          <w:rStyle w:val="StyleUnderline"/>
          <w:rFonts w:asciiTheme="minorHAnsi" w:hAnsiTheme="minorHAnsi"/>
        </w:rPr>
        <w:t>politics are likely to change. If</w:t>
      </w:r>
      <w:r w:rsidRPr="0064610C">
        <w:rPr>
          <w:rFonts w:asciiTheme="minorHAnsi" w:hAnsiTheme="minorHAnsi"/>
          <w:sz w:val="16"/>
        </w:rPr>
        <w:t xml:space="preserve"> Comey is right and </w:t>
      </w:r>
      <w:r w:rsidRPr="0064610C">
        <w:rPr>
          <w:rStyle w:val="StyleUnderline"/>
          <w:rFonts w:asciiTheme="minorHAnsi" w:hAnsiTheme="minorHAnsi"/>
        </w:rPr>
        <w:t>we start seeing law enforcement and intelligence agencies blind in investigating and preventing horrible crimes and significant threats, the pressure on the companies is going to shift. And it may shift fast and hard. Whereas the companies now feel intense pressure to assure customers that their data is safe from NSA, the kidnapped kid with the encrypted iPhone is going to generate a very different sort of political response. In extraordinary circumstances, extraordinary access may well seem reasonable. And people will wonder why it doesn't exist.</w:t>
      </w:r>
    </w:p>
    <w:p w:rsidR="00A84BC4" w:rsidRPr="0064610C" w:rsidRDefault="00A84BC4" w:rsidP="00A84BC4">
      <w:pPr>
        <w:pStyle w:val="Heading2"/>
        <w:rPr>
          <w:rFonts w:asciiTheme="minorHAnsi" w:hAnsiTheme="minorHAnsi"/>
        </w:rPr>
      </w:pPr>
      <w:r w:rsidRPr="0064610C">
        <w:rPr>
          <w:rFonts w:asciiTheme="minorHAnsi" w:hAnsiTheme="minorHAnsi"/>
        </w:rPr>
        <w:t>Military DA</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Cyber-deterrence is strong now but keeping our capabilities in line with other powers’ is key to maintain stability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Healey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(Healey, Jason. Jason Healey is a Nonresident Senior Fellow for the Cyber Statecraft Initiative of the Atlantic Council and Senior Research Scholar at Columbia University's School of International and Public Affairs, focusing on international cooperation, competition, and conflict in cyberspace. From 2011 to 2015, he worked as the Director of the Council's Cyber Statecraft Initiative. Starting his career in the United States Air Force, Mr. Healey earned two Meritorious Service Medals for his early work in cyber operations at Headquarters Air Force at the Pentagon and as a plankholder (founding member) of the Joint Task Force – Computer Network Defense, the world's first joint cyber warfighting unit. He has degrees from the United States Air Force Academy (political science), Johns Hopkins University (liberal arts), and James Madison University (information security). "Commentary: Cyber Deterrence Is Working," Defense News. 7-30-2014. http://archive.defensenews.com/article/20140730/DEFFEAT05/307300017/Commentary-Cyber-Deterrence-Working//ghs-kw)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Despite the mainstream view of cyberwar professionals and theorists, </w:t>
      </w:r>
      <w:r w:rsidRPr="0064610C">
        <w:rPr>
          <w:rStyle w:val="Emphasis"/>
          <w:rFonts w:asciiTheme="minorHAnsi" w:hAnsiTheme="minorHAnsi"/>
        </w:rPr>
        <w:t xml:space="preserve">cyber deterrence is not only possible but has been working for decades. </w:t>
      </w:r>
      <w:r w:rsidRPr="0064610C">
        <w:rPr>
          <w:rFonts w:asciiTheme="minorHAnsi" w:hAnsiTheme="minorHAnsi"/>
          <w:sz w:val="16"/>
        </w:rPr>
        <w:t xml:space="preserve">Cyberwar professionals are in the midst of a decades-old debate on </w:t>
      </w:r>
      <w:r w:rsidRPr="0064610C">
        <w:rPr>
          <w:rStyle w:val="StyleUnderline"/>
          <w:rFonts w:asciiTheme="minorHAnsi" w:hAnsiTheme="minorHAnsi"/>
        </w:rPr>
        <w:t xml:space="preserve">how America could deter adversaries from attacking us in cyberspace. </w:t>
      </w:r>
      <w:r w:rsidRPr="0064610C">
        <w:rPr>
          <w:rFonts w:asciiTheme="minorHAnsi" w:hAnsiTheme="minorHAnsi"/>
          <w:sz w:val="16"/>
        </w:rPr>
        <w:t xml:space="preserve">In 2010, then-Deputy Defense Secretary Bill Lynn summed up the prevailing view that “Cold War deterrence models do not apply to cyberspace” because of low barriers to entry and the anonymity of Internet attacks. Cyber attacks, unlike intercontinental missiles, don’t have a return address. But this view is too narrow and technical. </w:t>
      </w:r>
      <w:r w:rsidRPr="0064610C">
        <w:rPr>
          <w:rStyle w:val="StyleUnderline"/>
          <w:rFonts w:asciiTheme="minorHAnsi" w:hAnsiTheme="minorHAnsi"/>
        </w:rPr>
        <w:t xml:space="preserve">The history of how nations have actually fought (or not fought) conflicts in cyberspace makes it clear deterrence is not only theoretically possible, but is actually keeping an upper threshold to cyber hostilities. The hidden hand of deterrence is most obvious in the discussion of “a digital Pearl Harbor.” In 2012, then-Defense Secretary Leon Panetta described his worries of such a bolt-from-the-blue attack that could cripple the United States or its military. </w:t>
      </w:r>
      <w:r w:rsidRPr="0064610C">
        <w:rPr>
          <w:rFonts w:asciiTheme="minorHAnsi" w:hAnsiTheme="minorHAnsi"/>
          <w:sz w:val="16"/>
        </w:rPr>
        <w:t xml:space="preserve">Though his phrase raised eyebrows among cyber professionals, </w:t>
      </w:r>
      <w:r w:rsidRPr="0064610C">
        <w:rPr>
          <w:rStyle w:val="StyleUnderline"/>
          <w:rFonts w:asciiTheme="minorHAnsi" w:hAnsiTheme="minorHAnsi"/>
        </w:rPr>
        <w:t xml:space="preserve">there was broad agreement with the basic implication: The United States is strategically vulnerable and potential adversaries have both the means for strategic attack and the will to do it. But worrying about a digital Pearl Harbor actually dates not to 2012 but to testimony by Winn Schwartau to Congress in 1991. So cyber experts have been handwringing about a digital Pearl Harbor for more than 20 of the 70 years since the actual Pearl Harbor. </w:t>
      </w:r>
      <w:r w:rsidRPr="0064610C">
        <w:rPr>
          <w:rFonts w:asciiTheme="minorHAnsi" w:hAnsiTheme="minorHAnsi"/>
          <w:sz w:val="16"/>
        </w:rPr>
        <w:t xml:space="preserve">Waiting for Blow To Come? </w:t>
      </w:r>
      <w:r w:rsidRPr="0064610C">
        <w:rPr>
          <w:rStyle w:val="StyleUnderline"/>
          <w:rFonts w:asciiTheme="minorHAnsi" w:hAnsiTheme="minorHAnsi"/>
        </w:rPr>
        <w:t>Clearly there is a different dynamic</w:t>
      </w:r>
      <w:r w:rsidRPr="0064610C">
        <w:rPr>
          <w:rFonts w:asciiTheme="minorHAnsi" w:hAnsiTheme="minorHAnsi"/>
          <w:sz w:val="16"/>
        </w:rPr>
        <w:t xml:space="preserve"> than recognized by conventional wisdom. </w:t>
      </w:r>
      <w:r w:rsidRPr="0064610C">
        <w:rPr>
          <w:rStyle w:val="StyleUnderline"/>
          <w:rFonts w:asciiTheme="minorHAnsi" w:hAnsiTheme="minorHAnsi"/>
        </w:rPr>
        <w:t>For over two decades, the United States has had its throat bared to the cyber capabilities of potential adversaries (and presumably their throats are as bared to our capabilities), yet the blow has never come.</w:t>
      </w:r>
      <w:r w:rsidRPr="0064610C">
        <w:rPr>
          <w:rFonts w:asciiTheme="minorHAnsi" w:hAnsiTheme="minorHAnsi"/>
          <w:sz w:val="16"/>
        </w:rPr>
        <w:t xml:space="preserve"> There is no solid evidence anyone has ever been killed by any cyber attack; no massive power outages, no disruptions of hospitals or faking of hospital records, no tampering of dams causing a catastrophic flood. </w:t>
      </w:r>
      <w:r w:rsidRPr="0064610C">
        <w:rPr>
          <w:rStyle w:val="StyleUnderline"/>
          <w:rFonts w:asciiTheme="minorHAnsi" w:hAnsiTheme="minorHAnsi"/>
        </w:rPr>
        <w:t>The Internet is a fierce domain and conflicts are common between nations. But deterrence — or at least restraint — has kept a lid on the worst.</w:t>
      </w:r>
      <w:r w:rsidRPr="0064610C">
        <w:rPr>
          <w:rFonts w:asciiTheme="minorHAnsi" w:hAnsiTheme="minorHAnsi"/>
          <w:sz w:val="16"/>
        </w:rPr>
        <w:t xml:space="preserve"> Consider: </w:t>
      </w:r>
      <w:r w:rsidRPr="0064610C">
        <w:rPr>
          <w:rStyle w:val="StyleUnderline"/>
          <w:rFonts w:ascii="Arial" w:hAnsi="Arial" w:cs="Arial"/>
        </w:rPr>
        <w:t>■</w:t>
      </w:r>
      <w:r w:rsidRPr="0064610C">
        <w:rPr>
          <w:rStyle w:val="StyleUnderline"/>
          <w:rFonts w:asciiTheme="minorHAnsi" w:hAnsiTheme="minorHAnsi"/>
        </w:rPr>
        <w:t xml:space="preserve"> Large nations have never launched strategically significant disruptive cyber attacks against other large nations. </w:t>
      </w:r>
      <w:r w:rsidRPr="0064610C">
        <w:rPr>
          <w:rFonts w:asciiTheme="minorHAnsi" w:hAnsiTheme="minorHAnsi"/>
          <w:sz w:val="16"/>
        </w:rPr>
        <w:t xml:space="preserve">China, Russia and the United States seem to have plans to do so not as surprise attacks from a clear sky, but as part of a major (perhaps even existential) international security crisis — not unlike the original Pearl Harbor. </w:t>
      </w:r>
      <w:r w:rsidRPr="0064610C">
        <w:rPr>
          <w:rStyle w:val="StyleUnderline"/>
          <w:rFonts w:asciiTheme="minorHAnsi" w:hAnsiTheme="minorHAnsi"/>
        </w:rPr>
        <w:t>Cyber attacks between equals have always stayed below the threshold of death and destruction.</w:t>
      </w:r>
      <w:r w:rsidRPr="0064610C">
        <w:rPr>
          <w:rFonts w:asciiTheme="minorHAnsi" w:hAnsiTheme="minorHAnsi"/>
          <w:sz w:val="16"/>
        </w:rPr>
        <w:t xml:space="preserve"> </w:t>
      </w:r>
      <w:r w:rsidRPr="0064610C">
        <w:rPr>
          <w:rStyle w:val="StyleUnderline"/>
          <w:rFonts w:ascii="Arial" w:hAnsi="Arial" w:cs="Arial"/>
        </w:rPr>
        <w:t>■</w:t>
      </w:r>
      <w:r w:rsidRPr="0064610C">
        <w:rPr>
          <w:rStyle w:val="StyleUnderline"/>
          <w:rFonts w:asciiTheme="minorHAnsi" w:hAnsiTheme="minorHAnsi"/>
        </w:rPr>
        <w:t xml:space="preserve"> Larger nations do seem to be willing to launch significant cyber assaults against rivals but only during larger crises and below the threshold of death and destruction,</w:t>
      </w:r>
      <w:r w:rsidRPr="0064610C">
        <w:rPr>
          <w:rFonts w:asciiTheme="minorHAnsi" w:hAnsiTheme="minorHAnsi"/>
          <w:sz w:val="16"/>
        </w:rPr>
        <w:t xml:space="preserve"> such as Russian attacks against Estonia and Georgia or China egging on patriotic hackers to disrupt computers in dust-ups with Japan, Vietnam or the Philippines. The United States and Israel have perhaps come closest to the threshold with the Stuxnet attacks but even here, the attacks were against a very limited target (Iranian programs to enrich uranium) and hardly out of the blue. </w:t>
      </w:r>
      <w:r w:rsidRPr="0064610C">
        <w:rPr>
          <w:rFonts w:ascii="Arial" w:hAnsi="Arial" w:cs="Arial"/>
          <w:sz w:val="16"/>
        </w:rPr>
        <w:t>■</w:t>
      </w:r>
      <w:r w:rsidRPr="0064610C">
        <w:rPr>
          <w:rFonts w:asciiTheme="minorHAnsi" w:hAnsiTheme="minorHAnsi"/>
          <w:sz w:val="16"/>
        </w:rPr>
        <w:t xml:space="preserve"> Nations seem almost completely unrestrained using cyber espionage to further their security (and sometimes commercial) objectives and only slightly more restrained using low levels of cyber force for small-scale disruption, such as Chinese or Russian disruption of dissidents’ websites or British disruption of chat rooms used by Anonymous to coordinate protest attacks. </w:t>
      </w:r>
      <w:r w:rsidRPr="0064610C">
        <w:rPr>
          <w:rStyle w:val="StyleUnderline"/>
          <w:rFonts w:asciiTheme="minorHAnsi" w:hAnsiTheme="minorHAnsi"/>
        </w:rPr>
        <w:t xml:space="preserve">In a discussion about any other kind of military power, such as nuclear weapons, we would have no problem using the word deterrence to describe nations’ reluctance to unleash capabilities against one another. Indeed, a comparison with nuclear deterrence is extremely relevant, but not necessarily the one that Cold Warriors have recognized. </w:t>
      </w:r>
      <w:r w:rsidRPr="0064610C">
        <w:rPr>
          <w:rFonts w:asciiTheme="minorHAnsi" w:hAnsiTheme="minorHAnsi"/>
          <w:sz w:val="16"/>
        </w:rPr>
        <w:t>Setting a Ceiling</w:t>
      </w:r>
      <w:r w:rsidRPr="0064610C">
        <w:rPr>
          <w:rStyle w:val="StyleUnderline"/>
          <w:rFonts w:asciiTheme="minorHAnsi" w:hAnsiTheme="minorHAnsi"/>
        </w:rPr>
        <w:t xml:space="preserve"> Nuclear weapons did not make all wars unthinkable, as some early postwar thinkers had hoped. Instead, they provided a ceiling under which the superpowers fought all kinds of wars, regular and irregular. </w:t>
      </w:r>
      <w:r w:rsidRPr="0064610C">
        <w:rPr>
          <w:rFonts w:asciiTheme="minorHAnsi" w:hAnsiTheme="minorHAnsi"/>
          <w:sz w:val="16"/>
        </w:rPr>
        <w:t xml:space="preserve">The United States and Soviet Union, and their allies and proxies, engaged in lethal, intense conflicts from Korea to Vietnam and through proxies in Africa, Asia and Latin America. </w:t>
      </w:r>
      <w:r w:rsidRPr="0064610C">
        <w:rPr>
          <w:rStyle w:val="StyleUnderline"/>
          <w:rFonts w:asciiTheme="minorHAnsi" w:hAnsiTheme="minorHAnsi"/>
        </w:rPr>
        <w:t>Nuclear warheads did not stop these wars, but did set an upper threshold neither side proved willing to exceed. Likewise, the most cyber capable nations</w:t>
      </w:r>
      <w:r w:rsidRPr="0064610C">
        <w:rPr>
          <w:rFonts w:asciiTheme="minorHAnsi" w:hAnsiTheme="minorHAnsi"/>
          <w:sz w:val="16"/>
        </w:rPr>
        <w:t xml:space="preserve"> (including America, China and Russia) </w:t>
      </w:r>
      <w:r w:rsidRPr="0064610C">
        <w:rPr>
          <w:rStyle w:val="Emphasis"/>
          <w:rFonts w:asciiTheme="minorHAnsi" w:hAnsiTheme="minorHAnsi"/>
        </w:rPr>
        <w:t>have been more than willing to engage in irregular cyber conflicts, but have stayed well under the threshold of strategic cyber warfare</w:t>
      </w:r>
      <w:r w:rsidRPr="0064610C">
        <w:rPr>
          <w:rStyle w:val="StyleUnderline"/>
          <w:rFonts w:asciiTheme="minorHAnsi" w:hAnsiTheme="minorHAnsi"/>
        </w:rPr>
        <w:t xml:space="preserve">, creating a de facto norm. Nations have proved just as unwilling to launch a strategic attack in cyberspace as they are in the air, land, sea or space. The new norm is same as the old norm. </w:t>
      </w:r>
      <w:r w:rsidRPr="0064610C">
        <w:rPr>
          <w:rFonts w:asciiTheme="minorHAnsi" w:hAnsiTheme="minorHAnsi"/>
          <w:sz w:val="16"/>
        </w:rPr>
        <w:t xml:space="preserve">This norm of </w:t>
      </w:r>
      <w:r w:rsidRPr="0064610C">
        <w:rPr>
          <w:rStyle w:val="StyleUnderline"/>
          <w:rFonts w:asciiTheme="minorHAnsi" w:hAnsiTheme="minorHAnsi"/>
        </w:rPr>
        <w:t>strategic restraint is a blessing</w:t>
      </w:r>
      <w:r w:rsidRPr="0064610C">
        <w:rPr>
          <w:rFonts w:asciiTheme="minorHAnsi" w:hAnsiTheme="minorHAnsi"/>
          <w:sz w:val="16"/>
        </w:rPr>
        <w:t xml:space="preserve"> but still is no help to deter cyber crime or the irregular conflicts that have long occurred under the threshold. Cyber espionage and lesser state-sponsored cyber disruption seem to be increasing markedly in the last few years.</w:t>
      </w:r>
    </w:p>
    <w:p w:rsidR="00A84BC4" w:rsidRPr="0064610C" w:rsidRDefault="00A84BC4" w:rsidP="00A84BC4">
      <w:pPr>
        <w:rPr>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Backdoors are key to cyberoffensive capabilities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Schneier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(Schneier. Schneier is a fellow at the Berkman Center for Internet &amp; Society at Harvard Law School and a program fellow at the New America Foundation's Open Technology. He is an American cryptographer, computer security and privacy specialist, and writer. He is the author of several books on general security topics, computer security and cryptography. He is also a contributing writer for The Guardian news organization.[ "US Offensive Cyberwar Policy.” 06-21-2013. https://www.schneier.com/blog/archives/2013/06/us_offensive_cy.html//ghs-kw)</w:t>
      </w:r>
    </w:p>
    <w:p w:rsidR="00A84BC4" w:rsidRPr="0064610C" w:rsidRDefault="00A84BC4" w:rsidP="00A84BC4">
      <w:pPr>
        <w:rPr>
          <w:rStyle w:val="StyleUnderline"/>
          <w:rFonts w:asciiTheme="minorHAnsi" w:hAnsiTheme="minorHAnsi"/>
        </w:rPr>
      </w:pPr>
      <w:r w:rsidRPr="0064610C">
        <w:rPr>
          <w:rStyle w:val="StyleUnderline"/>
          <w:rFonts w:asciiTheme="minorHAnsi" w:hAnsiTheme="minorHAnsi"/>
        </w:rPr>
        <w:t>Cyberattacks have the potential to be both immediate and devastating. They can disrupt communications systems, disable national infrastructure</w:t>
      </w:r>
      <w:r w:rsidRPr="0064610C">
        <w:rPr>
          <w:rFonts w:asciiTheme="minorHAnsi" w:hAnsiTheme="minorHAnsi"/>
          <w:sz w:val="16"/>
        </w:rPr>
        <w:t xml:space="preserve">, or, as in the case of Stuxnet, destroy nuclear reactors; </w:t>
      </w:r>
      <w:r w:rsidRPr="0064610C">
        <w:rPr>
          <w:rStyle w:val="StyleUnderline"/>
          <w:rFonts w:asciiTheme="minorHAnsi" w:hAnsiTheme="minorHAnsi"/>
        </w:rPr>
        <w:t>but only if they've been created and targeted beforehand. Before launching cyberattacks</w:t>
      </w:r>
      <w:r w:rsidRPr="0064610C">
        <w:rPr>
          <w:rFonts w:asciiTheme="minorHAnsi" w:hAnsiTheme="minorHAnsi"/>
          <w:sz w:val="16"/>
        </w:rPr>
        <w:t xml:space="preserve"> against another country, </w:t>
      </w:r>
      <w:r w:rsidRPr="0064610C">
        <w:rPr>
          <w:rStyle w:val="StyleUnderline"/>
          <w:rFonts w:asciiTheme="minorHAnsi" w:hAnsiTheme="minorHAnsi"/>
        </w:rPr>
        <w:t xml:space="preserve">we have to go through several steps. We have to study the details of the computer systems they're running and determine the vulnerabilities of those systems. </w:t>
      </w:r>
      <w:r w:rsidRPr="0064610C">
        <w:rPr>
          <w:rFonts w:asciiTheme="minorHAnsi" w:hAnsiTheme="minorHAnsi"/>
          <w:sz w:val="16"/>
        </w:rPr>
        <w:t xml:space="preserve">If we can't find exploitable </w:t>
      </w:r>
      <w:r w:rsidRPr="0064610C">
        <w:rPr>
          <w:rStyle w:val="StyleUnderline"/>
          <w:rFonts w:asciiTheme="minorHAnsi" w:hAnsiTheme="minorHAnsi"/>
        </w:rPr>
        <w:t>vulnerabilities, we need to create them: leaving "back doors,"</w:t>
      </w:r>
      <w:r w:rsidRPr="0064610C">
        <w:rPr>
          <w:rFonts w:asciiTheme="minorHAnsi" w:hAnsiTheme="minorHAnsi"/>
          <w:sz w:val="16"/>
        </w:rPr>
        <w:t xml:space="preserve"> in hacker speak. </w:t>
      </w:r>
      <w:r w:rsidRPr="0064610C">
        <w:rPr>
          <w:rStyle w:val="StyleUnderline"/>
          <w:rFonts w:asciiTheme="minorHAnsi" w:hAnsiTheme="minorHAnsi"/>
        </w:rPr>
        <w:t xml:space="preserve">Then we have to build new cyberweapons designed specifically to attack those systems. </w:t>
      </w:r>
      <w:r w:rsidRPr="0064610C">
        <w:rPr>
          <w:rFonts w:asciiTheme="minorHAnsi" w:hAnsiTheme="minorHAnsi"/>
          <w:sz w:val="16"/>
        </w:rPr>
        <w:t xml:space="preserve">Sometimes we have to embed the hostile code in those networks -- these are called "logic bombs" -- to be unleashed in the future. And </w:t>
      </w:r>
      <w:r w:rsidRPr="0064610C">
        <w:rPr>
          <w:rStyle w:val="StyleUnderline"/>
          <w:rFonts w:asciiTheme="minorHAnsi" w:hAnsiTheme="minorHAnsi"/>
        </w:rPr>
        <w:t xml:space="preserve">we have to keep penetrating those foreign networks, because computer systems always change and we need to ensure that the cyberweapons are still effective. </w:t>
      </w:r>
      <w:r w:rsidRPr="0064610C">
        <w:rPr>
          <w:rFonts w:asciiTheme="minorHAnsi" w:hAnsiTheme="minorHAnsi"/>
          <w:sz w:val="16"/>
        </w:rPr>
        <w:t xml:space="preserve">Like our nuclear arsenal during the Cold War, </w:t>
      </w:r>
      <w:r w:rsidRPr="0064610C">
        <w:rPr>
          <w:rStyle w:val="StyleUnderline"/>
          <w:rFonts w:asciiTheme="minorHAnsi" w:hAnsiTheme="minorHAnsi"/>
        </w:rPr>
        <w:t xml:space="preserve">our cyberweapons arsenal must be pretargeted and ready to launch. </w:t>
      </w:r>
      <w:r w:rsidRPr="0064610C">
        <w:rPr>
          <w:rFonts w:asciiTheme="minorHAnsi" w:hAnsiTheme="minorHAnsi"/>
          <w:sz w:val="16"/>
        </w:rPr>
        <w:t xml:space="preserve">That's what Obama directed the US Cyber Command to do. </w:t>
      </w:r>
      <w:r w:rsidRPr="0064610C">
        <w:rPr>
          <w:rStyle w:val="StyleUnderline"/>
          <w:rFonts w:asciiTheme="minorHAnsi" w:hAnsiTheme="minorHAnsi"/>
        </w:rPr>
        <w:t>We can see glimpses of how effective we are in Snowden's allegations that the NSA is currently penetrating foreign networks around the world: "We hack network backbones -- like huge Internet routers, basically -- that give us access to the communications of hundreds of thousands of computers without having to hack every single one."</w:t>
      </w:r>
    </w:p>
    <w:p w:rsidR="00A84BC4" w:rsidRPr="0064610C" w:rsidRDefault="00A84BC4" w:rsidP="00A84BC4">
      <w:pPr>
        <w:pStyle w:val="Heading4"/>
        <w:rPr>
          <w:rFonts w:asciiTheme="minorHAnsi" w:hAnsiTheme="minorHAnsi"/>
        </w:rPr>
      </w:pPr>
      <w:r w:rsidRPr="0064610C">
        <w:rPr>
          <w:rFonts w:asciiTheme="minorHAnsi" w:hAnsiTheme="minorHAnsi"/>
        </w:rPr>
        <w:t>Loss of cyber-offensive capabilities incentivizes China to take Taiwan—turns heg and the economy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Hjortdal 11</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(Magnus Hjortdal received his BSc and MSc in Political Science, with a specialization in IR, from the University of Copenhagen. He was an Assistant Lecturer at the University of Copenhagen, a Research Fellow at the Royal Danish Defence College, and is now the Head of the Ministry of Foreign Affairs in Denmark. “China's Use of Cyber Warfare: Espionage Meets Strategic Deterrence ,” Journal of Strategic Security, Vol. 4 No. 2, Summer 2011: Strategic Security in the Cyber Age, Article 2, pp 1-24. http://scholarcommons.usf.edu/cgi/viewcontent.cgi?article=1101&amp;context=jss//ghs-kw)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China's military strategy mentions cyber capabilities as an area that the People's Liberation Army (PLA) should invest in and use on a large scale.</w:t>
      </w:r>
      <w:r w:rsidRPr="0064610C">
        <w:rPr>
          <w:rFonts w:asciiTheme="minorHAnsi" w:hAnsiTheme="minorHAnsi"/>
          <w:sz w:val="16"/>
        </w:rPr>
        <w:t xml:space="preserve">13 The U.S. Secretary of Defense, Robert </w:t>
      </w:r>
      <w:r w:rsidRPr="0064610C">
        <w:rPr>
          <w:rStyle w:val="StyleUnderline"/>
          <w:rFonts w:asciiTheme="minorHAnsi" w:hAnsiTheme="minorHAnsi"/>
        </w:rPr>
        <w:t>Gates</w:t>
      </w:r>
      <w:r w:rsidRPr="0064610C">
        <w:rPr>
          <w:rFonts w:asciiTheme="minorHAnsi" w:hAnsiTheme="minorHAnsi"/>
          <w:sz w:val="16"/>
        </w:rPr>
        <w:t xml:space="preserve">, has also </w:t>
      </w:r>
      <w:r w:rsidRPr="0064610C">
        <w:rPr>
          <w:rStyle w:val="StyleUnderline"/>
          <w:rFonts w:asciiTheme="minorHAnsi" w:hAnsiTheme="minorHAnsi"/>
        </w:rPr>
        <w:t>declared that China's development in the cyber area increasingly concerns him</w:t>
      </w:r>
      <w:r w:rsidRPr="0064610C">
        <w:rPr>
          <w:rFonts w:asciiTheme="minorHAnsi" w:hAnsiTheme="minorHAnsi"/>
          <w:sz w:val="16"/>
        </w:rPr>
        <w:t xml:space="preserve">,14 and that there has been a decade-long trend of cyber attacks emanating from China.15 Virtually all digital and electronic military systems can be attacked via cyberspace. Therefore, </w:t>
      </w:r>
      <w:r w:rsidRPr="0064610C">
        <w:rPr>
          <w:rStyle w:val="StyleUnderline"/>
          <w:rFonts w:asciiTheme="minorHAnsi" w:hAnsiTheme="minorHAnsi"/>
        </w:rPr>
        <w:t>it is essential for a state to develop capabilities in this area if it wishes to challenge the present American hegemony.</w:t>
      </w:r>
      <w:r w:rsidRPr="0064610C">
        <w:rPr>
          <w:rFonts w:asciiTheme="minorHAnsi" w:hAnsiTheme="minorHAnsi"/>
          <w:sz w:val="16"/>
        </w:rPr>
        <w:t xml:space="preserve"> The interesting question then is whether China is developing capabilities in cyberspace in order to deter the United States.16 </w:t>
      </w:r>
      <w:r w:rsidRPr="0064610C">
        <w:rPr>
          <w:rStyle w:val="StyleUnderline"/>
          <w:rFonts w:asciiTheme="minorHAnsi" w:hAnsiTheme="minorHAnsi"/>
        </w:rPr>
        <w:t>China's military strategists describe cyber capabilities as a powerful asymmetric opportunity in a deterrence strategy.</w:t>
      </w:r>
      <w:r w:rsidRPr="0064610C">
        <w:rPr>
          <w:rFonts w:asciiTheme="minorHAnsi" w:hAnsiTheme="minorHAnsi"/>
          <w:sz w:val="16"/>
        </w:rPr>
        <w:t xml:space="preserve">19 </w:t>
      </w:r>
      <w:r w:rsidRPr="0064610C">
        <w:rPr>
          <w:rStyle w:val="StyleUnderline"/>
          <w:rFonts w:asciiTheme="minorHAnsi" w:hAnsiTheme="minorHAnsi"/>
        </w:rPr>
        <w:t>Analysts consider that an "important theme in Chinese writings on computer-network operations (CNO) is the use of computer-network attack (CNA) as the spearpoint of deterrence."</w:t>
      </w:r>
      <w:r w:rsidRPr="0064610C">
        <w:rPr>
          <w:rFonts w:asciiTheme="minorHAnsi" w:hAnsiTheme="minorHAnsi"/>
          <w:sz w:val="16"/>
        </w:rPr>
        <w:t xml:space="preserve">20 </w:t>
      </w:r>
      <w:r w:rsidRPr="0064610C">
        <w:rPr>
          <w:rStyle w:val="StyleUnderline"/>
          <w:rFonts w:asciiTheme="minorHAnsi" w:hAnsiTheme="minorHAnsi"/>
        </w:rPr>
        <w:t>CNA increases the enemy's costs to become too great to engage in warfare in the first place, which Chinese analysts judge to be essential for deterrence.</w:t>
      </w:r>
      <w:r w:rsidRPr="0064610C">
        <w:rPr>
          <w:rFonts w:asciiTheme="minorHAnsi" w:hAnsiTheme="minorHAnsi"/>
          <w:sz w:val="16"/>
        </w:rPr>
        <w:t xml:space="preserve">21 </w:t>
      </w:r>
      <w:r w:rsidRPr="0064610C">
        <w:rPr>
          <w:rStyle w:val="Emphasis"/>
          <w:rFonts w:asciiTheme="minorHAnsi" w:hAnsiTheme="minorHAnsi"/>
        </w:rPr>
        <w:t>This could</w:t>
      </w:r>
      <w:r w:rsidRPr="0064610C">
        <w:rPr>
          <w:rFonts w:asciiTheme="minorHAnsi" w:hAnsiTheme="minorHAnsi"/>
          <w:sz w:val="16"/>
        </w:rPr>
        <w:t xml:space="preserve">, for example, </w:t>
      </w:r>
      <w:r w:rsidRPr="0064610C">
        <w:rPr>
          <w:rStyle w:val="Emphasis"/>
          <w:rFonts w:asciiTheme="minorHAnsi" w:hAnsiTheme="minorHAnsi"/>
        </w:rPr>
        <w:t>leave China with the potential ability to deter the United States from intervening in a scenario concerning Taiwan.</w:t>
      </w:r>
      <w:r w:rsidRPr="0064610C">
        <w:rPr>
          <w:rFonts w:asciiTheme="minorHAnsi" w:hAnsiTheme="minorHAnsi"/>
          <w:sz w:val="16"/>
        </w:rPr>
        <w:t xml:space="preserve"> CNO is viewed as a focal point for the People's Liberation Army, but it is not clear how the actual capacity functions or precisely what conditions it works under.22 </w:t>
      </w:r>
      <w:r w:rsidRPr="0064610C">
        <w:rPr>
          <w:rStyle w:val="StyleUnderline"/>
          <w:rFonts w:asciiTheme="minorHAnsi" w:hAnsiTheme="minorHAnsi"/>
        </w:rPr>
        <w:t>If a state with superpower potential (here China) is to create an opportunity to ascend militarily and politically in the international system, it would require an asymmetric deterrence capability such as that described here.</w:t>
      </w:r>
      <w:r w:rsidRPr="0064610C">
        <w:rPr>
          <w:rFonts w:asciiTheme="minorHAnsi" w:hAnsiTheme="minorHAnsi"/>
          <w:sz w:val="16"/>
        </w:rPr>
        <w:t xml:space="preserve">23 </w:t>
      </w:r>
      <w:r w:rsidRPr="0064610C">
        <w:rPr>
          <w:rStyle w:val="StyleUnderline"/>
          <w:rFonts w:asciiTheme="minorHAnsi" w:hAnsiTheme="minorHAnsi"/>
        </w:rPr>
        <w:t>It is said that the "most significant computer network attack is characterized as a pre-emption weapon to be used under the rubric of the rising Chinese strategy of […] gaining mastery before the enemy has struck."</w:t>
      </w:r>
      <w:r w:rsidRPr="0064610C">
        <w:rPr>
          <w:rFonts w:asciiTheme="minorHAnsi" w:hAnsiTheme="minorHAnsi"/>
          <w:sz w:val="16"/>
        </w:rPr>
        <w:t xml:space="preserve">24 Therefore, China, like other states seeking a similar capacity, has recruited massively within the hacker milieu inside China.25 Increasing resources in the PLA are being allocated to develop assets in relation to cyberspace.26 The improvements are visible: The PLA has established "information warfare" capabilities,27 with a special focus on cyber warfare that, according to their doctrine, can be used in peacetime.28 Strategists from the PLA advocate the use of virus and hacker attacks that can paralyze and surprise its enemies.29 Aggressive and Widespread Cyber Attacks from China and the International Response </w:t>
      </w:r>
      <w:r w:rsidRPr="0064610C">
        <w:rPr>
          <w:rStyle w:val="StyleUnderline"/>
          <w:rFonts w:asciiTheme="minorHAnsi" w:hAnsiTheme="minorHAnsi"/>
        </w:rPr>
        <w:t>China's use of asymmetric capabilities, especially cyber warfare, could pose a serious threat to the American economy</w:t>
      </w:r>
      <w:r w:rsidRPr="0064610C">
        <w:rPr>
          <w:rFonts w:asciiTheme="minorHAnsi" w:hAnsiTheme="minorHAnsi"/>
          <w:sz w:val="16"/>
        </w:rPr>
        <w:t xml:space="preserve">.30 Research and development in cyber espionage figure prominently in the 12th Five-Year Plan (2011–2015) that is being drafted by both the Chinese central government and the PLA.31 Analysts say that </w:t>
      </w:r>
      <w:r w:rsidRPr="0064610C">
        <w:rPr>
          <w:rStyle w:val="StyleUnderline"/>
          <w:rFonts w:asciiTheme="minorHAnsi" w:hAnsiTheme="minorHAnsi"/>
        </w:rPr>
        <w:t xml:space="preserve">China could well have the most extensive and aggressive cyber warfare capability in the world, and </w:t>
      </w:r>
      <w:r w:rsidRPr="0064610C">
        <w:rPr>
          <w:rFonts w:asciiTheme="minorHAnsi" w:hAnsiTheme="minorHAnsi"/>
          <w:sz w:val="16"/>
        </w:rPr>
        <w:t>that</w:t>
      </w:r>
      <w:r w:rsidRPr="0064610C">
        <w:rPr>
          <w:rStyle w:val="StyleUnderline"/>
          <w:rFonts w:asciiTheme="minorHAnsi" w:hAnsiTheme="minorHAnsi"/>
        </w:rPr>
        <w:t xml:space="preserve"> this is being driven by China's desire for "global-power status."</w:t>
      </w:r>
      <w:r w:rsidRPr="0064610C">
        <w:rPr>
          <w:rFonts w:asciiTheme="minorHAnsi" w:hAnsiTheme="minorHAnsi"/>
          <w:sz w:val="16"/>
        </w:rPr>
        <w:t xml:space="preserve">32 These observations do not come out of the blue, but are a consequence of the fact that authoritative Chinese writings on the subject present cyber warfare as an obvious asymmetric instrument for balancing overwhelming (mainly U.S.) power, especially in case of open conflict, but also as a deterrent.33 </w:t>
      </w:r>
    </w:p>
    <w:p w:rsidR="00A84BC4" w:rsidRPr="0064610C" w:rsidRDefault="00A84BC4" w:rsidP="00A84BC4">
      <w:pPr>
        <w:pStyle w:val="Heading4"/>
        <w:rPr>
          <w:rFonts w:asciiTheme="minorHAnsi" w:hAnsiTheme="minorHAnsi"/>
        </w:rPr>
      </w:pPr>
      <w:r w:rsidRPr="0064610C">
        <w:rPr>
          <w:rFonts w:asciiTheme="minorHAnsi" w:hAnsiTheme="minorHAnsi"/>
        </w:rPr>
        <w:t>Escalates to nuclear war and turns the economy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Landay 2k</w:t>
      </w:r>
    </w:p>
    <w:p w:rsidR="00A84BC4" w:rsidRPr="0064610C" w:rsidRDefault="00A84BC4" w:rsidP="00A84BC4">
      <w:pPr>
        <w:contextualSpacing/>
        <w:rPr>
          <w:rStyle w:val="Style13ptBold"/>
          <w:rFonts w:asciiTheme="minorHAnsi" w:hAnsiTheme="minorHAnsi"/>
          <w:sz w:val="16"/>
          <w:szCs w:val="16"/>
        </w:rPr>
      </w:pPr>
      <w:r w:rsidRPr="0064610C">
        <w:rPr>
          <w:rStyle w:val="Style13ptBold"/>
          <w:rFonts w:asciiTheme="minorHAnsi" w:hAnsiTheme="minorHAnsi"/>
          <w:sz w:val="16"/>
          <w:szCs w:val="16"/>
        </w:rPr>
        <w:t>(Jonathan S. Landay, National Security and Intelligence Correspondent, -2K [“Top Administration Officials Warn Stakes for U.S. Are High in Asian Conflicts”, Knight Ridder/Tribune News Service, March 10, p. Lexis. 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Few if any experts think </w:t>
      </w:r>
      <w:r w:rsidRPr="0064610C">
        <w:rPr>
          <w:rStyle w:val="StyleUnderline"/>
          <w:rFonts w:asciiTheme="minorHAnsi" w:hAnsiTheme="minorHAnsi"/>
        </w:rPr>
        <w:t>China and Taiwan, North Korea and South Korea, or India and Pakistan</w:t>
      </w:r>
      <w:r w:rsidRPr="0064610C">
        <w:rPr>
          <w:rFonts w:asciiTheme="minorHAnsi" w:hAnsiTheme="minorHAnsi"/>
          <w:sz w:val="16"/>
        </w:rPr>
        <w:t xml:space="preserve"> are spoiling to fight. But </w:t>
      </w:r>
      <w:r w:rsidRPr="0064610C">
        <w:rPr>
          <w:rStyle w:val="StyleUnderline"/>
          <w:rFonts w:asciiTheme="minorHAnsi" w:hAnsiTheme="minorHAnsi"/>
        </w:rPr>
        <w:t>even a minor miscalculation by any of them could destabilize Asia, jolt the global economy and</w:t>
      </w:r>
      <w:r w:rsidRPr="0064610C">
        <w:rPr>
          <w:rFonts w:asciiTheme="minorHAnsi" w:hAnsiTheme="minorHAnsi"/>
          <w:sz w:val="16"/>
        </w:rPr>
        <w:t xml:space="preserve"> even </w:t>
      </w:r>
      <w:r w:rsidRPr="0064610C">
        <w:rPr>
          <w:rStyle w:val="Emphasis"/>
          <w:rFonts w:asciiTheme="minorHAnsi" w:hAnsiTheme="minorHAnsi"/>
        </w:rPr>
        <w:t>start a nuclear war</w:t>
      </w:r>
      <w:r w:rsidRPr="0064610C">
        <w:rPr>
          <w:rStyle w:val="StyleUnderline"/>
          <w:rFonts w:asciiTheme="minorHAnsi" w:hAnsiTheme="minorHAnsi"/>
        </w:rPr>
        <w:t>. India, Pakistan and China all have nuclear weapons, and North Korea may have a few</w:t>
      </w:r>
      <w:r w:rsidRPr="0064610C">
        <w:rPr>
          <w:rFonts w:asciiTheme="minorHAnsi" w:hAnsiTheme="minorHAnsi"/>
          <w:sz w:val="16"/>
        </w:rPr>
        <w:t xml:space="preserve">, too. </w:t>
      </w:r>
      <w:r w:rsidRPr="0064610C">
        <w:rPr>
          <w:rStyle w:val="Emphasis"/>
          <w:rFonts w:asciiTheme="minorHAnsi" w:hAnsiTheme="minorHAnsi"/>
        </w:rPr>
        <w:t>Asia lacks the kinds of organizations, negotiations and diplomatic relationships that helped keep an uneasy peace for five decades in Cold War Europe</w:t>
      </w:r>
      <w:r w:rsidRPr="0064610C">
        <w:rPr>
          <w:rStyle w:val="StyleUnderline"/>
          <w:rFonts w:asciiTheme="minorHAnsi" w:hAnsiTheme="minorHAnsi"/>
        </w:rPr>
        <w:t xml:space="preserve">. “Nowhere else on Earth are the stakes as high and relationships so fragile,” </w:t>
      </w:r>
      <w:r w:rsidRPr="0064610C">
        <w:rPr>
          <w:rFonts w:asciiTheme="minorHAnsi" w:hAnsiTheme="minorHAnsi"/>
          <w:sz w:val="16"/>
        </w:rPr>
        <w:t xml:space="preserve">said Bates Gill, director of northeast Asian policy studies at the Brookings Institution, a Washington think tank. </w:t>
      </w:r>
      <w:r w:rsidRPr="0064610C">
        <w:rPr>
          <w:rStyle w:val="StyleUnderline"/>
          <w:rFonts w:asciiTheme="minorHAnsi" w:hAnsiTheme="minorHAnsi"/>
        </w:rPr>
        <w:t>“We see the convergence of great power interest overlaid with lingering confrontations with no institutionalized security mechanism in place. There are elements for potential disaster.”</w:t>
      </w:r>
      <w:r w:rsidRPr="0064610C">
        <w:rPr>
          <w:rFonts w:asciiTheme="minorHAnsi" w:hAnsiTheme="minorHAnsi"/>
          <w:sz w:val="16"/>
        </w:rPr>
        <w:t xml:space="preserve"> In an effort to cool the region’s tempers, President Clinton, Defense Secretary William S. Cohen and National Security Adviser Samuel R. Berger all will hopscotch Asia’s capitals this month. </w:t>
      </w:r>
      <w:r w:rsidRPr="0064610C">
        <w:rPr>
          <w:rStyle w:val="StyleUnderline"/>
          <w:rFonts w:asciiTheme="minorHAnsi" w:hAnsiTheme="minorHAnsi"/>
        </w:rPr>
        <w:t xml:space="preserve">For America, the stakes could hardly be higher. There are 100,000 U.S. troops in Asia committed to defending Taiwan, Japan and South Korea, and the United States would instantly become embroiled if Beijing moved against Taiwan </w:t>
      </w:r>
      <w:r w:rsidRPr="0064610C">
        <w:rPr>
          <w:rFonts w:asciiTheme="minorHAnsi" w:hAnsiTheme="minorHAnsi"/>
          <w:sz w:val="16"/>
        </w:rPr>
        <w:t xml:space="preserve">or North Korea attacked South Korea. While Washington has no defense commitments to either India or Pakistan, </w:t>
      </w:r>
      <w:r w:rsidRPr="0064610C">
        <w:rPr>
          <w:rStyle w:val="StyleUnderline"/>
          <w:rFonts w:asciiTheme="minorHAnsi" w:hAnsiTheme="minorHAnsi"/>
        </w:rPr>
        <w:t>a conflict</w:t>
      </w:r>
      <w:r w:rsidRPr="0064610C">
        <w:rPr>
          <w:rFonts w:asciiTheme="minorHAnsi" w:hAnsiTheme="minorHAnsi"/>
          <w:sz w:val="16"/>
        </w:rPr>
        <w:t xml:space="preserve"> between the two </w:t>
      </w:r>
      <w:r w:rsidRPr="0064610C">
        <w:rPr>
          <w:rStyle w:val="Emphasis"/>
          <w:rFonts w:asciiTheme="minorHAnsi" w:hAnsiTheme="minorHAnsi"/>
        </w:rPr>
        <w:t>could end the global taboo against using nuclear weapons and demolish the already shaky international nonproliferation regime</w:t>
      </w:r>
      <w:r w:rsidRPr="0064610C">
        <w:rPr>
          <w:rStyle w:val="StyleUnderline"/>
          <w:rFonts w:asciiTheme="minorHAnsi" w:hAnsiTheme="minorHAnsi"/>
        </w:rPr>
        <w:t>. In addition, globalization has made a stable Asia</w:t>
      </w:r>
      <w:r w:rsidRPr="0064610C">
        <w:rPr>
          <w:rFonts w:asciiTheme="minorHAnsi" w:hAnsiTheme="minorHAnsi"/>
          <w:sz w:val="16"/>
        </w:rPr>
        <w:t xml:space="preserve"> _ </w:t>
      </w:r>
      <w:r w:rsidRPr="0064610C">
        <w:rPr>
          <w:rStyle w:val="StyleUnderline"/>
          <w:rFonts w:asciiTheme="minorHAnsi" w:hAnsiTheme="minorHAnsi"/>
        </w:rPr>
        <w:t xml:space="preserve">with its massive markets, cheap labor, exports and resources indispensable to the U.S. economy. Numerous U.S. firms and millions of American jobs depend on trade with Asia that totaled $600 billion last year, </w:t>
      </w:r>
      <w:r w:rsidRPr="0064610C">
        <w:rPr>
          <w:rFonts w:asciiTheme="minorHAnsi" w:hAnsiTheme="minorHAnsi"/>
          <w:sz w:val="16"/>
        </w:rPr>
        <w:t>according to the Commerce Department.</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UQ</w:t>
      </w:r>
    </w:p>
    <w:p w:rsidR="00A84BC4" w:rsidRPr="0064610C" w:rsidRDefault="00A84BC4" w:rsidP="00A84BC4">
      <w:pPr>
        <w:pStyle w:val="Heading4"/>
        <w:rPr>
          <w:rFonts w:asciiTheme="minorHAnsi" w:hAnsiTheme="minorHAnsi"/>
        </w:rPr>
      </w:pPr>
      <w:r w:rsidRPr="0064610C">
        <w:rPr>
          <w:rFonts w:asciiTheme="minorHAnsi" w:hAnsiTheme="minorHAnsi"/>
        </w:rPr>
        <w:t>Cyber-capabilities strong now but it’s close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NBC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(NBC citing Scott Borg, CEO of the US Cyber Consequences Unit, and independent, non-profit research institute. Borg has lectured at Harvard, Yale, Columbia, London, and other leading universities. "Expert: US in cyberwar arms race with China, Russia," NBC News. 02-20-2013. http://investigations.nbcnews.com/_news/2013/02/20/17022378-expert-us-in-cyberwar-arms-race-with-china-russia//ghs-kw)</w:t>
      </w:r>
    </w:p>
    <w:p w:rsidR="00A84BC4" w:rsidRPr="0064610C" w:rsidRDefault="00A84BC4" w:rsidP="00A84BC4">
      <w:pPr>
        <w:rPr>
          <w:rStyle w:val="StyleUnderline"/>
          <w:rFonts w:asciiTheme="minorHAnsi" w:hAnsiTheme="minorHAnsi"/>
        </w:rPr>
      </w:pPr>
      <w:r w:rsidRPr="0064610C">
        <w:rPr>
          <w:rStyle w:val="Emphasis"/>
          <w:rFonts w:asciiTheme="minorHAnsi" w:hAnsiTheme="minorHAnsi"/>
        </w:rPr>
        <w:t>The United States is locked in a tight race with China and Russia to build destructive cyberweapons capable of seriously damaging other nations’ critical infrastructure</w:t>
      </w:r>
      <w:r w:rsidRPr="0064610C">
        <w:rPr>
          <w:rFonts w:asciiTheme="minorHAnsi" w:hAnsiTheme="minorHAnsi"/>
          <w:sz w:val="16"/>
        </w:rPr>
        <w:t xml:space="preserve">, according to a leading expert on hostilities waged via the Internet. Scott Borg, CEO of the U.S. Cyber Consequences Unit, a nonprofit institute that advises the U.S. government and businesses on cybersecurity, said </w:t>
      </w:r>
      <w:r w:rsidRPr="0064610C">
        <w:rPr>
          <w:rStyle w:val="StyleUnderline"/>
          <w:rFonts w:asciiTheme="minorHAnsi" w:hAnsiTheme="minorHAnsi"/>
        </w:rPr>
        <w:t>all three nations have built arsenals of sophisticated computer viruses, worms, Trojan horses and other tools that place them atop the rest of the world in the ability to inflict serious damage on one another, or lesser powers. Ranked just below the Big Three</w:t>
      </w:r>
      <w:r w:rsidRPr="0064610C">
        <w:rPr>
          <w:rFonts w:asciiTheme="minorHAnsi" w:hAnsiTheme="minorHAnsi"/>
          <w:sz w:val="16"/>
        </w:rPr>
        <w:t xml:space="preserve">, he said, </w:t>
      </w:r>
      <w:r w:rsidRPr="0064610C">
        <w:rPr>
          <w:rStyle w:val="StyleUnderline"/>
          <w:rFonts w:asciiTheme="minorHAnsi" w:hAnsiTheme="minorHAnsi"/>
        </w:rPr>
        <w:t>are</w:t>
      </w:r>
      <w:r w:rsidRPr="0064610C">
        <w:rPr>
          <w:rFonts w:asciiTheme="minorHAnsi" w:hAnsiTheme="minorHAnsi"/>
          <w:sz w:val="16"/>
        </w:rPr>
        <w:t xml:space="preserve"> four U.S. allies: </w:t>
      </w:r>
      <w:r w:rsidRPr="0064610C">
        <w:rPr>
          <w:rStyle w:val="StyleUnderline"/>
          <w:rFonts w:asciiTheme="minorHAnsi" w:hAnsiTheme="minorHAnsi"/>
        </w:rPr>
        <w:t xml:space="preserve">Great Britain, Germany, Israel and </w:t>
      </w:r>
      <w:r w:rsidRPr="0064610C">
        <w:rPr>
          <w:rFonts w:asciiTheme="minorHAnsi" w:hAnsiTheme="minorHAnsi"/>
          <w:sz w:val="16"/>
        </w:rPr>
        <w:t>perhaps</w:t>
      </w:r>
      <w:r w:rsidRPr="0064610C">
        <w:rPr>
          <w:rStyle w:val="StyleUnderline"/>
          <w:rFonts w:asciiTheme="minorHAnsi" w:hAnsiTheme="minorHAnsi"/>
        </w:rPr>
        <w:t xml:space="preserve"> Taiwan. </w:t>
      </w:r>
      <w:r w:rsidRPr="0064610C">
        <w:rPr>
          <w:rFonts w:asciiTheme="minorHAnsi" w:hAnsiTheme="minorHAnsi"/>
          <w:sz w:val="16"/>
        </w:rPr>
        <w:t xml:space="preserve">But in testament to the uncertain risk/reward ratio in cyberwarfare, Iran has used attacks on its nuclear program to bolster its offensive capabilities and is now developing its own "cyberarmy," Borg said. Borg offered his assessment of the current state of cyberwar capabilities Tuesday in the wake of a report by the American computer security company Mandiant linking hacking attacks and cyber espionage against the U.S. to a sophisticated Chinese group known as “Peoples Liberation Army Unit 61398. In today’s brave new interconnected world, </w:t>
      </w:r>
      <w:r w:rsidRPr="0064610C">
        <w:rPr>
          <w:rStyle w:val="StyleUnderline"/>
          <w:rFonts w:asciiTheme="minorHAnsi" w:hAnsiTheme="minorHAnsi"/>
        </w:rPr>
        <w:t xml:space="preserve">hackers who can defeat security defenses are capable of disrupting an array of critical services, </w:t>
      </w:r>
      <w:r w:rsidRPr="0064610C">
        <w:rPr>
          <w:rFonts w:asciiTheme="minorHAnsi" w:hAnsiTheme="minorHAnsi"/>
          <w:sz w:val="16"/>
        </w:rPr>
        <w:t xml:space="preserve">including delivery of water, electricity and heat, or bringing transportation to a grinding halt. U.S. senators last year received a closed-door briefing at which experts demonstrated how a power company employee could take down the New York City electrical grid by clicking on a single email attachment, the New York Times reported. U.S. officials rarely discuss offensive capability when discussing cyberwar, though several privately told NBC News recently that </w:t>
      </w:r>
      <w:r w:rsidRPr="0064610C">
        <w:rPr>
          <w:rStyle w:val="StyleUnderline"/>
          <w:rFonts w:asciiTheme="minorHAnsi" w:hAnsiTheme="minorHAnsi"/>
        </w:rPr>
        <w:t>the U.S. could "shut down" the electrical grid of a</w:t>
      </w:r>
      <w:r w:rsidRPr="0064610C">
        <w:rPr>
          <w:rFonts w:asciiTheme="minorHAnsi" w:hAnsiTheme="minorHAnsi"/>
          <w:sz w:val="16"/>
        </w:rPr>
        <w:t xml:space="preserve"> smaller </w:t>
      </w:r>
      <w:r w:rsidRPr="0064610C">
        <w:rPr>
          <w:rStyle w:val="StyleUnderline"/>
          <w:rFonts w:asciiTheme="minorHAnsi" w:hAnsiTheme="minorHAnsi"/>
        </w:rPr>
        <w:t>nation</w:t>
      </w:r>
      <w:r w:rsidRPr="0064610C">
        <w:rPr>
          <w:rFonts w:asciiTheme="minorHAnsi" w:hAnsiTheme="minorHAnsi"/>
          <w:sz w:val="16"/>
        </w:rPr>
        <w:t xml:space="preserve"> -- Iran, for example – </w:t>
      </w:r>
      <w:r w:rsidRPr="0064610C">
        <w:rPr>
          <w:rStyle w:val="StyleUnderline"/>
          <w:rFonts w:asciiTheme="minorHAnsi" w:hAnsiTheme="minorHAnsi"/>
        </w:rPr>
        <w:t xml:space="preserve">if it chose to do so. </w:t>
      </w:r>
      <w:r w:rsidRPr="0064610C">
        <w:rPr>
          <w:rFonts w:asciiTheme="minorHAnsi" w:hAnsiTheme="minorHAnsi"/>
          <w:sz w:val="16"/>
        </w:rPr>
        <w:t xml:space="preserve">Borg echoed that assessment, saying the </w:t>
      </w:r>
      <w:r w:rsidRPr="0064610C">
        <w:rPr>
          <w:rStyle w:val="Emphasis"/>
          <w:rFonts w:asciiTheme="minorHAnsi" w:hAnsiTheme="minorHAnsi"/>
        </w:rPr>
        <w:t>U.S. cyberwarriors</w:t>
      </w:r>
      <w:r w:rsidRPr="0064610C">
        <w:rPr>
          <w:rFonts w:asciiTheme="minorHAnsi" w:hAnsiTheme="minorHAnsi"/>
          <w:sz w:val="16"/>
        </w:rPr>
        <w:t xml:space="preserve">, who work within the National Security Agency, </w:t>
      </w:r>
      <w:r w:rsidRPr="0064610C">
        <w:rPr>
          <w:rStyle w:val="Emphasis"/>
          <w:rFonts w:asciiTheme="minorHAnsi" w:hAnsiTheme="minorHAnsi"/>
        </w:rPr>
        <w:t xml:space="preserve">are “very good across the board. … There is a formidable capability.” </w:t>
      </w:r>
      <w:r w:rsidRPr="0064610C">
        <w:rPr>
          <w:rStyle w:val="StyleUnderline"/>
          <w:rFonts w:asciiTheme="minorHAnsi" w:hAnsiTheme="minorHAnsi"/>
        </w:rPr>
        <w:t>“Stuxnet and Flame (malware used to disrupt and gather intelligence on Iran's nuclear program) are demonstrations of that,” he said. “… (The U.S.) could shut down most critical infrastructure in potential adversaries relatively quickly.”</w:t>
      </w:r>
    </w:p>
    <w:p w:rsidR="00A84BC4" w:rsidRPr="0064610C" w:rsidRDefault="00A84BC4" w:rsidP="00A84BC4">
      <w:pPr>
        <w:pStyle w:val="Heading4"/>
        <w:rPr>
          <w:rFonts w:asciiTheme="minorHAnsi" w:hAnsiTheme="minorHAnsi"/>
        </w:rPr>
      </w:pPr>
      <w:r w:rsidRPr="0064610C">
        <w:rPr>
          <w:rFonts w:asciiTheme="minorHAnsi" w:hAnsiTheme="minorHAnsi"/>
        </w:rPr>
        <w:t>Cyber-deterrence works now</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Healey 14</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(Healey, Jason. Jason Healey is a Nonresident Senior Fellow for the Cyber Statecraft Initiative of the Atlantic Council and Senior Research Scholar at Columbia University's School of International and Public Affairs, focusing on international cooperation, competition, and conflict in cyberspace. From 2011 to 2015, he worked as the Director of the Council's Cyber Statecraft Initiative. Starting his career in the United States Air Force, Mr. Healey earned two Meritorious Service Medals for his early work in cyber operations at Headquarters Air Force at the Pentagon and as a plankholder (founding member) of the Joint Task Force – Computer Network Defense, the world's first joint cyber warfighting unit. He has degrees from the United States Air Force Academy (political science), Johns Hopkins University (liberal arts), and James Madison University (information security). "Commentary: Cyber Deterrence Is Working," Defense News. 7-30-2014. http://archive.defensenews.com/article/20140730/DEFFEAT05/307300017/Commentary-Cyber-Deterrence-Working//ghs-kw)</w:t>
      </w:r>
    </w:p>
    <w:p w:rsidR="00A84BC4" w:rsidRPr="0064610C" w:rsidRDefault="00A84BC4" w:rsidP="00A84BC4">
      <w:pPr>
        <w:rPr>
          <w:rStyle w:val="StyleUnderline"/>
          <w:rFonts w:asciiTheme="minorHAnsi" w:hAnsiTheme="minorHAnsi"/>
        </w:rPr>
      </w:pPr>
      <w:r w:rsidRPr="0064610C">
        <w:rPr>
          <w:rStyle w:val="StyleUnderline"/>
          <w:rFonts w:asciiTheme="minorHAnsi" w:hAnsiTheme="minorHAnsi"/>
        </w:rPr>
        <w:t>Nations have been unwilling to take advantage of each other’s vulnerable infrastructures</w:t>
      </w:r>
      <w:r w:rsidRPr="0064610C">
        <w:rPr>
          <w:rFonts w:asciiTheme="minorHAnsi" w:hAnsiTheme="minorHAnsi"/>
          <w:sz w:val="16"/>
        </w:rPr>
        <w:t xml:space="preserve"> perhaps </w:t>
      </w:r>
      <w:r w:rsidRPr="0064610C">
        <w:rPr>
          <w:rStyle w:val="StyleUnderline"/>
          <w:rFonts w:asciiTheme="minorHAnsi" w:hAnsiTheme="minorHAnsi"/>
        </w:rPr>
        <w:t>because</w:t>
      </w:r>
      <w:r w:rsidRPr="0064610C">
        <w:rPr>
          <w:rFonts w:asciiTheme="minorHAnsi" w:hAnsiTheme="minorHAnsi"/>
          <w:sz w:val="16"/>
        </w:rPr>
        <w:t xml:space="preserve">, as Joe Nye notes in his book, “The Future of Power,” </w:t>
      </w:r>
      <w:r w:rsidRPr="0064610C">
        <w:rPr>
          <w:rStyle w:val="StyleUnderline"/>
          <w:rFonts w:asciiTheme="minorHAnsi" w:hAnsiTheme="minorHAnsi"/>
        </w:rPr>
        <w:t>“interstate deterrence through entanglement and denial still exist” for cyber conflicts.</w:t>
      </w:r>
      <w:r w:rsidRPr="0064610C">
        <w:rPr>
          <w:rFonts w:asciiTheme="minorHAnsi" w:hAnsiTheme="minorHAnsi"/>
          <w:sz w:val="16"/>
        </w:rPr>
        <w:t xml:space="preserve"> The most capable cyber nations rely heavily on the same Internet infrastructure and global standards (though using significant local infrastructure), so attacks above a certain threshold are not obviously in any nation’s self-interest. </w:t>
      </w:r>
      <w:r w:rsidRPr="0064610C">
        <w:rPr>
          <w:rStyle w:val="Emphasis"/>
          <w:rFonts w:asciiTheme="minorHAnsi" w:hAnsiTheme="minorHAnsi"/>
        </w:rPr>
        <w:t xml:space="preserve">In addition, both deterrence by denial and deterrence by punishment are in force. </w:t>
      </w:r>
      <w:r w:rsidRPr="0064610C">
        <w:rPr>
          <w:rFonts w:asciiTheme="minorHAnsi" w:hAnsiTheme="minorHAnsi"/>
          <w:sz w:val="16"/>
        </w:rPr>
        <w:t xml:space="preserve">Despite their vulnerabilities, </w:t>
      </w:r>
      <w:r w:rsidRPr="0064610C">
        <w:rPr>
          <w:rStyle w:val="StyleUnderline"/>
          <w:rFonts w:asciiTheme="minorHAnsi" w:hAnsiTheme="minorHAnsi"/>
        </w:rPr>
        <w:t>nations may still be able to mount effective-enough defenses to deny any benefits to the adversary. Taking down a cyber target is spectacularly easy and well within the capability of the proverbial “two-teenagers-in-a-basement.” But keeping a target down over time in the face of determined defenses is very hard, demanding intelligence, battle damage assessment and the ability to keep restriking targets over time. These capabilities are still largely the province of the great cyber powers, meaning it can be trivially easy to determine the likely attacker. During all of the most disruptive cyber conflicts</w:t>
      </w:r>
      <w:r w:rsidRPr="0064610C">
        <w:rPr>
          <w:rFonts w:asciiTheme="minorHAnsi" w:hAnsiTheme="minorHAnsi"/>
          <w:sz w:val="16"/>
        </w:rPr>
        <w:t xml:space="preserve"> (such as Estonia, Georgia or Stuxnet) </w:t>
      </w:r>
      <w:r w:rsidRPr="0064610C">
        <w:rPr>
          <w:rStyle w:val="StyleUnderline"/>
          <w:rFonts w:asciiTheme="minorHAnsi" w:hAnsiTheme="minorHAnsi"/>
        </w:rPr>
        <w:t>there was quick consensus on the “obvious choice” of which nation or nations were behind the assault. If any of those attacks had caused large numbers of deaths or truly strategic disruption, hiding behind Internet anonymity</w:t>
      </w:r>
      <w:r w:rsidRPr="0064610C">
        <w:rPr>
          <w:rFonts w:asciiTheme="minorHAnsi" w:hAnsiTheme="minorHAnsi"/>
          <w:sz w:val="16"/>
        </w:rPr>
        <w:t xml:space="preserve"> (“It wasn’t us and you can’t prove otherwise”) </w:t>
      </w:r>
      <w:r w:rsidRPr="0064610C">
        <w:rPr>
          <w:rStyle w:val="StyleUnderline"/>
          <w:rFonts w:asciiTheme="minorHAnsi" w:hAnsiTheme="minorHAnsi"/>
        </w:rPr>
        <w:t>would ring flat and invite a retaliatory strike.</w:t>
      </w:r>
    </w:p>
    <w:p w:rsidR="00A84BC4" w:rsidRPr="0064610C" w:rsidRDefault="00A84BC4" w:rsidP="00A84BC4">
      <w:pPr>
        <w:pStyle w:val="Heading3"/>
        <w:rPr>
          <w:rFonts w:asciiTheme="minorHAnsi" w:hAnsiTheme="minorHAnsi"/>
        </w:rPr>
      </w:pPr>
      <w:r w:rsidRPr="0064610C">
        <w:rPr>
          <w:rFonts w:asciiTheme="minorHAnsi" w:hAnsiTheme="minorHAnsi"/>
        </w:rPr>
        <w:t>2NC Link - Backdoors</w:t>
      </w:r>
    </w:p>
    <w:p w:rsidR="00A84BC4" w:rsidRPr="0064610C" w:rsidRDefault="00A84BC4" w:rsidP="00A84BC4">
      <w:pPr>
        <w:pStyle w:val="Heading4"/>
        <w:rPr>
          <w:rFonts w:asciiTheme="minorHAnsi" w:hAnsiTheme="minorHAnsi"/>
        </w:rPr>
      </w:pPr>
      <w:r w:rsidRPr="0064610C">
        <w:rPr>
          <w:rFonts w:asciiTheme="minorHAnsi" w:hAnsiTheme="minorHAnsi"/>
        </w:rPr>
        <w:t>Backdoors and surveillance are key to winning the cyber arms race</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rPr>
        <w:t>Spiegel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(Spiegel Online, Hamburg, Germany. "The Digital Arms Race: NSA Preps America for Future Battle," SPIEGEL ONLINE. 1-17-2015. http://www.spiegel.de/international/world/new-snowden-docs-indicate-scope-of-nsa-preparations-for-cyber-battle-a-1013409.html//ghs-kw)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Potential interns are also told that research into third party computers might include plans to "remotely degrade or destroy opponent computers, routers, servers and network enabled devices by attacking the hardware." Using a program called Passionatepolka, for example, they may be asked to "remotely brick network cards." </w:t>
      </w:r>
      <w:r w:rsidRPr="0064610C">
        <w:rPr>
          <w:rStyle w:val="StyleUnderline"/>
          <w:rFonts w:asciiTheme="minorHAnsi" w:hAnsiTheme="minorHAnsi"/>
        </w:rPr>
        <w:t>With programs like Berserkr they would implant "persistent backdoors"</w:t>
      </w:r>
      <w:r w:rsidRPr="0064610C">
        <w:rPr>
          <w:rFonts w:asciiTheme="minorHAnsi" w:hAnsiTheme="minorHAnsi"/>
          <w:sz w:val="16"/>
        </w:rPr>
        <w:t xml:space="preserve"> and "parasitic drivers". Using another piece of software called Barnfire, they would "erase the BIOS on a brand of servers that act as a backbone to many rival governments." An intern's tasks might also include remotely destroying the functionality of hard drives. Ultimately, the goal of the internship program was "developing an attacker's mindset." The internship listing is eight years old, but the attacker's mindset has since become a kind of doctrine for the NSA's data spies. And the intelligence service isn't just trying to achieve mass surveillance of Internet communication, either. The digital spies of the Five Eyes alliance -- comprised of the United States, Britain, Canada, Australia and New Zealand -- want more. The Birth of D Weapons According to top secret documents from the archive of </w:t>
      </w:r>
      <w:r w:rsidRPr="0064610C">
        <w:rPr>
          <w:rStyle w:val="StyleUnderline"/>
          <w:rFonts w:asciiTheme="minorHAnsi" w:hAnsiTheme="minorHAnsi"/>
        </w:rPr>
        <w:t>NSA</w:t>
      </w:r>
      <w:r w:rsidRPr="0064610C">
        <w:rPr>
          <w:rFonts w:asciiTheme="minorHAnsi" w:hAnsiTheme="minorHAnsi"/>
          <w:sz w:val="16"/>
        </w:rPr>
        <w:t xml:space="preserve"> whistleblower Edward Snowden seen exclusively by SPIEGEL, they </w:t>
      </w:r>
      <w:r w:rsidRPr="0064610C">
        <w:rPr>
          <w:rStyle w:val="StyleUnderline"/>
          <w:rFonts w:asciiTheme="minorHAnsi" w:hAnsiTheme="minorHAnsi"/>
        </w:rPr>
        <w:t xml:space="preserve">are planning for wars of the future in which the Internet will play a critical role, with the aim of being able to use the net to paralyze computer networks and, by doing so, potentially all the infrastructure they control, including power and water supplies, factories, airports or the flow of money. </w:t>
      </w:r>
      <w:r w:rsidRPr="0064610C">
        <w:rPr>
          <w:rFonts w:asciiTheme="minorHAnsi" w:hAnsiTheme="minorHAnsi"/>
          <w:sz w:val="16"/>
        </w:rPr>
        <w:t xml:space="preserve">During the 20th century, scientists developed so-called ABC weapons -- atomic, biological and chemical. It took decades before their deployment could be regulated and, at least partly, outlawed. </w:t>
      </w:r>
      <w:r w:rsidRPr="0064610C">
        <w:rPr>
          <w:rStyle w:val="StyleUnderline"/>
          <w:rFonts w:asciiTheme="minorHAnsi" w:hAnsiTheme="minorHAnsi"/>
        </w:rPr>
        <w:t xml:space="preserve">New digital weapons have now been developed for the war on the Internet. But there are almost no international conventions or supervisory authorities for these D weapons, and the only law that applies is the survival of the fittest. </w:t>
      </w:r>
      <w:r w:rsidRPr="0064610C">
        <w:rPr>
          <w:rFonts w:asciiTheme="minorHAnsi" w:hAnsiTheme="minorHAnsi"/>
          <w:sz w:val="16"/>
        </w:rPr>
        <w:t xml:space="preserve">Canadian media theorist Marshall McLuhan foresaw these developments decades ago. In 1970, he wrote, "World War III is a guerrilla information war with no division between military and civilian participation." That's precisely the reality that spies are preparing for today. The US Army, Navy, Marines and Air Force have already established their own cyber forces, but it is </w:t>
      </w:r>
      <w:r w:rsidRPr="0064610C">
        <w:rPr>
          <w:rStyle w:val="StyleUnderline"/>
          <w:rFonts w:asciiTheme="minorHAnsi" w:hAnsiTheme="minorHAnsi"/>
        </w:rPr>
        <w:t>the NSA</w:t>
      </w:r>
      <w:r w:rsidRPr="0064610C">
        <w:rPr>
          <w:rFonts w:asciiTheme="minorHAnsi" w:hAnsiTheme="minorHAnsi"/>
          <w:sz w:val="16"/>
        </w:rPr>
        <w:t xml:space="preserve">, also officially a military agency, that </w:t>
      </w:r>
      <w:r w:rsidRPr="0064610C">
        <w:rPr>
          <w:rStyle w:val="StyleUnderline"/>
          <w:rFonts w:asciiTheme="minorHAnsi" w:hAnsiTheme="minorHAnsi"/>
        </w:rPr>
        <w:t>is taking the lead</w:t>
      </w:r>
      <w:r w:rsidRPr="0064610C">
        <w:rPr>
          <w:rFonts w:asciiTheme="minorHAnsi" w:hAnsiTheme="minorHAnsi"/>
          <w:sz w:val="16"/>
        </w:rPr>
        <w:t xml:space="preserve">. It's no coincidence that the director of the NSA also serves as the head of the US Cyber Command. The country's leading data spy, Admiral Michael Rogers, is also its chief cyber warrior and his close to 40,000 employees are responsible for both digital spying and destructive network attacks. Surveillance only 'Phase 0' </w:t>
      </w:r>
      <w:r w:rsidRPr="0064610C">
        <w:rPr>
          <w:rStyle w:val="StyleUnderline"/>
          <w:rFonts w:asciiTheme="minorHAnsi" w:hAnsiTheme="minorHAnsi"/>
        </w:rPr>
        <w:t>From a military perspective, surveillance of the Internet is merely "Phase 0" in the US digital war strategy. Internal NSA documents indicate that it is the prerequisite for everything that follows. They show that the aim of the surveillance is to detect vulnerabilities in enemy systems. Once "stealthy implants" have been placed to infiltrate enemy systems, thus allowing "permanent accesses," then Phase Three has been achieved -- a phase headed by the word "dominate" in the documents. This enables them to "control/destroy critical systems &amp; networks at will through pre-positioned accesses (laid in Phase 0)." Critical infrastructure is considered by the agency to be anything that is important in keeping a society running: energy, communications and transportation. The internal documents state that the ultimate goal is "real time controlled escalation".</w:t>
      </w:r>
      <w:r w:rsidRPr="0064610C">
        <w:rPr>
          <w:rFonts w:asciiTheme="minorHAnsi" w:hAnsiTheme="minorHAnsi"/>
          <w:sz w:val="16"/>
        </w:rPr>
        <w:t xml:space="preserve"> One NSA presentation proclaims that </w:t>
      </w:r>
      <w:r w:rsidRPr="0064610C">
        <w:rPr>
          <w:rStyle w:val="StyleUnderline"/>
          <w:rFonts w:asciiTheme="minorHAnsi" w:hAnsiTheme="minorHAnsi"/>
        </w:rPr>
        <w:t>"the next major conflict will start in cyberspace." To that end, the US government is currently undertaking a massive effort to digitally arm</w:t>
      </w:r>
      <w:r w:rsidRPr="0064610C">
        <w:rPr>
          <w:rFonts w:asciiTheme="minorHAnsi" w:hAnsiTheme="minorHAnsi"/>
          <w:sz w:val="16"/>
        </w:rPr>
        <w:t xml:space="preserve"> itself for network warfare. For the 2013 secret intelligence budget, the NSA projected it would need around $1 billion in order to increase the strength of its computer network attack operations. The budget included an increase of some $32 million for "unconventional solutions" alone.</w:t>
      </w:r>
    </w:p>
    <w:p w:rsidR="00A84BC4" w:rsidRPr="0064610C" w:rsidRDefault="00A84BC4" w:rsidP="00A84BC4">
      <w:pPr>
        <w:pStyle w:val="Heading4"/>
        <w:rPr>
          <w:rFonts w:asciiTheme="minorHAnsi" w:hAnsiTheme="minorHAnsi"/>
        </w:rPr>
      </w:pPr>
      <w:r w:rsidRPr="0064610C">
        <w:rPr>
          <w:rFonts w:asciiTheme="minorHAnsi" w:hAnsiTheme="minorHAnsi"/>
        </w:rPr>
        <w:t>Back doors are key to cyber-warfare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Gellman and Nakashima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(Barton Gellman. Barton Gellman writes for the national staff. He has contributed to three Pulitzer Prizes for The Washington Post, most recently the 2014 Pulitzer Prize for Public Service. He is also a senior fellow at the Century Foundation and visiting lecturer at Princeton’s Woodrow Wilson School. After 21 years at The Post, where he served tours as legal, military, diplomatic, and Middle East correspondent, Gellman resigned in 2010 to concentrate on book and magazine writing. He returned on temporary assignment in 2013 and 2014 to anchor The Post's coverage of the NSA disclosures after receiving an archive of classified documents from Edward Snowden. Ellen Nakashima is a national security reporter for The Washington Post.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She joined the Post in 1995. "U.S. spy agencies mounted 231 offensive cyber-operations in 2011, documents show," Washington Post. 8-30-2013. https://www.washingtonpost.com/world/national-security/us-spy-agencies-mounted-231-offensive-cyber-operations-in-2011-documents-show/2013/08/30/d090a6ae-119e-11e3-b4cb-fd7ce041d814_story.html//ghs-kw)</w:t>
      </w:r>
    </w:p>
    <w:p w:rsidR="00A84BC4" w:rsidRPr="0064610C" w:rsidRDefault="00A84BC4" w:rsidP="00A84BC4">
      <w:pPr>
        <w:rPr>
          <w:rFonts w:asciiTheme="minorHAnsi" w:hAnsiTheme="minorHAnsi"/>
          <w:sz w:val="14"/>
        </w:rPr>
      </w:pPr>
      <w:r w:rsidRPr="0064610C">
        <w:rPr>
          <w:rStyle w:val="StyleUnderline"/>
          <w:rFonts w:asciiTheme="minorHAnsi" w:hAnsiTheme="minorHAnsi"/>
        </w:rPr>
        <w:t>“The policy debate has moved so that offensive options are more prominent now,”</w:t>
      </w:r>
      <w:r w:rsidRPr="0064610C">
        <w:rPr>
          <w:rFonts w:asciiTheme="minorHAnsi" w:hAnsiTheme="minorHAnsi"/>
          <w:sz w:val="14"/>
        </w:rPr>
        <w:t xml:space="preserve"> said former deputy defense secretary William J. Lynn III, who has not seen the budget document and was speaking generally. “I think there’s more of a case made now that offensive cyberoptions can be an important element in deterring certain adversaries.” </w:t>
      </w:r>
      <w:r w:rsidRPr="0064610C">
        <w:rPr>
          <w:rStyle w:val="StyleUnderline"/>
          <w:rFonts w:asciiTheme="minorHAnsi" w:hAnsiTheme="minorHAnsi"/>
        </w:rPr>
        <w:t>Of the 231 offensive operations conducted in 2011,</w:t>
      </w:r>
      <w:r w:rsidRPr="0064610C">
        <w:rPr>
          <w:rFonts w:asciiTheme="minorHAnsi" w:hAnsiTheme="minorHAnsi"/>
          <w:sz w:val="14"/>
        </w:rPr>
        <w:t xml:space="preserve"> the budget said, </w:t>
      </w:r>
      <w:r w:rsidRPr="0064610C">
        <w:rPr>
          <w:rStyle w:val="StyleUnderline"/>
          <w:rFonts w:asciiTheme="minorHAnsi" w:hAnsiTheme="minorHAnsi"/>
        </w:rPr>
        <w:t>nearly three-quarters were against top-priority targets, which</w:t>
      </w:r>
      <w:r w:rsidRPr="0064610C">
        <w:rPr>
          <w:rFonts w:asciiTheme="minorHAnsi" w:hAnsiTheme="minorHAnsi"/>
          <w:sz w:val="14"/>
        </w:rPr>
        <w:t xml:space="preserve"> former officials say </w:t>
      </w:r>
      <w:r w:rsidRPr="0064610C">
        <w:rPr>
          <w:rStyle w:val="StyleUnderline"/>
          <w:rFonts w:asciiTheme="minorHAnsi" w:hAnsiTheme="minorHAnsi"/>
        </w:rPr>
        <w:t>includes adversaries such as Iran, Russia, China and North Korea and activities such as nuclear proliferation.</w:t>
      </w:r>
      <w:r w:rsidRPr="0064610C">
        <w:rPr>
          <w:rFonts w:asciiTheme="minorHAnsi" w:hAnsiTheme="minorHAnsi"/>
          <w:sz w:val="14"/>
        </w:rPr>
        <w:t xml:space="preserve"> The document provided few other details about the operations. Stuxnet, a computer worm reportedly developed by the United States and Israel that destroyed Iranian nuclear centrifuges in attacks in 2009 and 2010, is often cited as the most dramatic use of a cyberweapon. Experts said no other known cyberattacks carried out by the United States match the physical damage inflicted in that case. U.S. agencies define offensive cyber-operations as activities intended “to manipulate, disrupt, deny, degrade, or destroy information resident in computers or computer networks, or the computers and networks themselves,” according to a presidential directive issued in October 2012. Most offensive operations have immediate effects only on data or the proper functioning of an adversary’s machine: slowing its network connection, filling its screen with static or scrambling the results of basic calculations. Any of those could have powerful effects if they caused an adversary to botch the timing of an attack, lose control of a computer or miscalculate locations. U.S. intelligence services are making routine use around the world of government-built malware that differs little in function from the “advanced persistent threats” that U.S. officials attribute to China. The principal difference, U.S. officials told The Post, is that China steals U.S. corporate secrets for financial gain. “The Department of Defense does engage” in computer network exploitation, according to an e-mailed statement from an NSA spokesman, whose agency is part of the Defense Department. “The department does ***not*** engage in economic espionage in any domain, including cyber.” ‘Millions of implants’ </w:t>
      </w:r>
      <w:r w:rsidRPr="0064610C">
        <w:rPr>
          <w:rStyle w:val="StyleUnderline"/>
          <w:rFonts w:asciiTheme="minorHAnsi" w:hAnsiTheme="minorHAnsi"/>
        </w:rPr>
        <w:t xml:space="preserve">The administration’s cyber-operations sometimes involve what one budget document calls “field operations” abroad, commonly with the help of CIA operatives or clandestine military forces, “to physically place hardware implants or software modifications.” </w:t>
      </w:r>
      <w:r w:rsidRPr="0064610C">
        <w:rPr>
          <w:rFonts w:asciiTheme="minorHAnsi" w:hAnsiTheme="minorHAnsi"/>
          <w:sz w:val="14"/>
        </w:rPr>
        <w:t xml:space="preserve">Much more often, an implant is coded entirely in software by an NSA group called </w:t>
      </w:r>
      <w:r w:rsidRPr="0064610C">
        <w:rPr>
          <w:rStyle w:val="StyleUnderline"/>
          <w:rFonts w:asciiTheme="minorHAnsi" w:hAnsiTheme="minorHAnsi"/>
        </w:rPr>
        <w:t>Tailored Access Operations (TAO).</w:t>
      </w:r>
      <w:r w:rsidRPr="0064610C">
        <w:rPr>
          <w:rFonts w:asciiTheme="minorHAnsi" w:hAnsiTheme="minorHAnsi"/>
          <w:sz w:val="14"/>
        </w:rPr>
        <w:t xml:space="preserve"> As its name suggests, TAO </w:t>
      </w:r>
      <w:r w:rsidRPr="0064610C">
        <w:rPr>
          <w:rStyle w:val="StyleUnderline"/>
          <w:rFonts w:asciiTheme="minorHAnsi" w:hAnsiTheme="minorHAnsi"/>
        </w:rPr>
        <w:t>builds attack tools that are custom-fitted to their targets.</w:t>
      </w:r>
      <w:r w:rsidRPr="0064610C">
        <w:rPr>
          <w:rFonts w:asciiTheme="minorHAnsi" w:hAnsiTheme="minorHAnsi"/>
          <w:sz w:val="14"/>
        </w:rPr>
        <w:t xml:space="preserve"> </w:t>
      </w:r>
      <w:r w:rsidRPr="0064610C">
        <w:rPr>
          <w:rStyle w:val="StyleUnderline"/>
          <w:rFonts w:asciiTheme="minorHAnsi" w:hAnsiTheme="minorHAnsi"/>
        </w:rPr>
        <w:t>The NSA unit’s software engineers would rather tap into networks than individual computers because there are usually many devices on each network. Tailored Access Operations has software templates to break into common brands and models of “routers, switches and firewalls from multiple product vendor lines,”</w:t>
      </w:r>
      <w:r w:rsidRPr="0064610C">
        <w:rPr>
          <w:rFonts w:asciiTheme="minorHAnsi" w:hAnsiTheme="minorHAnsi"/>
          <w:sz w:val="14"/>
        </w:rPr>
        <w:t xml:space="preserve"> according to one document describing its work. </w:t>
      </w:r>
      <w:r w:rsidRPr="0064610C">
        <w:rPr>
          <w:rStyle w:val="StyleUnderline"/>
          <w:rFonts w:asciiTheme="minorHAnsi" w:hAnsiTheme="minorHAnsi"/>
        </w:rPr>
        <w:t>The implants that TAO creates are intended to persist through software and equipment upgrades, to copy stored data, “harvest” communications and tunnel into other connected networks.</w:t>
      </w:r>
      <w:r w:rsidRPr="0064610C">
        <w:rPr>
          <w:rFonts w:asciiTheme="minorHAnsi" w:hAnsiTheme="minorHAnsi"/>
          <w:sz w:val="14"/>
        </w:rPr>
        <w:t xml:space="preserve"> This year TAO is working on implants that “can identify select voice conversations of interest within a target network and exfiltrate select cuts,” or excerpts, according to one budget document. </w:t>
      </w:r>
      <w:r w:rsidRPr="0064610C">
        <w:rPr>
          <w:rStyle w:val="Emphasis"/>
          <w:rFonts w:asciiTheme="minorHAnsi" w:hAnsiTheme="minorHAnsi"/>
        </w:rPr>
        <w:t>In some cases, a single compromised device opens the door to hundreds or thousands of others.</w:t>
      </w:r>
      <w:r w:rsidRPr="0064610C">
        <w:rPr>
          <w:rFonts w:asciiTheme="minorHAnsi" w:hAnsiTheme="minorHAnsi"/>
          <w:sz w:val="14"/>
        </w:rPr>
        <w:t xml:space="preserve"> Sometimes </w:t>
      </w:r>
      <w:r w:rsidRPr="0064610C">
        <w:rPr>
          <w:rStyle w:val="Emphasis"/>
          <w:rFonts w:asciiTheme="minorHAnsi" w:hAnsiTheme="minorHAnsi"/>
        </w:rPr>
        <w:t>an implant’s purpose is to create a back door for future access. “You pry open the window somewhere and leave it so when you come back the owner doesn’t know it’s unlocked, but you can get back in when you want to,”</w:t>
      </w:r>
      <w:r w:rsidRPr="0064610C">
        <w:rPr>
          <w:rFonts w:asciiTheme="minorHAnsi" w:hAnsiTheme="minorHAnsi"/>
          <w:sz w:val="14"/>
        </w:rPr>
        <w:t xml:space="preserve"> said one intelligence official, who was speaking generally about the topic and was not privy to the budget. The official spoke on the condition of anonymity to discuss sensitive technology. Under U.S. cyberdoctrine, </w:t>
      </w:r>
      <w:r w:rsidRPr="0064610C">
        <w:rPr>
          <w:rStyle w:val="Emphasis"/>
          <w:rFonts w:asciiTheme="minorHAnsi" w:hAnsiTheme="minorHAnsi"/>
        </w:rPr>
        <w:t>these operations are</w:t>
      </w:r>
      <w:r w:rsidRPr="0064610C">
        <w:rPr>
          <w:rFonts w:asciiTheme="minorHAnsi" w:hAnsiTheme="minorHAnsi"/>
          <w:sz w:val="14"/>
        </w:rPr>
        <w:t xml:space="preserve"> known as “exploitation,” not “attack,” but they are </w:t>
      </w:r>
      <w:r w:rsidRPr="0064610C">
        <w:rPr>
          <w:rStyle w:val="Emphasis"/>
          <w:rFonts w:asciiTheme="minorHAnsi" w:hAnsiTheme="minorHAnsi"/>
        </w:rPr>
        <w:t>essential</w:t>
      </w:r>
      <w:r w:rsidRPr="0064610C">
        <w:rPr>
          <w:rFonts w:asciiTheme="minorHAnsi" w:hAnsiTheme="minorHAnsi"/>
          <w:sz w:val="14"/>
        </w:rPr>
        <w:t xml:space="preserve"> precursors both </w:t>
      </w:r>
      <w:r w:rsidRPr="0064610C">
        <w:rPr>
          <w:rStyle w:val="Emphasis"/>
          <w:rFonts w:asciiTheme="minorHAnsi" w:hAnsiTheme="minorHAnsi"/>
        </w:rPr>
        <w:t xml:space="preserve">to attack and defense. </w:t>
      </w:r>
      <w:r w:rsidRPr="0064610C">
        <w:rPr>
          <w:rStyle w:val="StyleUnderline"/>
          <w:rFonts w:asciiTheme="minorHAnsi" w:hAnsiTheme="minorHAnsi"/>
        </w:rPr>
        <w:t>By the end of this year, GENIE is projected to control at least 85,000 implants in strategically chosen machines around the world.</w:t>
      </w:r>
      <w:r w:rsidRPr="0064610C">
        <w:rPr>
          <w:rFonts w:asciiTheme="minorHAnsi" w:hAnsiTheme="minorHAnsi"/>
          <w:sz w:val="14"/>
        </w:rPr>
        <w:t xml:space="preserve"> That is quadruple the number — 21,252 — available in 2008, according to the U.S. intelligence budget. The NSA appears to be planning a rapid expansion of those numbers, which were limited until recently by the need for human operators to take remote control of compromised machines. Even with a staff of 1,870 people, GENIE made full use of only 8,448 of the 68,975 machines with active implants in 2011. </w:t>
      </w:r>
      <w:r w:rsidRPr="0064610C">
        <w:rPr>
          <w:rStyle w:val="StyleUnderline"/>
          <w:rFonts w:asciiTheme="minorHAnsi" w:hAnsiTheme="minorHAnsi"/>
        </w:rPr>
        <w:t xml:space="preserve">For GENIE’s next phase, according to an authoritative reference document, the NSA has brought online an automated system, code-named TURBINE, that is capable of managing “potentially millions of implants” for intelligence gathering “and active attack.” </w:t>
      </w:r>
      <w:r w:rsidRPr="0064610C">
        <w:rPr>
          <w:rFonts w:asciiTheme="minorHAnsi" w:hAnsiTheme="minorHAnsi"/>
          <w:sz w:val="14"/>
        </w:rPr>
        <w:t xml:space="preserve">‘The ROC’ When it comes time to fight the cyberwar against the best of the NSA’s global competitors, the TAO calls in its elite operators, who work at the agency’s Fort Meade headquarters and in regional operations centers in Georgia, Texas, Colorado and Hawaii. The NSA’s organizational chart has the main office as S321. Nearly everyone calls it “the ROC,” pronounced “rock”: the Remote Operations Center. “To the NSA as a whole, the ROC is where the hackers live,” said a former operator from another section who has worked closely with the exploitation teams. “It’s basically the one-stop shop for any kind of active operation that’s not defensive.” Once the hackers find a hole in an adversary’s defense, </w:t>
      </w:r>
      <w:r w:rsidRPr="0064610C">
        <w:rPr>
          <w:rStyle w:val="StyleUnderline"/>
          <w:rFonts w:asciiTheme="minorHAnsi" w:hAnsiTheme="minorHAnsi"/>
        </w:rPr>
        <w:t>“[t]argeted systems are compromised electronically, typically providing access to system functions as well as data. System logs and processes are modified to cloak the intrusion, facilitate future access, and accomplish other operational goals,”</w:t>
      </w:r>
      <w:r w:rsidRPr="0064610C">
        <w:rPr>
          <w:rFonts w:asciiTheme="minorHAnsi" w:hAnsiTheme="minorHAnsi"/>
          <w:sz w:val="14"/>
        </w:rPr>
        <w:t xml:space="preserve"> according to a 570-page budget blueprint for what the government calls its Consolidated Cryptologic Program, which includes the NSA. Teams from the FBI, the CIA and U.S. Cyber Command work alongside the ROC, with overlapping missions and legal authorities. So do the operators from the NSA’s National Threat Operations Center, whose mission is focused primarily on cyber­defense. That was Snowden’s job as a Booz Allen Hamilton contractor, and it required him to learn the NSA’s best hacking techniques. According to one key document, </w:t>
      </w:r>
      <w:r w:rsidRPr="0064610C">
        <w:rPr>
          <w:rStyle w:val="StyleUnderline"/>
          <w:rFonts w:asciiTheme="minorHAnsi" w:hAnsiTheme="minorHAnsi"/>
        </w:rPr>
        <w:t xml:space="preserve">the ROC teams give Cyber Command “specific target related technical and operational material (identification/recognition), tools and techniques that allow the employment of U.S. national and tactical specific computer network attack mechanisms.” </w:t>
      </w:r>
      <w:r w:rsidRPr="0064610C">
        <w:rPr>
          <w:rFonts w:asciiTheme="minorHAnsi" w:hAnsiTheme="minorHAnsi"/>
          <w:sz w:val="14"/>
        </w:rPr>
        <w:t xml:space="preserve">The intelligence community’s </w:t>
      </w:r>
      <w:r w:rsidRPr="0064610C">
        <w:rPr>
          <w:rStyle w:val="StyleUnderline"/>
          <w:rFonts w:asciiTheme="minorHAnsi" w:hAnsiTheme="minorHAnsi"/>
        </w:rPr>
        <w:t>cybermissions include defense of military and other classified computer networks against foreign attack</w:t>
      </w:r>
      <w:r w:rsidRPr="0064610C">
        <w:rPr>
          <w:rFonts w:asciiTheme="minorHAnsi" w:hAnsiTheme="minorHAnsi"/>
          <w:sz w:val="14"/>
        </w:rPr>
        <w:t xml:space="preserve">, a task that absorbs roughly one-third of a total cyber operations budget of $1.02 billion in fiscal 2013, according to the Cryptologic Program budget. The ROC’s breaking-and-entering mission, supported by the GENIE infrastructure, spends nearly twice as much: $651.7 million. </w:t>
      </w:r>
      <w:r w:rsidRPr="0064610C">
        <w:rPr>
          <w:rStyle w:val="StyleUnderline"/>
          <w:rFonts w:asciiTheme="minorHAnsi" w:hAnsiTheme="minorHAnsi"/>
        </w:rPr>
        <w:t xml:space="preserve">Most GENIE operations aim for “exploitation” of foreign systems, a term defined in the intelligence budget summary as “surreptitious virtual or physical access to create and sustain a presence inside targeted systems or facilities.” The document adds: “System logs and processes are modified to cloak the intrusion, facilitate future access, and accomplish other operational goals.” </w:t>
      </w:r>
      <w:r w:rsidRPr="0064610C">
        <w:rPr>
          <w:rFonts w:asciiTheme="minorHAnsi" w:hAnsiTheme="minorHAnsi"/>
          <w:sz w:val="14"/>
        </w:rPr>
        <w:t>The NSA designs most of its own implants, but it devoted $25.1 million this year to “additional covert purchases of software vulnerabilities” from private malware vendors, a growing gray-market industry based largely in Europe.</w:t>
      </w:r>
    </w:p>
    <w:p w:rsidR="00A84BC4" w:rsidRPr="0064610C" w:rsidRDefault="00A84BC4" w:rsidP="00A84BC4">
      <w:pPr>
        <w:pStyle w:val="Heading3"/>
        <w:rPr>
          <w:rFonts w:asciiTheme="minorHAnsi" w:hAnsiTheme="minorHAnsi"/>
        </w:rPr>
      </w:pPr>
      <w:r w:rsidRPr="0064610C">
        <w:rPr>
          <w:rFonts w:asciiTheme="minorHAnsi" w:hAnsiTheme="minorHAnsi"/>
        </w:rPr>
        <w:t>2NC Link – Exports</w:t>
      </w:r>
    </w:p>
    <w:p w:rsidR="00A84BC4" w:rsidRPr="0064610C" w:rsidRDefault="00A84BC4" w:rsidP="00A84BC4">
      <w:pPr>
        <w:pStyle w:val="Heading4"/>
        <w:rPr>
          <w:rFonts w:asciiTheme="minorHAnsi" w:hAnsiTheme="minorHAnsi"/>
        </w:rPr>
      </w:pPr>
      <w:r w:rsidRPr="0064610C">
        <w:rPr>
          <w:rFonts w:asciiTheme="minorHAnsi" w:hAnsiTheme="minorHAnsi"/>
        </w:rPr>
        <w:t>Backdoors are inserted in US products and exported globally—Schneier indicates backdoors in networks is key to cyber-operations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Greenwald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(Glenn Greenwald. Glenn Greenwald is an ex-constitutional lawyer and a contributor for the Guardian, NYT, LAT, and The Intercept. He received his BA from George Washington University and a JD from NYU. "Glenn Greenwald: how the NSA tampers with US-made internet routers," Guardian. 5-12-2014. http://www.theguardian.com/books/2014/may/12/glenn-greenwald-nsa-tampers-us-internet-routers-snowden//ghs-kw)</w:t>
      </w:r>
    </w:p>
    <w:p w:rsidR="00A84BC4" w:rsidRPr="0064610C" w:rsidRDefault="00A84BC4" w:rsidP="00A84BC4">
      <w:pPr>
        <w:rPr>
          <w:rFonts w:asciiTheme="minorHAnsi" w:hAnsiTheme="minorHAnsi"/>
        </w:rPr>
      </w:pPr>
      <w:r w:rsidRPr="0064610C">
        <w:rPr>
          <w:rFonts w:asciiTheme="minorHAnsi" w:hAnsiTheme="minorHAnsi"/>
          <w:sz w:val="16"/>
        </w:rPr>
        <w:t xml:space="preserve">But while American companies were being warned away from supposedly untrustworthy Chinese routers, foreign organisations would have been well advised to beware of American-made ones. A June 2010 report from the head of the NSA's Access and Target Development department is shockingly explicit. </w:t>
      </w:r>
      <w:r w:rsidRPr="0064610C">
        <w:rPr>
          <w:rStyle w:val="Emphasis"/>
          <w:rFonts w:asciiTheme="minorHAnsi" w:hAnsiTheme="minorHAnsi"/>
        </w:rPr>
        <w:t>The NSA routinely receives – or intercepts – routers, servers and other computer network devices being exported from the US before they are delivered to the international customers</w:t>
      </w:r>
      <w:r w:rsidRPr="0064610C">
        <w:rPr>
          <w:rStyle w:val="StyleUnderline"/>
          <w:rFonts w:asciiTheme="minorHAnsi" w:hAnsiTheme="minorHAnsi"/>
        </w:rPr>
        <w:t>. The agency then implants backdoor surveillance tools, repackages the devices with a factory seal and sends them on</w:t>
      </w:r>
      <w:r w:rsidRPr="0064610C">
        <w:rPr>
          <w:rStyle w:val="Emphasis"/>
          <w:rFonts w:asciiTheme="minorHAnsi" w:hAnsiTheme="minorHAnsi"/>
        </w:rPr>
        <w:t>. The NSA thus gains access to entire networks and all their users.</w:t>
      </w:r>
      <w:r w:rsidRPr="0064610C">
        <w:rPr>
          <w:rFonts w:asciiTheme="minorHAnsi" w:hAnsiTheme="minorHAnsi"/>
          <w:sz w:val="16"/>
        </w:rPr>
        <w:t xml:space="preserve"> The document gleefully observes that </w:t>
      </w:r>
      <w:r w:rsidRPr="0064610C">
        <w:rPr>
          <w:rStyle w:val="StyleUnderline"/>
          <w:rFonts w:asciiTheme="minorHAnsi" w:hAnsiTheme="minorHAnsi"/>
        </w:rPr>
        <w:t>some "SIGINT tradecraft … is very hands-on (literally!)". Eventually, the implanted device connects back to the NSA.</w:t>
      </w:r>
      <w:r w:rsidRPr="0064610C">
        <w:rPr>
          <w:rFonts w:asciiTheme="minorHAnsi" w:hAnsiTheme="minorHAnsi"/>
          <w:sz w:val="16"/>
        </w:rPr>
        <w:t xml:space="preserve"> The report continues: </w:t>
      </w:r>
      <w:r w:rsidRPr="0064610C">
        <w:rPr>
          <w:rStyle w:val="StyleUnderline"/>
          <w:rFonts w:asciiTheme="minorHAnsi" w:hAnsiTheme="minorHAnsi"/>
        </w:rPr>
        <w:t xml:space="preserve">"In one recent case, after several months a beacon implanted through supply-chain interdiction called back to the NSA covert infrastructure. This call back provided us access to further exploit the device and survey the network." </w:t>
      </w:r>
      <w:r w:rsidRPr="0064610C">
        <w:rPr>
          <w:rFonts w:asciiTheme="minorHAnsi" w:hAnsiTheme="minorHAnsi"/>
          <w:sz w:val="16"/>
        </w:rPr>
        <w:t xml:space="preserve">It is quite possible that Chinese firms are implanting surveillance mechanisms in their network devices. But the US is certainly doing the same. </w:t>
      </w:r>
    </w:p>
    <w:p w:rsidR="00A84BC4" w:rsidRPr="0064610C" w:rsidRDefault="00A84BC4" w:rsidP="00A84BC4">
      <w:pPr>
        <w:pStyle w:val="Heading4"/>
        <w:rPr>
          <w:rFonts w:asciiTheme="minorHAnsi" w:hAnsiTheme="minorHAnsi"/>
        </w:rPr>
      </w:pPr>
      <w:r w:rsidRPr="0064610C">
        <w:rPr>
          <w:rFonts w:asciiTheme="minorHAnsi" w:hAnsiTheme="minorHAnsi"/>
        </w:rPr>
        <w:t>Routers are key—gives us access to thousands of connected devices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Gellman and Nakashima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(Barton Gellman. Barton Gellman writes for the national staff. He has contributed to three Pulitzer Prizes for The Washington Post, most recently the 2014 Pulitzer Prize for Public Service. He is also a senior fellow at the Century Foundation and visiting lecturer at Princeton’s Woodrow Wilson School. After 21 years at The Post, where he served tours as legal, military, diplomatic, and Middle East correspondent, Gellman resigned in 2010 to concentrate on book and magazine writing. He returned on temporary assignment in 2013 and 2014 to anchor The Post's coverage of the NSA disclosures after receiving an archive of classified documents from Edward Snowden. Ellen Nakashima is a national security reporter for The Washington Post.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She joined the Post in 1995. "U.S. spy agencies mounted 231 offensive cyber-operations in 2011, documents show," Washington Post. 8-30-2013. https://www.washingtonpost.com/world/national-security/us-spy-agencies-mounted-231-offensive-cyber-operations-in-2011-documents-show/2013/08/30/d090a6ae-119e-11e3-b4cb-fd7ce041d814_story.html//ghs-kw)</w:t>
      </w:r>
    </w:p>
    <w:p w:rsidR="00A84BC4" w:rsidRPr="0064610C" w:rsidRDefault="00A84BC4" w:rsidP="00A84BC4">
      <w:pPr>
        <w:rPr>
          <w:rFonts w:asciiTheme="minorHAnsi" w:hAnsiTheme="minorHAnsi"/>
          <w:sz w:val="14"/>
        </w:rPr>
      </w:pPr>
      <w:r w:rsidRPr="0064610C">
        <w:rPr>
          <w:rStyle w:val="StyleUnderline"/>
          <w:rFonts w:asciiTheme="minorHAnsi" w:hAnsiTheme="minorHAnsi"/>
        </w:rPr>
        <w:t>“The policy debate has moved so that offensive options are more prominent now,”</w:t>
      </w:r>
      <w:r w:rsidRPr="0064610C">
        <w:rPr>
          <w:rFonts w:asciiTheme="minorHAnsi" w:hAnsiTheme="minorHAnsi"/>
          <w:sz w:val="14"/>
        </w:rPr>
        <w:t xml:space="preserve"> said former deputy defense secretary William J. Lynn III, who has not seen the budget document and was speaking generally. “I think there’s more of a case made now that offensive cyberoptions can be an important element in deterring certain adversaries.” </w:t>
      </w:r>
      <w:r w:rsidRPr="0064610C">
        <w:rPr>
          <w:rStyle w:val="StyleUnderline"/>
          <w:rFonts w:asciiTheme="minorHAnsi" w:hAnsiTheme="minorHAnsi"/>
        </w:rPr>
        <w:t>Of the 231 offensive operations conducted in 2011,</w:t>
      </w:r>
      <w:r w:rsidRPr="0064610C">
        <w:rPr>
          <w:rFonts w:asciiTheme="minorHAnsi" w:hAnsiTheme="minorHAnsi"/>
          <w:sz w:val="14"/>
        </w:rPr>
        <w:t xml:space="preserve"> the budget said, </w:t>
      </w:r>
      <w:r w:rsidRPr="0064610C">
        <w:rPr>
          <w:rStyle w:val="StyleUnderline"/>
          <w:rFonts w:asciiTheme="minorHAnsi" w:hAnsiTheme="minorHAnsi"/>
        </w:rPr>
        <w:t>nearly three-quarters were against top-priority targets, which</w:t>
      </w:r>
      <w:r w:rsidRPr="0064610C">
        <w:rPr>
          <w:rFonts w:asciiTheme="minorHAnsi" w:hAnsiTheme="minorHAnsi"/>
          <w:sz w:val="14"/>
        </w:rPr>
        <w:t xml:space="preserve"> former officials say </w:t>
      </w:r>
      <w:r w:rsidRPr="0064610C">
        <w:rPr>
          <w:rStyle w:val="StyleUnderline"/>
          <w:rFonts w:asciiTheme="minorHAnsi" w:hAnsiTheme="minorHAnsi"/>
        </w:rPr>
        <w:t>includes adversaries such as Iran, Russia, China and North Korea and activities such as nuclear proliferation.</w:t>
      </w:r>
      <w:r w:rsidRPr="0064610C">
        <w:rPr>
          <w:rFonts w:asciiTheme="minorHAnsi" w:hAnsiTheme="minorHAnsi"/>
          <w:sz w:val="14"/>
        </w:rPr>
        <w:t xml:space="preserve"> The document provided few other details about the operations. Stuxnet, a computer worm reportedly developed by the United States and Israel that destroyed Iranian nuclear centrifuges in attacks in 2009 and 2010, is often cited as the most dramatic use of a cyberweapon. Experts said no other known cyberattacks carried out by the United States match the physical damage inflicted in that case. U.S. agencies define offensive cyber-operations as activities intended “to manipulate, disrupt, deny, degrade, or destroy information resident in computers or computer networks, or the computers and networks themselves,” according to a presidential directive issued in October 2012. Most offensive operations have immediate effects only on data or the proper functioning of an adversary’s machine: slowing its network connection, filling its screen with static or scrambling the results of basic calculations. Any of those could have powerful effects if they caused an adversary to botch the timing of an attack, lose control of a computer or miscalculate locations. U.S. intelligence services are making routine use around the world of government-built malware that differs little in function from the “advanced persistent threats” that U.S. officials attribute to China. The principal difference, U.S. officials told The Post, is that China steals U.S. corporate secrets for financial gain. “The Department of Defense does engage” in computer network exploitation, according to an e-mailed statement from an NSA spokesman, whose agency is part of the Defense Department. “The department does ***not*** engage in economic espionage in any domain, including cyber.” ‘Millions of implants’ </w:t>
      </w:r>
      <w:r w:rsidRPr="0064610C">
        <w:rPr>
          <w:rStyle w:val="StyleUnderline"/>
          <w:rFonts w:asciiTheme="minorHAnsi" w:hAnsiTheme="minorHAnsi"/>
        </w:rPr>
        <w:t xml:space="preserve">The administration’s cyber-operations sometimes involve what one budget document calls “field operations” abroad, commonly with the help of CIA operatives or clandestine military forces, “to physically place hardware implants or software modifications.” </w:t>
      </w:r>
      <w:r w:rsidRPr="0064610C">
        <w:rPr>
          <w:rFonts w:asciiTheme="minorHAnsi" w:hAnsiTheme="minorHAnsi"/>
          <w:sz w:val="14"/>
        </w:rPr>
        <w:t xml:space="preserve">Much more often, an implant is coded entirely in software by an NSA group called </w:t>
      </w:r>
      <w:r w:rsidRPr="0064610C">
        <w:rPr>
          <w:rStyle w:val="StyleUnderline"/>
          <w:rFonts w:asciiTheme="minorHAnsi" w:hAnsiTheme="minorHAnsi"/>
        </w:rPr>
        <w:t>Tailored Access Operations (TAO).</w:t>
      </w:r>
      <w:r w:rsidRPr="0064610C">
        <w:rPr>
          <w:rFonts w:asciiTheme="minorHAnsi" w:hAnsiTheme="minorHAnsi"/>
          <w:sz w:val="14"/>
        </w:rPr>
        <w:t xml:space="preserve"> As its name suggests, TAO </w:t>
      </w:r>
      <w:r w:rsidRPr="0064610C">
        <w:rPr>
          <w:rStyle w:val="StyleUnderline"/>
          <w:rFonts w:asciiTheme="minorHAnsi" w:hAnsiTheme="minorHAnsi"/>
        </w:rPr>
        <w:t>builds attack tools that are custom-fitted to their targets.</w:t>
      </w:r>
      <w:r w:rsidRPr="0064610C">
        <w:rPr>
          <w:rFonts w:asciiTheme="minorHAnsi" w:hAnsiTheme="minorHAnsi"/>
          <w:sz w:val="14"/>
        </w:rPr>
        <w:t xml:space="preserve"> </w:t>
      </w:r>
      <w:r w:rsidRPr="0064610C">
        <w:rPr>
          <w:rStyle w:val="StyleUnderline"/>
          <w:rFonts w:asciiTheme="minorHAnsi" w:hAnsiTheme="minorHAnsi"/>
        </w:rPr>
        <w:t>The NSA unit’s software engineers would rather tap into networks than individual computers because there are usually many devices on each network. Tailored Access Operations has software templates to break into common brands and models of “routers, switches and firewalls from multiple product vendor lines,”</w:t>
      </w:r>
      <w:r w:rsidRPr="0064610C">
        <w:rPr>
          <w:rFonts w:asciiTheme="minorHAnsi" w:hAnsiTheme="minorHAnsi"/>
          <w:sz w:val="14"/>
        </w:rPr>
        <w:t xml:space="preserve"> according to one document describing its work. </w:t>
      </w:r>
      <w:r w:rsidRPr="0064610C">
        <w:rPr>
          <w:rStyle w:val="StyleUnderline"/>
          <w:rFonts w:asciiTheme="minorHAnsi" w:hAnsiTheme="minorHAnsi"/>
        </w:rPr>
        <w:t>The implants that TAO creates are intended to persist through software and equipment upgrades, to copy stored data, “harvest” communications and tunnel into other connected networks.</w:t>
      </w:r>
      <w:r w:rsidRPr="0064610C">
        <w:rPr>
          <w:rFonts w:asciiTheme="minorHAnsi" w:hAnsiTheme="minorHAnsi"/>
          <w:sz w:val="14"/>
        </w:rPr>
        <w:t xml:space="preserve"> This year TAO is working on implants that “can identify select voice conversations of interest within a target network and exfiltrate select cuts,” or excerpts, according to one budget document. </w:t>
      </w:r>
      <w:r w:rsidRPr="0064610C">
        <w:rPr>
          <w:rStyle w:val="Emphasis"/>
          <w:rFonts w:asciiTheme="minorHAnsi" w:hAnsiTheme="minorHAnsi"/>
        </w:rPr>
        <w:t>In some cases, a single compromised device opens the door to hundreds or thousands of others.</w:t>
      </w:r>
      <w:r w:rsidRPr="0064610C">
        <w:rPr>
          <w:rFonts w:asciiTheme="minorHAnsi" w:hAnsiTheme="minorHAnsi"/>
          <w:sz w:val="14"/>
        </w:rPr>
        <w:t xml:space="preserve"> Sometimes </w:t>
      </w:r>
      <w:r w:rsidRPr="0064610C">
        <w:rPr>
          <w:rStyle w:val="Emphasis"/>
          <w:rFonts w:asciiTheme="minorHAnsi" w:hAnsiTheme="minorHAnsi"/>
        </w:rPr>
        <w:t>an implant’s purpose is to create a back door for future access. “You pry open the window somewhere and leave it so when you come back the owner doesn’t know it’s unlocked, but you can get back in when you want to,”</w:t>
      </w:r>
      <w:r w:rsidRPr="0064610C">
        <w:rPr>
          <w:rFonts w:asciiTheme="minorHAnsi" w:hAnsiTheme="minorHAnsi"/>
          <w:sz w:val="14"/>
        </w:rPr>
        <w:t xml:space="preserve"> said one intelligence official, who was speaking generally about the topic and was not privy to the budget. The official spoke on the condition of anonymity to discuss sensitive technology. Under U.S. cyberdoctrine, </w:t>
      </w:r>
      <w:r w:rsidRPr="0064610C">
        <w:rPr>
          <w:rStyle w:val="Emphasis"/>
          <w:rFonts w:asciiTheme="minorHAnsi" w:hAnsiTheme="minorHAnsi"/>
        </w:rPr>
        <w:t>these operations are</w:t>
      </w:r>
      <w:r w:rsidRPr="0064610C">
        <w:rPr>
          <w:rFonts w:asciiTheme="minorHAnsi" w:hAnsiTheme="minorHAnsi"/>
          <w:sz w:val="14"/>
        </w:rPr>
        <w:t xml:space="preserve"> known as “exploitation,” not “attack,” but they are </w:t>
      </w:r>
      <w:r w:rsidRPr="0064610C">
        <w:rPr>
          <w:rStyle w:val="Emphasis"/>
          <w:rFonts w:asciiTheme="minorHAnsi" w:hAnsiTheme="minorHAnsi"/>
        </w:rPr>
        <w:t>essential</w:t>
      </w:r>
      <w:r w:rsidRPr="0064610C">
        <w:rPr>
          <w:rFonts w:asciiTheme="minorHAnsi" w:hAnsiTheme="minorHAnsi"/>
          <w:sz w:val="14"/>
        </w:rPr>
        <w:t xml:space="preserve"> precursors both </w:t>
      </w:r>
      <w:r w:rsidRPr="0064610C">
        <w:rPr>
          <w:rStyle w:val="Emphasis"/>
          <w:rFonts w:asciiTheme="minorHAnsi" w:hAnsiTheme="minorHAnsi"/>
        </w:rPr>
        <w:t xml:space="preserve">to attack and defense. </w:t>
      </w:r>
      <w:r w:rsidRPr="0064610C">
        <w:rPr>
          <w:rStyle w:val="StyleUnderline"/>
          <w:rFonts w:asciiTheme="minorHAnsi" w:hAnsiTheme="minorHAnsi"/>
        </w:rPr>
        <w:t>By the end of this year, GENIE is projected to control at least 85,000 implants in strategically chosen machines around the world.</w:t>
      </w:r>
      <w:r w:rsidRPr="0064610C">
        <w:rPr>
          <w:rFonts w:asciiTheme="minorHAnsi" w:hAnsiTheme="minorHAnsi"/>
          <w:sz w:val="14"/>
        </w:rPr>
        <w:t xml:space="preserve"> That is quadruple the number — 21,252 — available in 2008, according to the U.S. intelligence budget. The NSA appears to be planning a rapid expansion of those numbers, which were limited until recently by the need for human operators to take remote control of compromised machines. Even with a staff of 1,870 people, GENIE made full use of only 8,448 of the 68,975 machines with active implants in 2011. </w:t>
      </w:r>
      <w:r w:rsidRPr="0064610C">
        <w:rPr>
          <w:rStyle w:val="StyleUnderline"/>
          <w:rFonts w:asciiTheme="minorHAnsi" w:hAnsiTheme="minorHAnsi"/>
        </w:rPr>
        <w:t xml:space="preserve">For GENIE’s next phase, according to an authoritative reference document, the NSA has brought online an automated system, code-named TURBINE, that is capable of managing “potentially millions of implants” for intelligence gathering “and active attack.” </w:t>
      </w:r>
      <w:r w:rsidRPr="0064610C">
        <w:rPr>
          <w:rFonts w:asciiTheme="minorHAnsi" w:hAnsiTheme="minorHAnsi"/>
          <w:sz w:val="14"/>
        </w:rPr>
        <w:t xml:space="preserve">‘The ROC’ When it comes time to fight the cyberwar against the best of the NSA’s global competitors, the TAO calls in its elite operators, who work at the agency’s Fort Meade headquarters and in regional operations centers in Georgia, Texas, Colorado and Hawaii. The NSA’s organizational chart has the main office as S321. Nearly everyone calls it “the ROC,” pronounced “rock”: the Remote Operations Center. “To the NSA as a whole, the ROC is where the hackers live,” said a former operator from another section who has worked closely with the exploitation teams. “It’s basically the one-stop shop for any kind of active operation that’s not defensive.” Once the hackers find a hole in an adversary’s defense, </w:t>
      </w:r>
      <w:r w:rsidRPr="0064610C">
        <w:rPr>
          <w:rStyle w:val="StyleUnderline"/>
          <w:rFonts w:asciiTheme="minorHAnsi" w:hAnsiTheme="minorHAnsi"/>
        </w:rPr>
        <w:t>“[t]argeted systems are compromised electronically, typically providing access to system functions as well as data. System logs and processes are modified to cloak the intrusion, facilitate future access, and accomplish other operational goals,”</w:t>
      </w:r>
      <w:r w:rsidRPr="0064610C">
        <w:rPr>
          <w:rFonts w:asciiTheme="minorHAnsi" w:hAnsiTheme="minorHAnsi"/>
          <w:sz w:val="14"/>
        </w:rPr>
        <w:t xml:space="preserve"> according to a 570-page budget blueprint for what the government calls its Consolidated Cryptologic Program, which includes the NSA. Teams from the FBI, the CIA and U.S. Cyber Command work alongside the ROC, with overlapping missions and legal authorities. So do the operators from the NSA’s National Threat Operations Center, whose mission is focused primarily on cyber­defense. That was Snowden’s job as a Booz Allen Hamilton contractor, and it required him to learn the NSA’s best hacking techniques. According to one key document, </w:t>
      </w:r>
      <w:r w:rsidRPr="0064610C">
        <w:rPr>
          <w:rStyle w:val="StyleUnderline"/>
          <w:rFonts w:asciiTheme="minorHAnsi" w:hAnsiTheme="minorHAnsi"/>
        </w:rPr>
        <w:t xml:space="preserve">the ROC teams give Cyber Command “specific target related technical and operational material (identification/recognition), tools and techniques that allow the employment of U.S. national and tactical specific computer network attack mechanisms.” </w:t>
      </w:r>
      <w:r w:rsidRPr="0064610C">
        <w:rPr>
          <w:rFonts w:asciiTheme="minorHAnsi" w:hAnsiTheme="minorHAnsi"/>
          <w:sz w:val="14"/>
        </w:rPr>
        <w:t xml:space="preserve">The intelligence community’s </w:t>
      </w:r>
      <w:r w:rsidRPr="0064610C">
        <w:rPr>
          <w:rStyle w:val="StyleUnderline"/>
          <w:rFonts w:asciiTheme="minorHAnsi" w:hAnsiTheme="minorHAnsi"/>
        </w:rPr>
        <w:t>cybermissions include defense of military and other classified computer networks against foreign attack</w:t>
      </w:r>
      <w:r w:rsidRPr="0064610C">
        <w:rPr>
          <w:rFonts w:asciiTheme="minorHAnsi" w:hAnsiTheme="minorHAnsi"/>
          <w:sz w:val="14"/>
        </w:rPr>
        <w:t xml:space="preserve">, a task that absorbs roughly one-third of a total cyber operations budget of $1.02 billion in fiscal 2013, according to the Cryptologic Program budget. The ROC’s breaking-and-entering mission, supported by the GENIE infrastructure, spends nearly twice as much: $651.7 million. </w:t>
      </w:r>
      <w:r w:rsidRPr="0064610C">
        <w:rPr>
          <w:rStyle w:val="StyleUnderline"/>
          <w:rFonts w:asciiTheme="minorHAnsi" w:hAnsiTheme="minorHAnsi"/>
        </w:rPr>
        <w:t xml:space="preserve">Most GENIE operations aim for “exploitation” of foreign systems, a term defined in the intelligence budget summary as “surreptitious virtual or physical access to create and sustain a presence inside targeted systems or facilities.” The document adds: “System logs and processes are modified to cloak the intrusion, facilitate future access, and accomplish other operational goals.” </w:t>
      </w:r>
      <w:r w:rsidRPr="0064610C">
        <w:rPr>
          <w:rFonts w:asciiTheme="minorHAnsi" w:hAnsiTheme="minorHAnsi"/>
          <w:sz w:val="14"/>
        </w:rPr>
        <w:t>The NSA designs most of its own implants, but it devoted $25.1 million this year to “additional covert purchases of software vulnerabilities” from private malware vendors, a growing gray-market industry based largely in Europe.</w:t>
      </w:r>
    </w:p>
    <w:p w:rsidR="00A84BC4" w:rsidRPr="0064610C" w:rsidRDefault="00A84BC4" w:rsidP="00A84BC4">
      <w:pPr>
        <w:pStyle w:val="Heading3"/>
        <w:rPr>
          <w:rFonts w:asciiTheme="minorHAnsi" w:hAnsiTheme="minorHAnsi"/>
        </w:rPr>
      </w:pPr>
      <w:r w:rsidRPr="0064610C">
        <w:rPr>
          <w:rFonts w:asciiTheme="minorHAnsi" w:hAnsiTheme="minorHAnsi"/>
        </w:rPr>
        <w:t>2NC Link - Zero Days</w:t>
      </w:r>
    </w:p>
    <w:p w:rsidR="00A84BC4" w:rsidRPr="0064610C" w:rsidRDefault="00A84BC4" w:rsidP="00A84BC4">
      <w:pPr>
        <w:pStyle w:val="Heading4"/>
        <w:rPr>
          <w:rFonts w:asciiTheme="minorHAnsi" w:hAnsiTheme="minorHAnsi"/>
        </w:rPr>
      </w:pPr>
      <w:r w:rsidRPr="0064610C">
        <w:rPr>
          <w:rFonts w:asciiTheme="minorHAnsi" w:hAnsiTheme="minorHAnsi"/>
        </w:rPr>
        <w:t>Zero-days are key to the cyber-arsenal</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Cushing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(Cushing, Seychelle. Cushing received her MA with Distinction in Political Science and her BA in Political Science from Simon Fraser Unversity. She is the Manager of Strategic Initiatives and Special Projects at the Office of the Vice-President, Research. “Leveraging Information as Power: America’s Pursuit of Cyber Security,” Simon Fraser University. 11-28-2014. http://summit.sfu.ca/system/files/iritems1/14703/etd8726_SCushing.pdf//ghs-kw)</w:t>
      </w:r>
    </w:p>
    <w:p w:rsidR="00A84BC4" w:rsidRPr="0064610C" w:rsidRDefault="00A84BC4" w:rsidP="00A84BC4">
      <w:pPr>
        <w:rPr>
          <w:rFonts w:asciiTheme="minorHAnsi" w:hAnsiTheme="minorHAnsi"/>
          <w:sz w:val="16"/>
        </w:rPr>
      </w:pPr>
      <w:r w:rsidRPr="0064610C">
        <w:rPr>
          <w:rFonts w:asciiTheme="minorHAnsi" w:hAnsiTheme="minorHAnsi"/>
          <w:sz w:val="16"/>
        </w:rPr>
        <w:t>Nuclear or conventional weapons, once developed, can remain dormant yet functional until needed. In comparison, the</w:t>
      </w:r>
      <w:r w:rsidRPr="0064610C">
        <w:rPr>
          <w:rStyle w:val="StyleUnderline"/>
          <w:rFonts w:asciiTheme="minorHAnsi" w:hAnsiTheme="minorHAnsi"/>
        </w:rPr>
        <w:t xml:space="preserve"> </w:t>
      </w:r>
      <w:r w:rsidRPr="0064610C">
        <w:rPr>
          <w:rStyle w:val="Emphasis"/>
          <w:rFonts w:asciiTheme="minorHAnsi" w:hAnsiTheme="minorHAnsi"/>
        </w:rPr>
        <w:t xml:space="preserve">zero-days used </w:t>
      </w:r>
      <w:r w:rsidRPr="0064610C">
        <w:rPr>
          <w:rFonts w:asciiTheme="minorHAnsi" w:hAnsiTheme="minorHAnsi"/>
          <w:sz w:val="16"/>
        </w:rPr>
        <w:t xml:space="preserve">in cyber weapons </w:t>
      </w:r>
      <w:r w:rsidRPr="0064610C">
        <w:rPr>
          <w:rStyle w:val="Emphasis"/>
          <w:rFonts w:asciiTheme="minorHAnsi" w:hAnsiTheme="minorHAnsi"/>
        </w:rPr>
        <w:t xml:space="preserve">require the US to constantly discover new vulnerabilities to maintain a deployable cyber arsenal. </w:t>
      </w:r>
      <w:r w:rsidRPr="0064610C">
        <w:rPr>
          <w:rStyle w:val="StyleUnderline"/>
          <w:rFonts w:asciiTheme="minorHAnsi" w:hAnsiTheme="minorHAnsi"/>
        </w:rPr>
        <w:t>Holding a specific zero-day does not guarantee that the vulnerability will remain unpatched for a prolonged period of time by the targeted state.</w:t>
      </w:r>
      <w:r w:rsidRPr="0064610C">
        <w:rPr>
          <w:rFonts w:asciiTheme="minorHAnsi" w:hAnsiTheme="minorHAnsi"/>
          <w:sz w:val="16"/>
        </w:rPr>
        <w:t xml:space="preserve">59 Complicating this is the fact that undetected vulnerabilities, once acquired, are rarely used immediately given the time and resources it takes to construct a cyber attack.60 In the time between acquisition and use, a patch for the vulnerability may be released, whether through routine patches or a specific identification of a security hole, rendering the vulnerability obsolete. To minimize this, </w:t>
      </w:r>
      <w:r w:rsidRPr="0064610C">
        <w:rPr>
          <w:rStyle w:val="StyleUnderline"/>
          <w:rFonts w:asciiTheme="minorHAnsi" w:hAnsiTheme="minorHAnsi"/>
        </w:rPr>
        <w:t>America deploys several zero-days at once in a cyber attack to increase the odds that at least one (or more) of the vulnerabilities remains open to provide system access.</w:t>
      </w:r>
      <w:r w:rsidRPr="0064610C">
        <w:rPr>
          <w:rFonts w:asciiTheme="minorHAnsi" w:hAnsiTheme="minorHAnsi"/>
          <w:sz w:val="16"/>
        </w:rPr>
        <w:t xml:space="preserve">6 2.4. One Attack, Multiple Vulnerabilities </w:t>
      </w:r>
      <w:r w:rsidRPr="0064610C">
        <w:rPr>
          <w:rStyle w:val="StyleUnderline"/>
          <w:rFonts w:asciiTheme="minorHAnsi" w:hAnsiTheme="minorHAnsi"/>
        </w:rPr>
        <w:t>Multiple backdoor entry points are preferable given that America cannot be absolutely certain of what vulnerabilities the target system will contain</w:t>
      </w:r>
      <w:r w:rsidRPr="0064610C">
        <w:rPr>
          <w:rFonts w:asciiTheme="minorHAnsi" w:hAnsiTheme="minorHAnsi"/>
          <w:sz w:val="16"/>
        </w:rPr>
        <w:t xml:space="preserve">62 despite extensive pre-launch cyber attack testing63 and customization.64 </w:t>
      </w:r>
      <w:r w:rsidRPr="0064610C">
        <w:rPr>
          <w:rStyle w:val="StyleUnderline"/>
          <w:rFonts w:asciiTheme="minorHAnsi" w:hAnsiTheme="minorHAnsi"/>
        </w:rPr>
        <w:t>A successful cyber attack needs a minimum of one undetected vulnerability to gain access to the target system. Each successive zero-day that works adds to the strength and sophistication of a cyber assault.</w:t>
      </w:r>
      <w:r w:rsidRPr="0064610C">
        <w:rPr>
          <w:rFonts w:asciiTheme="minorHAnsi" w:hAnsiTheme="minorHAnsi"/>
          <w:sz w:val="16"/>
        </w:rPr>
        <w:t xml:space="preserve">65 As one vulnerability is patched, America can still rely on the other undetected vulnerabilities to continue its cyber strike. </w:t>
      </w:r>
      <w:r w:rsidRPr="0064610C">
        <w:rPr>
          <w:rStyle w:val="StyleUnderline"/>
          <w:rFonts w:asciiTheme="minorHAnsi" w:hAnsiTheme="minorHAnsi"/>
        </w:rPr>
        <w:t>Incorporating multiple undetected vulnerabilities into a cyber attack reduces the need to create new cyber attacks after each zero-day fails. Stuxnet</w:t>
      </w:r>
      <w:r w:rsidRPr="0064610C">
        <w:rPr>
          <w:rFonts w:asciiTheme="minorHAnsi" w:hAnsiTheme="minorHAnsi"/>
          <w:sz w:val="16"/>
        </w:rPr>
        <w:t xml:space="preserve">, a joint US-Israel operation, </w:t>
      </w:r>
      <w:r w:rsidRPr="0064610C">
        <w:rPr>
          <w:rStyle w:val="StyleUnderline"/>
          <w:rFonts w:asciiTheme="minorHAnsi" w:hAnsiTheme="minorHAnsi"/>
        </w:rPr>
        <w:t>was a cyber attack designed to disrupt Iran’s progress on its nuclear weapons program.</w:t>
      </w:r>
      <w:r w:rsidRPr="0064610C">
        <w:rPr>
          <w:rFonts w:asciiTheme="minorHAnsi" w:hAnsiTheme="minorHAnsi"/>
          <w:sz w:val="16"/>
        </w:rPr>
        <w:t xml:space="preserve">66 The attack was designed to alter the code of Natanz’s computers and industrial control systems to induce “chronic fatigue,” rather than destruction, of the nuclear centrifuges.67 The precision of Stuxnet ensured that all other control systems were ignored except for those regulating the centrifuges.68 </w:t>
      </w:r>
      <w:r w:rsidRPr="0064610C">
        <w:rPr>
          <w:rStyle w:val="StyleUnderline"/>
          <w:rFonts w:asciiTheme="minorHAnsi" w:hAnsiTheme="minorHAnsi"/>
        </w:rPr>
        <w:t>What is notable about Stuxnet is its use of four zero-day exploits (of which one was allegedly purchased)69 in the attack.</w:t>
      </w:r>
      <w:r w:rsidRPr="0064610C">
        <w:rPr>
          <w:rFonts w:asciiTheme="minorHAnsi" w:hAnsiTheme="minorHAnsi"/>
          <w:sz w:val="16"/>
        </w:rPr>
        <w:t xml:space="preserve">70 That is, </w:t>
      </w:r>
      <w:r w:rsidRPr="0064610C">
        <w:rPr>
          <w:rStyle w:val="StyleUnderline"/>
          <w:rFonts w:asciiTheme="minorHAnsi" w:hAnsiTheme="minorHAnsi"/>
        </w:rPr>
        <w:t xml:space="preserve">to target one system, Stuxnet entered through four different backdoors. </w:t>
      </w:r>
      <w:r w:rsidRPr="0064610C">
        <w:rPr>
          <w:rFonts w:asciiTheme="minorHAnsi" w:hAnsiTheme="minorHAnsi"/>
          <w:sz w:val="16"/>
        </w:rPr>
        <w:t xml:space="preserve">A target state aware of a specific vulnerability in its system will enact a patch upon detection and likely assume that the problem is fixed. </w:t>
      </w:r>
      <w:r w:rsidRPr="0064610C">
        <w:rPr>
          <w:rStyle w:val="StyleUnderline"/>
          <w:rFonts w:asciiTheme="minorHAnsi" w:hAnsiTheme="minorHAnsi"/>
        </w:rPr>
        <w:t xml:space="preserve">Exploiting multiple vulnerabilities creates variations in how the attack is executed given that different backdoors alter how the attack enters the target system.71 One patch does not stop the cyber attack. </w:t>
      </w:r>
      <w:r w:rsidRPr="0064610C">
        <w:rPr>
          <w:rFonts w:asciiTheme="minorHAnsi" w:hAnsiTheme="minorHAnsi"/>
          <w:sz w:val="16"/>
        </w:rPr>
        <w:t xml:space="preserve">The use of multiple zero-days thus capitalizes on a state’s limited awareness of the vulnerabilities in its system. Each phase of Stuxnet was different from its previous phase which created confusion among the Iranians. Launched in 2009, Stuxnet was not discovered by the Iranians until 2010.72 </w:t>
      </w:r>
      <w:r w:rsidRPr="0064610C">
        <w:rPr>
          <w:rStyle w:val="StyleUnderline"/>
          <w:rFonts w:asciiTheme="minorHAnsi" w:hAnsiTheme="minorHAnsi"/>
        </w:rPr>
        <w:t>Yet even upon the initial discovery of the attack, who the attacker was remained unclear. The failures in the Natanz centrifuges were first attributed to insider error73 and later to China</w:t>
      </w:r>
      <w:r w:rsidRPr="0064610C">
        <w:rPr>
          <w:rFonts w:asciiTheme="minorHAnsi" w:hAnsiTheme="minorHAnsi"/>
          <w:sz w:val="16"/>
        </w:rPr>
        <w:t xml:space="preserve">74 before finally discovering the true culprits.75 The use of multiple undetected vulnerabilities helped to obscure the US and Israel as the actual attackers.76 </w:t>
      </w:r>
      <w:r w:rsidRPr="0064610C">
        <w:rPr>
          <w:rStyle w:val="Emphasis"/>
          <w:rFonts w:asciiTheme="minorHAnsi" w:hAnsiTheme="minorHAnsi"/>
        </w:rPr>
        <w:t>The Stuxnet case helps illustrate the efficacy of zero-day attacks as a means of attaining political goals.</w:t>
      </w:r>
      <w:r w:rsidRPr="0064610C">
        <w:rPr>
          <w:rFonts w:asciiTheme="minorHAnsi" w:hAnsiTheme="minorHAnsi"/>
          <w:sz w:val="16"/>
        </w:rPr>
        <w:t xml:space="preserve"> Although Stuxnet did not produce immediate results in terminating Iran’s nuclear program, it helped buy time for the Americans to consider other options against Iran. A nuclear Iran would not only threaten American security but possibly open a third conflict for America77 in the Middle East given Israel’s proclivity to strike a nuclear Iran first. Stuxnet allowed the United States to delay Iran’s nuclear program without resorting to kinetic action.78</w:t>
      </w:r>
    </w:p>
    <w:p w:rsidR="00A84BC4" w:rsidRPr="0064610C" w:rsidRDefault="00A84BC4" w:rsidP="00A84BC4">
      <w:pPr>
        <w:rPr>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Zero-days are key to effective cyber-war offensive capabilities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Gjelten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(Gjelten, Tom. TOM GJELTEN is a correspondent for NPR. Over the years, he has reported extensively from Europe and Latin America, including Cuba. He was reporting live from the Pentagon when it was attacked on September 11, 2001. Subsequently, he covered the war in Afghanistan and Iraq invasion as NPR's lead Pentagon correspondent. Gjelten also covered the first Gulf War and the wars in Croatia and Bosnia, Nicaragua, El Salvador, Guatemala, and Colombia. From Berlin (1990–1994), he covered Europe’s political and economic transition after the fall of the Berlin Wall. Gjelten’s series From Marx to Markets, documenting Eastern Europe’s transition to a market economy, earned him an Overseas Press Club award for the the Best Business or Economic Reporting in Radio or TV. His reporting from Bosnia earned him a second Overseas Press Club Award, a George Polk Award, and a Robert F Kennedy Journalism Award. Gjelten’s books include Sarajevo Daily: A City and Its Newspaper Under Siege, which the New York Times called “a chilling portrayal of a city’s slow murder.” His 2008 book, Bacardi and the Long Fight for Cuba: The Biography of a Cause, was selected as a New York Times Notable Nonfiction Book. "First Strike: US Cyber Warriors Seize the Offensive," World Affairs Journal. January/February 2013. http://www.worldaffairsjournal.org/article/first-strike-us-cyber-warriors-seize-offensive//ghs-kw)</w:t>
      </w:r>
    </w:p>
    <w:p w:rsidR="00A84BC4" w:rsidRPr="0064610C" w:rsidRDefault="00A84BC4" w:rsidP="00A84BC4">
      <w:pPr>
        <w:rPr>
          <w:rFonts w:asciiTheme="minorHAnsi" w:hAnsiTheme="minorHAnsi"/>
          <w:sz w:val="14"/>
        </w:rPr>
      </w:pPr>
      <w:r w:rsidRPr="0064610C">
        <w:rPr>
          <w:rFonts w:asciiTheme="minorHAnsi" w:hAnsiTheme="minorHAnsi"/>
          <w:sz w:val="14"/>
        </w:rPr>
        <w:t xml:space="preserve">That was then. </w:t>
      </w:r>
      <w:r w:rsidRPr="0064610C">
        <w:rPr>
          <w:rStyle w:val="StyleUnderline"/>
          <w:rFonts w:asciiTheme="minorHAnsi" w:hAnsiTheme="minorHAnsi"/>
        </w:rPr>
        <w:t xml:space="preserve">Much of the cyber talk around the Pentagon these days is about offensive operations. It is no longer enough for cyber troops to be deployed along network perimeters, desperately trying to block the constant attempts by adversaries to penetrate front lines. The US military’s </w:t>
      </w:r>
      <w:r w:rsidRPr="0064610C">
        <w:rPr>
          <w:rFonts w:asciiTheme="minorHAnsi" w:hAnsiTheme="minorHAnsi"/>
          <w:sz w:val="14"/>
        </w:rPr>
        <w:t xml:space="preserve">geek </w:t>
      </w:r>
      <w:r w:rsidRPr="0064610C">
        <w:rPr>
          <w:rStyle w:val="StyleUnderline"/>
          <w:rFonts w:asciiTheme="minorHAnsi" w:hAnsiTheme="minorHAnsi"/>
        </w:rPr>
        <w:t xml:space="preserve">warriors are now prepared to go on the attack, armed with potent cyberweapons that can break into enemy computers with pinpoint precision. </w:t>
      </w:r>
      <w:r w:rsidRPr="0064610C">
        <w:rPr>
          <w:rFonts w:asciiTheme="minorHAnsi" w:hAnsiTheme="minorHAnsi"/>
          <w:sz w:val="14"/>
        </w:rPr>
        <w:t xml:space="preserve">The new emphasis is evident in a program launched in October 2012 by the Defense Advanced Research Projects Agency (DARPA), the Pentagon’s experimental research arm. DARPA funding enabled the invention of the Internet, stealth aircraft, GPS, and voice-recognition software, and the new program, dubbed Plan X, is equally ambitious. </w:t>
      </w:r>
      <w:r w:rsidRPr="0064610C">
        <w:rPr>
          <w:rStyle w:val="StyleUnderline"/>
          <w:rFonts w:asciiTheme="minorHAnsi" w:hAnsiTheme="minorHAnsi"/>
        </w:rPr>
        <w:t>DARPA managers said the Plan X goal was “to create revolutionary technologies for understanding, planning, and managing cyberwarfare.”</w:t>
      </w:r>
      <w:r w:rsidRPr="0064610C">
        <w:rPr>
          <w:rFonts w:asciiTheme="minorHAnsi" w:hAnsiTheme="minorHAnsi"/>
          <w:sz w:val="14"/>
        </w:rPr>
        <w:t xml:space="preserve"> The US Air Force was also signaling its readiness to go into cyber attack mode, announcing in August that it was looking for ideas on how “to destroy, deny, degrade, disrupt, deceive, corrupt, or usurp the adversaries [sic] ability to use the cyberspace domain for his advantage.” The new interest in attacking enemies rather than simply defending against them has even spread to the business community. Like their military counterparts, cybersecurity experts in the private sector have become increasingly frustrated by their inability to stop intruders from penetrating critical computer networks to steal valuable data or even sabotage network operations. </w:t>
      </w:r>
      <w:r w:rsidRPr="0064610C">
        <w:rPr>
          <w:rStyle w:val="StyleUnderline"/>
          <w:rFonts w:asciiTheme="minorHAnsi" w:hAnsiTheme="minorHAnsi"/>
        </w:rPr>
        <w:t>The new idea is to pursue the perpetrators back into their own networks. “We’re following a failed security strategy in cyber,”</w:t>
      </w:r>
      <w:r w:rsidRPr="0064610C">
        <w:rPr>
          <w:rFonts w:asciiTheme="minorHAnsi" w:hAnsiTheme="minorHAnsi"/>
          <w:sz w:val="14"/>
        </w:rPr>
        <w:t xml:space="preserve"> says Steven Chabinsky, formerly the head of the FBI’s cyber intelligence section and now chief risk officer at CrowdStrike, a startup company that promotes aggressive action against its clients’ cyber adversaries. </w:t>
      </w:r>
      <w:r w:rsidRPr="0064610C">
        <w:rPr>
          <w:rStyle w:val="StyleUnderline"/>
          <w:rFonts w:asciiTheme="minorHAnsi" w:hAnsiTheme="minorHAnsi"/>
        </w:rPr>
        <w:t xml:space="preserve">“There’s no way that we are going to win the cybersecurity effort on defense. We have to go on offense.” </w:t>
      </w:r>
      <w:r w:rsidRPr="0064610C">
        <w:rPr>
          <w:rFonts w:asciiTheme="minorHAnsi" w:hAnsiTheme="minorHAnsi"/>
          <w:sz w:val="14"/>
        </w:rPr>
        <w:t xml:space="preserve">The growing interest in offensive operations is bringing changes in the cybersecurity industry. Expertise in patching security flaws in one’s own computer network is out; expertise in finding those flaws in the other guy’s network is in. </w:t>
      </w:r>
      <w:r w:rsidRPr="0064610C">
        <w:rPr>
          <w:rStyle w:val="StyleUnderline"/>
          <w:rFonts w:asciiTheme="minorHAnsi" w:hAnsiTheme="minorHAnsi"/>
        </w:rPr>
        <w:t>Among the “hot jobs” listed on the career page at the National Security Agency are openings for computer scientists who specialize in “vulnerability discovery.”</w:t>
      </w:r>
      <w:r w:rsidRPr="0064610C">
        <w:rPr>
          <w:rFonts w:asciiTheme="minorHAnsi" w:hAnsiTheme="minorHAnsi"/>
          <w:sz w:val="14"/>
        </w:rPr>
        <w:t xml:space="preserve"> Demand is growing in both government and industry circles for technologists with the skills to develop ever more sophisticated cyber tools, including malicious software—malware—with such destructive potential as to qualify as cyberweapons when implanted in an enemy’s network. </w:t>
      </w:r>
      <w:r w:rsidRPr="0064610C">
        <w:rPr>
          <w:rStyle w:val="StyleUnderline"/>
          <w:rFonts w:asciiTheme="minorHAnsi" w:hAnsiTheme="minorHAnsi"/>
        </w:rPr>
        <w:t xml:space="preserve">“Offense is the biggest growth sector in the cyber industry right now,” </w:t>
      </w:r>
      <w:r w:rsidRPr="0064610C">
        <w:rPr>
          <w:rFonts w:asciiTheme="minorHAnsi" w:hAnsiTheme="minorHAnsi"/>
          <w:sz w:val="14"/>
        </w:rPr>
        <w:t xml:space="preserve">says Jeffrey Carr, a cybersecurity analyst and author of Inside Cyber Warfare. But have we given sufficient thought to what we are doing? Offensive operations in the cyber domain raise a host of legal, ethical, and political issues, and governments, courts, and business groups have barely begun to consider them. The move to offensive operations in cyberspace was actually under way even as Pentagon officials were still insisting their strategy was defensive. We just didn’t know it. The big revelation came in June 2012, when New York Times reporter David Sanger reported that the United States and Israel were behind the development of the </w:t>
      </w:r>
      <w:r w:rsidRPr="0064610C">
        <w:rPr>
          <w:rStyle w:val="StyleUnderline"/>
          <w:rFonts w:asciiTheme="minorHAnsi" w:hAnsiTheme="minorHAnsi"/>
        </w:rPr>
        <w:t>Stuxnet</w:t>
      </w:r>
      <w:r w:rsidRPr="0064610C">
        <w:rPr>
          <w:rFonts w:asciiTheme="minorHAnsi" w:hAnsiTheme="minorHAnsi"/>
          <w:sz w:val="14"/>
        </w:rPr>
        <w:t xml:space="preserve"> worm, which had been used to damage computer systems controlling Iran’s nuclear enrichment facilities. Sanger, citing members of President Obama’s national security team, said the attacks were code-named Olympic Games and </w:t>
      </w:r>
      <w:r w:rsidRPr="0064610C">
        <w:rPr>
          <w:rStyle w:val="StyleUnderline"/>
          <w:rFonts w:asciiTheme="minorHAnsi" w:hAnsiTheme="minorHAnsi"/>
        </w:rPr>
        <w:t>constituted “America’s first sustained use of cyberweapons.”</w:t>
      </w:r>
      <w:r w:rsidRPr="0064610C">
        <w:rPr>
          <w:rFonts w:asciiTheme="minorHAnsi" w:hAnsiTheme="minorHAnsi"/>
          <w:sz w:val="14"/>
        </w:rPr>
        <w:t xml:space="preserve"> The highly sophisticated Stuxnet worm delivered computer instructions that caused some Iranian centrifuges to spin uncontrollably and self-destruct. According to Sanger, the secret cyber attacks had begun during the presidency of George W. Bush but were accelerated on the orders of Obama. The publication of such a highly classified operation provoked a firestorm of controversy, but government officials who took part in discussions of Stuxnet have not denied the accuracy of Sanger’s reporting. “He nailed it,” one participant told me. </w:t>
      </w:r>
      <w:r w:rsidRPr="0064610C">
        <w:rPr>
          <w:rStyle w:val="StyleUnderline"/>
          <w:rFonts w:asciiTheme="minorHAnsi" w:hAnsiTheme="minorHAnsi"/>
        </w:rPr>
        <w:t>In the aftermath of the Stuxnet revelations, discussions about cyber war became more realistic and less theoretical. Here was a cyberweapon that had been designed and used for the same purpose and with the same effect as a kinetic weapon</w:t>
      </w:r>
      <w:r w:rsidRPr="0064610C">
        <w:rPr>
          <w:rFonts w:asciiTheme="minorHAnsi" w:hAnsiTheme="minorHAnsi"/>
          <w:sz w:val="14"/>
        </w:rPr>
        <w:t xml:space="preserve">: like a missile or a bomb, it caused physical destruction. Security experts had been warning that a US adversary could use a cyberweapon to destroy power plants, water treatment facilities, or other critical infrastructure assets here in the United States, but </w:t>
      </w:r>
      <w:r w:rsidRPr="0064610C">
        <w:rPr>
          <w:rStyle w:val="StyleUnderline"/>
          <w:rFonts w:asciiTheme="minorHAnsi" w:hAnsiTheme="minorHAnsi"/>
        </w:rPr>
        <w:t>the Stuxnet story showed how the American military itself could use an offensive cyberweapon against an enemy. The advantages of such a strike were obvious. A cyberweapon could take down computer networks and even destroy physical equipment without the civilian casualties that a bombing mission would entail.</w:t>
      </w:r>
      <w:r w:rsidRPr="0064610C">
        <w:rPr>
          <w:rFonts w:asciiTheme="minorHAnsi" w:hAnsiTheme="minorHAnsi"/>
          <w:sz w:val="14"/>
        </w:rPr>
        <w:t xml:space="preserve"> Used preemptively, it could keep a conflict from evolving in a more lethal direction. </w:t>
      </w:r>
      <w:r w:rsidRPr="0064610C">
        <w:rPr>
          <w:rStyle w:val="StyleUnderline"/>
          <w:rFonts w:asciiTheme="minorHAnsi" w:hAnsiTheme="minorHAnsi"/>
        </w:rPr>
        <w:t xml:space="preserve">The targeted country would have a hard time determining where the cyber attack came from. </w:t>
      </w:r>
      <w:r w:rsidRPr="0064610C">
        <w:rPr>
          <w:rFonts w:asciiTheme="minorHAnsi" w:hAnsiTheme="minorHAnsi"/>
          <w:sz w:val="14"/>
        </w:rPr>
        <w:t xml:space="preserve">In fact, the news that the United States had actually developed and used an offensive cyberweapon gave new significance to hints US officials had quietly dropped on previous occasions about the enticing potential of such tools. In remarks at the Brookings Institution in April 2009, for example, the then Air Force chief of staff, General Norton Schwartz, suggested that cyberweapons could be used to attack an enemy’s air defense system. </w:t>
      </w:r>
      <w:r w:rsidRPr="0064610C">
        <w:rPr>
          <w:rStyle w:val="StyleUnderline"/>
          <w:rFonts w:asciiTheme="minorHAnsi" w:hAnsiTheme="minorHAnsi"/>
        </w:rPr>
        <w:t>“Traditionally,” Schwartz said, “we take down integrated air defenses via kinetic means. But if it were possible to interrupt radar systems or surface to air missile systems via cyber, that would be another very powerful tool in the tool kit allowing us to accomplish air missions.”</w:t>
      </w:r>
      <w:r w:rsidRPr="0064610C">
        <w:rPr>
          <w:rFonts w:asciiTheme="minorHAnsi" w:hAnsiTheme="minorHAnsi"/>
          <w:sz w:val="14"/>
        </w:rPr>
        <w:t xml:space="preserve"> He added, </w:t>
      </w:r>
      <w:r w:rsidRPr="0064610C">
        <w:rPr>
          <w:rStyle w:val="StyleUnderline"/>
          <w:rFonts w:asciiTheme="minorHAnsi" w:hAnsiTheme="minorHAnsi"/>
        </w:rPr>
        <w:t>“We will develop that—have [that]—capability.”</w:t>
      </w:r>
      <w:r w:rsidRPr="0064610C">
        <w:rPr>
          <w:rFonts w:asciiTheme="minorHAnsi" w:hAnsiTheme="minorHAnsi"/>
          <w:sz w:val="14"/>
        </w:rPr>
        <w:t xml:space="preserve"> A full two years before the Pentagon rolled out its “defensive” cyber strategy, Schwartz was clearly suggesting an offensive application. The Pentagon’s reluctance in 2011 to be more transparent about its interest in offensive cyber capabilities may simply have reflected sensitivity to an ongoing dispute within the Obama administration. Howard Schmidt, the White House Cybersecurity Coordinator at the time the Department of Defense strategy was released, was steadfastly opposed to any use of the term “cyber war” and had no patience for those who seemed eager to get into such a conflict. But his was a losing battle. </w:t>
      </w:r>
      <w:r w:rsidRPr="0064610C">
        <w:rPr>
          <w:rStyle w:val="StyleUnderline"/>
          <w:rFonts w:asciiTheme="minorHAnsi" w:hAnsiTheme="minorHAnsi"/>
        </w:rPr>
        <w:t>Pentagon planners had already classified cyberspace officially as a fifth “domain” of warfare, alongside land, air, sea, and space.</w:t>
      </w:r>
      <w:r w:rsidRPr="0064610C">
        <w:rPr>
          <w:rFonts w:asciiTheme="minorHAnsi" w:hAnsiTheme="minorHAnsi"/>
          <w:sz w:val="14"/>
        </w:rPr>
        <w:t xml:space="preserve"> As the 2011 cyber strategy noted, that designation “allows DoD to organize, train, and equip for cyberspace as we do in air, land, maritime, and space to support national security interests.” That statement by itself contradicted any notion that the Pentagon’s interest in cyber was mainly defensive. </w:t>
      </w:r>
      <w:r w:rsidRPr="0064610C">
        <w:rPr>
          <w:rStyle w:val="StyleUnderline"/>
          <w:rFonts w:asciiTheme="minorHAnsi" w:hAnsiTheme="minorHAnsi"/>
        </w:rPr>
        <w:t>Once the US military accepts the challenge to fight in a new domain, it aims for superiority in that domain over all its rivals, in both offensive and defensive realms. Cyber is no exception.</w:t>
      </w:r>
      <w:r w:rsidRPr="0064610C">
        <w:rPr>
          <w:rFonts w:asciiTheme="minorHAnsi" w:hAnsiTheme="minorHAnsi"/>
          <w:sz w:val="14"/>
        </w:rPr>
        <w:t xml:space="preserve"> The US Air Force budget request for 2013 included $4 billion in proposed spending to achieve “cyberspace superiority,” according to Air Force Secretary Michael Donley. It is hard to imagine the US military settling for any less, given the importance of electronic assets in its capabilities. Even small unit commanders go into combat equipped with laptops and video links. “We’re no longer just hurling mass and energy at our opponents in warfare,” says John Arquilla, professor of defense analysis at the Naval Postgraduate School. “Now we’re using information, and the more you have, the less of the older kind of weapons you need.” Access to data networks has given warfighters a huge advantage in intelligence, communication, and coordination. But their dependence on those networks also creates vulnerabilities, particularly when engaged with an enemy that has cyber capabilities of his own. “Our adversaries are probing every possible entry point into the network, looking for that one possible weak spot,” said General William Shelton, head of the Air Force Space Command, speaking at a CyberFutures Conference in 2012. “If we don’t do this right, these new data links could become one of those spots.” Achieving “cyber superiority” in a twenty-first-century battle space is analogous to the establishment of air superiority in a traditional bombing campaign. Before strike missions begin against a set of targets, air commanders want to be sure the enemy’s air defense system has been suppressed. Radar sites, antiaircraft missile batteries, enemy aircraft, and command-and-control facilities need to be destroyed before other targets are hit. Similarly, when an information-dependent combat operation is planned against an opposing military, the operational commanders may first want to attack the enemy’s computer systems to defeat his ability to penetrate and disrupt the US military’s information and communication networks. Indeed, operations like this have already been carried out. A former ground commander in Afghanistan, Marine Lieutenant General Richard Mills, has acknowledged using cyber attacks against his opponent while directing international forces in southwest Afghanistan in 2010. “I was able to use my cyber operations against my adversary with great impact,” Mills said, in comments before a military conference in August 2012. “I was able to get inside his nets, infect his command-and-control, and in fact defend myself against his almost constant incursions to get inside my wire, to affect my operations.” Mills was describing offensive cyber actions. This is cyber war, waged on a relatively small scale and at the tactical level, but cyber war nonetheless. And, as DARPA’s Plan X reveals, the US military is currently engaged in much larger scale cyber war planning. DARPA managers want contractors to come up with ideas for mapping the digital battlefield so that commanders could know where and how an enemy has arrayed his computer networks, much as they are now able to map the location of enemy tanks, ships, and aircraft. Such visualizations would enable cyber war commanders to identify the computer targets they want to destroy and then assess the “battle damage” afterwards. Plan X would also support the development of new cyber war architecture. The DARPA managers envision operating systems and platforms with “mission scripts” built in, so that a cyber attack, once initiated, can proceed on its own in a manner “similar to the auto-pilot function in modern aircraft.” None of this technology exists yet, but neither did the Internet or GPS when DARPA researchers first dreamed of it. As with those innovations, </w:t>
      </w:r>
      <w:r w:rsidRPr="0064610C">
        <w:rPr>
          <w:rStyle w:val="StyleUnderline"/>
          <w:rFonts w:asciiTheme="minorHAnsi" w:hAnsiTheme="minorHAnsi"/>
        </w:rPr>
        <w:t>the government role is to fund and facilitate</w:t>
      </w:r>
      <w:r w:rsidRPr="0064610C">
        <w:rPr>
          <w:rFonts w:asciiTheme="minorHAnsi" w:hAnsiTheme="minorHAnsi"/>
          <w:sz w:val="14"/>
        </w:rPr>
        <w:t xml:space="preserve">, but much of the experimental and research work would be done in the private sector. A computer worm with a destructive code like the one Stuxnet carried can probably be designed only with state sponsorship, in a research lab with resources like those at the NSA. But private contractors are in a position to provide many of the tools needed for offensive cyber activity, including the </w:t>
      </w:r>
      <w:r w:rsidRPr="0064610C">
        <w:rPr>
          <w:rStyle w:val="Emphasis"/>
          <w:rFonts w:asciiTheme="minorHAnsi" w:hAnsiTheme="minorHAnsi"/>
        </w:rPr>
        <w:t>software bugs that can be exploited to provide a “back door” into a computer’s operating system</w:t>
      </w:r>
      <w:r w:rsidRPr="0064610C">
        <w:rPr>
          <w:rStyle w:val="StyleUnderline"/>
          <w:rFonts w:asciiTheme="minorHAnsi" w:hAnsiTheme="minorHAnsi"/>
        </w:rPr>
        <w:t xml:space="preserve">. Ideally, the security flaw or vulnerability that can be exploited for this purpose will be one of which the network operator is totally unaware. Some hackers specialize in finding these vulnerabilities, and as the interest in offensive cyber operations has grown, so has the demand for their services. </w:t>
      </w:r>
      <w:r w:rsidRPr="0064610C">
        <w:rPr>
          <w:rFonts w:asciiTheme="minorHAnsi" w:hAnsiTheme="minorHAnsi"/>
          <w:sz w:val="14"/>
        </w:rPr>
        <w:t xml:space="preserve">The world-famous hacker conference known as Defcon attracts a wide and interesting assortment of people each year to Las Vegas: creative but often antisocial hackers who identify themselves only by their screen names, hackers who have gone legit as computer security experts, law enforcement types, government spies, and a few curious academics and journalists. One can learn what’s hot in the hacker world just by hanging out there. In August 2012, several attendees were seated in the Defcon cafe when a heavy-set young man in jeans, a t-shirt, and a scraggly beard strolled casually up and dropped several homemade calling cards on the table. He then moved to the next table and tossed down a few more, all without saying a word. There was no company logo or brand name on the card, just this message: “Paying top dollar for 0-day and offensive technologies . . . ” The card identified the buyer as “zer0daybroker” and listed an e-mail address. </w:t>
      </w:r>
      <w:r w:rsidRPr="0064610C">
        <w:rPr>
          <w:rStyle w:val="StyleUnderline"/>
          <w:rFonts w:asciiTheme="minorHAnsi" w:hAnsiTheme="minorHAnsi"/>
        </w:rPr>
        <w:t>A “zero-day” is the most valuable of computer vulnerabilities, one unknown to anyone but the researcher who finds it. Hackers prize zero-days because no one knows to have prepared a defense against them.</w:t>
      </w:r>
      <w:r w:rsidRPr="0064610C">
        <w:rPr>
          <w:rFonts w:asciiTheme="minorHAnsi" w:hAnsiTheme="minorHAnsi"/>
          <w:sz w:val="14"/>
        </w:rPr>
        <w:t xml:space="preserve"> The growing demand for these tools has given rise to brokers like Zer0day, who identified himself in a subsequent e-mail exchange as “Zer0 Day Haxor” but provided no other identifying information. As a broker, he probably did not intend to hack into a computer network himself but only to act as an intermediary, connecting sellers who have discovered system vulnerabilities with buyers who want to make use of the tools and are willing to pay a high price for them. In the past, the main market for these vulnerabilities was software firms themselves who wanted to know about flaws in their products so that they could write patches to fix them. Big companies like Google and Microsoft employ “penetration testers” whose job it is to find and report vulnerabilities that would allow someone to hack into their systems. In some cases, such companies have paid a bounty to freelance cyber researchers who discover a vulnerability and alert the company engineers. But </w:t>
      </w:r>
      <w:r w:rsidRPr="0064610C">
        <w:rPr>
          <w:rStyle w:val="StyleUnderline"/>
          <w:rFonts w:asciiTheme="minorHAnsi" w:hAnsiTheme="minorHAnsi"/>
        </w:rPr>
        <w:t>the rise in offensive cyber operations has transformed the vulnerability market, and hackers these days are more inclined to sell zero-days to the highest bidder. In most cases, these are governments. The market for back-door exploits has been boosted in large part by the burgeoning demand from militaries eager to develop their cyber warfighting capabilities.</w:t>
      </w:r>
      <w:r w:rsidRPr="0064610C">
        <w:rPr>
          <w:rFonts w:asciiTheme="minorHAnsi" w:hAnsiTheme="minorHAnsi"/>
          <w:sz w:val="14"/>
        </w:rPr>
        <w:t xml:space="preserve"> The designers of the Stuxnet code cleared a path into Iranian computers through the use of four or five separate zero-day vulnerabilities, an achievement that impressed security researchers around the world. The next Stuxnet would require the use of additional vulnerabilities. </w:t>
      </w:r>
      <w:r w:rsidRPr="0064610C">
        <w:rPr>
          <w:rStyle w:val="Emphasis"/>
          <w:rFonts w:asciiTheme="minorHAnsi" w:hAnsiTheme="minorHAnsi"/>
        </w:rPr>
        <w:t>“If the president asks the US military to launch a cyber operation in Iran tomorrow, it’s not the time to start looking for exploits,” says Christopher Soghoian, a Washington-based cybersecurity researcher. “They need to have the exploits ready to go. And you may not know what kind of computer your target uses until you get there. You need a whole arsenal [of vulnerabilities] ready to go in order to cover every possible configuration you may meet.”</w:t>
      </w:r>
      <w:r w:rsidRPr="0064610C">
        <w:rPr>
          <w:rFonts w:asciiTheme="minorHAnsi" w:hAnsiTheme="minorHAnsi"/>
          <w:sz w:val="14"/>
        </w:rPr>
        <w:t xml:space="preserve"> Not surprisingly, </w:t>
      </w:r>
      <w:r w:rsidRPr="0064610C">
        <w:rPr>
          <w:rStyle w:val="StyleUnderline"/>
          <w:rFonts w:asciiTheme="minorHAnsi" w:hAnsiTheme="minorHAnsi"/>
        </w:rPr>
        <w:t>the National Security Agency</w:t>
      </w:r>
      <w:r w:rsidRPr="0064610C">
        <w:rPr>
          <w:rFonts w:asciiTheme="minorHAnsi" w:hAnsiTheme="minorHAnsi"/>
          <w:sz w:val="14"/>
        </w:rPr>
        <w:t>—buying through defense contractors—</w:t>
      </w:r>
      <w:r w:rsidRPr="0064610C">
        <w:rPr>
          <w:rStyle w:val="StyleUnderline"/>
          <w:rFonts w:asciiTheme="minorHAnsi" w:hAnsiTheme="minorHAnsi"/>
        </w:rPr>
        <w:t>may well be the biggest customer in the vulnerability market, largely because it pays handsomely. The US military’s dominant presence in the market means that other possible purchasers cannot match the military’s price. “Instead of telling Google or Mozilla about a flaw and getting a bounty for two thousand dollars, researchers will sell it to a defense contractor like Raytheon or SAIC and get a hundred thousand for it,</w:t>
      </w:r>
      <w:r w:rsidRPr="0064610C">
        <w:rPr>
          <w:rFonts w:asciiTheme="minorHAnsi" w:hAnsiTheme="minorHAnsi"/>
          <w:sz w:val="14"/>
        </w:rPr>
        <w:t xml:space="preserve">” says Soghoian, now the principal technologist in the Speech, Privacy and Technology Project at the American Civil Liberties Union and a prominent critic of the zero-day market. “Those companies will then turn around and sell the vulnerability upstream to the NSA or another defense agency. They will outbid Google every time.” </w:t>
      </w:r>
    </w:p>
    <w:p w:rsidR="00A84BC4" w:rsidRPr="0064610C" w:rsidRDefault="00A84BC4" w:rsidP="00A84BC4">
      <w:pPr>
        <w:pStyle w:val="Heading3"/>
        <w:rPr>
          <w:rFonts w:asciiTheme="minorHAnsi" w:hAnsiTheme="minorHAnsi"/>
        </w:rPr>
      </w:pPr>
      <w:r w:rsidRPr="0064610C">
        <w:rPr>
          <w:rFonts w:asciiTheme="minorHAnsi" w:hAnsiTheme="minorHAnsi"/>
        </w:rPr>
        <w:t>2NC China</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sz w:val="16"/>
        </w:rPr>
      </w:pPr>
    </w:p>
    <w:p w:rsidR="00A84BC4" w:rsidRPr="0064610C" w:rsidRDefault="00A84BC4" w:rsidP="00A84BC4">
      <w:pPr>
        <w:pStyle w:val="Heading4"/>
        <w:rPr>
          <w:rFonts w:asciiTheme="minorHAnsi" w:hAnsiTheme="minorHAnsi"/>
        </w:rPr>
      </w:pPr>
      <w:r w:rsidRPr="0064610C">
        <w:rPr>
          <w:rFonts w:asciiTheme="minorHAnsi" w:hAnsiTheme="minorHAnsi"/>
        </w:rPr>
        <w:t>Cyber capabilities are key to deterrence and defending against China</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Gompert and Libicki 7/22</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rsidR="00A84BC4" w:rsidRPr="0064610C" w:rsidRDefault="00A84BC4" w:rsidP="00A84BC4">
      <w:pPr>
        <w:rPr>
          <w:rFonts w:asciiTheme="minorHAnsi" w:hAnsiTheme="minorHAnsi"/>
          <w:sz w:val="14"/>
        </w:rPr>
      </w:pPr>
      <w:r w:rsidRPr="0064610C">
        <w:rPr>
          <w:rFonts w:asciiTheme="minorHAnsi" w:hAnsiTheme="minorHAnsi"/>
          <w:sz w:val="14"/>
        </w:rPr>
        <w:t xml:space="preserve">At the same time, </w:t>
      </w:r>
      <w:r w:rsidRPr="0064610C">
        <w:rPr>
          <w:rStyle w:val="StyleUnderline"/>
          <w:rFonts w:asciiTheme="minorHAnsi" w:hAnsiTheme="minorHAnsi"/>
        </w:rPr>
        <w:t>the United States regards cyber war during armed conflict with a cyber-capable enemy as</w:t>
      </w:r>
      <w:r w:rsidRPr="0064610C">
        <w:rPr>
          <w:rFonts w:asciiTheme="minorHAnsi" w:hAnsiTheme="minorHAnsi"/>
          <w:sz w:val="14"/>
        </w:rPr>
        <w:t xml:space="preserve"> probable, if not </w:t>
      </w:r>
      <w:r w:rsidRPr="0064610C">
        <w:rPr>
          <w:rStyle w:val="Emphasis"/>
          <w:rFonts w:asciiTheme="minorHAnsi" w:hAnsiTheme="minorHAnsi"/>
        </w:rPr>
        <w:t>inevitable</w:t>
      </w:r>
      <w:r w:rsidRPr="0064610C">
        <w:rPr>
          <w:rStyle w:val="StyleUnderline"/>
          <w:rFonts w:asciiTheme="minorHAnsi" w:hAnsiTheme="minorHAnsi"/>
        </w:rPr>
        <w:t xml:space="preserve">. It both assumes that the computer systems on which its own forces rely to deploy, receive support and strike will be attacked, and intends to attack the computer systems that enable opposing forces to operate as well. </w:t>
      </w:r>
      <w:r w:rsidRPr="0064610C">
        <w:rPr>
          <w:rFonts w:asciiTheme="minorHAnsi" w:hAnsiTheme="minorHAnsi"/>
          <w:sz w:val="14"/>
        </w:rPr>
        <w:t xml:space="preserve">Thus, </w:t>
      </w:r>
      <w:r w:rsidRPr="0064610C">
        <w:rPr>
          <w:rStyle w:val="StyleUnderline"/>
          <w:rFonts w:asciiTheme="minorHAnsi" w:hAnsiTheme="minorHAnsi"/>
        </w:rPr>
        <w:t>the United States has said that it can and would</w:t>
      </w:r>
      <w:r w:rsidRPr="0064610C">
        <w:rPr>
          <w:rFonts w:asciiTheme="minorHAnsi" w:hAnsiTheme="minorHAnsi"/>
          <w:sz w:val="14"/>
        </w:rPr>
        <w:t xml:space="preserve"> conduct cyber war to ‘support operational and contingency plans’ – a euphemism for </w:t>
      </w:r>
      <w:r w:rsidRPr="0064610C">
        <w:rPr>
          <w:rStyle w:val="StyleUnderline"/>
          <w:rFonts w:asciiTheme="minorHAnsi" w:hAnsiTheme="minorHAnsi"/>
        </w:rPr>
        <w:t>attacki</w:t>
      </w:r>
      <w:r w:rsidRPr="0064610C">
        <w:rPr>
          <w:rFonts w:asciiTheme="minorHAnsi" w:hAnsiTheme="minorHAnsi"/>
          <w:sz w:val="14"/>
        </w:rPr>
        <w:t xml:space="preserve">ng </w:t>
      </w:r>
      <w:r w:rsidRPr="0064610C">
        <w:rPr>
          <w:rStyle w:val="StyleUnderline"/>
          <w:rFonts w:asciiTheme="minorHAnsi" w:hAnsiTheme="minorHAnsi"/>
        </w:rPr>
        <w:t>computer systems that enable enemy war fighting. US military doctrine now regards</w:t>
      </w:r>
      <w:r w:rsidRPr="0064610C">
        <w:rPr>
          <w:rFonts w:asciiTheme="minorHAnsi" w:hAnsiTheme="minorHAnsi"/>
          <w:sz w:val="14"/>
        </w:rPr>
        <w:t xml:space="preserve"> ‘non-kinetic’ (that is, </w:t>
      </w:r>
      <w:r w:rsidRPr="0064610C">
        <w:rPr>
          <w:rStyle w:val="StyleUnderline"/>
          <w:rFonts w:asciiTheme="minorHAnsi" w:hAnsiTheme="minorHAnsi"/>
        </w:rPr>
        <w:t>cyber</w:t>
      </w:r>
      <w:r w:rsidRPr="0064610C">
        <w:rPr>
          <w:rFonts w:asciiTheme="minorHAnsi" w:hAnsiTheme="minorHAnsi"/>
          <w:sz w:val="14"/>
        </w:rPr>
        <w:t xml:space="preserve">) </w:t>
      </w:r>
      <w:r w:rsidRPr="0064610C">
        <w:rPr>
          <w:rStyle w:val="StyleUnderline"/>
          <w:rFonts w:asciiTheme="minorHAnsi" w:hAnsiTheme="minorHAnsi"/>
        </w:rPr>
        <w:t>measures as an integral aspect of US joint offensive operations.</w:t>
      </w:r>
      <w:r w:rsidRPr="0064610C">
        <w:rPr>
          <w:rFonts w:asciiTheme="minorHAnsi" w:hAnsiTheme="minorHAnsi"/>
          <w:sz w:val="14"/>
        </w:rPr>
        <w:t xml:space="preserve">8 Even so, the stated purposes of the US military regarding cyber war stress protecting the ability of conventional military forces to function as they should, as well as avoiding and preventing escalation, especially to non-military targets. Apart from its preparedness to conduct counter-military cyber operations during wartime, the United States has been reticent about using its offensive capabilities. While it has not excluded conducting cyber operations to coerce hostile states or non-state actors, it has yet to brandish such a threat.9 </w:t>
      </w:r>
      <w:r w:rsidRPr="0064610C">
        <w:rPr>
          <w:rStyle w:val="StyleUnderline"/>
          <w:rFonts w:asciiTheme="minorHAnsi" w:hAnsiTheme="minorHAnsi"/>
        </w:rPr>
        <w:t>Broadly speaking, US policy is to rely on the threat of retaliation to deter a form of warfare it is keen to avoid.</w:t>
      </w:r>
      <w:r w:rsidRPr="0064610C">
        <w:rPr>
          <w:rFonts w:asciiTheme="minorHAnsi" w:hAnsiTheme="minorHAnsi"/>
          <w:sz w:val="14"/>
        </w:rPr>
        <w:t xml:space="preserve"> Chinese criticism that the US retaliatory policy and capabilities ‘will up the ante on the Internet arms race’ is disingenuous in that China has been energetic in forming and using capabilities for cyber operations.10 Chinese criticism is disingenuous Notwithstanding the defensive bias in US attitudes toward cyber war, the dual missions of deterrence and preparedness for offensive operations during an armed conflict warrant maintaining superb, if not superior, offensive capabilities. Moreover, the case can be made – and we have made it – that </w:t>
      </w:r>
      <w:r w:rsidRPr="0064610C">
        <w:rPr>
          <w:rStyle w:val="Emphasis"/>
          <w:rFonts w:asciiTheme="minorHAnsi" w:hAnsiTheme="minorHAnsi"/>
        </w:rPr>
        <w:t>the United States should have superiority in offensive capabilities in order to control escalation</w:t>
      </w:r>
      <w:r w:rsidRPr="0064610C">
        <w:rPr>
          <w:rFonts w:asciiTheme="minorHAnsi" w:hAnsiTheme="minorHAnsi"/>
          <w:sz w:val="14"/>
        </w:rPr>
        <w:t xml:space="preserve">.11 The combination of significant capabilities and declared reluctance to wage cyber war raises a question that is not answered by any US official public statements: when it comes to offence, what are US missions, desired effects, target sets and restraints – in short, what is US policy? </w:t>
      </w:r>
      <w:r w:rsidRPr="0064610C">
        <w:rPr>
          <w:rStyle w:val="StyleUnderline"/>
          <w:rFonts w:asciiTheme="minorHAnsi" w:hAnsiTheme="minorHAnsi"/>
        </w:rPr>
        <w:t xml:space="preserve">To be clear, we do not take issue with the basic US stance of being at once wary and capable of cyber war. Nor do we think that the United States should advertise exactly when and how it would conduct offensive cyber war. </w:t>
      </w:r>
      <w:r w:rsidRPr="0064610C">
        <w:rPr>
          <w:rFonts w:asciiTheme="minorHAnsi" w:hAnsiTheme="minorHAnsi"/>
          <w:sz w:val="14"/>
        </w:rPr>
        <w:t xml:space="preserve">However, the very fact that the United States maintains options for offensive operations implies the need for some articulation of policy. After all, the United States was broadly averse to the use of nuclear weapons during the Cold War, yet it elaborated a declaratory policy governing such use to inform adversaries, friends and world opinion, as well as to forge domestic consensus. Indeed, if the United States wants to discourage and limit cyber war internationally, while keeping its options open, it must offer an example. For that matter, the American people deserve to know what national policy on cyber war is, lest they assume it is purely defensive – or just too esoteric to comprehend. Whether to set a normative example, warn potential adversaries or foster national consensus, US policy on waging cyber war should be coherent. At the same time, it must encompass three distinguishable offensive missions: wartime counter-military operations, which the United States intends to conduct; retaliatory missions, which the US must have the will and ability to conduct for reasons of deterrence; and coercive missions against hostile states, which could substitute for armed attack.12 Four cases serve to highlight the relevant issues and to inform the elaboration of an overall policy to guide US conduct of offensive cyber war. The first involves wartime counter-military cyber operations against a cyber-capable opponent, which may also be waging cyber war; the second involves retaliation against a cyber-capable opponent for attacking US systems other than counter-military ones; the third involves coercion of a ‘cyber-weak’ opponent with little or no means to retaliate against US cyber attack; and the fourth involves coercion of a ‘cyber-strong’ opponent with substantial means to retaliate against US cyber attack. Of these, the first and fourth imply a willingness to initiate cyber war. Counter-military cyber war during wartime Just as cyber war is war, armed hostilities will presumably include cyber war if the belligerents are both capable of and vulnerable to it. The reason for such certainty is that impairing opposing military forces’ use of computer systems is operationally compelling. Forces with requisite technologies and skills benefit enormously from data communications and computation for command and control, intelligence, surveillance and reconnaissance (ISR), targeting, navigation, weapon guidance, battle assessment and logistics management, among other key functions. If the performance of forces is dramatically enhanced by such systems, it follows that degrading them can provide important military advantages. Moreover, allowing an enemy to use cyber war without reciprocating could mean military defeat. Thus, </w:t>
      </w:r>
      <w:r w:rsidRPr="0064610C">
        <w:rPr>
          <w:rStyle w:val="StyleUnderline"/>
          <w:rFonts w:asciiTheme="minorHAnsi" w:hAnsiTheme="minorHAnsi"/>
        </w:rPr>
        <w:t xml:space="preserve">the United States and other advanced states are acquiring capabilities not only to use and protect computer systems, but also to disrupt those used by enemies. The intention to wage cyber war is now prevalent in Chinese planning for war with the United States – and vice versa. Chinese military planners have long made known their belief that, because computer systems are essential for effective US military operations, they must be targeted. Chinese cyber capabilities may not (yet) pose a threat to US command, control, communications, computers, intelligence, surveillance and reconnaissance (C4ISR) networks, which are well partitioned and protected. However, the networks that enable logistical support for US forces are inviting targets. </w:t>
      </w:r>
      <w:r w:rsidRPr="0064610C">
        <w:rPr>
          <w:rFonts w:asciiTheme="minorHAnsi" w:hAnsiTheme="minorHAnsi"/>
          <w:sz w:val="14"/>
        </w:rPr>
        <w:t>Meant to disable US military operations,</w:t>
      </w:r>
      <w:r w:rsidRPr="0064610C">
        <w:rPr>
          <w:rStyle w:val="Emphasis"/>
          <w:rFonts w:asciiTheme="minorHAnsi" w:hAnsiTheme="minorHAnsi"/>
        </w:rPr>
        <w:t xml:space="preserve"> Chinese use of cyber war </w:t>
      </w:r>
      <w:r w:rsidRPr="0064610C">
        <w:rPr>
          <w:rFonts w:asciiTheme="minorHAnsi" w:hAnsiTheme="minorHAnsi"/>
          <w:sz w:val="14"/>
        </w:rPr>
        <w:t>during an armed conflict</w:t>
      </w:r>
      <w:r w:rsidRPr="0064610C">
        <w:rPr>
          <w:rStyle w:val="Emphasis"/>
          <w:rFonts w:asciiTheme="minorHAnsi" w:hAnsiTheme="minorHAnsi"/>
        </w:rPr>
        <w:t xml:space="preserve"> would not be contingent on US cyber operations. Indeed, it could come early, first or even as a precursor of armed hostilities. </w:t>
      </w:r>
      <w:r w:rsidRPr="0064610C">
        <w:rPr>
          <w:rFonts w:asciiTheme="minorHAnsi" w:hAnsiTheme="minorHAnsi"/>
          <w:sz w:val="14"/>
        </w:rPr>
        <w:t xml:space="preserve">For its part, </w:t>
      </w:r>
      <w:r w:rsidRPr="0064610C">
        <w:rPr>
          <w:rStyle w:val="Emphasis"/>
          <w:rFonts w:asciiTheme="minorHAnsi" w:hAnsiTheme="minorHAnsi"/>
        </w:rPr>
        <w:t>the US military is increasingly aware not only that sophisticated adversaries like China can be expected to use cyber war to degrade the performance of US forces, but also that US forces must integrate cyber war into their capabilities and operations.</w:t>
      </w:r>
      <w:r w:rsidRPr="0064610C">
        <w:rPr>
          <w:rFonts w:asciiTheme="minorHAnsi" w:hAnsiTheme="minorHAnsi"/>
          <w:sz w:val="14"/>
        </w:rPr>
        <w:t xml:space="preserve"> Being more dependent on computer networks to enhance military performance than are its adversaries, including China, US forces have more to lose than to gain from the outbreak of cyber war during an armed conflict. This being so, would it make sense for the United States to wait and see if the enemy resorts to cyber war before doing so itself? </w:t>
      </w:r>
      <w:r w:rsidRPr="0064610C">
        <w:rPr>
          <w:rStyle w:val="StyleUnderline"/>
          <w:rFonts w:asciiTheme="minorHAnsi" w:hAnsiTheme="minorHAnsi"/>
        </w:rPr>
        <w:t>Given US conventional military superiority, it can be assumed that any adversary that can use cyber war against US forces will do so.</w:t>
      </w:r>
      <w:r w:rsidRPr="0064610C">
        <w:rPr>
          <w:rFonts w:asciiTheme="minorHAnsi" w:hAnsiTheme="minorHAnsi"/>
          <w:sz w:val="14"/>
        </w:rPr>
        <w:t xml:space="preserve"> Moreover, waiting for the other side to launch a cyber attack could be disadvantageous insofar as US forces would be the first to suffer degraded performance. Thus, rather than waiting, there will be pressure for the United States to commence cyber attacks early, and perhaps first. Moreover, leading US military officers have strongly implied that cyber war would have a role in attacking enemy anti-access and area-denial (A2AD) capabilities irrespective of the enemy’s use of cyber war.13 If the United States is prepared to conduct offensive cyber operations against a highly advanced opponent such as China, it stands to reason that it would do likewise against lesser opponents. In sum, offensive cyber war is becoming part and parcel of the US war-fighting doctrine. </w:t>
      </w:r>
      <w:r w:rsidRPr="0064610C">
        <w:rPr>
          <w:rStyle w:val="StyleUnderline"/>
          <w:rFonts w:asciiTheme="minorHAnsi" w:hAnsiTheme="minorHAnsi"/>
        </w:rPr>
        <w:t xml:space="preserve">The nature of US counter-military cyber attacks during wartime should derive from the mission of gaining, or denying the opponent, operational advantage. </w:t>
      </w:r>
      <w:r w:rsidRPr="0064610C">
        <w:rPr>
          <w:rFonts w:asciiTheme="minorHAnsi" w:hAnsiTheme="minorHAnsi"/>
          <w:sz w:val="14"/>
        </w:rPr>
        <w:t>Primary targets of the United States should mirror those of a cyber-capable adversary: ISR, command and control, navigation and guidance, transport and logistics support. Because this mission is not coercive or strategic in nature, economic and other civilian networks should not be targeted. However, to the extent that networks that enable military operations may be multipurpose, avoidance of non-military harm cannot be assured. There are no sharp ‘firebreaks’ in cyber war.14</w:t>
      </w:r>
    </w:p>
    <w:p w:rsidR="00A84BC4" w:rsidRPr="0064610C" w:rsidRDefault="00A84BC4" w:rsidP="00A84BC4">
      <w:pPr>
        <w:pStyle w:val="Heading4"/>
        <w:rPr>
          <w:rFonts w:asciiTheme="minorHAnsi" w:hAnsiTheme="minorHAnsi"/>
        </w:rPr>
      </w:pPr>
      <w:r w:rsidRPr="0064610C">
        <w:rPr>
          <w:rFonts w:asciiTheme="minorHAnsi" w:hAnsiTheme="minorHAnsi"/>
        </w:rPr>
        <w:t>China would initiate preemptive cyber strikes on the US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Freedberg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(Freedberg, Sydney J. Sydney J. Freedberg Jr. is the deputy editor for Breaking Defense. He graduated summa cum laude from Harvard with an AB in History and holds an MA in Security Studies from Georgetown University and a MPhil in European Studies from Cambridge University. During his 13 years at National Journal magazine, he wrote his first story about what became known as "homeland security" in 1998, his first story about "military transformation" in 1999, and his first story on "asymmetrical warfare" in 2000. Since 2004 he has conducted in-depth interviews with more than 200 veterans of Afghanistan and Iraq about their experiences, insights, and lessons-learned, writing stories that won awards from the association of Military Reporters &amp; Editors in 2008 and 2009, as well as an honorable mention in 2010. "China’s Fear Of US May Tempt Them To Preempt: Sinologists," Breaking Defense. 10-1-2013. http://breakingdefense.com/2013/10/chinas-fear-of-us-may-tempt-them-to-preempt-sinologists/2///ghs-kw)</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WASHINGTON: </w:t>
      </w:r>
      <w:r w:rsidRPr="0064610C">
        <w:rPr>
          <w:rStyle w:val="Emphasis"/>
          <w:rFonts w:asciiTheme="minorHAnsi" w:hAnsiTheme="minorHAnsi"/>
        </w:rPr>
        <w:t>Because China believes it is much weaker than the United States, they are more likely to launch a massive preemptive strike</w:t>
      </w:r>
      <w:r w:rsidRPr="0064610C">
        <w:rPr>
          <w:rFonts w:asciiTheme="minorHAnsi" w:hAnsiTheme="minorHAnsi"/>
          <w:sz w:val="16"/>
        </w:rPr>
        <w:t xml:space="preserve"> in a crisis. Here’s the other bad news: </w:t>
      </w:r>
      <w:r w:rsidRPr="0064610C">
        <w:rPr>
          <w:rStyle w:val="StyleUnderline"/>
          <w:rFonts w:asciiTheme="minorHAnsi" w:hAnsiTheme="minorHAnsi"/>
        </w:rPr>
        <w:t>The current US concept for high-tech warfare</w:t>
      </w:r>
      <w:r w:rsidRPr="0064610C">
        <w:rPr>
          <w:rFonts w:asciiTheme="minorHAnsi" w:hAnsiTheme="minorHAnsi"/>
          <w:sz w:val="16"/>
        </w:rPr>
        <w:t xml:space="preserve">, known as Air-Sea Battle, </w:t>
      </w:r>
      <w:r w:rsidRPr="0064610C">
        <w:rPr>
          <w:rStyle w:val="StyleUnderline"/>
          <w:rFonts w:asciiTheme="minorHAnsi" w:hAnsiTheme="minorHAnsi"/>
        </w:rPr>
        <w:t>might escalate</w:t>
      </w:r>
      <w:r w:rsidRPr="0064610C">
        <w:rPr>
          <w:rFonts w:asciiTheme="minorHAnsi" w:hAnsiTheme="minorHAnsi"/>
          <w:sz w:val="16"/>
        </w:rPr>
        <w:t xml:space="preserve"> the conflict even further towards a “limited” nuclear war, says one of the top American experts on the Chinese military. [This is one in an occasional series on the crucial strategic relationship and the military capabilities of the US, its allies and China.] What US analysts call an “anti-access/area denial” strategy is what China calls “counter-intervention” and “active defense,” and </w:t>
      </w:r>
      <w:r w:rsidRPr="0064610C">
        <w:rPr>
          <w:rStyle w:val="StyleUnderline"/>
          <w:rFonts w:asciiTheme="minorHAnsi" w:hAnsiTheme="minorHAnsi"/>
        </w:rPr>
        <w:t>the Chinese approach is born of a deep sense of vulnerability that dates back 200 years,</w:t>
      </w:r>
      <w:r w:rsidRPr="0064610C">
        <w:rPr>
          <w:rFonts w:asciiTheme="minorHAnsi" w:hAnsiTheme="minorHAnsi"/>
          <w:sz w:val="16"/>
        </w:rPr>
        <w:t xml:space="preserve"> China analyst Larry Wortzel said at the Institute of World Politics: </w:t>
      </w:r>
      <w:r w:rsidRPr="0064610C">
        <w:rPr>
          <w:rStyle w:val="StyleUnderline"/>
          <w:rFonts w:asciiTheme="minorHAnsi" w:hAnsiTheme="minorHAnsi"/>
        </w:rPr>
        <w:t xml:space="preserve">“The People’s Liberation Army still sees themselves as an inferior force to the American military, and that’s who they think their most likely enemy is.” </w:t>
      </w:r>
      <w:r w:rsidRPr="0064610C">
        <w:rPr>
          <w:rFonts w:asciiTheme="minorHAnsi" w:hAnsiTheme="minorHAnsi"/>
          <w:sz w:val="16"/>
        </w:rPr>
        <w:t xml:space="preserve">That’s fine as long as it deters China from attacking its neighbors. But </w:t>
      </w:r>
      <w:r w:rsidRPr="0064610C">
        <w:rPr>
          <w:rStyle w:val="StyleUnderline"/>
          <w:rFonts w:asciiTheme="minorHAnsi" w:hAnsiTheme="minorHAnsi"/>
        </w:rPr>
        <w:t>if deterrence fails, the Chinese are likely to go big or go home. Chinese military history from the Korean War in 1950 to the Chinese invasion of Vietnam in 1979 to more recent, albeit vigorous but non-violent, grabs for the disputed Scarborough Shoal suggests a preference for a sudden use of overwhelming force at a crucial point</w:t>
      </w:r>
      <w:r w:rsidRPr="0064610C">
        <w:rPr>
          <w:rFonts w:asciiTheme="minorHAnsi" w:hAnsiTheme="minorHAnsi"/>
          <w:sz w:val="16"/>
        </w:rPr>
        <w:t xml:space="preserve">, what Clausewitz would call the enemy’s “center of gravity.” “What they do is very heavily built on preemption,” Wortzel said. </w:t>
      </w:r>
      <w:r w:rsidRPr="0064610C">
        <w:rPr>
          <w:rStyle w:val="StyleUnderline"/>
          <w:rFonts w:asciiTheme="minorHAnsi" w:hAnsiTheme="minorHAnsi"/>
        </w:rPr>
        <w:t xml:space="preserve">“The problem with the striking the enemy’s center of gravity is, for the United States, they see it as being in Japan, Hawaii, and the West Coast….That’s very escalatory.” </w:t>
      </w:r>
      <w:r w:rsidRPr="0064610C">
        <w:rPr>
          <w:rFonts w:asciiTheme="minorHAnsi" w:hAnsiTheme="minorHAnsi"/>
          <w:sz w:val="16"/>
        </w:rPr>
        <w:t xml:space="preserve">(Students of the American military will nod sagely, of course, as we remind everyone that President George Bush made preemption a centerpiece of American strategy after the terror attacks of 2001.) Wortzel argued that the current version of US Air-Sea Battle concept is also likely to lead to escalation. “China’s dependent on these ballistic missiles and anti-ship missiles and satellite links,” he said. Since those are almost all land-based, any attack on them “involves striking the Chinese mainland, which is pretty escalatory.” “You don’t know how they’re going to react,” he said. “They do have nuclear missiles. They actually think we’re more allergic to nuclear missiles landing on our soil than they are on their soil. They think they can withstand a limited nuclear attack, or even a big nuclear attack, and retaliate.” What War Would Look Like </w:t>
      </w:r>
      <w:r w:rsidRPr="0064610C">
        <w:rPr>
          <w:rStyle w:val="StyleUnderline"/>
          <w:rFonts w:asciiTheme="minorHAnsi" w:hAnsiTheme="minorHAnsi"/>
        </w:rPr>
        <w:t xml:space="preserve">So how would China’s preemptive attack unfold? </w:t>
      </w:r>
      <w:r w:rsidRPr="0064610C">
        <w:rPr>
          <w:rFonts w:asciiTheme="minorHAnsi" w:hAnsiTheme="minorHAnsi"/>
          <w:sz w:val="16"/>
        </w:rPr>
        <w:t xml:space="preserve">First would come </w:t>
      </w:r>
      <w:r w:rsidRPr="0064610C">
        <w:rPr>
          <w:rStyle w:val="StyleUnderline"/>
          <w:rFonts w:asciiTheme="minorHAnsi" w:hAnsiTheme="minorHAnsi"/>
        </w:rPr>
        <w:t>weeks of escalating rhetoric and cyberattacks. There’s no evidence the Chinese favor a “bolt out of the blue” without giving the adversary what they believe is a chance to back down</w:t>
      </w:r>
      <w:r w:rsidRPr="0064610C">
        <w:rPr>
          <w:rFonts w:asciiTheme="minorHAnsi" w:hAnsiTheme="minorHAnsi"/>
          <w:sz w:val="16"/>
        </w:rPr>
        <w:t xml:space="preserve">, agreed retired Rear Adm. Michael McDevitt and Dennis Blasko, former Army defense attache in Beijing, speaking on a recent Wilson Center panel on Chinese strategy where they agreed on almost nothing else. That’s not much comfort, though, considering that Imperial Japan showed clear signs they might attack and still caught the US flat-footed at Pearl Harbor. </w:t>
      </w:r>
      <w:r w:rsidRPr="0064610C">
        <w:rPr>
          <w:rStyle w:val="StyleUnderline"/>
          <w:rFonts w:asciiTheme="minorHAnsi" w:hAnsiTheme="minorHAnsi"/>
        </w:rPr>
        <w:t xml:space="preserve">When the blow does fall, the experts believe it would be sudden. Stuxnet-style viruses, </w:t>
      </w:r>
      <w:r w:rsidRPr="0064610C">
        <w:rPr>
          <w:rFonts w:asciiTheme="minorHAnsi" w:hAnsiTheme="minorHAnsi"/>
          <w:sz w:val="16"/>
        </w:rPr>
        <w:t xml:space="preserve">electronic jamming, and Israeli-designed Harpy radar-seeking cruise missiles (similar to the American HARM but slower and longer-ranged) </w:t>
      </w:r>
      <w:r w:rsidRPr="0064610C">
        <w:rPr>
          <w:rStyle w:val="Emphasis"/>
          <w:rFonts w:asciiTheme="minorHAnsi" w:hAnsiTheme="minorHAnsi"/>
        </w:rPr>
        <w:t>would try to blind every land-based and shipborne radar.</w:t>
      </w:r>
      <w:r w:rsidRPr="0064610C">
        <w:rPr>
          <w:rFonts w:asciiTheme="minorHAnsi" w:hAnsiTheme="minorHAnsi"/>
          <w:sz w:val="16"/>
        </w:rPr>
        <w:t xml:space="preserve"> Long-range anti-aircraft missiles like the Russian-built S-300 would go for every plane currently in the air within 125 miles of China’s coast, a radius that covers all of Taiwan and some of Japan. Salvos of ballistic missiles would strike every airfield within 1,250 miles. That’s enough range to hit the four US airbases in Japan and South Korea – which are, after all, static targets you can look up on Google Maps – to destroy aircraft on the ground, crater the runways, and scatter the airfield with unexploded cluster bomblets to defeat repair attempts. Long-range cruise missiles launched from shore, ships, and submarines then go after naval vessels. And if the Chinese get really good and really lucky, they just might get a solid enough fix on a US Navy aircraft carrier to lob a precision-guided ballistic missile at it. But would this work? Maybe. “This is fundamentally terra incognita,” Heritage Foundation research fellow Dean Cheng told me. There has been no direct conventional clash between major powers since Korea in the 1950s, no large-scale use of anti-ship missiles since the Falklands in 1982, and no war ever where both sides possessed today’s space, cyber, electronic warfare, and precision-guided missile capabilities. Perhaps the least obvious but most critical uncertainty in a Pacific war would be invisible. </w:t>
      </w:r>
      <w:r w:rsidRPr="0064610C">
        <w:rPr>
          <w:rStyle w:val="StyleUnderline"/>
          <w:rFonts w:asciiTheme="minorHAnsi" w:hAnsiTheme="minorHAnsi"/>
        </w:rPr>
        <w:t xml:space="preserve">“I don’t think we’ve seen electronic warfare on a scale that we’d see in a US-China confrontation,” said Cheng. “I doubt very much they are behind us when it comes to electronic warfare, [and] the Chinese are training every day on cyber: all those pings, all those attacks, all those attempts to penetrate.” </w:t>
      </w:r>
      <w:r w:rsidRPr="0064610C">
        <w:rPr>
          <w:rFonts w:asciiTheme="minorHAnsi" w:hAnsiTheme="minorHAnsi"/>
          <w:sz w:val="16"/>
        </w:rPr>
        <w:t xml:space="preserve">While the US has invested heavily in jamming and spoofing over the last decade, much of the focus has been on how to disable insurgents’ roadside bombs, not on how to counter a high-tech nation-state. </w:t>
      </w:r>
      <w:r w:rsidRPr="0064610C">
        <w:rPr>
          <w:rStyle w:val="StyleUnderline"/>
          <w:rFonts w:asciiTheme="minorHAnsi" w:hAnsiTheme="minorHAnsi"/>
        </w:rPr>
        <w:t>China</w:t>
      </w:r>
      <w:r w:rsidRPr="0064610C">
        <w:rPr>
          <w:rFonts w:asciiTheme="minorHAnsi" w:hAnsiTheme="minorHAnsi"/>
          <w:sz w:val="16"/>
        </w:rPr>
        <w:t xml:space="preserve">, however, </w:t>
      </w:r>
      <w:r w:rsidRPr="0064610C">
        <w:rPr>
          <w:rStyle w:val="StyleUnderline"/>
          <w:rFonts w:asciiTheme="minorHAnsi" w:hAnsiTheme="minorHAnsi"/>
        </w:rPr>
        <w:t>has focused its electronic warfare and cyber attack efforts on the United States. Conceptually, China may well be ahead of us in linking the two.</w:t>
      </w:r>
      <w:r w:rsidRPr="0064610C">
        <w:rPr>
          <w:rFonts w:asciiTheme="minorHAnsi" w:hAnsiTheme="minorHAnsi"/>
          <w:sz w:val="16"/>
        </w:rPr>
        <w:t xml:space="preserve"> (F-35 supporters may well disagree with this conclusion.) Traditional radar jammers, for example, can also be used to insert viruses into the highly computerized AESA radars (active electronically scanned array) that are increasingly common in the US military. </w:t>
      </w:r>
      <w:r w:rsidRPr="0064610C">
        <w:rPr>
          <w:rStyle w:val="StyleUnderline"/>
          <w:rFonts w:asciiTheme="minorHAnsi" w:hAnsiTheme="minorHAnsi"/>
        </w:rPr>
        <w:t xml:space="preserve">“Where there has been a fundamental difference, and perhaps the Chinese are better than we are at this, is the Chinese seem to have kept cyber and electronic warfare as a single integrated thing,” </w:t>
      </w:r>
      <w:r w:rsidRPr="0064610C">
        <w:rPr>
          <w:rFonts w:asciiTheme="minorHAnsi" w:hAnsiTheme="minorHAnsi"/>
          <w:sz w:val="16"/>
        </w:rPr>
        <w:t xml:space="preserve">Cheng said. “We are only now coming round to the idea that electronic warfare is linked to computer network operations.” In a battle for the electromagnetic spectrum, Cheng said, </w:t>
      </w:r>
      <w:r w:rsidRPr="0064610C">
        <w:rPr>
          <w:rStyle w:val="StyleUnderline"/>
          <w:rFonts w:asciiTheme="minorHAnsi" w:hAnsiTheme="minorHAnsi"/>
        </w:rPr>
        <w:t>the worst case “is that you thought your jammers, your sensors, everything was working great, and the next thing you know missiles are penetrating [your defenses], planes are being shot out of the sky.”</w:t>
      </w:r>
    </w:p>
    <w:p w:rsidR="00A84BC4" w:rsidRPr="0064610C" w:rsidRDefault="00A84BC4" w:rsidP="00A84BC4">
      <w:pPr>
        <w:pStyle w:val="Heading4"/>
        <w:rPr>
          <w:rFonts w:asciiTheme="minorHAnsi" w:hAnsiTheme="minorHAnsi"/>
        </w:rPr>
      </w:pPr>
      <w:r w:rsidRPr="0064610C">
        <w:rPr>
          <w:rFonts w:asciiTheme="minorHAnsi" w:hAnsiTheme="minorHAnsi"/>
        </w:rPr>
        <w:t>China/Taiwan war goes nuclear</w:t>
      </w:r>
    </w:p>
    <w:p w:rsidR="00A84BC4" w:rsidRPr="0064610C" w:rsidRDefault="00A84BC4" w:rsidP="00A84BC4">
      <w:pPr>
        <w:contextualSpacing/>
        <w:rPr>
          <w:rStyle w:val="Style13ptBold"/>
          <w:rFonts w:asciiTheme="minorHAnsi" w:hAnsiTheme="minorHAnsi"/>
        </w:rPr>
      </w:pPr>
      <w:r w:rsidRPr="0064610C">
        <w:rPr>
          <w:rStyle w:val="Style13ptBold"/>
          <w:rFonts w:asciiTheme="minorHAnsi" w:hAnsiTheme="minorHAnsi"/>
        </w:rPr>
        <w:t>Glaser 11</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 xml:space="preserve">(Charles, Professor of Political Science and International Affairs at the Elliott School of International Affairs at George Washington University, Director of the Institute for Security and Conflict Studies, “Will China’s Rise lead to War? ,” Foreign Affairs March/April 2011, </w:t>
      </w:r>
      <w:hyperlink r:id="rId48" w:history="1">
        <w:r w:rsidRPr="0064610C">
          <w:rPr>
            <w:rStyle w:val="Style13ptBold"/>
            <w:rFonts w:asciiTheme="minorHAnsi" w:hAnsiTheme="minorHAnsi"/>
            <w:sz w:val="16"/>
            <w:szCs w:val="16"/>
          </w:rPr>
          <w:t>http://web.clas.ufl.edu/users/zselden/coursereading2011/Glaser.pdf</w:t>
        </w:r>
      </w:hyperlink>
      <w:r w:rsidRPr="0064610C">
        <w:rPr>
          <w:rStyle w:val="Style13ptBold"/>
          <w:rFonts w:asciiTheme="minorHAnsi" w:hAnsiTheme="minorHAnsi"/>
          <w:sz w:val="16"/>
          <w:szCs w:val="16"/>
        </w:rPr>
        <w:t>)</w:t>
      </w:r>
    </w:p>
    <w:p w:rsidR="00A84BC4" w:rsidRPr="0064610C" w:rsidRDefault="00A84BC4" w:rsidP="00A84BC4">
      <w:pPr>
        <w:contextualSpacing/>
        <w:rPr>
          <w:rFonts w:asciiTheme="minorHAnsi" w:hAnsiTheme="minorHAnsi"/>
          <w:sz w:val="16"/>
        </w:rPr>
      </w:pPr>
      <w:r w:rsidRPr="0064610C">
        <w:rPr>
          <w:rFonts w:asciiTheme="minorHAnsi" w:hAnsiTheme="minorHAnsi"/>
          <w:sz w:val="16"/>
        </w:rPr>
        <w:t xml:space="preserve">THE PROSPECTS for avoiding intense military competition and war may be good, </w:t>
      </w:r>
      <w:r w:rsidRPr="0064610C">
        <w:rPr>
          <w:rFonts w:asciiTheme="minorHAnsi" w:hAnsiTheme="minorHAnsi"/>
          <w:sz w:val="12"/>
        </w:rPr>
        <w:t>¶</w:t>
      </w:r>
      <w:r w:rsidRPr="0064610C">
        <w:rPr>
          <w:rFonts w:asciiTheme="minorHAnsi" w:hAnsiTheme="minorHAnsi"/>
          <w:sz w:val="16"/>
        </w:rPr>
        <w:t xml:space="preserve"> but growth in China's power may nevertheless require some changes in U.S. </w:t>
      </w:r>
      <w:r w:rsidRPr="0064610C">
        <w:rPr>
          <w:rFonts w:asciiTheme="minorHAnsi" w:hAnsiTheme="minorHAnsi"/>
          <w:sz w:val="12"/>
        </w:rPr>
        <w:t>¶</w:t>
      </w:r>
      <w:r w:rsidRPr="0064610C">
        <w:rPr>
          <w:rFonts w:asciiTheme="minorHAnsi" w:hAnsiTheme="minorHAnsi"/>
          <w:sz w:val="16"/>
        </w:rPr>
        <w:t xml:space="preserve"> foreign policy that Washington will find disagreeable--particularly regarding </w:t>
      </w:r>
      <w:r w:rsidRPr="0064610C">
        <w:rPr>
          <w:rFonts w:asciiTheme="minorHAnsi" w:hAnsiTheme="minorHAnsi"/>
          <w:sz w:val="12"/>
        </w:rPr>
        <w:t>¶</w:t>
      </w:r>
      <w:r w:rsidRPr="0064610C">
        <w:rPr>
          <w:rFonts w:asciiTheme="minorHAnsi" w:hAnsiTheme="minorHAnsi"/>
          <w:sz w:val="16"/>
        </w:rPr>
        <w:t xml:space="preserve"> Taiwan. Although it lost control of Taiwan during the Chinese Civil War more </w:t>
      </w:r>
      <w:r w:rsidRPr="0064610C">
        <w:rPr>
          <w:rFonts w:asciiTheme="minorHAnsi" w:hAnsiTheme="minorHAnsi"/>
          <w:sz w:val="12"/>
        </w:rPr>
        <w:t>¶</w:t>
      </w:r>
      <w:r w:rsidRPr="0064610C">
        <w:rPr>
          <w:rFonts w:asciiTheme="minorHAnsi" w:hAnsiTheme="minorHAnsi"/>
          <w:sz w:val="16"/>
        </w:rPr>
        <w:t xml:space="preserve"> than six decades ago, </w:t>
      </w:r>
      <w:r w:rsidRPr="0064610C">
        <w:rPr>
          <w:rStyle w:val="StyleUnderline"/>
          <w:rFonts w:asciiTheme="minorHAnsi" w:hAnsiTheme="minorHAnsi"/>
        </w:rPr>
        <w:t>China</w:t>
      </w:r>
      <w:r w:rsidRPr="0064610C">
        <w:rPr>
          <w:rFonts w:asciiTheme="minorHAnsi" w:hAnsiTheme="minorHAnsi"/>
          <w:sz w:val="16"/>
        </w:rPr>
        <w:t xml:space="preserve"> still </w:t>
      </w:r>
      <w:r w:rsidRPr="0064610C">
        <w:rPr>
          <w:rStyle w:val="StyleUnderline"/>
          <w:rFonts w:asciiTheme="minorHAnsi" w:hAnsiTheme="minorHAnsi"/>
        </w:rPr>
        <w:t>considers Taiwan</w:t>
      </w:r>
      <w:r w:rsidRPr="0064610C">
        <w:rPr>
          <w:rFonts w:asciiTheme="minorHAnsi" w:hAnsiTheme="minorHAnsi"/>
          <w:sz w:val="16"/>
        </w:rPr>
        <w:t xml:space="preserve"> to be </w:t>
      </w:r>
      <w:r w:rsidRPr="0064610C">
        <w:rPr>
          <w:rStyle w:val="StyleUnderline"/>
          <w:rFonts w:asciiTheme="minorHAnsi" w:hAnsiTheme="minorHAnsi"/>
        </w:rPr>
        <w:t>part of its homeland,</w:t>
      </w:r>
      <w:r w:rsidRPr="0064610C">
        <w:rPr>
          <w:rFonts w:asciiTheme="minorHAnsi" w:hAnsiTheme="minorHAnsi"/>
          <w:sz w:val="16"/>
        </w:rPr>
        <w:t xml:space="preserve"> </w:t>
      </w:r>
      <w:r w:rsidRPr="0064610C">
        <w:rPr>
          <w:rFonts w:asciiTheme="minorHAnsi" w:hAnsiTheme="minorHAnsi"/>
          <w:sz w:val="12"/>
        </w:rPr>
        <w:t>¶</w:t>
      </w:r>
      <w:r w:rsidRPr="0064610C">
        <w:rPr>
          <w:rFonts w:asciiTheme="minorHAnsi" w:hAnsiTheme="minorHAnsi"/>
          <w:sz w:val="16"/>
        </w:rPr>
        <w:t xml:space="preserve"> and unification remains a key political goal for Beijing. </w:t>
      </w:r>
      <w:r w:rsidRPr="0064610C">
        <w:rPr>
          <w:rStyle w:val="StyleUnderline"/>
          <w:rFonts w:asciiTheme="minorHAnsi" w:hAnsiTheme="minorHAnsi"/>
          <w:highlight w:val="green"/>
        </w:rPr>
        <w:t xml:space="preserve">China has made clear that </w:t>
      </w:r>
      <w:r w:rsidRPr="0064610C">
        <w:rPr>
          <w:rStyle w:val="StyleUnderline"/>
          <w:rFonts w:asciiTheme="minorHAnsi" w:hAnsiTheme="minorHAnsi"/>
          <w:sz w:val="12"/>
          <w:highlight w:val="green"/>
        </w:rPr>
        <w:t xml:space="preserve">¶ </w:t>
      </w:r>
      <w:r w:rsidRPr="0064610C">
        <w:rPr>
          <w:rStyle w:val="Emphasis"/>
          <w:rFonts w:asciiTheme="minorHAnsi" w:hAnsiTheme="minorHAnsi"/>
          <w:highlight w:val="green"/>
        </w:rPr>
        <w:t>it will use force</w:t>
      </w:r>
      <w:r w:rsidRPr="0064610C">
        <w:rPr>
          <w:rStyle w:val="StyleUnderline"/>
          <w:rFonts w:asciiTheme="minorHAnsi" w:hAnsiTheme="minorHAnsi"/>
          <w:highlight w:val="green"/>
        </w:rPr>
        <w:t xml:space="preserve"> if</w:t>
      </w:r>
      <w:r w:rsidRPr="0064610C">
        <w:rPr>
          <w:rStyle w:val="StyleUnderline"/>
          <w:rFonts w:asciiTheme="minorHAnsi" w:hAnsiTheme="minorHAnsi"/>
        </w:rPr>
        <w:t xml:space="preserve"> </w:t>
      </w:r>
      <w:r w:rsidRPr="0064610C">
        <w:rPr>
          <w:rStyle w:val="StyleUnderline"/>
          <w:rFonts w:asciiTheme="minorHAnsi" w:hAnsiTheme="minorHAnsi"/>
          <w:highlight w:val="green"/>
        </w:rPr>
        <w:t>Taiwan declares independence</w:t>
      </w:r>
      <w:r w:rsidRPr="0064610C">
        <w:rPr>
          <w:rStyle w:val="StyleUnderline"/>
          <w:rFonts w:asciiTheme="minorHAnsi" w:hAnsiTheme="minorHAnsi"/>
        </w:rPr>
        <w:t>,</w:t>
      </w:r>
      <w:r w:rsidRPr="0064610C">
        <w:rPr>
          <w:rFonts w:asciiTheme="minorHAnsi" w:hAnsiTheme="minorHAnsi"/>
          <w:sz w:val="16"/>
        </w:rPr>
        <w:t xml:space="preserve"> and much of </w:t>
      </w:r>
      <w:r w:rsidRPr="0064610C">
        <w:rPr>
          <w:rStyle w:val="StyleUnderline"/>
          <w:rFonts w:asciiTheme="minorHAnsi" w:hAnsiTheme="minorHAnsi"/>
          <w:highlight w:val="green"/>
        </w:rPr>
        <w:t>China's</w:t>
      </w:r>
      <w:r w:rsidRPr="0064610C">
        <w:rPr>
          <w:rStyle w:val="StyleUnderline"/>
          <w:rFonts w:asciiTheme="minorHAnsi" w:hAnsiTheme="minorHAnsi"/>
        </w:rPr>
        <w:t xml:space="preserve"> </w:t>
      </w:r>
      <w:r w:rsidRPr="0064610C">
        <w:rPr>
          <w:rStyle w:val="StyleUnderline"/>
          <w:rFonts w:asciiTheme="minorHAnsi" w:hAnsiTheme="minorHAnsi"/>
          <w:sz w:val="12"/>
        </w:rPr>
        <w:t xml:space="preserve">¶ </w:t>
      </w:r>
      <w:r w:rsidRPr="0064610C">
        <w:rPr>
          <w:rStyle w:val="StyleUnderline"/>
          <w:rFonts w:asciiTheme="minorHAnsi" w:hAnsiTheme="minorHAnsi"/>
        </w:rPr>
        <w:t xml:space="preserve">conventional </w:t>
      </w:r>
      <w:r w:rsidRPr="0064610C">
        <w:rPr>
          <w:rStyle w:val="StyleUnderline"/>
          <w:rFonts w:asciiTheme="minorHAnsi" w:hAnsiTheme="minorHAnsi"/>
          <w:highlight w:val="green"/>
        </w:rPr>
        <w:t>military buildup has been dedicated</w:t>
      </w:r>
      <w:r w:rsidRPr="0064610C">
        <w:rPr>
          <w:rStyle w:val="StyleUnderline"/>
          <w:rFonts w:asciiTheme="minorHAnsi" w:hAnsiTheme="minorHAnsi"/>
        </w:rPr>
        <w:t xml:space="preserve"> </w:t>
      </w:r>
      <w:r w:rsidRPr="0064610C">
        <w:rPr>
          <w:rStyle w:val="StyleUnderline"/>
          <w:rFonts w:asciiTheme="minorHAnsi" w:hAnsiTheme="minorHAnsi"/>
          <w:highlight w:val="green"/>
        </w:rPr>
        <w:t>to</w:t>
      </w:r>
      <w:r w:rsidRPr="0064610C">
        <w:rPr>
          <w:rFonts w:asciiTheme="minorHAnsi" w:hAnsiTheme="minorHAnsi"/>
          <w:sz w:val="16"/>
        </w:rPr>
        <w:t xml:space="preserve"> increasing its ability to </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rPr>
        <w:t xml:space="preserve">coerce </w:t>
      </w:r>
      <w:r w:rsidRPr="0064610C">
        <w:rPr>
          <w:rStyle w:val="StyleUnderline"/>
          <w:rFonts w:asciiTheme="minorHAnsi" w:hAnsiTheme="minorHAnsi"/>
          <w:highlight w:val="green"/>
        </w:rPr>
        <w:t>Taiwan</w:t>
      </w:r>
      <w:r w:rsidRPr="0064610C">
        <w:rPr>
          <w:rStyle w:val="StyleUnderline"/>
          <w:rFonts w:asciiTheme="minorHAnsi" w:hAnsiTheme="minorHAnsi"/>
        </w:rPr>
        <w:t xml:space="preserve"> and reducing the U</w:t>
      </w:r>
      <w:r w:rsidRPr="0064610C">
        <w:rPr>
          <w:rFonts w:asciiTheme="minorHAnsi" w:hAnsiTheme="minorHAnsi"/>
          <w:sz w:val="16"/>
        </w:rPr>
        <w:t xml:space="preserve">nited </w:t>
      </w:r>
      <w:r w:rsidRPr="0064610C">
        <w:rPr>
          <w:rStyle w:val="StyleUnderline"/>
          <w:rFonts w:asciiTheme="minorHAnsi" w:hAnsiTheme="minorHAnsi"/>
        </w:rPr>
        <w:t>S</w:t>
      </w:r>
      <w:r w:rsidRPr="0064610C">
        <w:rPr>
          <w:rFonts w:asciiTheme="minorHAnsi" w:hAnsiTheme="minorHAnsi"/>
          <w:sz w:val="16"/>
        </w:rPr>
        <w:t xml:space="preserve">tates' </w:t>
      </w:r>
      <w:r w:rsidRPr="0064610C">
        <w:rPr>
          <w:rStyle w:val="StyleUnderline"/>
          <w:rFonts w:asciiTheme="minorHAnsi" w:hAnsiTheme="minorHAnsi"/>
        </w:rPr>
        <w:t>ability to intervene</w:t>
      </w:r>
      <w:r w:rsidRPr="0064610C">
        <w:rPr>
          <w:rFonts w:asciiTheme="minorHAnsi" w:hAnsiTheme="minorHAnsi"/>
          <w:sz w:val="16"/>
        </w:rPr>
        <w:t xml:space="preserve">. </w:t>
      </w:r>
      <w:r w:rsidRPr="0064610C">
        <w:rPr>
          <w:rStyle w:val="StyleUnderline"/>
          <w:rFonts w:asciiTheme="minorHAnsi" w:hAnsiTheme="minorHAnsi"/>
          <w:highlight w:val="green"/>
        </w:rPr>
        <w:t xml:space="preserve">Because </w:t>
      </w:r>
      <w:r w:rsidRPr="0064610C">
        <w:rPr>
          <w:rStyle w:val="StyleUnderline"/>
          <w:rFonts w:asciiTheme="minorHAnsi" w:hAnsiTheme="minorHAnsi"/>
          <w:sz w:val="12"/>
          <w:highlight w:val="green"/>
        </w:rPr>
        <w:t xml:space="preserve">¶ </w:t>
      </w:r>
      <w:r w:rsidRPr="0064610C">
        <w:rPr>
          <w:rStyle w:val="StyleUnderline"/>
          <w:rFonts w:asciiTheme="minorHAnsi" w:hAnsiTheme="minorHAnsi"/>
          <w:highlight w:val="green"/>
        </w:rPr>
        <w:t xml:space="preserve">China places such </w:t>
      </w:r>
      <w:r w:rsidRPr="0064610C">
        <w:rPr>
          <w:rStyle w:val="Emphasis"/>
          <w:rFonts w:asciiTheme="minorHAnsi" w:hAnsiTheme="minorHAnsi"/>
          <w:highlight w:val="green"/>
        </w:rPr>
        <w:t>high value</w:t>
      </w:r>
      <w:r w:rsidRPr="0064610C">
        <w:rPr>
          <w:rStyle w:val="StyleUnderline"/>
          <w:rFonts w:asciiTheme="minorHAnsi" w:hAnsiTheme="minorHAnsi"/>
          <w:highlight w:val="green"/>
        </w:rPr>
        <w:t xml:space="preserve"> on Taiwan and</w:t>
      </w:r>
      <w:r w:rsidRPr="0064610C">
        <w:rPr>
          <w:rStyle w:val="StyleUnderline"/>
          <w:rFonts w:asciiTheme="minorHAnsi" w:hAnsiTheme="minorHAnsi"/>
        </w:rPr>
        <w:t xml:space="preserve"> because </w:t>
      </w:r>
      <w:r w:rsidRPr="0064610C">
        <w:rPr>
          <w:rStyle w:val="StyleUnderline"/>
          <w:rFonts w:asciiTheme="minorHAnsi" w:hAnsiTheme="minorHAnsi"/>
          <w:highlight w:val="green"/>
        </w:rPr>
        <w:t>the U</w:t>
      </w:r>
      <w:r w:rsidRPr="0064610C">
        <w:rPr>
          <w:rFonts w:asciiTheme="minorHAnsi" w:hAnsiTheme="minorHAnsi"/>
          <w:sz w:val="16"/>
        </w:rPr>
        <w:t xml:space="preserve">nited </w:t>
      </w:r>
      <w:r w:rsidRPr="0064610C">
        <w:rPr>
          <w:rStyle w:val="StyleUnderline"/>
          <w:rFonts w:asciiTheme="minorHAnsi" w:hAnsiTheme="minorHAnsi"/>
          <w:highlight w:val="green"/>
        </w:rPr>
        <w:t>S</w:t>
      </w:r>
      <w:r w:rsidRPr="0064610C">
        <w:rPr>
          <w:rFonts w:asciiTheme="minorHAnsi" w:hAnsiTheme="minorHAnsi"/>
          <w:sz w:val="16"/>
        </w:rPr>
        <w:t xml:space="preserve">tates </w:t>
      </w:r>
      <w:r w:rsidRPr="0064610C">
        <w:rPr>
          <w:rStyle w:val="StyleUnderline"/>
          <w:rFonts w:asciiTheme="minorHAnsi" w:hAnsiTheme="minorHAnsi"/>
          <w:highlight w:val="green"/>
        </w:rPr>
        <w:t xml:space="preserve">and </w:t>
      </w:r>
      <w:r w:rsidRPr="0064610C">
        <w:rPr>
          <w:rStyle w:val="StyleUnderline"/>
          <w:rFonts w:asciiTheme="minorHAnsi" w:hAnsiTheme="minorHAnsi"/>
          <w:sz w:val="12"/>
          <w:highlight w:val="green"/>
        </w:rPr>
        <w:t xml:space="preserve">¶ </w:t>
      </w:r>
      <w:r w:rsidRPr="0064610C">
        <w:rPr>
          <w:rStyle w:val="StyleUnderline"/>
          <w:rFonts w:asciiTheme="minorHAnsi" w:hAnsiTheme="minorHAnsi"/>
          <w:highlight w:val="green"/>
        </w:rPr>
        <w:t>China</w:t>
      </w:r>
      <w:r w:rsidRPr="0064610C">
        <w:rPr>
          <w:rFonts w:asciiTheme="minorHAnsi" w:hAnsiTheme="minorHAnsi"/>
          <w:sz w:val="16"/>
        </w:rPr>
        <w:t>--whatever they might formally agree to--</w:t>
      </w:r>
      <w:r w:rsidRPr="0064610C">
        <w:rPr>
          <w:rStyle w:val="StyleUnderline"/>
          <w:rFonts w:asciiTheme="minorHAnsi" w:hAnsiTheme="minorHAnsi"/>
          <w:highlight w:val="green"/>
        </w:rPr>
        <w:t>have such different attitudes</w:t>
      </w:r>
      <w:r w:rsidRPr="0064610C">
        <w:rPr>
          <w:rFonts w:asciiTheme="minorHAnsi" w:hAnsiTheme="minorHAnsi"/>
          <w:sz w:val="16"/>
        </w:rPr>
        <w:t xml:space="preserve"> </w:t>
      </w:r>
      <w:r w:rsidRPr="0064610C">
        <w:rPr>
          <w:rFonts w:asciiTheme="minorHAnsi" w:hAnsiTheme="minorHAnsi"/>
          <w:sz w:val="12"/>
        </w:rPr>
        <w:t>¶</w:t>
      </w:r>
      <w:r w:rsidRPr="0064610C">
        <w:rPr>
          <w:rFonts w:asciiTheme="minorHAnsi" w:hAnsiTheme="minorHAnsi"/>
          <w:sz w:val="16"/>
        </w:rPr>
        <w:t xml:space="preserve"> regarding the legitimacy of the status quo, </w:t>
      </w:r>
      <w:r w:rsidRPr="0064610C">
        <w:rPr>
          <w:rStyle w:val="StyleUnderline"/>
          <w:rFonts w:asciiTheme="minorHAnsi" w:hAnsiTheme="minorHAnsi"/>
          <w:highlight w:val="green"/>
        </w:rPr>
        <w:t>the issue poses special dangers</w:t>
      </w:r>
      <w:r w:rsidRPr="0064610C">
        <w:rPr>
          <w:rFonts w:asciiTheme="minorHAnsi" w:hAnsiTheme="minorHAnsi"/>
          <w:sz w:val="16"/>
        </w:rPr>
        <w:t xml:space="preserve"> and </w:t>
      </w:r>
      <w:r w:rsidRPr="0064610C">
        <w:rPr>
          <w:rFonts w:asciiTheme="minorHAnsi" w:hAnsiTheme="minorHAnsi"/>
          <w:sz w:val="12"/>
        </w:rPr>
        <w:t>¶</w:t>
      </w:r>
      <w:r w:rsidRPr="0064610C">
        <w:rPr>
          <w:rFonts w:asciiTheme="minorHAnsi" w:hAnsiTheme="minorHAnsi"/>
          <w:sz w:val="16"/>
        </w:rPr>
        <w:t xml:space="preserve"> challenges for the U.S.-Chinese relationship, placing it in a different category </w:t>
      </w:r>
      <w:r w:rsidRPr="0064610C">
        <w:rPr>
          <w:rFonts w:asciiTheme="minorHAnsi" w:hAnsiTheme="minorHAnsi"/>
          <w:sz w:val="12"/>
        </w:rPr>
        <w:t>¶</w:t>
      </w:r>
      <w:r w:rsidRPr="0064610C">
        <w:rPr>
          <w:rFonts w:asciiTheme="minorHAnsi" w:hAnsiTheme="minorHAnsi"/>
          <w:sz w:val="16"/>
        </w:rPr>
        <w:t xml:space="preserve"> than Japan or South Korea. </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highlight w:val="green"/>
        </w:rPr>
        <w:t>A crisis over Taiwan could</w:t>
      </w:r>
      <w:r w:rsidRPr="0064610C">
        <w:rPr>
          <w:rStyle w:val="StyleUnderline"/>
          <w:rFonts w:asciiTheme="minorHAnsi" w:hAnsiTheme="minorHAnsi"/>
        </w:rPr>
        <w:t xml:space="preserve"> fairly </w:t>
      </w:r>
      <w:r w:rsidRPr="0064610C">
        <w:rPr>
          <w:rStyle w:val="Emphasis"/>
          <w:rFonts w:asciiTheme="minorHAnsi" w:hAnsiTheme="minorHAnsi"/>
          <w:sz w:val="28"/>
          <w:szCs w:val="28"/>
          <w:highlight w:val="green"/>
        </w:rPr>
        <w:t>easily escalate to nuclear war</w:t>
      </w:r>
      <w:r w:rsidRPr="0064610C">
        <w:rPr>
          <w:rStyle w:val="StyleUnderline"/>
          <w:rFonts w:asciiTheme="minorHAnsi" w:hAnsiTheme="minorHAnsi"/>
        </w:rPr>
        <w:t>,</w:t>
      </w:r>
      <w:r w:rsidRPr="0064610C">
        <w:rPr>
          <w:rFonts w:asciiTheme="minorHAnsi" w:hAnsiTheme="minorHAnsi"/>
          <w:sz w:val="16"/>
        </w:rPr>
        <w:t xml:space="preserve"> because </w:t>
      </w:r>
      <w:r w:rsidRPr="0064610C">
        <w:rPr>
          <w:rStyle w:val="StyleUnderline"/>
          <w:rFonts w:asciiTheme="minorHAnsi" w:hAnsiTheme="minorHAnsi"/>
          <w:highlight w:val="green"/>
        </w:rPr>
        <w:t xml:space="preserve">each </w:t>
      </w:r>
      <w:r w:rsidRPr="0064610C">
        <w:rPr>
          <w:rStyle w:val="StyleUnderline"/>
          <w:rFonts w:asciiTheme="minorHAnsi" w:hAnsiTheme="minorHAnsi"/>
          <w:sz w:val="12"/>
          <w:highlight w:val="green"/>
        </w:rPr>
        <w:t xml:space="preserve">¶ </w:t>
      </w:r>
      <w:r w:rsidRPr="0064610C">
        <w:rPr>
          <w:rStyle w:val="StyleUnderline"/>
          <w:rFonts w:asciiTheme="minorHAnsi" w:hAnsiTheme="minorHAnsi"/>
          <w:highlight w:val="green"/>
        </w:rPr>
        <w:t>step along the way might</w:t>
      </w:r>
      <w:r w:rsidRPr="0064610C">
        <w:rPr>
          <w:rFonts w:asciiTheme="minorHAnsi" w:hAnsiTheme="minorHAnsi"/>
          <w:sz w:val="16"/>
        </w:rPr>
        <w:t xml:space="preserve"> well </w:t>
      </w:r>
      <w:r w:rsidRPr="0064610C">
        <w:rPr>
          <w:rStyle w:val="StyleUnderline"/>
          <w:rFonts w:asciiTheme="minorHAnsi" w:hAnsiTheme="minorHAnsi"/>
          <w:highlight w:val="green"/>
        </w:rPr>
        <w:t>seem rational</w:t>
      </w:r>
      <w:r w:rsidRPr="0064610C">
        <w:rPr>
          <w:rStyle w:val="StyleUnderline"/>
          <w:rFonts w:asciiTheme="minorHAnsi" w:hAnsiTheme="minorHAnsi"/>
        </w:rPr>
        <w:t xml:space="preserve"> to the actors involved.</w:t>
      </w:r>
      <w:r w:rsidRPr="0064610C">
        <w:rPr>
          <w:rFonts w:asciiTheme="minorHAnsi" w:hAnsiTheme="minorHAnsi"/>
          <w:sz w:val="16"/>
        </w:rPr>
        <w:t xml:space="preserve"> Current U.S. </w:t>
      </w:r>
      <w:r w:rsidRPr="0064610C">
        <w:rPr>
          <w:rFonts w:asciiTheme="minorHAnsi" w:hAnsiTheme="minorHAnsi"/>
          <w:sz w:val="12"/>
        </w:rPr>
        <w:t>¶</w:t>
      </w:r>
      <w:r w:rsidRPr="0064610C">
        <w:rPr>
          <w:rFonts w:asciiTheme="minorHAnsi" w:hAnsiTheme="minorHAnsi"/>
          <w:sz w:val="16"/>
        </w:rPr>
        <w:t xml:space="preserve"> policy is designed to reduce the probability that Taiwan will declare </w:t>
      </w:r>
      <w:r w:rsidRPr="0064610C">
        <w:rPr>
          <w:rFonts w:asciiTheme="minorHAnsi" w:hAnsiTheme="minorHAnsi"/>
          <w:sz w:val="12"/>
        </w:rPr>
        <w:t>¶</w:t>
      </w:r>
      <w:r w:rsidRPr="0064610C">
        <w:rPr>
          <w:rFonts w:asciiTheme="minorHAnsi" w:hAnsiTheme="minorHAnsi"/>
          <w:sz w:val="16"/>
        </w:rPr>
        <w:t xml:space="preserve"> independence and to make clear that the United States will not come to Taiwan's </w:t>
      </w:r>
      <w:r w:rsidRPr="0064610C">
        <w:rPr>
          <w:rFonts w:asciiTheme="minorHAnsi" w:hAnsiTheme="minorHAnsi"/>
          <w:sz w:val="12"/>
        </w:rPr>
        <w:t>¶</w:t>
      </w:r>
      <w:r w:rsidRPr="0064610C">
        <w:rPr>
          <w:rFonts w:asciiTheme="minorHAnsi" w:hAnsiTheme="minorHAnsi"/>
          <w:sz w:val="16"/>
        </w:rPr>
        <w:t xml:space="preserve"> aid if it does. Nevertheless, </w:t>
      </w:r>
      <w:r w:rsidRPr="0064610C">
        <w:rPr>
          <w:rStyle w:val="StyleUnderline"/>
          <w:rFonts w:asciiTheme="minorHAnsi" w:hAnsiTheme="minorHAnsi"/>
          <w:highlight w:val="green"/>
        </w:rPr>
        <w:t>the U</w:t>
      </w:r>
      <w:r w:rsidRPr="0064610C">
        <w:rPr>
          <w:rFonts w:asciiTheme="minorHAnsi" w:hAnsiTheme="minorHAnsi"/>
          <w:sz w:val="16"/>
        </w:rPr>
        <w:t xml:space="preserve">nited </w:t>
      </w:r>
      <w:r w:rsidRPr="0064610C">
        <w:rPr>
          <w:rStyle w:val="StyleUnderline"/>
          <w:rFonts w:asciiTheme="minorHAnsi" w:hAnsiTheme="minorHAnsi"/>
          <w:highlight w:val="green"/>
        </w:rPr>
        <w:t>S</w:t>
      </w:r>
      <w:r w:rsidRPr="0064610C">
        <w:rPr>
          <w:rFonts w:asciiTheme="minorHAnsi" w:hAnsiTheme="minorHAnsi"/>
          <w:sz w:val="16"/>
          <w:highlight w:val="green"/>
        </w:rPr>
        <w:t>t</w:t>
      </w:r>
      <w:r w:rsidRPr="0064610C">
        <w:rPr>
          <w:rFonts w:asciiTheme="minorHAnsi" w:hAnsiTheme="minorHAnsi"/>
          <w:sz w:val="16"/>
        </w:rPr>
        <w:t xml:space="preserve">ates </w:t>
      </w:r>
      <w:r w:rsidRPr="0064610C">
        <w:rPr>
          <w:rStyle w:val="StyleUnderline"/>
          <w:rFonts w:asciiTheme="minorHAnsi" w:hAnsiTheme="minorHAnsi"/>
          <w:highlight w:val="green"/>
        </w:rPr>
        <w:t xml:space="preserve">would find itself under pressure to </w:t>
      </w:r>
      <w:r w:rsidRPr="0064610C">
        <w:rPr>
          <w:rStyle w:val="StyleUnderline"/>
          <w:rFonts w:asciiTheme="minorHAnsi" w:hAnsiTheme="minorHAnsi"/>
          <w:sz w:val="12"/>
          <w:highlight w:val="green"/>
        </w:rPr>
        <w:t xml:space="preserve">¶ </w:t>
      </w:r>
      <w:r w:rsidRPr="0064610C">
        <w:rPr>
          <w:rStyle w:val="StyleUnderline"/>
          <w:rFonts w:asciiTheme="minorHAnsi" w:hAnsiTheme="minorHAnsi"/>
          <w:highlight w:val="green"/>
        </w:rPr>
        <w:t>protect Taiwan</w:t>
      </w:r>
      <w:r w:rsidRPr="0064610C">
        <w:rPr>
          <w:rStyle w:val="StyleUnderline"/>
          <w:rFonts w:asciiTheme="minorHAnsi" w:hAnsiTheme="minorHAnsi"/>
        </w:rPr>
        <w:t xml:space="preserve"> against any</w:t>
      </w:r>
      <w:r w:rsidRPr="0064610C">
        <w:rPr>
          <w:rFonts w:asciiTheme="minorHAnsi" w:hAnsiTheme="minorHAnsi"/>
          <w:sz w:val="16"/>
        </w:rPr>
        <w:t xml:space="preserve"> sort of </w:t>
      </w:r>
      <w:r w:rsidRPr="0064610C">
        <w:rPr>
          <w:rStyle w:val="StyleUnderline"/>
          <w:rFonts w:asciiTheme="minorHAnsi" w:hAnsiTheme="minorHAnsi"/>
        </w:rPr>
        <w:t>attack, no matter how it originated.</w:t>
      </w:r>
      <w:r w:rsidRPr="0064610C">
        <w:rPr>
          <w:rFonts w:asciiTheme="minorHAnsi" w:hAnsiTheme="minorHAnsi"/>
          <w:sz w:val="16"/>
        </w:rPr>
        <w:t xml:space="preserve"> Given the</w:t>
      </w:r>
      <w:r w:rsidRPr="0064610C">
        <w:rPr>
          <w:rFonts w:asciiTheme="minorHAnsi" w:hAnsiTheme="minorHAnsi"/>
          <w:sz w:val="12"/>
        </w:rPr>
        <w:t>¶</w:t>
      </w:r>
      <w:r w:rsidRPr="0064610C">
        <w:rPr>
          <w:rFonts w:asciiTheme="minorHAnsi" w:hAnsiTheme="minorHAnsi"/>
          <w:sz w:val="16"/>
        </w:rPr>
        <w:t xml:space="preserve"> different interests and perceptions of the various parties and the limited control </w:t>
      </w:r>
      <w:r w:rsidRPr="0064610C">
        <w:rPr>
          <w:rFonts w:asciiTheme="minorHAnsi" w:hAnsiTheme="minorHAnsi"/>
          <w:sz w:val="12"/>
        </w:rPr>
        <w:t>¶</w:t>
      </w:r>
      <w:r w:rsidRPr="0064610C">
        <w:rPr>
          <w:rFonts w:asciiTheme="minorHAnsi" w:hAnsiTheme="minorHAnsi"/>
          <w:sz w:val="16"/>
        </w:rPr>
        <w:t xml:space="preserve"> Washington has over Taipei's behavior, a crisis could unfold in which the United </w:t>
      </w:r>
      <w:r w:rsidRPr="0064610C">
        <w:rPr>
          <w:rFonts w:asciiTheme="minorHAnsi" w:hAnsiTheme="minorHAnsi"/>
          <w:sz w:val="12"/>
        </w:rPr>
        <w:t>¶</w:t>
      </w:r>
      <w:r w:rsidRPr="0064610C">
        <w:rPr>
          <w:rFonts w:asciiTheme="minorHAnsi" w:hAnsiTheme="minorHAnsi"/>
          <w:sz w:val="16"/>
        </w:rPr>
        <w:t xml:space="preserve"> States found itself following events rather than leading them. </w:t>
      </w:r>
      <w:r w:rsidRPr="0064610C">
        <w:rPr>
          <w:rFonts w:asciiTheme="minorHAnsi" w:hAnsiTheme="minorHAnsi"/>
          <w:sz w:val="12"/>
        </w:rPr>
        <w:t>¶</w:t>
      </w:r>
      <w:r w:rsidRPr="0064610C">
        <w:rPr>
          <w:rFonts w:asciiTheme="minorHAnsi" w:hAnsiTheme="minorHAnsi"/>
          <w:sz w:val="16"/>
        </w:rPr>
        <w:t xml:space="preserve"> Such dangers have been around for decades, but </w:t>
      </w:r>
      <w:r w:rsidRPr="0064610C">
        <w:rPr>
          <w:rStyle w:val="StyleUnderline"/>
          <w:rFonts w:asciiTheme="minorHAnsi" w:hAnsiTheme="minorHAnsi"/>
        </w:rPr>
        <w:t xml:space="preserve">ongoing </w:t>
      </w:r>
      <w:r w:rsidRPr="0064610C">
        <w:rPr>
          <w:rStyle w:val="StyleUnderline"/>
          <w:rFonts w:asciiTheme="minorHAnsi" w:hAnsiTheme="minorHAnsi"/>
          <w:highlight w:val="green"/>
        </w:rPr>
        <w:t xml:space="preserve">improvements in </w:t>
      </w:r>
      <w:r w:rsidRPr="0064610C">
        <w:rPr>
          <w:rStyle w:val="StyleUnderline"/>
          <w:rFonts w:asciiTheme="minorHAnsi" w:hAnsiTheme="minorHAnsi"/>
          <w:sz w:val="12"/>
          <w:highlight w:val="green"/>
        </w:rPr>
        <w:t xml:space="preserve">¶ </w:t>
      </w:r>
      <w:r w:rsidRPr="0064610C">
        <w:rPr>
          <w:rStyle w:val="StyleUnderline"/>
          <w:rFonts w:asciiTheme="minorHAnsi" w:hAnsiTheme="minorHAnsi"/>
          <w:highlight w:val="green"/>
        </w:rPr>
        <w:t>China's military capabilities may</w:t>
      </w:r>
      <w:r w:rsidRPr="0064610C">
        <w:rPr>
          <w:rStyle w:val="StyleUnderline"/>
          <w:rFonts w:asciiTheme="minorHAnsi" w:hAnsiTheme="minorHAnsi"/>
        </w:rPr>
        <w:t xml:space="preserve"> </w:t>
      </w:r>
      <w:r w:rsidRPr="0064610C">
        <w:rPr>
          <w:rStyle w:val="StyleUnderline"/>
          <w:rFonts w:asciiTheme="minorHAnsi" w:hAnsiTheme="minorHAnsi"/>
          <w:highlight w:val="green"/>
        </w:rPr>
        <w:t>make Beijing</w:t>
      </w:r>
      <w:r w:rsidRPr="0064610C">
        <w:rPr>
          <w:rStyle w:val="StyleUnderline"/>
          <w:rFonts w:asciiTheme="minorHAnsi" w:hAnsiTheme="minorHAnsi"/>
        </w:rPr>
        <w:t xml:space="preserve"> </w:t>
      </w:r>
      <w:r w:rsidRPr="0064610C">
        <w:rPr>
          <w:rStyle w:val="Emphasis"/>
          <w:rFonts w:asciiTheme="minorHAnsi" w:hAnsiTheme="minorHAnsi"/>
        </w:rPr>
        <w:t xml:space="preserve">more </w:t>
      </w:r>
      <w:r w:rsidRPr="0064610C">
        <w:rPr>
          <w:rStyle w:val="Emphasis"/>
          <w:rFonts w:asciiTheme="minorHAnsi" w:hAnsiTheme="minorHAnsi"/>
          <w:highlight w:val="green"/>
        </w:rPr>
        <w:t xml:space="preserve">willing to escalate a Taiwan </w:t>
      </w:r>
      <w:r w:rsidRPr="0064610C">
        <w:rPr>
          <w:rStyle w:val="Emphasis"/>
          <w:rFonts w:asciiTheme="minorHAnsi" w:hAnsiTheme="minorHAnsi"/>
          <w:b w:val="0"/>
          <w:sz w:val="12"/>
          <w:highlight w:val="green"/>
        </w:rPr>
        <w:t>¶</w:t>
      </w:r>
      <w:r w:rsidRPr="0064610C">
        <w:rPr>
          <w:rStyle w:val="Emphasis"/>
          <w:rFonts w:asciiTheme="minorHAnsi" w:hAnsiTheme="minorHAnsi"/>
          <w:sz w:val="12"/>
          <w:highlight w:val="green"/>
        </w:rPr>
        <w:t xml:space="preserve"> </w:t>
      </w:r>
      <w:r w:rsidRPr="0064610C">
        <w:rPr>
          <w:rStyle w:val="Emphasis"/>
          <w:rFonts w:asciiTheme="minorHAnsi" w:hAnsiTheme="minorHAnsi"/>
          <w:highlight w:val="green"/>
        </w:rPr>
        <w:t>crisis</w:t>
      </w:r>
      <w:r w:rsidRPr="0064610C">
        <w:rPr>
          <w:rStyle w:val="Emphasis"/>
          <w:rFonts w:asciiTheme="minorHAnsi" w:hAnsiTheme="minorHAnsi"/>
        </w:rPr>
        <w:t>.</w:t>
      </w:r>
      <w:r w:rsidRPr="0064610C">
        <w:rPr>
          <w:rFonts w:asciiTheme="minorHAnsi" w:hAnsiTheme="minorHAnsi"/>
          <w:sz w:val="16"/>
        </w:rPr>
        <w:t xml:space="preserve"> In addition to its improved conventional capabilities, </w:t>
      </w:r>
      <w:r w:rsidRPr="0064610C">
        <w:rPr>
          <w:rStyle w:val="StyleUnderline"/>
          <w:rFonts w:asciiTheme="minorHAnsi" w:hAnsiTheme="minorHAnsi"/>
          <w:highlight w:val="green"/>
        </w:rPr>
        <w:t xml:space="preserve">China is </w:t>
      </w:r>
      <w:r w:rsidRPr="0064610C">
        <w:rPr>
          <w:rStyle w:val="Emphasis"/>
          <w:rFonts w:asciiTheme="minorHAnsi" w:hAnsiTheme="minorHAnsi"/>
          <w:highlight w:val="green"/>
        </w:rPr>
        <w:t xml:space="preserve">modernizing </w:t>
      </w:r>
      <w:r w:rsidRPr="0064610C">
        <w:rPr>
          <w:rStyle w:val="Emphasis"/>
          <w:rFonts w:asciiTheme="minorHAnsi" w:hAnsiTheme="minorHAnsi"/>
          <w:b w:val="0"/>
          <w:sz w:val="12"/>
          <w:highlight w:val="green"/>
        </w:rPr>
        <w:t>¶</w:t>
      </w:r>
      <w:r w:rsidRPr="0064610C">
        <w:rPr>
          <w:rStyle w:val="Emphasis"/>
          <w:rFonts w:asciiTheme="minorHAnsi" w:hAnsiTheme="minorHAnsi"/>
          <w:sz w:val="12"/>
          <w:highlight w:val="green"/>
        </w:rPr>
        <w:t xml:space="preserve"> </w:t>
      </w:r>
      <w:r w:rsidRPr="0064610C">
        <w:rPr>
          <w:rStyle w:val="Emphasis"/>
          <w:rFonts w:asciiTheme="minorHAnsi" w:hAnsiTheme="minorHAnsi"/>
          <w:highlight w:val="green"/>
        </w:rPr>
        <w:t>its nuclear forces</w:t>
      </w:r>
      <w:r w:rsidRPr="0064610C">
        <w:rPr>
          <w:rStyle w:val="StyleUnderline"/>
          <w:rFonts w:asciiTheme="minorHAnsi" w:hAnsiTheme="minorHAnsi"/>
          <w:highlight w:val="green"/>
        </w:rPr>
        <w:t xml:space="preserve"> to</w:t>
      </w:r>
      <w:r w:rsidRPr="0064610C">
        <w:rPr>
          <w:rStyle w:val="StyleUnderline"/>
          <w:rFonts w:asciiTheme="minorHAnsi" w:hAnsiTheme="minorHAnsi"/>
        </w:rPr>
        <w:t xml:space="preserve"> increase their ability to</w:t>
      </w:r>
      <w:r w:rsidRPr="0064610C">
        <w:rPr>
          <w:rFonts w:asciiTheme="minorHAnsi" w:hAnsiTheme="minorHAnsi"/>
          <w:sz w:val="16"/>
        </w:rPr>
        <w:t xml:space="preserve"> survive and </w:t>
      </w:r>
      <w:r w:rsidRPr="0064610C">
        <w:rPr>
          <w:rStyle w:val="StyleUnderline"/>
          <w:rFonts w:asciiTheme="minorHAnsi" w:hAnsiTheme="minorHAnsi"/>
          <w:highlight w:val="green"/>
        </w:rPr>
        <w:t>retaliate following a</w:t>
      </w:r>
      <w:r w:rsidRPr="0064610C">
        <w:rPr>
          <w:rStyle w:val="StyleUnderline"/>
          <w:rFonts w:asciiTheme="minorHAnsi" w:hAnsiTheme="minorHAnsi"/>
        </w:rPr>
        <w:t xml:space="preserve"> </w:t>
      </w:r>
      <w:r w:rsidRPr="0064610C">
        <w:rPr>
          <w:rStyle w:val="StyleUnderline"/>
          <w:rFonts w:asciiTheme="minorHAnsi" w:hAnsiTheme="minorHAnsi"/>
          <w:sz w:val="12"/>
        </w:rPr>
        <w:t xml:space="preserve">¶ </w:t>
      </w:r>
      <w:r w:rsidRPr="0064610C">
        <w:rPr>
          <w:rStyle w:val="StyleUnderline"/>
          <w:rFonts w:asciiTheme="minorHAnsi" w:hAnsiTheme="minorHAnsi"/>
        </w:rPr>
        <w:t>large-scale U</w:t>
      </w:r>
      <w:r w:rsidRPr="0064610C">
        <w:rPr>
          <w:rStyle w:val="StyleUnderline"/>
          <w:rFonts w:asciiTheme="minorHAnsi" w:hAnsiTheme="minorHAnsi"/>
          <w:highlight w:val="green"/>
        </w:rPr>
        <w:t>.S. attack.</w:t>
      </w:r>
      <w:r w:rsidRPr="0064610C">
        <w:rPr>
          <w:rFonts w:asciiTheme="minorHAnsi" w:hAnsiTheme="minorHAnsi"/>
          <w:sz w:val="16"/>
        </w:rPr>
        <w:t xml:space="preserve"> Standard deterrence theory holds that Washington's </w:t>
      </w:r>
      <w:r w:rsidRPr="0064610C">
        <w:rPr>
          <w:rFonts w:asciiTheme="minorHAnsi" w:hAnsiTheme="minorHAnsi"/>
          <w:sz w:val="12"/>
        </w:rPr>
        <w:t>¶</w:t>
      </w:r>
      <w:r w:rsidRPr="0064610C">
        <w:rPr>
          <w:rFonts w:asciiTheme="minorHAnsi" w:hAnsiTheme="minorHAnsi"/>
          <w:sz w:val="16"/>
        </w:rPr>
        <w:t xml:space="preserve"> current ability to destroy most or all of China's nuclear force enhances its </w:t>
      </w:r>
      <w:r w:rsidRPr="0064610C">
        <w:rPr>
          <w:rFonts w:asciiTheme="minorHAnsi" w:hAnsiTheme="minorHAnsi"/>
          <w:sz w:val="12"/>
        </w:rPr>
        <w:t>¶</w:t>
      </w:r>
      <w:r w:rsidRPr="0064610C">
        <w:rPr>
          <w:rFonts w:asciiTheme="minorHAnsi" w:hAnsiTheme="minorHAnsi"/>
          <w:sz w:val="16"/>
        </w:rPr>
        <w:t xml:space="preserve"> bargaining position. </w:t>
      </w:r>
      <w:r w:rsidRPr="0064610C">
        <w:rPr>
          <w:rStyle w:val="StyleUnderline"/>
          <w:rFonts w:asciiTheme="minorHAnsi" w:hAnsiTheme="minorHAnsi"/>
          <w:highlight w:val="green"/>
        </w:rPr>
        <w:t>China's</w:t>
      </w:r>
      <w:r w:rsidRPr="0064610C">
        <w:rPr>
          <w:rStyle w:val="StyleUnderline"/>
          <w:rFonts w:asciiTheme="minorHAnsi" w:hAnsiTheme="minorHAnsi"/>
        </w:rPr>
        <w:t xml:space="preserve"> nuclear </w:t>
      </w:r>
      <w:r w:rsidRPr="0064610C">
        <w:rPr>
          <w:rStyle w:val="StyleUnderline"/>
          <w:rFonts w:asciiTheme="minorHAnsi" w:hAnsiTheme="minorHAnsi"/>
          <w:highlight w:val="green"/>
        </w:rPr>
        <w:t xml:space="preserve">modernization might </w:t>
      </w:r>
      <w:r w:rsidRPr="0064610C">
        <w:rPr>
          <w:rStyle w:val="Emphasis"/>
          <w:rFonts w:asciiTheme="minorHAnsi" w:hAnsiTheme="minorHAnsi"/>
          <w:highlight w:val="green"/>
        </w:rPr>
        <w:t xml:space="preserve">remove that check on </w:t>
      </w:r>
      <w:r w:rsidRPr="0064610C">
        <w:rPr>
          <w:rStyle w:val="Emphasis"/>
          <w:rFonts w:asciiTheme="minorHAnsi" w:hAnsiTheme="minorHAnsi"/>
          <w:b w:val="0"/>
          <w:sz w:val="12"/>
          <w:highlight w:val="green"/>
        </w:rPr>
        <w:t>¶</w:t>
      </w:r>
      <w:r w:rsidRPr="0064610C">
        <w:rPr>
          <w:rStyle w:val="Emphasis"/>
          <w:rFonts w:asciiTheme="minorHAnsi" w:hAnsiTheme="minorHAnsi"/>
          <w:sz w:val="12"/>
          <w:highlight w:val="green"/>
        </w:rPr>
        <w:t xml:space="preserve"> </w:t>
      </w:r>
      <w:r w:rsidRPr="0064610C">
        <w:rPr>
          <w:rStyle w:val="Emphasis"/>
          <w:rFonts w:asciiTheme="minorHAnsi" w:hAnsiTheme="minorHAnsi"/>
          <w:highlight w:val="green"/>
        </w:rPr>
        <w:t>Chinese action</w:t>
      </w:r>
      <w:r w:rsidRPr="0064610C">
        <w:rPr>
          <w:rStyle w:val="StyleUnderline"/>
          <w:rFonts w:asciiTheme="minorHAnsi" w:hAnsiTheme="minorHAnsi"/>
          <w:highlight w:val="green"/>
        </w:rPr>
        <w:t>, leading Beijing to behave more boldly</w:t>
      </w:r>
      <w:r w:rsidRPr="0064610C">
        <w:rPr>
          <w:rStyle w:val="StyleUnderline"/>
          <w:rFonts w:asciiTheme="minorHAnsi" w:hAnsiTheme="minorHAnsi"/>
        </w:rPr>
        <w:t xml:space="preserve"> in future crises</w:t>
      </w:r>
      <w:r w:rsidRPr="0064610C">
        <w:rPr>
          <w:rFonts w:asciiTheme="minorHAnsi" w:hAnsiTheme="minorHAnsi"/>
          <w:sz w:val="16"/>
        </w:rPr>
        <w:t xml:space="preserve"> than it has </w:t>
      </w:r>
      <w:r w:rsidRPr="0064610C">
        <w:rPr>
          <w:rFonts w:asciiTheme="minorHAnsi" w:hAnsiTheme="minorHAnsi"/>
          <w:sz w:val="12"/>
        </w:rPr>
        <w:t>¶</w:t>
      </w:r>
      <w:r w:rsidRPr="0064610C">
        <w:rPr>
          <w:rFonts w:asciiTheme="minorHAnsi" w:hAnsiTheme="minorHAnsi"/>
          <w:sz w:val="16"/>
        </w:rPr>
        <w:t xml:space="preserve"> in past ones. </w:t>
      </w:r>
      <w:r w:rsidRPr="0064610C">
        <w:rPr>
          <w:rStyle w:val="StyleUnderline"/>
          <w:rFonts w:asciiTheme="minorHAnsi" w:hAnsiTheme="minorHAnsi"/>
          <w:highlight w:val="green"/>
        </w:rPr>
        <w:t>A U.S. attempt to</w:t>
      </w:r>
      <w:r w:rsidRPr="0064610C">
        <w:rPr>
          <w:rStyle w:val="StyleUnderline"/>
          <w:rFonts w:asciiTheme="minorHAnsi" w:hAnsiTheme="minorHAnsi"/>
        </w:rPr>
        <w:t xml:space="preserve"> preserve its ability to </w:t>
      </w:r>
      <w:r w:rsidRPr="0064610C">
        <w:rPr>
          <w:rStyle w:val="StyleUnderline"/>
          <w:rFonts w:asciiTheme="minorHAnsi" w:hAnsiTheme="minorHAnsi"/>
          <w:highlight w:val="green"/>
        </w:rPr>
        <w:t>defend Taiwan</w:t>
      </w:r>
      <w:r w:rsidRPr="0064610C">
        <w:rPr>
          <w:rFonts w:asciiTheme="minorHAnsi" w:hAnsiTheme="minorHAnsi"/>
          <w:sz w:val="16"/>
        </w:rPr>
        <w:t xml:space="preserve">, meanwhile, </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highlight w:val="green"/>
        </w:rPr>
        <w:t>could fuel a</w:t>
      </w:r>
      <w:r w:rsidRPr="0064610C">
        <w:rPr>
          <w:rStyle w:val="StyleUnderline"/>
          <w:rFonts w:asciiTheme="minorHAnsi" w:hAnsiTheme="minorHAnsi"/>
        </w:rPr>
        <w:t xml:space="preserve"> conventional and </w:t>
      </w:r>
      <w:r w:rsidRPr="0064610C">
        <w:rPr>
          <w:rStyle w:val="Emphasis"/>
          <w:rFonts w:asciiTheme="minorHAnsi" w:hAnsiTheme="minorHAnsi"/>
          <w:highlight w:val="green"/>
        </w:rPr>
        <w:t>nuclear arms race</w:t>
      </w:r>
      <w:r w:rsidRPr="0064610C">
        <w:rPr>
          <w:rStyle w:val="StyleUnderline"/>
          <w:rFonts w:asciiTheme="minorHAnsi" w:hAnsiTheme="minorHAnsi"/>
        </w:rPr>
        <w:t>.</w:t>
      </w:r>
      <w:r w:rsidRPr="0064610C">
        <w:rPr>
          <w:rFonts w:asciiTheme="minorHAnsi" w:hAnsiTheme="minorHAnsi"/>
          <w:sz w:val="16"/>
        </w:rPr>
        <w:t xml:space="preserve"> Enhancements to U.S. offensive </w:t>
      </w:r>
      <w:r w:rsidRPr="0064610C">
        <w:rPr>
          <w:rFonts w:asciiTheme="minorHAnsi" w:hAnsiTheme="minorHAnsi"/>
          <w:sz w:val="12"/>
        </w:rPr>
        <w:t>¶</w:t>
      </w:r>
      <w:r w:rsidRPr="0064610C">
        <w:rPr>
          <w:rFonts w:asciiTheme="minorHAnsi" w:hAnsiTheme="minorHAnsi"/>
          <w:sz w:val="16"/>
        </w:rPr>
        <w:t xml:space="preserve"> targeting capabilities and strategic ballistic missile defenses might be interpreted </w:t>
      </w:r>
      <w:r w:rsidRPr="0064610C">
        <w:rPr>
          <w:rFonts w:asciiTheme="minorHAnsi" w:hAnsiTheme="minorHAnsi"/>
          <w:sz w:val="12"/>
        </w:rPr>
        <w:t>¶</w:t>
      </w:r>
      <w:r w:rsidRPr="0064610C">
        <w:rPr>
          <w:rFonts w:asciiTheme="minorHAnsi" w:hAnsiTheme="minorHAnsi"/>
          <w:sz w:val="16"/>
        </w:rPr>
        <w:t xml:space="preserve"> by China as a signal of malign U.S. motives, leading to further Chinese military </w:t>
      </w:r>
      <w:r w:rsidRPr="0064610C">
        <w:rPr>
          <w:rFonts w:asciiTheme="minorHAnsi" w:hAnsiTheme="minorHAnsi"/>
          <w:sz w:val="12"/>
        </w:rPr>
        <w:t>¶</w:t>
      </w:r>
      <w:r w:rsidRPr="0064610C">
        <w:rPr>
          <w:rFonts w:asciiTheme="minorHAnsi" w:hAnsiTheme="minorHAnsi"/>
          <w:sz w:val="16"/>
        </w:rPr>
        <w:t xml:space="preserve"> efforts and a general poisoning of U.S.-Chinese relations. </w:t>
      </w:r>
    </w:p>
    <w:p w:rsidR="00A84BC4" w:rsidRPr="0064610C" w:rsidRDefault="00A84BC4" w:rsidP="00A84BC4">
      <w:pPr>
        <w:rPr>
          <w:rStyle w:val="StyleUnderline"/>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Cyber-Deterrence</w:t>
      </w:r>
    </w:p>
    <w:p w:rsidR="00A84BC4" w:rsidRPr="0064610C" w:rsidRDefault="00A84BC4" w:rsidP="00A84BC4">
      <w:pPr>
        <w:pStyle w:val="Heading4"/>
        <w:rPr>
          <w:rFonts w:asciiTheme="minorHAnsi" w:hAnsiTheme="minorHAnsi"/>
        </w:rPr>
      </w:pPr>
      <w:r w:rsidRPr="0064610C">
        <w:rPr>
          <w:rFonts w:asciiTheme="minorHAnsi" w:hAnsiTheme="minorHAnsi"/>
        </w:rPr>
        <w:t>Cyber-offensive strengths are key to cyber-deterrence and minimizing damage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Gompert and Libicki 7/22</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rsidR="00A84BC4" w:rsidRPr="0064610C" w:rsidRDefault="00A84BC4" w:rsidP="00A84BC4">
      <w:pPr>
        <w:rPr>
          <w:rStyle w:val="Emphasis"/>
          <w:rFonts w:asciiTheme="minorHAnsi" w:hAnsiTheme="minorHAnsi"/>
        </w:rPr>
      </w:pPr>
      <w:r w:rsidRPr="0064610C">
        <w:rPr>
          <w:rFonts w:asciiTheme="minorHAnsi" w:hAnsiTheme="minorHAnsi"/>
          <w:sz w:val="16"/>
        </w:rPr>
        <w:t xml:space="preserve">Even with effective C2, </w:t>
      </w:r>
      <w:r w:rsidRPr="0064610C">
        <w:rPr>
          <w:rStyle w:val="StyleUnderline"/>
          <w:rFonts w:asciiTheme="minorHAnsi" w:hAnsiTheme="minorHAnsi"/>
        </w:rPr>
        <w:t>there is a danger that US counter-military cyber operations will infect and damage systems other than those targeted, including civilian systems, because of the technical difficulties of controlling effects, especially for systems that support multiple services.</w:t>
      </w:r>
      <w:r w:rsidRPr="0064610C">
        <w:rPr>
          <w:rFonts w:asciiTheme="minorHAnsi" w:hAnsiTheme="minorHAnsi"/>
          <w:sz w:val="16"/>
        </w:rPr>
        <w:t xml:space="preserve"> As we have previously noted in these pages, ‘an attack that uses a replicable agent, such as a virus or worm, has substantial potential to spread, perhaps uncontrollably’.19 The dangers of collateral damage on non-combatants imply not only the possibility of violating the laws of war (as they might apply to cyber war), but also of provoking escalation. While the United States would like there to be strong technical and C2 safeguards against unwanted effects and thus escalation, it is not clear that there are. It follows that </w:t>
      </w:r>
      <w:r w:rsidRPr="0064610C">
        <w:rPr>
          <w:rStyle w:val="StyleUnderline"/>
          <w:rFonts w:asciiTheme="minorHAnsi" w:hAnsiTheme="minorHAnsi"/>
        </w:rPr>
        <w:t xml:space="preserve">US doctrine concerning the conduct of wartime counter-military offensive operations must account for these risks. </w:t>
      </w:r>
      <w:r w:rsidRPr="0064610C">
        <w:rPr>
          <w:rFonts w:asciiTheme="minorHAnsi" w:hAnsiTheme="minorHAnsi"/>
          <w:sz w:val="16"/>
        </w:rPr>
        <w:t xml:space="preserve">This presents a dilemma, for </w:t>
      </w:r>
      <w:r w:rsidRPr="0064610C">
        <w:rPr>
          <w:rStyle w:val="StyleUnderline"/>
          <w:rFonts w:asciiTheme="minorHAnsi" w:hAnsiTheme="minorHAnsi"/>
        </w:rPr>
        <w:t>dedicated military systems tend to be harder to access and disrupt than multipurpose or civilian ones. China’s military, for example, is known for its attention to communications security, aided by its reliance on short-range and land-based (for example, fibre-optical) transmission of C4ISR. Yet, to attack less secure multipurpose systems on which the Chinese military depends for logistics is to risk collateral damage and heighten the risk of escalation.</w:t>
      </w:r>
      <w:r w:rsidRPr="0064610C">
        <w:rPr>
          <w:rFonts w:asciiTheme="minorHAnsi" w:hAnsiTheme="minorHAnsi"/>
          <w:sz w:val="16"/>
        </w:rPr>
        <w:t xml:space="preserve"> Faced with this dilemma, </w:t>
      </w:r>
      <w:r w:rsidRPr="0064610C">
        <w:rPr>
          <w:rStyle w:val="StyleUnderline"/>
          <w:rFonts w:asciiTheme="minorHAnsi" w:hAnsiTheme="minorHAnsi"/>
        </w:rPr>
        <w:t>US policy should be to exercise care</w:t>
      </w:r>
      <w:r w:rsidRPr="0064610C">
        <w:rPr>
          <w:rFonts w:asciiTheme="minorHAnsi" w:hAnsiTheme="minorHAnsi"/>
          <w:sz w:val="16"/>
        </w:rPr>
        <w:t xml:space="preserve"> in attacking military networks that also support civilian services. </w:t>
      </w:r>
      <w:r w:rsidRPr="0064610C">
        <w:rPr>
          <w:rStyle w:val="Emphasis"/>
          <w:rFonts w:asciiTheme="minorHAnsi" w:hAnsiTheme="minorHAnsi"/>
        </w:rPr>
        <w:t>The better its offensive cyber-war capabilities, the more able the United States will be to disrupt critical enemy military systems and avoid indiscriminate effects. Moreover, US offensive strength could deter enemy escalation.</w:t>
      </w:r>
      <w:r w:rsidRPr="0064610C">
        <w:rPr>
          <w:rFonts w:asciiTheme="minorHAnsi" w:hAnsiTheme="minorHAnsi"/>
          <w:sz w:val="16"/>
        </w:rPr>
        <w:t xml:space="preserve"> As we have argued before, </w:t>
      </w:r>
      <w:r w:rsidRPr="0064610C">
        <w:rPr>
          <w:rStyle w:val="StyleUnderline"/>
          <w:rFonts w:asciiTheme="minorHAnsi" w:hAnsiTheme="minorHAnsi"/>
        </w:rPr>
        <w:t xml:space="preserve">US superiority in counter-military cyber war would have the dual advantage of delivering operational benefits by degrading enemy forces and averting a more expansive cyber war than intended. While the United States should avoid the spread of cyber war beyond military systems, it should develop and maintain an unmatched capability to conduct counter-military cyber war. This would give it operational advantages and escalation dominance. Such capabilities might enable the United States to disrupt enemy C4ISR systems used for the control and operation of nuclear forces. </w:t>
      </w:r>
      <w:r w:rsidRPr="0064610C">
        <w:rPr>
          <w:rFonts w:asciiTheme="minorHAnsi" w:hAnsiTheme="minorHAnsi"/>
          <w:sz w:val="16"/>
        </w:rPr>
        <w:t xml:space="preserve">However, to attack such systems would risk causing the enemy to perceive that the United States was either engaged in a non-nuclear-disarming first strike or preparing for a nuclear-disarming first strike. Avoiding such a misperception requires the avoidance of such systems, even if they also support enemy non-nuclear C4ISR (as China’s may do). In sum, </w:t>
      </w:r>
      <w:r w:rsidRPr="0064610C">
        <w:rPr>
          <w:rStyle w:val="StyleUnderline"/>
          <w:rFonts w:asciiTheme="minorHAnsi" w:hAnsiTheme="minorHAnsi"/>
        </w:rPr>
        <w:t>US policy should be to create, maintain and be ready to use superior cyber-war capabilities for counter-military operations during armed conflict. Such an approach would deny even the most capable of adversaries, China included, an advantage by resorting to cyber war</w:t>
      </w:r>
      <w:r w:rsidRPr="0064610C">
        <w:rPr>
          <w:rFonts w:asciiTheme="minorHAnsi" w:hAnsiTheme="minorHAnsi"/>
          <w:sz w:val="16"/>
        </w:rPr>
        <w:t xml:space="preserve"> in an armed conflict. </w:t>
      </w:r>
      <w:r w:rsidRPr="0064610C">
        <w:rPr>
          <w:rStyle w:val="Emphasis"/>
          <w:rFonts w:asciiTheme="minorHAnsi" w:hAnsiTheme="minorHAnsi"/>
        </w:rPr>
        <w:t>The paramount goal of the United States should be to retain its military advantage in the age of cyber war – a tall order, but a crucial one for US interests.</w:t>
      </w:r>
    </w:p>
    <w:p w:rsidR="00A84BC4" w:rsidRPr="0064610C" w:rsidRDefault="00A84BC4" w:rsidP="00A84BC4">
      <w:pPr>
        <w:pStyle w:val="Heading3"/>
        <w:rPr>
          <w:rFonts w:asciiTheme="minorHAnsi" w:hAnsiTheme="minorHAnsi"/>
        </w:rPr>
      </w:pPr>
      <w:r w:rsidRPr="0064610C">
        <w:rPr>
          <w:rFonts w:asciiTheme="minorHAnsi" w:hAnsiTheme="minorHAnsi"/>
        </w:rPr>
        <w:t>2NC Russia</w:t>
      </w:r>
    </w:p>
    <w:p w:rsidR="00A84BC4" w:rsidRPr="0064610C" w:rsidRDefault="00A84BC4" w:rsidP="00A84BC4">
      <w:pPr>
        <w:pStyle w:val="Heading4"/>
        <w:rPr>
          <w:rFonts w:asciiTheme="minorHAnsi" w:hAnsiTheme="minorHAnsi"/>
        </w:rPr>
      </w:pPr>
      <w:r w:rsidRPr="0064610C">
        <w:rPr>
          <w:rFonts w:asciiTheme="minorHAnsi" w:hAnsiTheme="minorHAnsi"/>
        </w:rPr>
        <w:t>Deterrence solves cyber-war and Russian aggression</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Gompert and Libicki 7/22</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Retaliation </w:t>
      </w:r>
      <w:r w:rsidRPr="0064610C">
        <w:rPr>
          <w:rStyle w:val="StyleUnderline"/>
          <w:rFonts w:asciiTheme="minorHAnsi" w:hAnsiTheme="minorHAnsi"/>
        </w:rPr>
        <w:t>While the United States should be ready to conduct cyber attacks against military forces in an armed conflict, it should in general otherwise try to avoid and prevent cyber war.</w:t>
      </w:r>
      <w:r w:rsidRPr="0064610C">
        <w:rPr>
          <w:rFonts w:asciiTheme="minorHAnsi" w:hAnsiTheme="minorHAnsi"/>
          <w:sz w:val="16"/>
        </w:rPr>
        <w:t xml:space="preserve"> (Possible exceptions to this posture of avoidance are taken up later in the cases concerning coercion.) In keeping with its commitment to an ‘open, secure, interoperable and reliable internet that enables prosperity, public safety, and the free flow of commerce and ideas’, </w:t>
      </w:r>
      <w:r w:rsidRPr="0064610C">
        <w:rPr>
          <w:rStyle w:val="StyleUnderline"/>
          <w:rFonts w:asciiTheme="minorHAnsi" w:hAnsiTheme="minorHAnsi"/>
        </w:rPr>
        <w:t>the United States should seek to minimise the danger of unrestricted cyber war, in which critical economic, governmental and societal systems and services are disrupted.</w:t>
      </w:r>
      <w:r w:rsidRPr="0064610C">
        <w:rPr>
          <w:rFonts w:asciiTheme="minorHAnsi" w:hAnsiTheme="minorHAnsi"/>
          <w:sz w:val="16"/>
        </w:rPr>
        <w:t xml:space="preserve">20 Given how difficult it is to protect such systems, </w:t>
      </w:r>
      <w:r w:rsidRPr="0064610C">
        <w:rPr>
          <w:rStyle w:val="Emphasis"/>
          <w:rFonts w:asciiTheme="minorHAnsi" w:hAnsiTheme="minorHAnsi"/>
        </w:rPr>
        <w:t xml:space="preserve">the United States must rely to a heavy extent on deterrence and thus the threat of retaliation. </w:t>
      </w:r>
      <w:r w:rsidRPr="0064610C">
        <w:rPr>
          <w:rFonts w:asciiTheme="minorHAnsi" w:hAnsiTheme="minorHAnsi"/>
          <w:sz w:val="16"/>
        </w:rPr>
        <w:t xml:space="preserve">To this end, the US Defense Department has stated that </w:t>
      </w:r>
      <w:r w:rsidRPr="0064610C">
        <w:rPr>
          <w:rStyle w:val="StyleUnderline"/>
          <w:rFonts w:asciiTheme="minorHAnsi" w:hAnsiTheme="minorHAnsi"/>
        </w:rPr>
        <w:t>a would-be attacker could ‘suffer unacceptable costs’ if it launches a cyber attack on the United States.</w:t>
      </w:r>
      <w:r w:rsidRPr="0064610C">
        <w:rPr>
          <w:rFonts w:asciiTheme="minorHAnsi" w:hAnsiTheme="minorHAnsi"/>
          <w:sz w:val="16"/>
        </w:rPr>
        <w:t xml:space="preserve">21 While such a warning is worth issuing, it raises the question of how these ‘unacceptable costs’ could be defined and levied. Short of disclosing specific targets and methods, which we do not advocate, the United States could strengthen both the deterrence it seeks and the norms it favours by indicating what actions might constitute retaliation. This is especially important because the most vulnerable targets of cyber retaliation are computer networks that serve civilian life, starting with the internet. By definition, </w:t>
      </w:r>
      <w:r w:rsidRPr="0064610C">
        <w:rPr>
          <w:rStyle w:val="StyleUnderline"/>
          <w:rFonts w:asciiTheme="minorHAnsi" w:hAnsiTheme="minorHAnsi"/>
        </w:rPr>
        <w:t xml:space="preserve">cyber retaliation that extends beyond military capabilities, as required for strong deterrence, might be considered indiscriminate. </w:t>
      </w:r>
      <w:r w:rsidRPr="0064610C">
        <w:rPr>
          <w:rFonts w:asciiTheme="minorHAnsi" w:hAnsiTheme="minorHAnsi"/>
          <w:sz w:val="16"/>
        </w:rPr>
        <w:t xml:space="preserve">Whether it is also disproportionate depends in part on the enemy attack that precipitated it. We can posit, for purposes of analysis, that an enemy attack would be aimed at causing severe disruptions of such economic and societal functions as financial services, power-grid management, transport systems, telecommunications services, media and government services, along with the expected military and intelligence functions. In considering how the United States should retaliate, the distinction between the population and the state of the attacker is useful. The United States would hold the latter, not the former, culpable, and thus the rightful object of retaliation. This would suggest targeting propaganda and other societal-control systems; government financial systems; state access to banks; political and economic elites on which the state depends; industries on which the state depends, especially state-owned enterprises; and internal security forces and functions. To judge how effective such a retaliation strategy could be, </w:t>
      </w:r>
      <w:r w:rsidRPr="0064610C">
        <w:rPr>
          <w:rStyle w:val="StyleUnderline"/>
          <w:rFonts w:asciiTheme="minorHAnsi" w:hAnsiTheme="minorHAnsi"/>
        </w:rPr>
        <w:t>consider the case of Russia. The Russian state is both sprawling and centralised: within Russia’s economy and society, it is pervasive, heavy-handed and exploitative; power is concentrated in the Kremlin; and elites of all sorts are beholden to it. Although the Russian state is well entrenched and not vulnerable to being overthrown, it is porous and exposed, especially in cyberspace. Even if the computer systems of the innermost circle of Russian state decision-making may be inaccessible, there are many important systems that are not.</w:t>
      </w:r>
      <w:r w:rsidRPr="0064610C">
        <w:rPr>
          <w:rFonts w:asciiTheme="minorHAnsi" w:hAnsiTheme="minorHAnsi"/>
          <w:sz w:val="16"/>
        </w:rPr>
        <w:t xml:space="preserve"> Insofar as those who control the Russian state are more concerned about their own well-being than that of the ‘masses’, targeting their apparatus would cause acute apprehension. Of course, the more important a computer system is to the state, the less accessible it is likely to be. Still, </w:t>
      </w:r>
      <w:r w:rsidRPr="0064610C">
        <w:rPr>
          <w:rStyle w:val="StyleUnderline"/>
          <w:rFonts w:asciiTheme="minorHAnsi" w:hAnsiTheme="minorHAnsi"/>
        </w:rPr>
        <w:t xml:space="preserve">even if Russia were to launch indiscriminate cyber attacks on the US economy and society, the United States might get more bang for its bytes by retaliating against systems that support Russian state power. </w:t>
      </w:r>
      <w:r w:rsidRPr="0064610C">
        <w:rPr>
          <w:rFonts w:asciiTheme="minorHAnsi" w:hAnsiTheme="minorHAnsi"/>
          <w:sz w:val="16"/>
        </w:rPr>
        <w:t xml:space="preserve">Of course, </w:t>
      </w:r>
      <w:r w:rsidRPr="0064610C">
        <w:rPr>
          <w:rStyle w:val="StyleUnderline"/>
          <w:rFonts w:asciiTheme="minorHAnsi" w:hAnsiTheme="minorHAnsi"/>
        </w:rPr>
        <w:t>US cyber targeting could also include the systems on which Russian leaders rely to direct military and other security forces,</w:t>
      </w:r>
      <w:r w:rsidRPr="0064610C">
        <w:rPr>
          <w:rFonts w:asciiTheme="minorHAnsi" w:hAnsiTheme="minorHAnsi"/>
          <w:sz w:val="16"/>
        </w:rPr>
        <w:t xml:space="preserve"> which are the ultimate means of state power and control. Likewise, </w:t>
      </w:r>
      <w:r w:rsidRPr="0064610C">
        <w:rPr>
          <w:rStyle w:val="StyleUnderline"/>
          <w:rFonts w:asciiTheme="minorHAnsi" w:hAnsiTheme="minorHAnsi"/>
        </w:rPr>
        <w:t>Russian military and intelligence systems would be fair game for retaliation.</w:t>
      </w:r>
      <w:r w:rsidRPr="0064610C">
        <w:rPr>
          <w:rFonts w:asciiTheme="minorHAnsi" w:hAnsiTheme="minorHAnsi"/>
          <w:sz w:val="16"/>
        </w:rPr>
        <w:t xml:space="preserve"> At the same time, it would be vital to observe the stricture against disabling nuclear C2 systems, lest the Kremlin perceive that a US strategic strike of some sort was in the works. With this exception, </w:t>
      </w:r>
      <w:r w:rsidRPr="0064610C">
        <w:rPr>
          <w:rStyle w:val="StyleUnderline"/>
          <w:rFonts w:asciiTheme="minorHAnsi" w:hAnsiTheme="minorHAnsi"/>
        </w:rPr>
        <w:t xml:space="preserve">the Russian state’s cyber vulnerabilities should be exploited as much as possible. The United States could thus not only meet the standard of ‘unacceptable costs’ on which deterrence depends, but also gain escalation control by giving Russia’s leaders a sense of their vulnerability. </w:t>
      </w:r>
      <w:r w:rsidRPr="0064610C">
        <w:rPr>
          <w:rFonts w:asciiTheme="minorHAnsi" w:hAnsiTheme="minorHAnsi"/>
          <w:sz w:val="16"/>
        </w:rPr>
        <w:t xml:space="preserve">In addition to preventing further escalation, </w:t>
      </w:r>
      <w:r w:rsidRPr="0064610C">
        <w:rPr>
          <w:rStyle w:val="StyleUnderline"/>
          <w:rFonts w:asciiTheme="minorHAnsi" w:hAnsiTheme="minorHAnsi"/>
        </w:rPr>
        <w:t>this US targeting strategy would meet, more or less, normative standards of discrimination and proportionality.</w:t>
      </w:r>
    </w:p>
    <w:p w:rsidR="00A84BC4" w:rsidRPr="0064610C" w:rsidRDefault="00A84BC4" w:rsidP="00A84BC4">
      <w:pPr>
        <w:pStyle w:val="Heading4"/>
        <w:rPr>
          <w:rFonts w:asciiTheme="minorHAnsi" w:hAnsiTheme="minorHAnsi"/>
        </w:rPr>
      </w:pPr>
      <w:r w:rsidRPr="0064610C">
        <w:rPr>
          <w:rFonts w:asciiTheme="minorHAnsi" w:hAnsiTheme="minorHAnsi"/>
        </w:rPr>
        <w:t>And the cyberthreat is real – Mutliple Countries and Terrorists are acquiring capabilities – increases the risk of nuclear nuclear war and collapsing agriculture and the power grid</w:t>
      </w:r>
    </w:p>
    <w:p w:rsidR="00A84BC4" w:rsidRPr="0064610C" w:rsidRDefault="00A84BC4" w:rsidP="00A84BC4">
      <w:pPr>
        <w:pStyle w:val="Cards"/>
        <w:rPr>
          <w:rFonts w:asciiTheme="minorHAnsi" w:hAnsiTheme="minorHAnsi"/>
          <w:sz w:val="10"/>
        </w:rPr>
      </w:pPr>
    </w:p>
    <w:p w:rsidR="00A84BC4" w:rsidRPr="0064610C" w:rsidRDefault="00A84BC4" w:rsidP="00A84BC4">
      <w:pPr>
        <w:rPr>
          <w:rFonts w:asciiTheme="minorHAnsi" w:hAnsiTheme="minorHAnsi"/>
          <w:sz w:val="10"/>
        </w:rPr>
      </w:pPr>
      <w:r w:rsidRPr="0064610C">
        <w:rPr>
          <w:rFonts w:asciiTheme="minorHAnsi" w:hAnsiTheme="minorHAnsi"/>
          <w:b/>
          <w:highlight w:val="green"/>
        </w:rPr>
        <w:t>Habiger</w:t>
      </w:r>
      <w:r w:rsidRPr="0064610C">
        <w:rPr>
          <w:rFonts w:asciiTheme="minorHAnsi" w:hAnsiTheme="minorHAnsi"/>
          <w:sz w:val="10"/>
        </w:rPr>
        <w:t xml:space="preserve">, </w:t>
      </w:r>
      <w:r w:rsidRPr="0064610C">
        <w:rPr>
          <w:rStyle w:val="CitesChar2"/>
          <w:rFonts w:asciiTheme="minorHAnsi" w:hAnsiTheme="minorHAnsi"/>
        </w:rPr>
        <w:t>2k10</w:t>
      </w:r>
    </w:p>
    <w:p w:rsidR="00A84BC4" w:rsidRPr="0064610C" w:rsidRDefault="00A84BC4" w:rsidP="00A84BC4">
      <w:pPr>
        <w:pStyle w:val="Cites"/>
        <w:rPr>
          <w:rFonts w:asciiTheme="minorHAnsi" w:hAnsiTheme="minorHAnsi"/>
        </w:rPr>
      </w:pPr>
      <w:r w:rsidRPr="0064610C">
        <w:rPr>
          <w:rFonts w:asciiTheme="minorHAnsi" w:hAnsiTheme="minorHAnsi"/>
        </w:rPr>
        <w:t>(Eugue – Retired Air Force General, Cyberwarfare and Cyberterrorism, The Cyber Security Institute, p. 11-19)</w:t>
      </w:r>
    </w:p>
    <w:p w:rsidR="00A84BC4" w:rsidRPr="0064610C" w:rsidRDefault="00A84BC4" w:rsidP="00A84BC4">
      <w:pPr>
        <w:pStyle w:val="Cards"/>
        <w:ind w:left="0"/>
        <w:rPr>
          <w:rFonts w:asciiTheme="minorHAnsi" w:hAnsiTheme="minorHAnsi"/>
          <w:sz w:val="10"/>
        </w:rPr>
      </w:pPr>
      <w:r w:rsidRPr="0064610C">
        <w:rPr>
          <w:rFonts w:asciiTheme="minorHAnsi" w:hAnsiTheme="minorHAnsi"/>
          <w:sz w:val="10"/>
        </w:rPr>
        <w:t xml:space="preserve">However, there are reasons to believe that what is going on now amounts to a fundamental shift as opposed to business as usual. Today’s network exploitation or information operation trespasses possess a number of characteristics that suggest that the line between espionage and conflict has been, or is close to being, crossed. (What that suggests for the proper response is a different matter.) First, </w:t>
      </w:r>
      <w:r w:rsidRPr="0064610C">
        <w:rPr>
          <w:rFonts w:asciiTheme="minorHAnsi" w:hAnsiTheme="minorHAnsi"/>
          <w:sz w:val="24"/>
          <w:u w:val="thick"/>
        </w:rPr>
        <w:t>the</w:t>
      </w:r>
      <w:r w:rsidRPr="0064610C">
        <w:rPr>
          <w:rFonts w:asciiTheme="minorHAnsi" w:hAnsiTheme="minorHAnsi"/>
          <w:sz w:val="24"/>
          <w:highlight w:val="green"/>
          <w:u w:val="thick"/>
        </w:rPr>
        <w:t xml:space="preserve"> number of cyberattacks </w:t>
      </w:r>
      <w:r w:rsidRPr="0064610C">
        <w:rPr>
          <w:rFonts w:asciiTheme="minorHAnsi" w:hAnsiTheme="minorHAnsi"/>
          <w:sz w:val="24"/>
          <w:u w:val="thick"/>
        </w:rPr>
        <w:t xml:space="preserve">we </w:t>
      </w:r>
      <w:r w:rsidRPr="0064610C">
        <w:rPr>
          <w:rFonts w:asciiTheme="minorHAnsi" w:hAnsiTheme="minorHAnsi"/>
          <w:sz w:val="24"/>
          <w:highlight w:val="green"/>
          <w:u w:val="thick"/>
        </w:rPr>
        <w:t xml:space="preserve">are </w:t>
      </w:r>
      <w:r w:rsidRPr="0064610C">
        <w:rPr>
          <w:rFonts w:asciiTheme="minorHAnsi" w:hAnsiTheme="minorHAnsi"/>
          <w:sz w:val="24"/>
          <w:u w:val="thick"/>
        </w:rPr>
        <w:t xml:space="preserve">facing is </w:t>
      </w:r>
      <w:r w:rsidRPr="0064610C">
        <w:rPr>
          <w:rFonts w:asciiTheme="minorHAnsi" w:hAnsiTheme="minorHAnsi"/>
          <w:b/>
          <w:sz w:val="24"/>
          <w:highlight w:val="green"/>
          <w:u w:val="thick"/>
        </w:rPr>
        <w:t>growing significantly</w:t>
      </w:r>
      <w:r w:rsidRPr="0064610C">
        <w:rPr>
          <w:rFonts w:asciiTheme="minorHAnsi" w:hAnsiTheme="minorHAnsi"/>
          <w:sz w:val="10"/>
        </w:rPr>
        <w:t xml:space="preserve">. Andrew </w:t>
      </w:r>
      <w:r w:rsidRPr="0064610C">
        <w:rPr>
          <w:rFonts w:asciiTheme="minorHAnsi" w:hAnsiTheme="minorHAnsi"/>
          <w:sz w:val="24"/>
          <w:u w:val="thick"/>
        </w:rPr>
        <w:t>Palowitch, a former CIA official</w:t>
      </w:r>
      <w:r w:rsidRPr="0064610C">
        <w:rPr>
          <w:rFonts w:asciiTheme="minorHAnsi" w:hAnsiTheme="minorHAnsi"/>
          <w:sz w:val="10"/>
        </w:rPr>
        <w:t xml:space="preserve"> now consulting with the US Strategic Command (STRATCOM), which oversees the Defense Department’s Joint Task Force</w:t>
      </w:r>
      <w:r w:rsidRPr="0064610C">
        <w:rPr>
          <w:rFonts w:asciiTheme="minorHAnsi" w:hAnsiTheme="minorHAnsi" w:cs="Cambria Math"/>
          <w:sz w:val="10"/>
        </w:rPr>
        <w:t>‐</w:t>
      </w:r>
      <w:r w:rsidRPr="0064610C">
        <w:rPr>
          <w:rFonts w:asciiTheme="minorHAnsi" w:hAnsiTheme="minorHAnsi"/>
          <w:sz w:val="10"/>
        </w:rPr>
        <w:t xml:space="preserve">Global Network Operations, recently </w:t>
      </w:r>
      <w:r w:rsidRPr="0064610C">
        <w:rPr>
          <w:rFonts w:asciiTheme="minorHAnsi" w:hAnsiTheme="minorHAnsi"/>
          <w:sz w:val="24"/>
          <w:u w:val="thick"/>
        </w:rPr>
        <w:t>told a meeting</w:t>
      </w:r>
      <w:r w:rsidRPr="0064610C">
        <w:rPr>
          <w:rFonts w:asciiTheme="minorHAnsi" w:hAnsiTheme="minorHAnsi"/>
          <w:sz w:val="10"/>
        </w:rPr>
        <w:t xml:space="preserve"> of experts that </w:t>
      </w:r>
      <w:r w:rsidRPr="0064610C">
        <w:rPr>
          <w:rFonts w:asciiTheme="minorHAnsi" w:hAnsiTheme="minorHAnsi"/>
          <w:sz w:val="24"/>
          <w:u w:val="thick"/>
        </w:rPr>
        <w:t xml:space="preserve">the Defense Department has experienced </w:t>
      </w:r>
      <w:r w:rsidRPr="0064610C">
        <w:rPr>
          <w:rFonts w:asciiTheme="minorHAnsi" w:hAnsiTheme="minorHAnsi"/>
          <w:b/>
          <w:sz w:val="24"/>
          <w:u w:val="thick"/>
        </w:rPr>
        <w:t>almost 80,000 computer attacks</w:t>
      </w:r>
      <w:r w:rsidRPr="0064610C">
        <w:rPr>
          <w:rFonts w:asciiTheme="minorHAnsi" w:hAnsiTheme="minorHAnsi"/>
          <w:sz w:val="24"/>
          <w:u w:val="thick"/>
        </w:rPr>
        <w:t>, and</w:t>
      </w:r>
      <w:r w:rsidRPr="0064610C">
        <w:rPr>
          <w:rFonts w:asciiTheme="minorHAnsi" w:hAnsiTheme="minorHAnsi"/>
          <w:sz w:val="10"/>
        </w:rPr>
        <w:t xml:space="preserve"> some number of </w:t>
      </w:r>
      <w:r w:rsidRPr="0064610C">
        <w:rPr>
          <w:rFonts w:asciiTheme="minorHAnsi" w:hAnsiTheme="minorHAnsi"/>
          <w:sz w:val="24"/>
          <w:highlight w:val="green"/>
          <w:u w:val="thick"/>
        </w:rPr>
        <w:t xml:space="preserve">these </w:t>
      </w:r>
      <w:r w:rsidRPr="0064610C">
        <w:rPr>
          <w:rFonts w:asciiTheme="minorHAnsi" w:hAnsiTheme="minorHAnsi"/>
          <w:sz w:val="24"/>
          <w:u w:val="thick"/>
        </w:rPr>
        <w:t xml:space="preserve">assaults </w:t>
      </w:r>
      <w:r w:rsidRPr="0064610C">
        <w:rPr>
          <w:rFonts w:asciiTheme="minorHAnsi" w:hAnsiTheme="minorHAnsi"/>
          <w:sz w:val="24"/>
          <w:highlight w:val="green"/>
          <w:u w:val="thick"/>
        </w:rPr>
        <w:t xml:space="preserve">have </w:t>
      </w:r>
      <w:r w:rsidRPr="0064610C">
        <w:rPr>
          <w:rFonts w:asciiTheme="minorHAnsi" w:hAnsiTheme="minorHAnsi"/>
          <w:sz w:val="24"/>
          <w:u w:val="thick"/>
        </w:rPr>
        <w:t>actually “</w:t>
      </w:r>
      <w:r w:rsidRPr="0064610C">
        <w:rPr>
          <w:rFonts w:asciiTheme="minorHAnsi" w:hAnsiTheme="minorHAnsi"/>
          <w:sz w:val="24"/>
          <w:highlight w:val="green"/>
          <w:u w:val="thick"/>
        </w:rPr>
        <w:t>reduced</w:t>
      </w:r>
      <w:r w:rsidRPr="0064610C">
        <w:rPr>
          <w:rFonts w:asciiTheme="minorHAnsi" w:hAnsiTheme="minorHAnsi"/>
          <w:sz w:val="24"/>
          <w:u w:val="thick"/>
        </w:rPr>
        <w:t>” the military’s “</w:t>
      </w:r>
      <w:r w:rsidRPr="0064610C">
        <w:rPr>
          <w:rFonts w:asciiTheme="minorHAnsi" w:hAnsiTheme="minorHAnsi"/>
          <w:b/>
          <w:sz w:val="24"/>
          <w:highlight w:val="green"/>
          <w:u w:val="thick"/>
        </w:rPr>
        <w:t>operational capabilities</w:t>
      </w:r>
      <w:r w:rsidRPr="0064610C">
        <w:rPr>
          <w:rFonts w:asciiTheme="minorHAnsi" w:hAnsiTheme="minorHAnsi"/>
          <w:sz w:val="10"/>
        </w:rPr>
        <w:t xml:space="preserve">.”20 Second, </w:t>
      </w:r>
      <w:r w:rsidRPr="0064610C">
        <w:rPr>
          <w:rFonts w:asciiTheme="minorHAnsi" w:hAnsiTheme="minorHAnsi"/>
          <w:sz w:val="24"/>
          <w:u w:val="thick"/>
        </w:rPr>
        <w:t>the nature of these attacks is starting to shift</w:t>
      </w:r>
      <w:r w:rsidRPr="0064610C">
        <w:rPr>
          <w:rFonts w:asciiTheme="minorHAnsi" w:hAnsiTheme="minorHAnsi"/>
          <w:sz w:val="10"/>
        </w:rPr>
        <w:t xml:space="preserve"> from penetration attempts aimed at gathering intelligence (cyber spying) </w:t>
      </w:r>
      <w:r w:rsidRPr="0064610C">
        <w:rPr>
          <w:rFonts w:asciiTheme="minorHAnsi" w:hAnsiTheme="minorHAnsi"/>
          <w:b/>
          <w:sz w:val="24"/>
          <w:u w:val="thick"/>
        </w:rPr>
        <w:t>to offensive efforts</w:t>
      </w:r>
      <w:r w:rsidRPr="0064610C">
        <w:rPr>
          <w:rFonts w:asciiTheme="minorHAnsi" w:hAnsiTheme="minorHAnsi"/>
          <w:sz w:val="10"/>
        </w:rPr>
        <w:t xml:space="preserve"> aimed at taking down systems (cyberattacks). Palowitch put this in stark terms last November, “We are currently in a cyberwar and war is going on today.”21 Third, these recent attacks need to be taken in a broader strategic context. Both </w:t>
      </w:r>
      <w:r w:rsidRPr="0064610C">
        <w:rPr>
          <w:rFonts w:asciiTheme="minorHAnsi" w:hAnsiTheme="minorHAnsi"/>
          <w:sz w:val="24"/>
          <w:highlight w:val="green"/>
          <w:u w:val="thick"/>
        </w:rPr>
        <w:t xml:space="preserve">Russia and China have </w:t>
      </w:r>
      <w:r w:rsidRPr="0064610C">
        <w:rPr>
          <w:rFonts w:asciiTheme="minorHAnsi" w:hAnsiTheme="minorHAnsi"/>
          <w:sz w:val="24"/>
          <w:u w:val="thick"/>
        </w:rPr>
        <w:t xml:space="preserve">stepped up their offensive efforts and </w:t>
      </w:r>
      <w:r w:rsidRPr="0064610C">
        <w:rPr>
          <w:rFonts w:asciiTheme="minorHAnsi" w:hAnsiTheme="minorHAnsi"/>
          <w:sz w:val="24"/>
          <w:highlight w:val="green"/>
          <w:u w:val="thick"/>
        </w:rPr>
        <w:t xml:space="preserve">taken a </w:t>
      </w:r>
      <w:r w:rsidRPr="0064610C">
        <w:rPr>
          <w:rFonts w:asciiTheme="minorHAnsi" w:hAnsiTheme="minorHAnsi"/>
          <w:b/>
          <w:sz w:val="24"/>
          <w:highlight w:val="green"/>
          <w:u w:val="thick"/>
        </w:rPr>
        <w:t xml:space="preserve">much more </w:t>
      </w:r>
      <w:r w:rsidRPr="0064610C">
        <w:rPr>
          <w:rFonts w:asciiTheme="minorHAnsi" w:hAnsiTheme="minorHAnsi"/>
          <w:b/>
          <w:sz w:val="24"/>
          <w:u w:val="thick"/>
        </w:rPr>
        <w:t>aggressive cyberwarfare posture</w:t>
      </w:r>
      <w:r w:rsidRPr="0064610C">
        <w:rPr>
          <w:rFonts w:asciiTheme="minorHAnsi" w:hAnsiTheme="minorHAnsi"/>
          <w:sz w:val="10"/>
        </w:rPr>
        <w:t xml:space="preserve">. The Chinese have developed an openly discussed cyberwar strategy aimed at achieving electronic dominance over the U.S. and its allies by 2050. In 2007 the Department of Defense reported that for the first time </w:t>
      </w:r>
      <w:r w:rsidRPr="0064610C">
        <w:rPr>
          <w:rFonts w:asciiTheme="minorHAnsi" w:hAnsiTheme="minorHAnsi"/>
          <w:sz w:val="24"/>
          <w:u w:val="thick"/>
        </w:rPr>
        <w:t xml:space="preserve">China has developed </w:t>
      </w:r>
      <w:r w:rsidRPr="0064610C">
        <w:rPr>
          <w:rFonts w:asciiTheme="minorHAnsi" w:hAnsiTheme="minorHAnsi"/>
          <w:b/>
          <w:sz w:val="24"/>
          <w:u w:val="thick"/>
          <w:bdr w:val="single" w:sz="4" w:space="0" w:color="auto"/>
        </w:rPr>
        <w:t>first strike viruses</w:t>
      </w:r>
      <w:r w:rsidRPr="0064610C">
        <w:rPr>
          <w:rFonts w:asciiTheme="minorHAnsi" w:hAnsiTheme="minorHAnsi"/>
          <w:sz w:val="24"/>
          <w:u w:val="thick"/>
        </w:rPr>
        <w:t xml:space="preserve">, marking a </w:t>
      </w:r>
      <w:r w:rsidRPr="0064610C">
        <w:rPr>
          <w:rFonts w:asciiTheme="minorHAnsi" w:hAnsiTheme="minorHAnsi"/>
          <w:b/>
          <w:sz w:val="24"/>
          <w:u w:val="thick"/>
        </w:rPr>
        <w:t xml:space="preserve">major shift </w:t>
      </w:r>
      <w:r w:rsidRPr="0064610C">
        <w:rPr>
          <w:rFonts w:asciiTheme="minorHAnsi" w:hAnsiTheme="minorHAnsi"/>
          <w:sz w:val="24"/>
          <w:u w:val="thick"/>
        </w:rPr>
        <w:t>from prior investments in defensive measures</w:t>
      </w:r>
      <w:r w:rsidRPr="0064610C">
        <w:rPr>
          <w:rFonts w:asciiTheme="minorHAnsi" w:hAnsiTheme="minorHAnsi"/>
          <w:sz w:val="10"/>
        </w:rPr>
        <w:t>.22 And in the intervening period China has launched a series of offensive cyber operations against U.S. government and private sector networks and infrastructure. In 2007, Gen. James Cartwright, the former head of STRATCOM and now the Vice Chairman of the Joint Chiefs of Staff, told the US</w:t>
      </w:r>
      <w:r w:rsidRPr="0064610C">
        <w:rPr>
          <w:rFonts w:asciiTheme="minorHAnsi" w:hAnsiTheme="minorHAnsi" w:cs="Cambria Math"/>
          <w:sz w:val="10"/>
        </w:rPr>
        <w:t>‐</w:t>
      </w:r>
      <w:r w:rsidRPr="0064610C">
        <w:rPr>
          <w:rFonts w:asciiTheme="minorHAnsi" w:hAnsiTheme="minorHAnsi"/>
          <w:sz w:val="10"/>
        </w:rPr>
        <w:t xml:space="preserve">China Economic and Security Review Commission that China’s ability to launch “denial of service” attacks to overwhelm an IT system is of particular concern. 23 </w:t>
      </w:r>
      <w:r w:rsidRPr="0064610C">
        <w:rPr>
          <w:rFonts w:asciiTheme="minorHAnsi" w:hAnsiTheme="minorHAnsi"/>
          <w:sz w:val="24"/>
          <w:u w:val="thick"/>
        </w:rPr>
        <w:t>Russia</w:t>
      </w:r>
      <w:r w:rsidRPr="0064610C">
        <w:rPr>
          <w:rFonts w:asciiTheme="minorHAnsi" w:hAnsiTheme="minorHAnsi"/>
          <w:sz w:val="10"/>
        </w:rPr>
        <w:t xml:space="preserve"> also </w:t>
      </w:r>
      <w:r w:rsidRPr="0064610C">
        <w:rPr>
          <w:rFonts w:asciiTheme="minorHAnsi" w:hAnsiTheme="minorHAnsi"/>
          <w:sz w:val="24"/>
          <w:u w:val="thick"/>
        </w:rPr>
        <w:t>has already begun to wage offensive cyberwar</w:t>
      </w:r>
      <w:r w:rsidRPr="0064610C">
        <w:rPr>
          <w:rFonts w:asciiTheme="minorHAnsi" w:hAnsiTheme="minorHAnsi"/>
          <w:sz w:val="10"/>
        </w:rPr>
        <w:t>. At the outset of the recent hostilities with Georgia</w:t>
      </w:r>
      <w:r w:rsidRPr="0064610C">
        <w:rPr>
          <w:rStyle w:val="CardsChar1"/>
          <w:rFonts w:asciiTheme="minorHAnsi" w:hAnsiTheme="minorHAnsi" w:cs="Times New Roman"/>
          <w:sz w:val="10"/>
        </w:rPr>
        <w:t>, Russian assets launched a series of cyberattacks against the Georgian government and its critical infrastructure systems, including media, banking and transportation sites.24 In 2007, cyberattacks that many experts attribute, directly or indirectly, to Russia shut down the Estonia government’s IT systems. Fourth, the current geopolitical context must also be factored into any effort to gauge the degree of threat of cyberwar. The start of the new Obama Administration has begun to help reduce tensions between the United States and other nations. And, the new administration has taken initial steps to improve bilateral relations specifically with both China and Russia. However, it must be said that over the last few years the posture of both the Chinese and Russian governments toward America has clearly become more assertive, and at times even aggressive</w:t>
      </w:r>
      <w:r w:rsidRPr="0064610C">
        <w:rPr>
          <w:rFonts w:asciiTheme="minorHAnsi" w:hAnsiTheme="minorHAnsi"/>
          <w:sz w:val="24"/>
          <w:u w:val="thick"/>
        </w:rPr>
        <w:t>. Some</w:t>
      </w:r>
      <w:r w:rsidRPr="0064610C">
        <w:rPr>
          <w:rFonts w:asciiTheme="minorHAnsi" w:hAnsiTheme="minorHAnsi"/>
          <w:sz w:val="10"/>
        </w:rPr>
        <w:t xml:space="preserve"> commentators </w:t>
      </w:r>
      <w:r w:rsidRPr="0064610C">
        <w:rPr>
          <w:rFonts w:asciiTheme="minorHAnsi" w:hAnsiTheme="minorHAnsi"/>
          <w:sz w:val="24"/>
          <w:u w:val="thick"/>
        </w:rPr>
        <w:t>have talked about</w:t>
      </w:r>
      <w:r w:rsidRPr="0064610C">
        <w:rPr>
          <w:rFonts w:asciiTheme="minorHAnsi" w:hAnsiTheme="minorHAnsi"/>
          <w:sz w:val="10"/>
        </w:rPr>
        <w:t xml:space="preserve"> the prospects of </w:t>
      </w:r>
      <w:r w:rsidRPr="0064610C">
        <w:rPr>
          <w:rFonts w:asciiTheme="minorHAnsi" w:hAnsiTheme="minorHAnsi"/>
          <w:sz w:val="24"/>
          <w:u w:val="thick"/>
        </w:rPr>
        <w:t xml:space="preserve">a cyber Pearl Harbor, and </w:t>
      </w:r>
      <w:r w:rsidRPr="0064610C">
        <w:rPr>
          <w:rFonts w:asciiTheme="minorHAnsi" w:hAnsiTheme="minorHAnsi"/>
          <w:sz w:val="24"/>
          <w:highlight w:val="green"/>
          <w:u w:val="thick"/>
        </w:rPr>
        <w:t xml:space="preserve">the pattern of </w:t>
      </w:r>
      <w:r w:rsidRPr="0064610C">
        <w:rPr>
          <w:rFonts w:asciiTheme="minorHAnsi" w:hAnsiTheme="minorHAnsi"/>
          <w:sz w:val="24"/>
          <w:u w:val="thick"/>
        </w:rPr>
        <w:t xml:space="preserve">Chinese and Russian </w:t>
      </w:r>
      <w:r w:rsidRPr="0064610C">
        <w:rPr>
          <w:rFonts w:asciiTheme="minorHAnsi" w:hAnsiTheme="minorHAnsi"/>
          <w:sz w:val="24"/>
          <w:highlight w:val="green"/>
          <w:u w:val="thick"/>
        </w:rPr>
        <w:t>behavior</w:t>
      </w:r>
      <w:r w:rsidRPr="0064610C">
        <w:rPr>
          <w:rFonts w:asciiTheme="minorHAnsi" w:hAnsiTheme="minorHAnsi"/>
          <w:sz w:val="10"/>
        </w:rPr>
        <w:t xml:space="preserve"> to date </w:t>
      </w:r>
      <w:r w:rsidRPr="0064610C">
        <w:rPr>
          <w:rFonts w:asciiTheme="minorHAnsi" w:hAnsiTheme="minorHAnsi"/>
          <w:b/>
          <w:sz w:val="24"/>
          <w:highlight w:val="green"/>
          <w:u w:val="thick"/>
        </w:rPr>
        <w:t>gives reason for concern</w:t>
      </w:r>
      <w:r w:rsidRPr="0064610C">
        <w:rPr>
          <w:rFonts w:asciiTheme="minorHAnsi" w:hAnsiTheme="minorHAnsi"/>
          <w:sz w:val="10"/>
        </w:rPr>
        <w:t xml:space="preserve"> along these lines: </w:t>
      </w:r>
      <w:r w:rsidRPr="0064610C">
        <w:rPr>
          <w:rFonts w:asciiTheme="minorHAnsi" w:hAnsiTheme="minorHAnsi"/>
          <w:sz w:val="24"/>
          <w:u w:val="thick"/>
        </w:rPr>
        <w:t>both nations have offensive cyberwarfare strategies</w:t>
      </w:r>
      <w:r w:rsidRPr="0064610C">
        <w:rPr>
          <w:rFonts w:asciiTheme="minorHAnsi" w:hAnsiTheme="minorHAnsi"/>
          <w:sz w:val="10"/>
        </w:rPr>
        <w:t xml:space="preserve"> in place; both nations </w:t>
      </w:r>
      <w:r w:rsidRPr="0064610C">
        <w:rPr>
          <w:rFonts w:asciiTheme="minorHAnsi" w:hAnsiTheme="minorHAnsi"/>
          <w:sz w:val="24"/>
          <w:u w:val="thick"/>
        </w:rPr>
        <w:t>have taken the cyber equivalent of building up their forces</w:t>
      </w:r>
      <w:r w:rsidRPr="0064610C">
        <w:rPr>
          <w:rFonts w:asciiTheme="minorHAnsi" w:hAnsiTheme="minorHAnsi"/>
          <w:sz w:val="10"/>
        </w:rPr>
        <w:t xml:space="preserve">; both nations now </w:t>
      </w:r>
      <w:r w:rsidRPr="0064610C">
        <w:rPr>
          <w:rFonts w:asciiTheme="minorHAnsi" w:hAnsiTheme="minorHAnsi"/>
          <w:sz w:val="24"/>
          <w:u w:val="thick"/>
        </w:rPr>
        <w:t>regularly probe our cyber defenses</w:t>
      </w:r>
      <w:r w:rsidRPr="0064610C">
        <w:rPr>
          <w:rFonts w:asciiTheme="minorHAnsi" w:hAnsiTheme="minorHAnsi"/>
          <w:sz w:val="10"/>
        </w:rPr>
        <w:t xml:space="preserve"> looking for gaps to be exploited; both nations </w:t>
      </w:r>
      <w:r w:rsidRPr="0064610C">
        <w:rPr>
          <w:rFonts w:asciiTheme="minorHAnsi" w:hAnsiTheme="minorHAnsi"/>
          <w:sz w:val="24"/>
          <w:u w:val="thick"/>
        </w:rPr>
        <w:t>have begun</w:t>
      </w:r>
      <w:r w:rsidRPr="0064610C">
        <w:rPr>
          <w:rFonts w:asciiTheme="minorHAnsi" w:hAnsiTheme="minorHAnsi"/>
          <w:sz w:val="10"/>
        </w:rPr>
        <w:t xml:space="preserve"> taking actions that cross the line from cyberespionage to </w:t>
      </w:r>
      <w:r w:rsidRPr="0064610C">
        <w:rPr>
          <w:rFonts w:asciiTheme="minorHAnsi" w:hAnsiTheme="minorHAnsi"/>
          <w:sz w:val="24"/>
          <w:u w:val="thick"/>
        </w:rPr>
        <w:t xml:space="preserve">cyberaggression; and, </w:t>
      </w:r>
      <w:r w:rsidRPr="0064610C">
        <w:rPr>
          <w:rFonts w:asciiTheme="minorHAnsi" w:hAnsiTheme="minorHAnsi"/>
          <w:sz w:val="24"/>
          <w:highlight w:val="green"/>
          <w:u w:val="thick"/>
        </w:rPr>
        <w:t>our</w:t>
      </w:r>
      <w:r w:rsidRPr="0064610C">
        <w:rPr>
          <w:rFonts w:asciiTheme="minorHAnsi" w:hAnsiTheme="minorHAnsi"/>
          <w:sz w:val="10"/>
        </w:rPr>
        <w:t xml:space="preserve"> bilateral </w:t>
      </w:r>
      <w:r w:rsidRPr="0064610C">
        <w:rPr>
          <w:rFonts w:asciiTheme="minorHAnsi" w:hAnsiTheme="minorHAnsi"/>
          <w:sz w:val="24"/>
          <w:highlight w:val="green"/>
          <w:u w:val="thick"/>
        </w:rPr>
        <w:t>relations</w:t>
      </w:r>
      <w:r w:rsidRPr="0064610C">
        <w:rPr>
          <w:rFonts w:asciiTheme="minorHAnsi" w:hAnsiTheme="minorHAnsi"/>
          <w:sz w:val="10"/>
        </w:rPr>
        <w:t xml:space="preserve"> with both nations </w:t>
      </w:r>
      <w:r w:rsidRPr="0064610C">
        <w:rPr>
          <w:rFonts w:asciiTheme="minorHAnsi" w:hAnsiTheme="minorHAnsi"/>
          <w:sz w:val="24"/>
          <w:highlight w:val="green"/>
          <w:u w:val="thick"/>
        </w:rPr>
        <w:t xml:space="preserve">are </w:t>
      </w:r>
      <w:r w:rsidRPr="0064610C">
        <w:rPr>
          <w:rFonts w:asciiTheme="minorHAnsi" w:hAnsiTheme="minorHAnsi"/>
          <w:sz w:val="24"/>
          <w:u w:val="thick"/>
        </w:rPr>
        <w:t xml:space="preserve">increasingly </w:t>
      </w:r>
      <w:r w:rsidRPr="0064610C">
        <w:rPr>
          <w:rFonts w:asciiTheme="minorHAnsi" w:hAnsiTheme="minorHAnsi"/>
          <w:b/>
          <w:sz w:val="24"/>
          <w:u w:val="thick"/>
        </w:rPr>
        <w:t xml:space="preserve">fractious and </w:t>
      </w:r>
      <w:r w:rsidRPr="0064610C">
        <w:rPr>
          <w:rFonts w:asciiTheme="minorHAnsi" w:hAnsiTheme="minorHAnsi"/>
          <w:b/>
          <w:sz w:val="24"/>
          <w:highlight w:val="green"/>
          <w:u w:val="thick"/>
        </w:rPr>
        <w:t>complicated by</w:t>
      </w:r>
      <w:r w:rsidRPr="0064610C">
        <w:rPr>
          <w:rFonts w:asciiTheme="minorHAnsi" w:hAnsiTheme="minorHAnsi"/>
          <w:sz w:val="10"/>
        </w:rPr>
        <w:t xml:space="preserve"> areas of marked, direct </w:t>
      </w:r>
      <w:r w:rsidRPr="0064610C">
        <w:rPr>
          <w:rFonts w:asciiTheme="minorHAnsi" w:hAnsiTheme="minorHAnsi"/>
          <w:b/>
          <w:sz w:val="24"/>
          <w:highlight w:val="green"/>
          <w:u w:val="thick"/>
        </w:rPr>
        <w:t>competition</w:t>
      </w:r>
      <w:r w:rsidRPr="0064610C">
        <w:rPr>
          <w:rFonts w:asciiTheme="minorHAnsi" w:hAnsiTheme="minorHAnsi"/>
          <w:sz w:val="10"/>
        </w:rPr>
        <w:t xml:space="preserve">. Clearly, there a sharp differences between current U.S. relations with these two nations and relations between the US and Japan just prior to World War II. However, from a strategic defense perspective, there are enough warning signs to warrant preparation. In addition to the threat of cyberwar, </w:t>
      </w:r>
      <w:r w:rsidRPr="0064610C">
        <w:rPr>
          <w:rFonts w:asciiTheme="minorHAnsi" w:hAnsiTheme="minorHAnsi"/>
          <w:sz w:val="24"/>
          <w:u w:val="thick"/>
        </w:rPr>
        <w:t xml:space="preserve">the </w:t>
      </w:r>
      <w:r w:rsidRPr="0064610C">
        <w:rPr>
          <w:rFonts w:asciiTheme="minorHAnsi" w:hAnsiTheme="minorHAnsi"/>
          <w:sz w:val="24"/>
          <w:highlight w:val="green"/>
          <w:u w:val="thick"/>
        </w:rPr>
        <w:t>limited resources required</w:t>
      </w:r>
      <w:r w:rsidRPr="0064610C">
        <w:rPr>
          <w:rFonts w:asciiTheme="minorHAnsi" w:hAnsiTheme="minorHAnsi"/>
          <w:sz w:val="10"/>
        </w:rPr>
        <w:t xml:space="preserve"> to carry out even a large scale cyberattack also </w:t>
      </w:r>
      <w:r w:rsidRPr="0064610C">
        <w:rPr>
          <w:rFonts w:asciiTheme="minorHAnsi" w:hAnsiTheme="minorHAnsi"/>
          <w:sz w:val="24"/>
          <w:highlight w:val="green"/>
          <w:u w:val="thick"/>
        </w:rPr>
        <w:t xml:space="preserve">makes </w:t>
      </w:r>
      <w:r w:rsidRPr="0064610C">
        <w:rPr>
          <w:rFonts w:asciiTheme="minorHAnsi" w:hAnsiTheme="minorHAnsi"/>
          <w:b/>
          <w:sz w:val="24"/>
          <w:highlight w:val="green"/>
          <w:u w:val="thick"/>
        </w:rPr>
        <w:t xml:space="preserve">likely </w:t>
      </w:r>
      <w:r w:rsidRPr="0064610C">
        <w:rPr>
          <w:rFonts w:asciiTheme="minorHAnsi" w:hAnsiTheme="minorHAnsi"/>
          <w:b/>
          <w:sz w:val="24"/>
          <w:u w:val="thick"/>
        </w:rPr>
        <w:t xml:space="preserve">the potential for </w:t>
      </w:r>
      <w:r w:rsidRPr="0064610C">
        <w:rPr>
          <w:rFonts w:asciiTheme="minorHAnsi" w:hAnsiTheme="minorHAnsi"/>
          <w:b/>
          <w:sz w:val="24"/>
          <w:highlight w:val="green"/>
          <w:u w:val="thick"/>
        </w:rPr>
        <w:t>a</w:t>
      </w:r>
      <w:r w:rsidRPr="0064610C">
        <w:rPr>
          <w:rFonts w:asciiTheme="minorHAnsi" w:hAnsiTheme="minorHAnsi"/>
          <w:b/>
          <w:sz w:val="24"/>
          <w:u w:val="thick"/>
        </w:rPr>
        <w:t xml:space="preserve"> significant </w:t>
      </w:r>
      <w:r w:rsidRPr="0064610C">
        <w:rPr>
          <w:rFonts w:asciiTheme="minorHAnsi" w:hAnsiTheme="minorHAnsi"/>
          <w:b/>
          <w:sz w:val="24"/>
          <w:highlight w:val="green"/>
          <w:u w:val="thick"/>
        </w:rPr>
        <w:t>cyberterror attack</w:t>
      </w:r>
      <w:r w:rsidRPr="0064610C">
        <w:rPr>
          <w:rFonts w:asciiTheme="minorHAnsi" w:hAnsiTheme="minorHAnsi"/>
          <w:sz w:val="10"/>
        </w:rPr>
        <w:t xml:space="preserve"> against the United States. However, the lack of a long list of specific incidences of cyberterrorism should provide no comfort. </w:t>
      </w:r>
      <w:r w:rsidRPr="0064610C">
        <w:rPr>
          <w:rFonts w:asciiTheme="minorHAnsi" w:hAnsiTheme="minorHAnsi"/>
          <w:sz w:val="24"/>
          <w:u w:val="thick"/>
        </w:rPr>
        <w:t xml:space="preserve">There is </w:t>
      </w:r>
      <w:r w:rsidRPr="0064610C">
        <w:rPr>
          <w:rFonts w:asciiTheme="minorHAnsi" w:hAnsiTheme="minorHAnsi"/>
          <w:b/>
          <w:sz w:val="24"/>
          <w:u w:val="thick"/>
        </w:rPr>
        <w:t>strong evidence</w:t>
      </w:r>
      <w:r w:rsidRPr="0064610C">
        <w:rPr>
          <w:rFonts w:asciiTheme="minorHAnsi" w:hAnsiTheme="minorHAnsi"/>
          <w:sz w:val="24"/>
          <w:u w:val="thick"/>
        </w:rPr>
        <w:t xml:space="preserve"> to suggest that al Qaeda has the ability to conduct cyberterror attacks</w:t>
      </w:r>
      <w:r w:rsidRPr="0064610C">
        <w:rPr>
          <w:rFonts w:asciiTheme="minorHAnsi" w:hAnsiTheme="minorHAnsi"/>
          <w:sz w:val="10"/>
        </w:rPr>
        <w:t xml:space="preserve"> against the United States and its allies. Al Qaeda and other terrorist organizations are extremely active in cyberspace, using these technologies to communicate among themselves and others, carry out logistics, recruit members, and wage information warfare. For example, al Qaeda leaders used email to communicate with the 9</w:t>
      </w:r>
      <w:r w:rsidRPr="0064610C">
        <w:rPr>
          <w:rFonts w:asciiTheme="minorHAnsi" w:hAnsiTheme="minorHAnsi" w:cs="Cambria Math"/>
          <w:sz w:val="10"/>
        </w:rPr>
        <w:t>‐</w:t>
      </w:r>
      <w:r w:rsidRPr="0064610C">
        <w:rPr>
          <w:rFonts w:asciiTheme="minorHAnsi" w:hAnsiTheme="minorHAnsi"/>
          <w:sz w:val="10"/>
        </w:rPr>
        <w:t>11 terrorists and the 9</w:t>
      </w:r>
      <w:r w:rsidRPr="0064610C">
        <w:rPr>
          <w:rFonts w:asciiTheme="minorHAnsi" w:hAnsiTheme="minorHAnsi" w:cs="Cambria Math"/>
          <w:sz w:val="10"/>
        </w:rPr>
        <w:t>‐</w:t>
      </w:r>
      <w:r w:rsidRPr="0064610C">
        <w:rPr>
          <w:rFonts w:asciiTheme="minorHAnsi" w:hAnsiTheme="minorHAnsi"/>
          <w:sz w:val="10"/>
        </w:rPr>
        <w:t xml:space="preserve">11 terrorists used the Internet to make travel plans and book flights. Osama bin Laden and other al Qaeda members routinely post videos and other messages to online sites to communicate. Moreover, </w:t>
      </w:r>
      <w:r w:rsidRPr="0064610C">
        <w:rPr>
          <w:rFonts w:asciiTheme="minorHAnsi" w:hAnsiTheme="minorHAnsi"/>
          <w:sz w:val="24"/>
          <w:u w:val="thick"/>
        </w:rPr>
        <w:t xml:space="preserve">there is evidence of efforts that al Qaeda and other terrorist organizations are </w:t>
      </w:r>
      <w:r w:rsidRPr="0064610C">
        <w:rPr>
          <w:rFonts w:asciiTheme="minorHAnsi" w:hAnsiTheme="minorHAnsi"/>
          <w:b/>
          <w:sz w:val="24"/>
          <w:u w:val="thick"/>
        </w:rPr>
        <w:t>actively developing cyberterrorism capabilities</w:t>
      </w:r>
      <w:r w:rsidRPr="0064610C">
        <w:rPr>
          <w:rFonts w:asciiTheme="minorHAnsi" w:hAnsiTheme="minorHAnsi"/>
          <w:sz w:val="10"/>
        </w:rPr>
        <w:t xml:space="preserve"> and seeking to carry out cyberterrorist attacks. For example, the Washington Post has reported that “</w:t>
      </w:r>
      <w:r w:rsidRPr="0064610C">
        <w:rPr>
          <w:rStyle w:val="CardsChar1"/>
          <w:rFonts w:asciiTheme="minorHAnsi" w:hAnsiTheme="minorHAnsi" w:cs="Times New Roman"/>
          <w:sz w:val="10"/>
        </w:rPr>
        <w:t>U.S. investigators have found evidence in the logs that mark a browser's path through the Internet that al Qaeda operators spent time on sites that offer software and programming instructions for the digital switches that run power, water, transport and communications grids. In some interrogations . . . al Qaeda prisoners have described intentions, in general terms, to use those tools.”25 Similarly, a 2002 CIA report on the cyberterror threat to a member of the Senate stated that al Qaeda and Hezbollah have become "more adept at using the internet and computer technologies.”26 The FBI has issued bulletins stating that, “U. S. law enforcement and intelligence agencies have received indications that Al Qaeda members have sought information on Supervisory Control And Data Acquisition (SCADA) systems available on multiple SCADA</w:t>
      </w:r>
      <w:r w:rsidRPr="0064610C">
        <w:rPr>
          <w:rStyle w:val="CardsChar1"/>
          <w:rFonts w:asciiTheme="minorHAnsi" w:hAnsiTheme="minorHAnsi" w:cs="Cambria Math"/>
          <w:sz w:val="10"/>
        </w:rPr>
        <w:t>‐</w:t>
      </w:r>
      <w:r w:rsidRPr="0064610C">
        <w:rPr>
          <w:rStyle w:val="CardsChar1"/>
          <w:rFonts w:asciiTheme="minorHAnsi" w:hAnsiTheme="minorHAnsi" w:cs="Times New Roman"/>
          <w:sz w:val="10"/>
        </w:rPr>
        <w:t>related web sites.”27 In addition a number of jihadist websites, such as 7hj.7hj.com, teach computer attack and hacking skills in the service of Islam.28 While al Qaeda may lack the cyber</w:t>
      </w:r>
      <w:r w:rsidRPr="0064610C">
        <w:rPr>
          <w:rStyle w:val="CardsChar1"/>
          <w:rFonts w:asciiTheme="minorHAnsi" w:hAnsiTheme="minorHAnsi" w:cs="Cambria Math"/>
          <w:sz w:val="10"/>
        </w:rPr>
        <w:t>‐</w:t>
      </w:r>
      <w:r w:rsidRPr="0064610C">
        <w:rPr>
          <w:rStyle w:val="CardsChar1"/>
          <w:rFonts w:asciiTheme="minorHAnsi" w:hAnsiTheme="minorHAnsi" w:cs="Times New Roman"/>
          <w:sz w:val="10"/>
        </w:rPr>
        <w:t>attack capability of nations like Russia and China, there is every reason to believe its operatives, and those of its ilk, are as capable as the cyber criminals and hackers who routinely effect great harm on the world’s digital infrastructure generally and American assets specifically. In fact, perhaps, the most troubling indication of the level of the cyberterrorist threat is the countless, serious non</w:t>
      </w:r>
      <w:r w:rsidRPr="0064610C">
        <w:rPr>
          <w:rStyle w:val="CardsChar1"/>
          <w:rFonts w:asciiTheme="minorHAnsi" w:hAnsiTheme="minorHAnsi" w:cs="Cambria Math"/>
          <w:sz w:val="10"/>
        </w:rPr>
        <w:t>‐</w:t>
      </w:r>
      <w:r w:rsidRPr="0064610C">
        <w:rPr>
          <w:rStyle w:val="CardsChar1"/>
          <w:rFonts w:asciiTheme="minorHAnsi" w:hAnsiTheme="minorHAnsi" w:cs="Times New Roman"/>
          <w:sz w:val="10"/>
        </w:rPr>
        <w:t>terrorist cyberattacks routinely carried out by criminals, hackers, disgruntled insiders, crime syndicates and the like. If run</w:t>
      </w:r>
      <w:r w:rsidRPr="0064610C">
        <w:rPr>
          <w:rStyle w:val="CardsChar1"/>
          <w:rFonts w:asciiTheme="minorHAnsi" w:hAnsiTheme="minorHAnsi" w:cs="Cambria Math"/>
          <w:sz w:val="10"/>
        </w:rPr>
        <w:t>‐</w:t>
      </w:r>
      <w:r w:rsidRPr="0064610C">
        <w:rPr>
          <w:rStyle w:val="CardsChar1"/>
          <w:rFonts w:asciiTheme="minorHAnsi" w:hAnsiTheme="minorHAnsi" w:cs="Times New Roman"/>
          <w:sz w:val="10"/>
        </w:rPr>
        <w:t>of</w:t>
      </w:r>
      <w:r w:rsidRPr="0064610C">
        <w:rPr>
          <w:rStyle w:val="CardsChar1"/>
          <w:rFonts w:asciiTheme="minorHAnsi" w:hAnsiTheme="minorHAnsi" w:cs="Cambria Math"/>
          <w:sz w:val="10"/>
        </w:rPr>
        <w:t>‐</w:t>
      </w:r>
      <w:r w:rsidRPr="0064610C">
        <w:rPr>
          <w:rStyle w:val="CardsChar1"/>
          <w:rFonts w:asciiTheme="minorHAnsi" w:hAnsiTheme="minorHAnsi" w:cs="Times New Roman"/>
          <w:sz w:val="10"/>
        </w:rPr>
        <w:t>the</w:t>
      </w:r>
      <w:r w:rsidRPr="0064610C">
        <w:rPr>
          <w:rStyle w:val="CardsChar1"/>
          <w:rFonts w:asciiTheme="minorHAnsi" w:hAnsiTheme="minorHAnsi" w:cs="Cambria Math"/>
          <w:sz w:val="10"/>
        </w:rPr>
        <w:t>‐</w:t>
      </w:r>
      <w:r w:rsidRPr="0064610C">
        <w:rPr>
          <w:rStyle w:val="CardsChar1"/>
          <w:rFonts w:asciiTheme="minorHAnsi" w:hAnsiTheme="minorHAnsi" w:cs="Times New Roman"/>
          <w:sz w:val="10"/>
        </w:rPr>
        <w:t>mill criminals and hackers can threaten powergrids, hack vital military networks, steal vast sums of money, take down a city’s of traffic lights, compromise the Federal Aviation Administration’s air traffic control systems, among other attacks, it is overwhelmingly likely that terrorists can carry out similar, if not more malicious attacks</w:t>
      </w:r>
      <w:r w:rsidRPr="0064610C">
        <w:rPr>
          <w:rFonts w:asciiTheme="minorHAnsi" w:hAnsiTheme="minorHAnsi"/>
          <w:sz w:val="10"/>
        </w:rPr>
        <w:t xml:space="preserve">. Moreover, even if the world’s terrorists are unable to breed these skills, they can certainly buy them. There are untold numbers of cybermercenaries around the world—sophisticated hackers with advanced training who would be willing to offer their services for the right price. Finally, given the nature of our understanding of cyber threats, there is always the possibility that we have already been the victim or a cyberterrorist attack, or such an attack has already been set but not yet effectuated, and we don’t know it yet. Instead, </w:t>
      </w:r>
      <w:r w:rsidRPr="0064610C">
        <w:rPr>
          <w:rFonts w:asciiTheme="minorHAnsi" w:hAnsiTheme="minorHAnsi"/>
          <w:sz w:val="24"/>
          <w:u w:val="thick"/>
        </w:rPr>
        <w:t>a</w:t>
      </w:r>
      <w:r w:rsidRPr="0064610C">
        <w:rPr>
          <w:rFonts w:asciiTheme="minorHAnsi" w:hAnsiTheme="minorHAnsi"/>
          <w:sz w:val="10"/>
        </w:rPr>
        <w:t xml:space="preserve"> well</w:t>
      </w:r>
      <w:r w:rsidRPr="0064610C">
        <w:rPr>
          <w:rFonts w:asciiTheme="minorHAnsi" w:hAnsiTheme="minorHAnsi" w:cs="Cambria Math"/>
          <w:sz w:val="10"/>
        </w:rPr>
        <w:t>‐</w:t>
      </w:r>
      <w:r w:rsidRPr="0064610C">
        <w:rPr>
          <w:rFonts w:asciiTheme="minorHAnsi" w:hAnsiTheme="minorHAnsi"/>
          <w:sz w:val="10"/>
        </w:rPr>
        <w:t xml:space="preserve">designed </w:t>
      </w:r>
      <w:r w:rsidRPr="0064610C">
        <w:rPr>
          <w:rFonts w:asciiTheme="minorHAnsi" w:hAnsiTheme="minorHAnsi"/>
          <w:sz w:val="24"/>
          <w:u w:val="thick"/>
        </w:rPr>
        <w:t xml:space="preserve">cyberattack has the capacity </w:t>
      </w:r>
      <w:r w:rsidRPr="0064610C">
        <w:rPr>
          <w:rFonts w:asciiTheme="minorHAnsi" w:hAnsiTheme="minorHAnsi"/>
          <w:b/>
          <w:sz w:val="24"/>
          <w:u w:val="thick"/>
        </w:rPr>
        <w:t>cause widespread chaos</w:t>
      </w:r>
      <w:r w:rsidRPr="0064610C">
        <w:rPr>
          <w:rFonts w:asciiTheme="minorHAnsi" w:hAnsiTheme="minorHAnsi"/>
          <w:sz w:val="10"/>
        </w:rPr>
        <w:t xml:space="preserve">, sow societal unrest, undermine national governments, </w:t>
      </w:r>
      <w:r w:rsidRPr="0064610C">
        <w:rPr>
          <w:rFonts w:asciiTheme="minorHAnsi" w:hAnsiTheme="minorHAnsi"/>
          <w:sz w:val="24"/>
          <w:u w:val="thick"/>
        </w:rPr>
        <w:t>spread paralyzing fear and anxiety, and create a state of utter turmoil</w:t>
      </w:r>
      <w:r w:rsidRPr="0064610C">
        <w:rPr>
          <w:rFonts w:asciiTheme="minorHAnsi" w:hAnsiTheme="minorHAnsi"/>
          <w:sz w:val="10"/>
        </w:rPr>
        <w:t xml:space="preserve">, all without taking a single life. </w:t>
      </w:r>
      <w:r w:rsidRPr="0064610C">
        <w:rPr>
          <w:rFonts w:asciiTheme="minorHAnsi" w:hAnsiTheme="minorHAnsi"/>
          <w:sz w:val="24"/>
          <w:u w:val="thick"/>
        </w:rPr>
        <w:t xml:space="preserve">A sophisticated cyberattack </w:t>
      </w:r>
      <w:r w:rsidRPr="0064610C">
        <w:rPr>
          <w:rFonts w:asciiTheme="minorHAnsi" w:hAnsiTheme="minorHAnsi"/>
          <w:sz w:val="24"/>
          <w:highlight w:val="green"/>
          <w:u w:val="thick"/>
        </w:rPr>
        <w:t>could throw a nation’s banking</w:t>
      </w:r>
      <w:r w:rsidRPr="0064610C">
        <w:rPr>
          <w:rFonts w:asciiTheme="minorHAnsi" w:hAnsiTheme="minorHAnsi"/>
          <w:sz w:val="10"/>
        </w:rPr>
        <w:t xml:space="preserve"> and finance </w:t>
      </w:r>
      <w:r w:rsidRPr="0064610C">
        <w:rPr>
          <w:rFonts w:asciiTheme="minorHAnsi" w:hAnsiTheme="minorHAnsi"/>
          <w:sz w:val="24"/>
          <w:highlight w:val="green"/>
          <w:u w:val="thick"/>
        </w:rPr>
        <w:t xml:space="preserve">system into chaos </w:t>
      </w:r>
      <w:r w:rsidRPr="0064610C">
        <w:rPr>
          <w:rFonts w:asciiTheme="minorHAnsi" w:hAnsiTheme="minorHAnsi"/>
          <w:b/>
          <w:sz w:val="24"/>
          <w:highlight w:val="green"/>
          <w:u w:val="thick"/>
        </w:rPr>
        <w:t>causing markets to crash</w:t>
      </w:r>
      <w:r w:rsidRPr="0064610C">
        <w:rPr>
          <w:rFonts w:asciiTheme="minorHAnsi" w:hAnsiTheme="minorHAnsi"/>
          <w:sz w:val="24"/>
          <w:u w:val="thick"/>
        </w:rPr>
        <w:t>,</w:t>
      </w:r>
      <w:r w:rsidRPr="0064610C">
        <w:rPr>
          <w:rFonts w:asciiTheme="minorHAnsi" w:hAnsiTheme="minorHAnsi"/>
          <w:sz w:val="10"/>
        </w:rPr>
        <w:t xml:space="preserve"> prompting runs on banks, </w:t>
      </w:r>
      <w:r w:rsidRPr="0064610C">
        <w:rPr>
          <w:rFonts w:asciiTheme="minorHAnsi" w:hAnsiTheme="minorHAnsi"/>
          <w:b/>
          <w:sz w:val="24"/>
          <w:u w:val="thick"/>
        </w:rPr>
        <w:t>degrading confidence in markets</w:t>
      </w:r>
      <w:r w:rsidRPr="0064610C">
        <w:rPr>
          <w:rFonts w:asciiTheme="minorHAnsi" w:hAnsiTheme="minorHAnsi"/>
          <w:sz w:val="10"/>
        </w:rPr>
        <w:t xml:space="preserve">, perhaps even putting the nation’s currency in play and making the government look helpless and hapless. In today’s difficult economy, </w:t>
      </w:r>
      <w:r w:rsidRPr="0064610C">
        <w:rPr>
          <w:rFonts w:asciiTheme="minorHAnsi" w:hAnsiTheme="minorHAnsi"/>
          <w:sz w:val="24"/>
          <w:u w:val="thick"/>
        </w:rPr>
        <w:t>imagine how Americans would react if vast sums of money were taken</w:t>
      </w:r>
      <w:r w:rsidRPr="0064610C">
        <w:rPr>
          <w:rFonts w:asciiTheme="minorHAnsi" w:hAnsiTheme="minorHAnsi"/>
          <w:sz w:val="10"/>
        </w:rPr>
        <w:t xml:space="preserve"> from their accounts and their supporting financial records were destroyed. A truly nefarious cyberattacker could carry out an attack in such a way (akin to Robin Hood) as to engender populist support and deepen rifts within our society, thereby making efforts to restore the system all the more difficult. </w:t>
      </w:r>
      <w:r w:rsidRPr="0064610C">
        <w:rPr>
          <w:rFonts w:asciiTheme="minorHAnsi" w:hAnsiTheme="minorHAnsi"/>
          <w:sz w:val="24"/>
          <w:u w:val="thick"/>
        </w:rPr>
        <w:t xml:space="preserve">A modestly advanced enemy </w:t>
      </w:r>
      <w:r w:rsidRPr="0064610C">
        <w:rPr>
          <w:rFonts w:asciiTheme="minorHAnsi" w:hAnsiTheme="minorHAnsi"/>
          <w:sz w:val="24"/>
          <w:highlight w:val="green"/>
          <w:u w:val="thick"/>
        </w:rPr>
        <w:t>could use a cyberattack to shut down</w:t>
      </w:r>
      <w:r w:rsidRPr="0064610C">
        <w:rPr>
          <w:rFonts w:asciiTheme="minorHAnsi" w:hAnsiTheme="minorHAnsi"/>
          <w:sz w:val="10"/>
        </w:rPr>
        <w:t xml:space="preserve"> (if not physically damage) one or more regional </w:t>
      </w:r>
      <w:r w:rsidRPr="0064610C">
        <w:rPr>
          <w:rFonts w:asciiTheme="minorHAnsi" w:hAnsiTheme="minorHAnsi"/>
          <w:sz w:val="24"/>
          <w:highlight w:val="green"/>
          <w:u w:val="thick"/>
        </w:rPr>
        <w:t>power grids</w:t>
      </w:r>
      <w:r w:rsidRPr="0064610C">
        <w:rPr>
          <w:rFonts w:asciiTheme="minorHAnsi" w:hAnsiTheme="minorHAnsi"/>
          <w:sz w:val="10"/>
        </w:rPr>
        <w:t>. An entire region could be cast into total darkness, power</w:t>
      </w:r>
      <w:r w:rsidRPr="0064610C">
        <w:rPr>
          <w:rFonts w:asciiTheme="minorHAnsi" w:hAnsiTheme="minorHAnsi" w:cs="Cambria Math"/>
          <w:sz w:val="10"/>
        </w:rPr>
        <w:t>‐</w:t>
      </w:r>
      <w:r w:rsidRPr="0064610C">
        <w:rPr>
          <w:rFonts w:asciiTheme="minorHAnsi" w:hAnsiTheme="minorHAnsi"/>
          <w:sz w:val="10"/>
        </w:rPr>
        <w:t xml:space="preserve">dependent systems could be shutdown. </w:t>
      </w:r>
      <w:r w:rsidRPr="0064610C">
        <w:rPr>
          <w:rFonts w:asciiTheme="minorHAnsi" w:hAnsiTheme="minorHAnsi"/>
          <w:sz w:val="24"/>
          <w:u w:val="thick"/>
        </w:rPr>
        <w:t>An attack on one</w:t>
      </w:r>
      <w:r w:rsidRPr="0064610C">
        <w:rPr>
          <w:rFonts w:asciiTheme="minorHAnsi" w:hAnsiTheme="minorHAnsi"/>
          <w:sz w:val="10"/>
        </w:rPr>
        <w:t xml:space="preserve"> or more regional power </w:t>
      </w:r>
      <w:r w:rsidRPr="0064610C">
        <w:rPr>
          <w:rFonts w:asciiTheme="minorHAnsi" w:hAnsiTheme="minorHAnsi"/>
          <w:sz w:val="24"/>
          <w:u w:val="thick"/>
        </w:rPr>
        <w:t>grid</w:t>
      </w:r>
      <w:r w:rsidRPr="0064610C">
        <w:rPr>
          <w:rFonts w:asciiTheme="minorHAnsi" w:hAnsiTheme="minorHAnsi"/>
          <w:sz w:val="10"/>
        </w:rPr>
        <w:t xml:space="preserve">s </w:t>
      </w:r>
      <w:r w:rsidRPr="0064610C">
        <w:rPr>
          <w:rFonts w:asciiTheme="minorHAnsi" w:hAnsiTheme="minorHAnsi"/>
          <w:sz w:val="24"/>
          <w:u w:val="thick"/>
        </w:rPr>
        <w:t>could</w:t>
      </w:r>
      <w:r w:rsidRPr="0064610C">
        <w:rPr>
          <w:rFonts w:asciiTheme="minorHAnsi" w:hAnsiTheme="minorHAnsi"/>
          <w:sz w:val="10"/>
        </w:rPr>
        <w:t xml:space="preserve"> also </w:t>
      </w:r>
      <w:r w:rsidRPr="0064610C">
        <w:rPr>
          <w:rFonts w:asciiTheme="minorHAnsi" w:hAnsiTheme="minorHAnsi"/>
          <w:sz w:val="24"/>
          <w:u w:val="thick"/>
        </w:rPr>
        <w:t xml:space="preserve">cause cascading effects </w:t>
      </w:r>
      <w:r w:rsidRPr="0064610C">
        <w:rPr>
          <w:rFonts w:asciiTheme="minorHAnsi" w:hAnsiTheme="minorHAnsi"/>
          <w:sz w:val="24"/>
          <w:highlight w:val="green"/>
          <w:u w:val="thick"/>
        </w:rPr>
        <w:t>that</w:t>
      </w:r>
      <w:r w:rsidRPr="0064610C">
        <w:rPr>
          <w:rFonts w:asciiTheme="minorHAnsi" w:hAnsiTheme="minorHAnsi"/>
          <w:b/>
          <w:sz w:val="24"/>
          <w:highlight w:val="green"/>
          <w:u w:val="thick"/>
        </w:rPr>
        <w:t xml:space="preserve"> could jeopardize our entire national grid</w:t>
      </w:r>
      <w:r w:rsidRPr="0064610C">
        <w:rPr>
          <w:rFonts w:asciiTheme="minorHAnsi" w:hAnsiTheme="minorHAnsi"/>
          <w:sz w:val="24"/>
          <w:u w:val="thick"/>
        </w:rPr>
        <w:t>. When word leaks that the blackout was caused</w:t>
      </w:r>
      <w:r w:rsidRPr="0064610C">
        <w:rPr>
          <w:rFonts w:asciiTheme="minorHAnsi" w:hAnsiTheme="minorHAnsi"/>
          <w:sz w:val="10"/>
        </w:rPr>
        <w:t xml:space="preserve"> by a cyberattack, </w:t>
      </w:r>
      <w:r w:rsidRPr="0064610C">
        <w:rPr>
          <w:rFonts w:asciiTheme="minorHAnsi" w:hAnsiTheme="minorHAnsi"/>
          <w:sz w:val="24"/>
          <w:u w:val="thick"/>
        </w:rPr>
        <w:t>the specter of a foreign enemy</w:t>
      </w:r>
      <w:r w:rsidRPr="0064610C">
        <w:rPr>
          <w:rFonts w:asciiTheme="minorHAnsi" w:hAnsiTheme="minorHAnsi"/>
          <w:sz w:val="10"/>
        </w:rPr>
        <w:t xml:space="preserve"> capable of sending the entire nation into darkness </w:t>
      </w:r>
      <w:r w:rsidRPr="0064610C">
        <w:rPr>
          <w:rFonts w:asciiTheme="minorHAnsi" w:hAnsiTheme="minorHAnsi"/>
          <w:sz w:val="24"/>
          <w:u w:val="thick"/>
        </w:rPr>
        <w:t xml:space="preserve">would only </w:t>
      </w:r>
      <w:r w:rsidRPr="0064610C">
        <w:rPr>
          <w:rFonts w:asciiTheme="minorHAnsi" w:hAnsiTheme="minorHAnsi"/>
          <w:b/>
          <w:sz w:val="24"/>
          <w:u w:val="thick"/>
        </w:rPr>
        <w:t>increase the fear, turmoil and unrest</w:t>
      </w:r>
      <w:r w:rsidRPr="0064610C">
        <w:rPr>
          <w:rFonts w:asciiTheme="minorHAnsi" w:hAnsiTheme="minorHAnsi"/>
          <w:sz w:val="10"/>
        </w:rPr>
        <w:t>. While the finance and energy sectors are considered prime targets for a cyberattack, an attack on any of the 17 delineated critical infrastructure sectors could have a major impact on the United States. For example, our healthcare system is already technologically driven and the Obama Administration’s e</w:t>
      </w:r>
      <w:r w:rsidRPr="0064610C">
        <w:rPr>
          <w:rFonts w:asciiTheme="minorHAnsi" w:hAnsiTheme="minorHAnsi" w:cs="Cambria Math"/>
          <w:sz w:val="10"/>
        </w:rPr>
        <w:t>‐</w:t>
      </w:r>
      <w:r w:rsidRPr="0064610C">
        <w:rPr>
          <w:rFonts w:asciiTheme="minorHAnsi" w:hAnsiTheme="minorHAnsi"/>
          <w:sz w:val="10"/>
        </w:rPr>
        <w:t>health efforts will only increase that dependency. A cyberattack on the U.S. e</w:t>
      </w:r>
      <w:r w:rsidRPr="0064610C">
        <w:rPr>
          <w:rFonts w:asciiTheme="minorHAnsi" w:hAnsiTheme="minorHAnsi" w:cs="Cambria Math"/>
          <w:sz w:val="10"/>
        </w:rPr>
        <w:t>‐</w:t>
      </w:r>
      <w:r w:rsidRPr="0064610C">
        <w:rPr>
          <w:rFonts w:asciiTheme="minorHAnsi" w:hAnsiTheme="minorHAnsi"/>
          <w:sz w:val="10"/>
        </w:rPr>
        <w:t xml:space="preserve">health infrastructure could send our healthcare system into chaos and put countless of lives at risk. Imagine if emergency room physicians and surgeons were suddenly no longer able to access vital patient information. </w:t>
      </w:r>
      <w:r w:rsidRPr="0064610C">
        <w:rPr>
          <w:rFonts w:asciiTheme="minorHAnsi" w:hAnsiTheme="minorHAnsi"/>
          <w:sz w:val="24"/>
          <w:u w:val="thick"/>
        </w:rPr>
        <w:t>A cyberattack on</w:t>
      </w:r>
      <w:r w:rsidRPr="0064610C">
        <w:rPr>
          <w:rFonts w:asciiTheme="minorHAnsi" w:hAnsiTheme="minorHAnsi"/>
          <w:sz w:val="10"/>
        </w:rPr>
        <w:t xml:space="preserve"> our nation’s </w:t>
      </w:r>
      <w:r w:rsidRPr="0064610C">
        <w:rPr>
          <w:rFonts w:asciiTheme="minorHAnsi" w:hAnsiTheme="minorHAnsi"/>
          <w:sz w:val="24"/>
          <w:u w:val="thick"/>
        </w:rPr>
        <w:t>water systems could</w:t>
      </w:r>
      <w:r w:rsidRPr="0064610C">
        <w:rPr>
          <w:rFonts w:asciiTheme="minorHAnsi" w:hAnsiTheme="minorHAnsi"/>
          <w:sz w:val="10"/>
        </w:rPr>
        <w:t xml:space="preserve"> likewise </w:t>
      </w:r>
      <w:r w:rsidRPr="0064610C">
        <w:rPr>
          <w:rFonts w:asciiTheme="minorHAnsi" w:hAnsiTheme="minorHAnsi"/>
          <w:sz w:val="24"/>
          <w:u w:val="thick"/>
        </w:rPr>
        <w:t xml:space="preserve">cause </w:t>
      </w:r>
      <w:r w:rsidRPr="0064610C">
        <w:rPr>
          <w:rFonts w:asciiTheme="minorHAnsi" w:hAnsiTheme="minorHAnsi"/>
          <w:b/>
          <w:sz w:val="24"/>
          <w:u w:val="thick"/>
        </w:rPr>
        <w:t>widespread disruption</w:t>
      </w:r>
      <w:r w:rsidRPr="0064610C">
        <w:rPr>
          <w:rFonts w:asciiTheme="minorHAnsi" w:hAnsiTheme="minorHAnsi"/>
          <w:sz w:val="24"/>
          <w:u w:val="thick"/>
        </w:rPr>
        <w:t>. An attack</w:t>
      </w:r>
      <w:r w:rsidRPr="0064610C">
        <w:rPr>
          <w:rFonts w:asciiTheme="minorHAnsi" w:hAnsiTheme="minorHAnsi"/>
          <w:sz w:val="10"/>
        </w:rPr>
        <w:t xml:space="preserve"> on the control systems for one or more dams could put entire communities at risk of being inundated, and </w:t>
      </w:r>
      <w:r w:rsidRPr="0064610C">
        <w:rPr>
          <w:rFonts w:asciiTheme="minorHAnsi" w:hAnsiTheme="minorHAnsi"/>
          <w:sz w:val="24"/>
          <w:highlight w:val="green"/>
          <w:u w:val="thick"/>
        </w:rPr>
        <w:t xml:space="preserve">could </w:t>
      </w:r>
      <w:r w:rsidRPr="0064610C">
        <w:rPr>
          <w:rFonts w:asciiTheme="minorHAnsi" w:hAnsiTheme="minorHAnsi"/>
          <w:b/>
          <w:sz w:val="24"/>
          <w:highlight w:val="green"/>
          <w:u w:val="thick"/>
        </w:rPr>
        <w:t xml:space="preserve">create ripple effects across </w:t>
      </w:r>
      <w:r w:rsidRPr="0064610C">
        <w:rPr>
          <w:rFonts w:asciiTheme="minorHAnsi" w:hAnsiTheme="minorHAnsi"/>
          <w:b/>
          <w:sz w:val="24"/>
          <w:u w:val="thick"/>
        </w:rPr>
        <w:t xml:space="preserve">the </w:t>
      </w:r>
      <w:r w:rsidRPr="0064610C">
        <w:rPr>
          <w:rFonts w:asciiTheme="minorHAnsi" w:hAnsiTheme="minorHAnsi"/>
          <w:b/>
          <w:sz w:val="24"/>
          <w:highlight w:val="green"/>
          <w:u w:val="thick"/>
        </w:rPr>
        <w:t>water, agriculture, and energy sectors</w:t>
      </w:r>
      <w:r w:rsidRPr="0064610C">
        <w:rPr>
          <w:rFonts w:asciiTheme="minorHAnsi" w:hAnsiTheme="minorHAnsi"/>
          <w:sz w:val="10"/>
        </w:rPr>
        <w:t xml:space="preserve">. Similar </w:t>
      </w:r>
      <w:r w:rsidRPr="0064610C">
        <w:rPr>
          <w:rFonts w:asciiTheme="minorHAnsi" w:hAnsiTheme="minorHAnsi"/>
          <w:sz w:val="24"/>
          <w:u w:val="thick"/>
        </w:rPr>
        <w:t>water control system attacks could</w:t>
      </w:r>
      <w:r w:rsidRPr="0064610C">
        <w:rPr>
          <w:rFonts w:asciiTheme="minorHAnsi" w:hAnsiTheme="minorHAnsi"/>
          <w:sz w:val="10"/>
        </w:rPr>
        <w:t xml:space="preserve"> be used to at least temporarily </w:t>
      </w:r>
      <w:r w:rsidRPr="0064610C">
        <w:rPr>
          <w:rFonts w:asciiTheme="minorHAnsi" w:hAnsiTheme="minorHAnsi"/>
          <w:b/>
          <w:sz w:val="24"/>
          <w:u w:val="thick"/>
        </w:rPr>
        <w:t>deny water to</w:t>
      </w:r>
      <w:r w:rsidRPr="0064610C">
        <w:rPr>
          <w:rFonts w:asciiTheme="minorHAnsi" w:hAnsiTheme="minorHAnsi"/>
          <w:sz w:val="10"/>
        </w:rPr>
        <w:t xml:space="preserve"> otherwise </w:t>
      </w:r>
      <w:r w:rsidRPr="0064610C">
        <w:rPr>
          <w:rFonts w:asciiTheme="minorHAnsi" w:hAnsiTheme="minorHAnsi"/>
          <w:b/>
          <w:sz w:val="24"/>
          <w:u w:val="thick"/>
        </w:rPr>
        <w:t>arid regions</w:t>
      </w:r>
      <w:r w:rsidRPr="0064610C">
        <w:rPr>
          <w:rFonts w:asciiTheme="minorHAnsi" w:hAnsiTheme="minorHAnsi"/>
          <w:sz w:val="24"/>
          <w:u w:val="thick"/>
        </w:rPr>
        <w:t>, impacting</w:t>
      </w:r>
      <w:r w:rsidRPr="0064610C">
        <w:rPr>
          <w:rFonts w:asciiTheme="minorHAnsi" w:hAnsiTheme="minorHAnsi"/>
          <w:sz w:val="10"/>
        </w:rPr>
        <w:t xml:space="preserve"> everything from the quality of life in these areas to </w:t>
      </w:r>
      <w:r w:rsidRPr="0064610C">
        <w:rPr>
          <w:rFonts w:asciiTheme="minorHAnsi" w:hAnsiTheme="minorHAnsi"/>
          <w:sz w:val="24"/>
          <w:u w:val="thick"/>
        </w:rPr>
        <w:t>agriculture</w:t>
      </w:r>
      <w:r w:rsidRPr="0064610C">
        <w:rPr>
          <w:rFonts w:asciiTheme="minorHAnsi" w:hAnsiTheme="minorHAnsi"/>
          <w:sz w:val="10"/>
        </w:rPr>
        <w:t>. In 2007, the U.S. Cyber Consequences Unit determined that the destruction from a single wave of cyberattacks on critical infrastructures could exceed $700 billion, which would be the rough equivalent of 50 Katrina</w:t>
      </w:r>
      <w:r w:rsidRPr="0064610C">
        <w:rPr>
          <w:rFonts w:asciiTheme="minorHAnsi" w:hAnsiTheme="minorHAnsi" w:cs="Cambria Math"/>
          <w:sz w:val="10"/>
        </w:rPr>
        <w:t>‐</w:t>
      </w:r>
      <w:r w:rsidRPr="0064610C">
        <w:rPr>
          <w:rFonts w:asciiTheme="minorHAnsi" w:hAnsiTheme="minorHAnsi"/>
          <w:sz w:val="10"/>
        </w:rPr>
        <w:t xml:space="preserve">esque hurricanes hitting the United States all at the same time.29 Similarly, one IT security source has estimated that the impact of a single day cyberwar attack that focused on and disrupted U.S. credit and debit card transactions would be approximately $35 billion.30 Another way to gauge the potential for harm is in comparison to other similar noncyberattack infrastructure failures. For example, the August 2003 regional power grid blackout is estimated to have cost the U.S. economy up to $10 billion, or roughly .1 percent of the nation’s GDP. 31 That said, a cyberattack of the exact same magnitude would most certainly have a much larger impact. The origin of the 2003 blackout was almost immediately disclosed as an atypical system failure having nothing to do with terrorism. This made the event both less threatening and likely a single time occurrence. Had it been disclosed that the event was the result of an attack that could readily be repeated the impacts would likely have grown substantially, if not exponentially. </w:t>
      </w:r>
      <w:r w:rsidRPr="0064610C">
        <w:rPr>
          <w:rStyle w:val="CardsChar1"/>
          <w:rFonts w:asciiTheme="minorHAnsi" w:hAnsiTheme="minorHAnsi" w:cs="Times New Roman"/>
          <w:sz w:val="10"/>
        </w:rPr>
        <w:t>Additionally, a cyberattack could also be used to disrupt our nation’s defenses or distract our national leaders in advance of a more traditional conventional or strategic attack. Many military leaders actually believe that such a disruptive cyber pre</w:t>
      </w:r>
      <w:r w:rsidRPr="0064610C">
        <w:rPr>
          <w:rStyle w:val="CardsChar1"/>
          <w:rFonts w:asciiTheme="minorHAnsi" w:hAnsiTheme="minorHAnsi" w:cs="Cambria Math"/>
          <w:sz w:val="10"/>
        </w:rPr>
        <w:t>‐</w:t>
      </w:r>
      <w:r w:rsidRPr="0064610C">
        <w:rPr>
          <w:rStyle w:val="CardsChar1"/>
          <w:rFonts w:asciiTheme="minorHAnsi" w:hAnsiTheme="minorHAnsi" w:cs="Times New Roman"/>
          <w:sz w:val="10"/>
        </w:rPr>
        <w:t>offensive is the most effective use of offensive cyber capabilities. This is, in fact, the way Russia utilized cyberattackers—whether government assets, governmentdirected/ coordinated assets, or allied cyber irregulars—in advance of the invasion of Georgia. Widespread distributed denial of service (DDOS) attacks were launched on the Georgian governments IT systems. Roughly a day later Russian armor rolled into Georgian territory. The cyberattacks were used to prepare the battlefield; they denied the Georgian government a critical communications tool isolating it from its citizens and degrading its command and control capabilities precisely at the time of attack. In this way, these attacks were the functional equivalent of conventional air and/or missile strikes on a nation’s communications infrastructure.32 One interesting element of the Georgian cyberattacks has been generally overlooked: On July 20th, weeks before the August cyberattack, the website of Georgian President Mikheil Saakashvili was overwhelmed by a more narrowly focused, but technologically similar DDOS attack.33 This should be particularly chilling to American national security experts as our systems undergo the same sorts of focused, probing attacks on a constant basis. The ability of an enemy to use a cyberattack to counter our offensive capabilities or soften our defenses for a wider offensive against the United States is much more than mere speculation. In fact, in Iraq it is already happening. Iraq insurgents are now using off</w:t>
      </w:r>
      <w:r w:rsidRPr="0064610C">
        <w:rPr>
          <w:rStyle w:val="CardsChar1"/>
          <w:rFonts w:asciiTheme="minorHAnsi" w:hAnsiTheme="minorHAnsi" w:cs="Cambria Math"/>
          <w:sz w:val="10"/>
        </w:rPr>
        <w:t>‐</w:t>
      </w:r>
      <w:r w:rsidRPr="0064610C">
        <w:rPr>
          <w:rStyle w:val="CardsChar1"/>
          <w:rFonts w:asciiTheme="minorHAnsi" w:hAnsiTheme="minorHAnsi" w:cs="Times New Roman"/>
          <w:sz w:val="10"/>
        </w:rPr>
        <w:t>the</w:t>
      </w:r>
      <w:r w:rsidRPr="0064610C">
        <w:rPr>
          <w:rStyle w:val="CardsChar1"/>
          <w:rFonts w:asciiTheme="minorHAnsi" w:hAnsiTheme="minorHAnsi" w:cs="Cambria Math"/>
          <w:sz w:val="10"/>
        </w:rPr>
        <w:t>‐</w:t>
      </w:r>
      <w:r w:rsidRPr="0064610C">
        <w:rPr>
          <w:rStyle w:val="CardsChar1"/>
          <w:rFonts w:asciiTheme="minorHAnsi" w:hAnsiTheme="minorHAnsi" w:cs="Times New Roman"/>
          <w:sz w:val="10"/>
        </w:rPr>
        <w:t>shelf software (costing just $26) to hack U.S. drones (costing $4.5 million each), allowing them to intercept the video feed from these drones.34 By hacking these drones the</w:t>
      </w:r>
      <w:r w:rsidRPr="0064610C">
        <w:rPr>
          <w:rFonts w:asciiTheme="minorHAnsi" w:hAnsiTheme="minorHAnsi"/>
          <w:sz w:val="24"/>
          <w:u w:val="thick"/>
        </w:rPr>
        <w:t xml:space="preserve"> insurgents have succeeded in greatly reducing </w:t>
      </w:r>
      <w:r w:rsidRPr="0064610C">
        <w:rPr>
          <w:rFonts w:asciiTheme="minorHAnsi" w:hAnsiTheme="minorHAnsi"/>
          <w:b/>
          <w:sz w:val="24"/>
          <w:u w:val="thick"/>
        </w:rPr>
        <w:t>one of our most valuable sources of real</w:t>
      </w:r>
      <w:r w:rsidRPr="0064610C">
        <w:rPr>
          <w:rFonts w:asciiTheme="minorHAnsi" w:hAnsiTheme="minorHAnsi" w:cs="Cambria Math"/>
          <w:b/>
          <w:sz w:val="24"/>
          <w:u w:val="thick"/>
        </w:rPr>
        <w:t>‐</w:t>
      </w:r>
      <w:r w:rsidRPr="0064610C">
        <w:rPr>
          <w:rFonts w:asciiTheme="minorHAnsi" w:hAnsiTheme="minorHAnsi"/>
          <w:b/>
          <w:sz w:val="24"/>
          <w:u w:val="thick"/>
        </w:rPr>
        <w:t>time intelligence</w:t>
      </w:r>
      <w:r w:rsidRPr="0064610C">
        <w:rPr>
          <w:rFonts w:asciiTheme="minorHAnsi" w:hAnsiTheme="minorHAnsi"/>
          <w:sz w:val="10"/>
        </w:rPr>
        <w:t xml:space="preserve"> and situational awareness. If our enemies in Iraq are capable of such an effective cyberattack against one of our more sophisticated systems, consider what a more technologically advanced enemy could do. At the strategic level, in 2008, as the United States Central Command was leading wars in both Iraq and Afghanistan, a cyber intruder compromised the security of the Command and sat within its IT systems, monitoring everything the Command was doing. 35 This time the attacker simply gathered vast amounts of intelligence. However, it is clear that </w:t>
      </w:r>
      <w:r w:rsidRPr="0064610C">
        <w:rPr>
          <w:rFonts w:asciiTheme="minorHAnsi" w:hAnsiTheme="minorHAnsi"/>
          <w:sz w:val="24"/>
          <w:highlight w:val="green"/>
          <w:u w:val="thick"/>
        </w:rPr>
        <w:t xml:space="preserve">the attacker could </w:t>
      </w:r>
      <w:r w:rsidRPr="0064610C">
        <w:rPr>
          <w:rFonts w:asciiTheme="minorHAnsi" w:hAnsiTheme="minorHAnsi"/>
          <w:sz w:val="24"/>
          <w:u w:val="thick"/>
        </w:rPr>
        <w:t xml:space="preserve">have </w:t>
      </w:r>
      <w:r w:rsidRPr="0064610C">
        <w:rPr>
          <w:rFonts w:asciiTheme="minorHAnsi" w:hAnsiTheme="minorHAnsi"/>
          <w:sz w:val="24"/>
          <w:highlight w:val="green"/>
          <w:u w:val="thick"/>
        </w:rPr>
        <w:t>use</w:t>
      </w:r>
      <w:r w:rsidRPr="0064610C">
        <w:rPr>
          <w:rFonts w:asciiTheme="minorHAnsi" w:hAnsiTheme="minorHAnsi"/>
          <w:sz w:val="24"/>
          <w:u w:val="thick"/>
        </w:rPr>
        <w:t xml:space="preserve">d this </w:t>
      </w:r>
      <w:r w:rsidRPr="0064610C">
        <w:rPr>
          <w:rFonts w:asciiTheme="minorHAnsi" w:hAnsiTheme="minorHAnsi"/>
          <w:sz w:val="24"/>
          <w:highlight w:val="green"/>
          <w:u w:val="thick"/>
        </w:rPr>
        <w:t xml:space="preserve">access to </w:t>
      </w:r>
      <w:r w:rsidRPr="0064610C">
        <w:rPr>
          <w:rFonts w:asciiTheme="minorHAnsi" w:hAnsiTheme="minorHAnsi"/>
          <w:sz w:val="24"/>
          <w:u w:val="thick"/>
        </w:rPr>
        <w:t>wage cyberwar</w:t>
      </w:r>
      <w:r w:rsidRPr="0064610C">
        <w:rPr>
          <w:rFonts w:asciiTheme="minorHAnsi" w:hAnsiTheme="minorHAnsi"/>
          <w:sz w:val="10"/>
        </w:rPr>
        <w:t>—</w:t>
      </w:r>
      <w:r w:rsidRPr="0064610C">
        <w:rPr>
          <w:rFonts w:asciiTheme="minorHAnsi" w:hAnsiTheme="minorHAnsi"/>
          <w:b/>
          <w:sz w:val="24"/>
          <w:u w:val="thick"/>
        </w:rPr>
        <w:t xml:space="preserve">altering information, </w:t>
      </w:r>
      <w:r w:rsidRPr="0064610C">
        <w:rPr>
          <w:rFonts w:asciiTheme="minorHAnsi" w:hAnsiTheme="minorHAnsi"/>
          <w:b/>
          <w:sz w:val="24"/>
          <w:highlight w:val="green"/>
          <w:u w:val="thick"/>
        </w:rPr>
        <w:t>disrupt</w:t>
      </w:r>
      <w:r w:rsidRPr="0064610C">
        <w:rPr>
          <w:rFonts w:asciiTheme="minorHAnsi" w:hAnsiTheme="minorHAnsi"/>
          <w:b/>
          <w:sz w:val="24"/>
          <w:u w:val="thick"/>
        </w:rPr>
        <w:t xml:space="preserve">ing </w:t>
      </w:r>
      <w:r w:rsidRPr="0064610C">
        <w:rPr>
          <w:rFonts w:asciiTheme="minorHAnsi" w:hAnsiTheme="minorHAnsi"/>
          <w:b/>
          <w:sz w:val="24"/>
          <w:highlight w:val="green"/>
          <w:u w:val="thick"/>
        </w:rPr>
        <w:t>the flow of information</w:t>
      </w:r>
      <w:r w:rsidRPr="0064610C">
        <w:rPr>
          <w:rFonts w:asciiTheme="minorHAnsi" w:hAnsiTheme="minorHAnsi"/>
          <w:b/>
          <w:sz w:val="24"/>
          <w:u w:val="thick"/>
        </w:rPr>
        <w:t>, destroying information, taking down systems</w:t>
      </w:r>
      <w:r w:rsidRPr="0064610C">
        <w:rPr>
          <w:rFonts w:asciiTheme="minorHAnsi" w:hAnsiTheme="minorHAnsi"/>
          <w:sz w:val="10"/>
        </w:rPr>
        <w:t xml:space="preserve">—against the United States forces already at war. Similarly, during 2003 as the United States prepared for and began the War in Iraq, the IT networks of the Department of Defense were hacked 294 times.36 By August of 2004, with America at war, </w:t>
      </w:r>
      <w:r w:rsidRPr="0064610C">
        <w:rPr>
          <w:rFonts w:asciiTheme="minorHAnsi" w:hAnsiTheme="minorHAnsi"/>
          <w:sz w:val="24"/>
          <w:u w:val="thick"/>
        </w:rPr>
        <w:t>these ongoing attacks compelled</w:t>
      </w:r>
      <w:r w:rsidRPr="0064610C">
        <w:rPr>
          <w:rFonts w:asciiTheme="minorHAnsi" w:hAnsiTheme="minorHAnsi"/>
          <w:sz w:val="10"/>
        </w:rPr>
        <w:t xml:space="preserve"> then</w:t>
      </w:r>
      <w:r w:rsidRPr="0064610C">
        <w:rPr>
          <w:rFonts w:asciiTheme="minorHAnsi" w:hAnsiTheme="minorHAnsi" w:cs="Cambria Math"/>
          <w:sz w:val="10"/>
        </w:rPr>
        <w:t>‐</w:t>
      </w:r>
      <w:r w:rsidRPr="0064610C">
        <w:rPr>
          <w:rFonts w:asciiTheme="minorHAnsi" w:hAnsiTheme="minorHAnsi"/>
          <w:sz w:val="10"/>
        </w:rPr>
        <w:t xml:space="preserve">Deputy Secretary of Defense Paul </w:t>
      </w:r>
      <w:r w:rsidRPr="0064610C">
        <w:rPr>
          <w:rFonts w:asciiTheme="minorHAnsi" w:hAnsiTheme="minorHAnsi"/>
          <w:sz w:val="24"/>
          <w:u w:val="thick"/>
        </w:rPr>
        <w:t>Wolfowitz to write</w:t>
      </w:r>
      <w:r w:rsidRPr="0064610C">
        <w:rPr>
          <w:rFonts w:asciiTheme="minorHAnsi" w:hAnsiTheme="minorHAnsi"/>
          <w:sz w:val="10"/>
        </w:rPr>
        <w:t xml:space="preserve"> in a memo that, "</w:t>
      </w:r>
      <w:r w:rsidRPr="0064610C">
        <w:rPr>
          <w:rFonts w:asciiTheme="minorHAnsi" w:hAnsiTheme="minorHAnsi"/>
          <w:sz w:val="24"/>
          <w:u w:val="thick"/>
        </w:rPr>
        <w:t xml:space="preserve">Recent exploits have </w:t>
      </w:r>
      <w:r w:rsidRPr="0064610C">
        <w:rPr>
          <w:rFonts w:asciiTheme="minorHAnsi" w:hAnsiTheme="minorHAnsi"/>
          <w:b/>
          <w:sz w:val="24"/>
          <w:u w:val="thick"/>
        </w:rPr>
        <w:t>reduced operational capabilities on our networks</w:t>
      </w:r>
      <w:r w:rsidRPr="0064610C">
        <w:rPr>
          <w:rFonts w:asciiTheme="minorHAnsi" w:hAnsiTheme="minorHAnsi"/>
          <w:sz w:val="10"/>
        </w:rPr>
        <w:t xml:space="preserve">."37 This wasn’t the first time that our national security IT infrastructure was penetrated immediately in advance of a U.S. military option.38 In February of 1998 the Solar Sunrise attacks systematically compromised a series of Department of Defense networks. What is often overlooked is that these attacks occurred during the ramp up period ahead of potential military action against Iraq. The attackers were able to obtain vast amounts of sensitive information—information that would have certainly been of value to an enemy’s military leaders. There is no way to prove that these actions were purposefully launched with the specific intent to distract American military assets or degrade our capabilities. However, such ambiguities—the inability to specifically attribute actions and motives to actors—are the very nature of cyberspace. Perhaps, these repeated patterns of behavior were mere coincidence, or perhaps they weren’t. The potential that an enemy might use a cyberattack to soften physical defenses, increase the gravity of harms from kinetic attacks, or both, significantly increases the potential harms from a cyberattack. Consider the gravity of the threat and risk if an enemy, rightly or wrongly, believed that it could use a cyberattack to degrade our strategic weapons capabilities. </w:t>
      </w:r>
      <w:r w:rsidRPr="0064610C">
        <w:rPr>
          <w:rFonts w:asciiTheme="minorHAnsi" w:hAnsiTheme="minorHAnsi"/>
          <w:sz w:val="24"/>
          <w:highlight w:val="green"/>
          <w:u w:val="thick"/>
        </w:rPr>
        <w:t xml:space="preserve">Such an enemy might be convinced that </w:t>
      </w:r>
      <w:r w:rsidRPr="0064610C">
        <w:rPr>
          <w:rFonts w:asciiTheme="minorHAnsi" w:hAnsiTheme="minorHAnsi"/>
          <w:b/>
          <w:sz w:val="24"/>
          <w:highlight w:val="green"/>
          <w:u w:val="thick"/>
        </w:rPr>
        <w:t>it could win a war</w:t>
      </w:r>
      <w:r w:rsidRPr="0064610C">
        <w:rPr>
          <w:rFonts w:asciiTheme="minorHAnsi" w:hAnsiTheme="minorHAnsi"/>
          <w:sz w:val="10"/>
        </w:rPr>
        <w:t xml:space="preserve">—conventional or </w:t>
      </w:r>
      <w:r w:rsidRPr="0064610C">
        <w:rPr>
          <w:rFonts w:asciiTheme="minorHAnsi" w:hAnsiTheme="minorHAnsi"/>
          <w:b/>
          <w:sz w:val="24"/>
          <w:highlight w:val="green"/>
          <w:u w:val="thick"/>
          <w:bdr w:val="single" w:sz="4" w:space="0" w:color="auto"/>
        </w:rPr>
        <w:t>even nuclear</w:t>
      </w:r>
      <w:r w:rsidRPr="0064610C">
        <w:rPr>
          <w:rFonts w:asciiTheme="minorHAnsi" w:hAnsiTheme="minorHAnsi"/>
          <w:sz w:val="10"/>
        </w:rPr>
        <w:t>—</w:t>
      </w:r>
      <w:r w:rsidRPr="0064610C">
        <w:rPr>
          <w:rFonts w:asciiTheme="minorHAnsi" w:hAnsiTheme="minorHAnsi"/>
          <w:sz w:val="24"/>
          <w:highlight w:val="green"/>
          <w:u w:val="thick"/>
        </w:rPr>
        <w:t xml:space="preserve">against the </w:t>
      </w:r>
      <w:r w:rsidRPr="0064610C">
        <w:rPr>
          <w:rFonts w:asciiTheme="minorHAnsi" w:hAnsiTheme="minorHAnsi"/>
          <w:sz w:val="24"/>
          <w:highlight w:val="green"/>
          <w:u w:val="thick"/>
          <w:bdr w:val="single" w:sz="4" w:space="0" w:color="auto"/>
        </w:rPr>
        <w:t>U</w:t>
      </w:r>
      <w:r w:rsidRPr="0064610C">
        <w:rPr>
          <w:rFonts w:asciiTheme="minorHAnsi" w:hAnsiTheme="minorHAnsi"/>
          <w:sz w:val="10"/>
        </w:rPr>
        <w:t xml:space="preserve">nited </w:t>
      </w:r>
      <w:r w:rsidRPr="0064610C">
        <w:rPr>
          <w:rFonts w:asciiTheme="minorHAnsi" w:hAnsiTheme="minorHAnsi"/>
          <w:sz w:val="24"/>
          <w:highlight w:val="green"/>
          <w:u w:val="thick"/>
          <w:bdr w:val="single" w:sz="4" w:space="0" w:color="auto"/>
        </w:rPr>
        <w:t>S</w:t>
      </w:r>
      <w:r w:rsidRPr="0064610C">
        <w:rPr>
          <w:rFonts w:asciiTheme="minorHAnsi" w:hAnsiTheme="minorHAnsi"/>
          <w:sz w:val="10"/>
        </w:rPr>
        <w:t xml:space="preserve">tates. </w:t>
      </w:r>
      <w:r w:rsidRPr="0064610C">
        <w:rPr>
          <w:rFonts w:asciiTheme="minorHAnsi" w:hAnsiTheme="minorHAnsi"/>
          <w:sz w:val="24"/>
          <w:u w:val="thick"/>
        </w:rPr>
        <w:t xml:space="preserve">The effect of </w:t>
      </w:r>
      <w:r w:rsidRPr="0064610C">
        <w:rPr>
          <w:rFonts w:asciiTheme="minorHAnsi" w:hAnsiTheme="minorHAnsi"/>
          <w:sz w:val="24"/>
          <w:highlight w:val="green"/>
          <w:u w:val="thick"/>
        </w:rPr>
        <w:t xml:space="preserve">this would </w:t>
      </w:r>
      <w:r w:rsidRPr="0064610C">
        <w:rPr>
          <w:rFonts w:asciiTheme="minorHAnsi" w:hAnsiTheme="minorHAnsi"/>
          <w:sz w:val="24"/>
          <w:u w:val="thick"/>
        </w:rPr>
        <w:t xml:space="preserve">be to </w:t>
      </w:r>
      <w:r w:rsidRPr="0064610C">
        <w:rPr>
          <w:rFonts w:asciiTheme="minorHAnsi" w:hAnsiTheme="minorHAnsi"/>
          <w:b/>
          <w:sz w:val="24"/>
          <w:highlight w:val="green"/>
          <w:u w:val="thick"/>
        </w:rPr>
        <w:t>undermine our deterrence</w:t>
      </w:r>
      <w:r w:rsidRPr="0064610C">
        <w:rPr>
          <w:rFonts w:asciiTheme="minorHAnsi" w:hAnsiTheme="minorHAnsi" w:cs="Cambria Math"/>
          <w:sz w:val="10"/>
        </w:rPr>
        <w:t>‐</w:t>
      </w:r>
      <w:r w:rsidRPr="0064610C">
        <w:rPr>
          <w:rFonts w:asciiTheme="minorHAnsi" w:hAnsiTheme="minorHAnsi"/>
          <w:sz w:val="10"/>
        </w:rPr>
        <w:t xml:space="preserve">based defenses, </w:t>
      </w:r>
      <w:r w:rsidRPr="0064610C">
        <w:rPr>
          <w:rFonts w:asciiTheme="minorHAnsi" w:hAnsiTheme="minorHAnsi"/>
          <w:sz w:val="24"/>
          <w:u w:val="thick"/>
        </w:rPr>
        <w:t xml:space="preserve">making us </w:t>
      </w:r>
      <w:r w:rsidRPr="0064610C">
        <w:rPr>
          <w:rFonts w:asciiTheme="minorHAnsi" w:hAnsiTheme="minorHAnsi"/>
          <w:b/>
          <w:sz w:val="24"/>
          <w:highlight w:val="green"/>
          <w:u w:val="thick"/>
          <w:bdr w:val="single" w:sz="4" w:space="0" w:color="auto"/>
        </w:rPr>
        <w:t>significantly more at risk of a major war</w:t>
      </w:r>
      <w:r w:rsidRPr="0064610C">
        <w:rPr>
          <w:rFonts w:asciiTheme="minorHAnsi" w:hAnsiTheme="minorHAnsi"/>
          <w:sz w:val="10"/>
        </w:rPr>
        <w:t>.</w:t>
      </w:r>
    </w:p>
    <w:p w:rsidR="00A84BC4" w:rsidRPr="0064610C" w:rsidRDefault="00A84BC4" w:rsidP="00A84BC4">
      <w:pPr>
        <w:rPr>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 xml:space="preserve">And we control probability and magnitude- it causes extinction  </w:t>
      </w:r>
    </w:p>
    <w:p w:rsidR="00A84BC4" w:rsidRPr="0064610C" w:rsidRDefault="00A84BC4" w:rsidP="00A84BC4">
      <w:pPr>
        <w:pStyle w:val="Cites"/>
        <w:rPr>
          <w:rStyle w:val="Style13ptBold"/>
          <w:rFonts w:asciiTheme="minorHAnsi" w:hAnsiTheme="minorHAnsi"/>
        </w:rPr>
      </w:pPr>
      <w:r w:rsidRPr="0064610C">
        <w:rPr>
          <w:rStyle w:val="Style13ptBold"/>
          <w:rFonts w:asciiTheme="minorHAnsi" w:hAnsiTheme="minorHAnsi"/>
        </w:rPr>
        <w:t>Bostrom, 2k2</w:t>
      </w:r>
    </w:p>
    <w:p w:rsidR="00A84BC4" w:rsidRPr="0064610C" w:rsidRDefault="00A84BC4" w:rsidP="00A84BC4">
      <w:pPr>
        <w:pStyle w:val="Cites"/>
        <w:rPr>
          <w:rFonts w:asciiTheme="minorHAnsi" w:hAnsiTheme="minorHAnsi"/>
        </w:rPr>
      </w:pPr>
      <w:r w:rsidRPr="0064610C">
        <w:rPr>
          <w:rFonts w:asciiTheme="minorHAnsi" w:hAnsiTheme="minorHAnsi"/>
        </w:rPr>
        <w:t>(Nick Bostrom, Ph.D. and Professor of Philosophy at Oxford University, March 2002, Journal of Evolution and Technology, Existential Risks: Analyzing Human Extinction Scenarios and Related Hazards)</w:t>
      </w:r>
    </w:p>
    <w:p w:rsidR="00A84BC4" w:rsidRPr="0064610C" w:rsidRDefault="00A84BC4" w:rsidP="00A84BC4">
      <w:pPr>
        <w:pStyle w:val="Cards"/>
        <w:ind w:left="0"/>
        <w:rPr>
          <w:rFonts w:asciiTheme="minorHAnsi" w:hAnsiTheme="minorHAnsi"/>
          <w:sz w:val="10"/>
        </w:rPr>
      </w:pPr>
      <w:r w:rsidRPr="0064610C">
        <w:rPr>
          <w:rFonts w:asciiTheme="minorHAnsi" w:hAnsiTheme="minorHAnsi"/>
          <w:sz w:val="24"/>
          <w:u w:val="thick"/>
        </w:rPr>
        <w:t xml:space="preserve">A </w:t>
      </w:r>
      <w:r w:rsidRPr="0064610C">
        <w:rPr>
          <w:rFonts w:asciiTheme="minorHAnsi" w:hAnsiTheme="minorHAnsi"/>
          <w:sz w:val="24"/>
          <w:highlight w:val="green"/>
          <w:u w:val="thick"/>
        </w:rPr>
        <w:t>much greater existential risk emerged with</w:t>
      </w:r>
      <w:r w:rsidRPr="0064610C">
        <w:rPr>
          <w:rFonts w:asciiTheme="minorHAnsi" w:hAnsiTheme="minorHAnsi"/>
          <w:sz w:val="24"/>
          <w:u w:val="thick"/>
        </w:rPr>
        <w:t xml:space="preserve"> the build-up of nuclear arsenals in the US and the USSR. </w:t>
      </w:r>
      <w:r w:rsidRPr="0064610C">
        <w:rPr>
          <w:rFonts w:asciiTheme="minorHAnsi" w:hAnsiTheme="minorHAnsi"/>
          <w:sz w:val="24"/>
          <w:highlight w:val="green"/>
          <w:u w:val="thick"/>
        </w:rPr>
        <w:t xml:space="preserve">An all-out nuclear war </w:t>
      </w:r>
      <w:r w:rsidRPr="0064610C">
        <w:rPr>
          <w:rFonts w:asciiTheme="minorHAnsi" w:hAnsiTheme="minorHAnsi"/>
          <w:sz w:val="24"/>
          <w:u w:val="thick"/>
        </w:rPr>
        <w:t xml:space="preserve">was a possibility </w:t>
      </w:r>
      <w:r w:rsidRPr="0064610C">
        <w:rPr>
          <w:rFonts w:asciiTheme="minorHAnsi" w:hAnsiTheme="minorHAnsi"/>
          <w:sz w:val="24"/>
          <w:highlight w:val="green"/>
          <w:u w:val="thick"/>
        </w:rPr>
        <w:t xml:space="preserve">with </w:t>
      </w:r>
      <w:r w:rsidRPr="0064610C">
        <w:rPr>
          <w:rFonts w:asciiTheme="minorHAnsi" w:hAnsiTheme="minorHAnsi"/>
          <w:sz w:val="24"/>
          <w:u w:val="thick"/>
        </w:rPr>
        <w:t xml:space="preserve">both </w:t>
      </w:r>
      <w:r w:rsidRPr="0064610C">
        <w:rPr>
          <w:rFonts w:asciiTheme="minorHAnsi" w:hAnsiTheme="minorHAnsi"/>
          <w:sz w:val="24"/>
          <w:highlight w:val="green"/>
          <w:u w:val="thick"/>
        </w:rPr>
        <w:t>a</w:t>
      </w:r>
      <w:r w:rsidRPr="0064610C">
        <w:rPr>
          <w:rFonts w:asciiTheme="minorHAnsi" w:hAnsiTheme="minorHAnsi"/>
          <w:sz w:val="24"/>
          <w:u w:val="thick"/>
        </w:rPr>
        <w:t xml:space="preserve"> </w:t>
      </w:r>
      <w:r w:rsidRPr="0064610C">
        <w:rPr>
          <w:rFonts w:asciiTheme="minorHAnsi" w:hAnsiTheme="minorHAnsi"/>
          <w:sz w:val="24"/>
          <w:highlight w:val="green"/>
          <w:u w:val="thick"/>
        </w:rPr>
        <w:t>substantial probability and with consequences</w:t>
      </w:r>
      <w:r w:rsidRPr="0064610C">
        <w:rPr>
          <w:rFonts w:asciiTheme="minorHAnsi" w:hAnsiTheme="minorHAnsi"/>
          <w:sz w:val="24"/>
          <w:u w:val="thick"/>
        </w:rPr>
        <w:t xml:space="preserve"> that</w:t>
      </w:r>
      <w:r w:rsidRPr="0064610C">
        <w:rPr>
          <w:rFonts w:asciiTheme="minorHAnsi" w:hAnsiTheme="minorHAnsi"/>
          <w:sz w:val="10"/>
        </w:rPr>
        <w:t xml:space="preserve"> might have been persistent enough to </w:t>
      </w:r>
      <w:r w:rsidRPr="0064610C">
        <w:rPr>
          <w:rFonts w:asciiTheme="minorHAnsi" w:hAnsiTheme="minorHAnsi"/>
          <w:sz w:val="24"/>
          <w:u w:val="thick"/>
        </w:rPr>
        <w:t xml:space="preserve">qualify as global and </w:t>
      </w:r>
      <w:r w:rsidRPr="0064610C">
        <w:rPr>
          <w:rFonts w:asciiTheme="minorHAnsi" w:hAnsiTheme="minorHAnsi"/>
          <w:sz w:val="24"/>
          <w:highlight w:val="green"/>
          <w:u w:val="thick"/>
        </w:rPr>
        <w:t>terminal</w:t>
      </w:r>
      <w:r w:rsidRPr="0064610C">
        <w:rPr>
          <w:rFonts w:asciiTheme="minorHAnsi" w:hAnsiTheme="minorHAnsi"/>
          <w:sz w:val="24"/>
          <w:u w:val="thick"/>
        </w:rPr>
        <w:t>.</w:t>
      </w:r>
      <w:r w:rsidRPr="0064610C">
        <w:rPr>
          <w:rFonts w:asciiTheme="minorHAnsi" w:hAnsiTheme="minorHAnsi"/>
          <w:sz w:val="10"/>
        </w:rPr>
        <w:t xml:space="preserve"> There was a real worry among those best acquainted with the information available at the time that a nuclear Armageddon would occur and that it might annihilate our species or permanently destroy human civilization. </w:t>
      </w:r>
      <w:r w:rsidRPr="0064610C">
        <w:rPr>
          <w:rFonts w:asciiTheme="minorHAnsi" w:hAnsiTheme="minorHAnsi"/>
          <w:sz w:val="24"/>
          <w:highlight w:val="green"/>
          <w:u w:val="thick"/>
        </w:rPr>
        <w:t>Russia and the US retain large nuclear arsenals that could be used</w:t>
      </w:r>
      <w:r w:rsidRPr="0064610C">
        <w:rPr>
          <w:rFonts w:asciiTheme="minorHAnsi" w:hAnsiTheme="minorHAnsi"/>
          <w:sz w:val="24"/>
          <w:u w:val="thick"/>
        </w:rPr>
        <w:t xml:space="preserve"> in a future confrontation</w:t>
      </w:r>
      <w:r w:rsidRPr="0064610C">
        <w:rPr>
          <w:rFonts w:asciiTheme="minorHAnsi" w:hAnsiTheme="minorHAnsi"/>
          <w:sz w:val="10"/>
        </w:rPr>
        <w:t xml:space="preserve">, either </w:t>
      </w:r>
      <w:r w:rsidRPr="0064610C">
        <w:rPr>
          <w:rFonts w:asciiTheme="minorHAnsi" w:hAnsiTheme="minorHAnsi"/>
          <w:sz w:val="24"/>
          <w:highlight w:val="green"/>
          <w:u w:val="thick"/>
        </w:rPr>
        <w:t>accidentally or deliberately</w:t>
      </w:r>
      <w:r w:rsidRPr="0064610C">
        <w:rPr>
          <w:rStyle w:val="underline"/>
          <w:rFonts w:asciiTheme="minorHAnsi" w:hAnsiTheme="minorHAnsi"/>
          <w:sz w:val="24"/>
          <w:u w:val="thick"/>
        </w:rPr>
        <w:t>.</w:t>
      </w:r>
      <w:r w:rsidRPr="0064610C">
        <w:rPr>
          <w:rFonts w:asciiTheme="minorHAnsi" w:hAnsiTheme="minorHAnsi"/>
          <w:sz w:val="10"/>
        </w:rPr>
        <w:t xml:space="preserve"> There is also a risk that other states may one day build up large nuclear arsenals. Note however that </w:t>
      </w:r>
      <w:r w:rsidRPr="0064610C">
        <w:rPr>
          <w:rStyle w:val="underline"/>
          <w:rFonts w:asciiTheme="minorHAnsi" w:hAnsiTheme="minorHAnsi"/>
          <w:sz w:val="24"/>
          <w:u w:val="thick"/>
        </w:rPr>
        <w:t>a smaller nuclear exchange</w:t>
      </w:r>
      <w:r w:rsidRPr="0064610C">
        <w:rPr>
          <w:rFonts w:asciiTheme="minorHAnsi" w:hAnsiTheme="minorHAnsi"/>
          <w:sz w:val="10"/>
        </w:rPr>
        <w:t xml:space="preserve">, between India and Pakistan for instance, </w:t>
      </w:r>
      <w:r w:rsidRPr="0064610C">
        <w:rPr>
          <w:rFonts w:asciiTheme="minorHAnsi" w:hAnsiTheme="minorHAnsi"/>
          <w:sz w:val="24"/>
          <w:highlight w:val="green"/>
          <w:u w:val="thick"/>
        </w:rPr>
        <w:t>is not an existential risk</w:t>
      </w:r>
      <w:r w:rsidRPr="0064610C">
        <w:rPr>
          <w:rFonts w:asciiTheme="minorHAnsi" w:hAnsiTheme="minorHAnsi"/>
          <w:sz w:val="10"/>
        </w:rPr>
        <w:t>, since it would not destroy or thwart humankind’s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A84BC4" w:rsidRPr="0064610C" w:rsidRDefault="00A84BC4" w:rsidP="00A84BC4">
      <w:pPr>
        <w:rPr>
          <w:rStyle w:val="StyleUnderline"/>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T/ Case</w:t>
      </w:r>
    </w:p>
    <w:p w:rsidR="00A84BC4" w:rsidRPr="0064610C" w:rsidRDefault="00A84BC4" w:rsidP="00A84BC4">
      <w:pPr>
        <w:pStyle w:val="Heading4"/>
        <w:rPr>
          <w:rFonts w:asciiTheme="minorHAnsi" w:hAnsiTheme="minorHAnsi"/>
        </w:rPr>
      </w:pPr>
      <w:r w:rsidRPr="0064610C">
        <w:rPr>
          <w:rFonts w:asciiTheme="minorHAnsi" w:hAnsiTheme="minorHAnsi"/>
        </w:rPr>
        <w:t>Cyber-deterrence turns terrorism, war, prolif, and human rights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Gompert and Libicki 7/22</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rsidR="00A84BC4" w:rsidRPr="0064610C" w:rsidRDefault="00A84BC4" w:rsidP="00A84BC4">
      <w:pPr>
        <w:rPr>
          <w:rStyle w:val="StyleUnderline"/>
          <w:rFonts w:asciiTheme="minorHAnsi" w:hAnsiTheme="minorHAnsi"/>
        </w:rPr>
      </w:pPr>
      <w:r w:rsidRPr="0064610C">
        <w:rPr>
          <w:rStyle w:val="StyleUnderline"/>
          <w:rFonts w:asciiTheme="minorHAnsi" w:hAnsiTheme="minorHAnsi"/>
        </w:rPr>
        <w:t>Given that retaliation and counter-military cyber war require copious offensive capabilities, questions arise about whether these means could and should also be used to coerce hostile states into complying with US demands without requiring the use of armed force. Examples include pressuring a state to cease international aggression, intimidating behaviour or support for terrorists; or to abandon acquisition of weapons of mass destruction; or to end domestic human-rights violations. If,</w:t>
      </w:r>
      <w:r w:rsidRPr="0064610C">
        <w:rPr>
          <w:rFonts w:asciiTheme="minorHAnsi" w:hAnsiTheme="minorHAnsi"/>
          <w:sz w:val="16"/>
        </w:rPr>
        <w:t xml:space="preserve"> as some argue, </w:t>
      </w:r>
      <w:r w:rsidRPr="0064610C">
        <w:rPr>
          <w:rStyle w:val="Emphasis"/>
          <w:rFonts w:asciiTheme="minorHAnsi" w:hAnsiTheme="minorHAnsi"/>
        </w:rPr>
        <w:t>it is getting harder, costlier and riskier for the United States to use conventional military force for such ends, threatening or conducting cyber war may seem to be an attractive alternative.</w:t>
      </w:r>
      <w:r w:rsidRPr="0064610C">
        <w:rPr>
          <w:rFonts w:asciiTheme="minorHAnsi" w:hAnsiTheme="minorHAnsi"/>
          <w:sz w:val="16"/>
        </w:rPr>
        <w:t xml:space="preserve">25 Of course, equating cyber war with war suggests that conducting or threatening it to impose America’s will is an idea not to be treated lightly. Whereas counter-military cyber war presupposes a state of armed conflict, and retaliation presupposes that the United States has suffered a cyber attack, </w:t>
      </w:r>
      <w:r w:rsidRPr="0064610C">
        <w:rPr>
          <w:rStyle w:val="StyleUnderline"/>
          <w:rFonts w:asciiTheme="minorHAnsi" w:hAnsiTheme="minorHAnsi"/>
        </w:rPr>
        <w:t>coercion</w:t>
      </w:r>
      <w:r w:rsidRPr="0064610C">
        <w:rPr>
          <w:rFonts w:asciiTheme="minorHAnsi" w:hAnsiTheme="minorHAnsi"/>
          <w:sz w:val="16"/>
        </w:rPr>
        <w:t xml:space="preserve"> (as meant here) </w:t>
      </w:r>
      <w:r w:rsidRPr="0064610C">
        <w:rPr>
          <w:rStyle w:val="StyleUnderline"/>
          <w:rFonts w:asciiTheme="minorHAnsi" w:hAnsiTheme="minorHAnsi"/>
        </w:rPr>
        <w:t>presupposes neither a state of armed conflict nor an enemy attack. This means</w:t>
      </w:r>
      <w:r w:rsidRPr="0064610C">
        <w:rPr>
          <w:rFonts w:asciiTheme="minorHAnsi" w:hAnsiTheme="minorHAnsi"/>
          <w:sz w:val="16"/>
        </w:rPr>
        <w:t xml:space="preserve">, in essence, </w:t>
      </w:r>
      <w:r w:rsidRPr="0064610C">
        <w:rPr>
          <w:rStyle w:val="StyleUnderline"/>
          <w:rFonts w:asciiTheme="minorHAnsi" w:hAnsiTheme="minorHAnsi"/>
        </w:rPr>
        <w:t>the United States would threaten to start a cyber war outside of an armed conflict</w:t>
      </w:r>
      <w:r w:rsidRPr="0064610C">
        <w:rPr>
          <w:rFonts w:asciiTheme="minorHAnsi" w:hAnsiTheme="minorHAnsi"/>
          <w:sz w:val="16"/>
        </w:rPr>
        <w:t xml:space="preserve"> – something US policy has yet to address. While the United States has intimated that it would conduct cyber war during an armed conflict and would retaliate if deterrence failed, it is silent about using or threatening cyber war as an instrument of coercion. Such reticence fits with the general US aversion to this form of warfare, as well as a possible preference to carry out cyber attacks without attribution or admission. Notwithstanding US reticence, </w:t>
      </w:r>
      <w:r w:rsidRPr="0064610C">
        <w:rPr>
          <w:rStyle w:val="StyleUnderline"/>
          <w:rFonts w:asciiTheme="minorHAnsi" w:hAnsiTheme="minorHAnsi"/>
        </w:rPr>
        <w:t>the use of cyber war for coercion can be more attractive than the use of conventional force: it can be conducted without regard to geography, without threatening death and physical destruction, and with no risk of American casualties. While the United States has other non-military options</w:t>
      </w:r>
      <w:r w:rsidRPr="0064610C">
        <w:rPr>
          <w:rFonts w:asciiTheme="minorHAnsi" w:hAnsiTheme="minorHAnsi"/>
          <w:sz w:val="16"/>
        </w:rPr>
        <w:t xml:space="preserve">, such as economic sanctions and supporting regime opponents, </w:t>
      </w:r>
      <w:r w:rsidRPr="0064610C">
        <w:rPr>
          <w:rStyle w:val="Emphasis"/>
          <w:rFonts w:asciiTheme="minorHAnsi" w:hAnsiTheme="minorHAnsi"/>
        </w:rPr>
        <w:t xml:space="preserve">none is a substitute for cyber war. </w:t>
      </w:r>
      <w:r w:rsidRPr="0064610C">
        <w:rPr>
          <w:rFonts w:asciiTheme="minorHAnsi" w:hAnsiTheme="minorHAnsi"/>
          <w:sz w:val="16"/>
        </w:rPr>
        <w:t xml:space="preserve">Moreover, </w:t>
      </w:r>
      <w:r w:rsidRPr="0064610C">
        <w:rPr>
          <w:rStyle w:val="StyleUnderline"/>
          <w:rFonts w:asciiTheme="minorHAnsi" w:hAnsiTheme="minorHAnsi"/>
        </w:rPr>
        <w:t>in the case of an adversary with little or no ability to return fire in cyberspace, the United States might have an even greater asymmetric advantage than it does with its conventional military capabilities.</w:t>
      </w:r>
    </w:p>
    <w:p w:rsidR="00A84BC4" w:rsidRPr="0064610C" w:rsidRDefault="00A84BC4" w:rsidP="00A84BC4">
      <w:pPr>
        <w:pStyle w:val="Heading2"/>
        <w:rPr>
          <w:rFonts w:asciiTheme="minorHAnsi" w:hAnsiTheme="minorHAnsi"/>
        </w:rPr>
      </w:pPr>
      <w:r w:rsidRPr="0064610C">
        <w:rPr>
          <w:rFonts w:asciiTheme="minorHAnsi" w:hAnsiTheme="minorHAnsi"/>
        </w:rPr>
        <w:t>China Tech DA</w:t>
      </w:r>
    </w:p>
    <w:p w:rsidR="00A84BC4" w:rsidRPr="0064610C" w:rsidRDefault="00A84BC4" w:rsidP="00A84BC4">
      <w:pPr>
        <w:pStyle w:val="Heading3"/>
        <w:rPr>
          <w:rFonts w:asciiTheme="minorHAnsi" w:hAnsiTheme="minorHAnsi"/>
        </w:rPr>
      </w:pPr>
      <w:r w:rsidRPr="0064610C">
        <w:rPr>
          <w:rFonts w:asciiTheme="minorHAnsi" w:hAnsiTheme="minorHAnsi"/>
        </w:rPr>
        <w:t>CX Questions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Customers are shifting to foreign products now – why does the plan reverse that trend?</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NSA spying shifts tech dominance to China but it’s fragile—reversing the trend now kills China</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Li and McElveen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(Cheng Li; Ryan Mcelveen. Cheng Li received a M.A. in Asian studies from the University of California, Berkeley and a Ph.D. in political science from Princeton University. He is director of the John L. Thornton China Center and a senior fellow in the Foreign Policy program at Brookings. He is also a director of the Nationsal Committee on U.S.-China Relations. Li focuses on the transformation of political leaders, generational change and technological development in China. "NSA Revelations Have Irreparably Hurt U.S. Corporations in China," Brookings Institution. 12-12-2013. http://www.brookings.edu/research/opinions/2013/12/12-nsa-revelations-hurt-corporations-china-li-mcelveen//ghs-kw)</w:t>
      </w:r>
    </w:p>
    <w:p w:rsidR="00A84BC4" w:rsidRPr="0064610C" w:rsidRDefault="00A84BC4" w:rsidP="00A84BC4">
      <w:pPr>
        <w:rPr>
          <w:rFonts w:asciiTheme="minorHAnsi" w:hAnsiTheme="minorHAnsi"/>
          <w:sz w:val="14"/>
        </w:rPr>
      </w:pPr>
      <w:r w:rsidRPr="0064610C">
        <w:rPr>
          <w:rFonts w:asciiTheme="minorHAnsi" w:hAnsiTheme="minorHAnsi"/>
          <w:sz w:val="14"/>
        </w:rPr>
        <w:t xml:space="preserve">For the Obama administration, Snowden’s timing could not have been worse. </w:t>
      </w:r>
      <w:r w:rsidRPr="0064610C">
        <w:rPr>
          <w:rStyle w:val="StyleUnderline"/>
          <w:rFonts w:asciiTheme="minorHAnsi" w:hAnsiTheme="minorHAnsi"/>
        </w:rPr>
        <w:t>The first story about the NSA appeared in The Guardian on June 5. When Obama and Xi met in California two days later, the United States had lost all credibility on the cyber security issue.</w:t>
      </w:r>
      <w:r w:rsidRPr="0064610C">
        <w:rPr>
          <w:rFonts w:asciiTheme="minorHAnsi" w:hAnsiTheme="minorHAnsi"/>
          <w:sz w:val="14"/>
        </w:rPr>
        <w:t xml:space="preserve"> Instead of providing Obama with the perfect opportunity to confront China about its years of intellectual property theft from U.S. firms, the Sunnylands meeting forced Obama to resort to a defensive posture. Reflecting on how the tables had turned, the media reported that President Xi chose to stay off-site at a nearby Hyatt hotel out of fear of eavesdropping. After the Sunnylands summit,</w:t>
      </w:r>
      <w:r w:rsidRPr="0064610C">
        <w:rPr>
          <w:rStyle w:val="StyleUnderline"/>
          <w:rFonts w:asciiTheme="minorHAnsi" w:hAnsiTheme="minorHAnsi"/>
        </w:rPr>
        <w:t xml:space="preserve"> </w:t>
      </w:r>
      <w:r w:rsidRPr="0064610C">
        <w:rPr>
          <w:rStyle w:val="Emphasis"/>
          <w:rFonts w:asciiTheme="minorHAnsi" w:hAnsiTheme="minorHAnsi"/>
        </w:rPr>
        <w:t>the Chinese government turned to official media to launch a public campaign against U.S. technology firms operating in China through its “de-Cisco”</w:t>
      </w:r>
      <w:r w:rsidRPr="0064610C">
        <w:rPr>
          <w:rFonts w:asciiTheme="minorHAnsi" w:hAnsiTheme="minorHAnsi"/>
          <w:sz w:val="14"/>
        </w:rPr>
        <w:t xml:space="preserve"> (qu Sike hua) </w:t>
      </w:r>
      <w:r w:rsidRPr="0064610C">
        <w:rPr>
          <w:rStyle w:val="Emphasis"/>
          <w:rFonts w:asciiTheme="minorHAnsi" w:hAnsiTheme="minorHAnsi"/>
        </w:rPr>
        <w:t xml:space="preserve">movement. </w:t>
      </w:r>
      <w:r w:rsidRPr="0064610C">
        <w:rPr>
          <w:rStyle w:val="StyleUnderline"/>
          <w:rFonts w:asciiTheme="minorHAnsi" w:hAnsiTheme="minorHAnsi"/>
        </w:rPr>
        <w:t xml:space="preserve">By targeting Cisco, the U.S. networking company </w:t>
      </w:r>
      <w:r w:rsidRPr="0064610C">
        <w:rPr>
          <w:rFonts w:asciiTheme="minorHAnsi" w:hAnsiTheme="minorHAnsi"/>
          <w:sz w:val="14"/>
        </w:rPr>
        <w:t xml:space="preserve">that had helped many local Chinese governments develop and improve their IT infrastructures beginning in the mid-1990s, </w:t>
      </w:r>
      <w:r w:rsidRPr="0064610C">
        <w:rPr>
          <w:rStyle w:val="StyleUnderline"/>
          <w:rFonts w:asciiTheme="minorHAnsi" w:hAnsiTheme="minorHAnsi"/>
        </w:rPr>
        <w:t>the Chinese government struck at the very core of U.S.-China technological and economic collaboration. The movement</w:t>
      </w:r>
      <w:r w:rsidRPr="0064610C">
        <w:rPr>
          <w:rFonts w:asciiTheme="minorHAnsi" w:hAnsiTheme="minorHAnsi"/>
          <w:sz w:val="14"/>
        </w:rPr>
        <w:t xml:space="preserve"> began with the publication of an issue of China Economic Weekly titled “He’s Watching You” that </w:t>
      </w:r>
      <w:r w:rsidRPr="0064610C">
        <w:rPr>
          <w:rStyle w:val="StyleUnderline"/>
          <w:rFonts w:asciiTheme="minorHAnsi" w:hAnsiTheme="minorHAnsi"/>
        </w:rPr>
        <w:t>singled out eight U.S. firms as “guardian warriors” who had infiltrated the Chinese market: Apple, Cisco, Google, IBM, Intel, Microsoft, Oracle and Qualcomm.</w:t>
      </w:r>
      <w:r w:rsidRPr="0064610C">
        <w:rPr>
          <w:rFonts w:asciiTheme="minorHAnsi" w:hAnsiTheme="minorHAnsi"/>
          <w:sz w:val="14"/>
        </w:rPr>
        <w:t xml:space="preserve"> Cisco, however, was designated as the “most horrible” of these warriors because of its pervasive reach into China’s financial and governmental sectors. </w:t>
      </w:r>
      <w:r w:rsidRPr="0064610C">
        <w:rPr>
          <w:rStyle w:val="StyleUnderline"/>
          <w:rFonts w:asciiTheme="minorHAnsi" w:hAnsiTheme="minorHAnsi"/>
        </w:rPr>
        <w:t xml:space="preserve">For these U.S. technology firms, China is a vital source of business that represents a fast-growing slice of the global technology market. </w:t>
      </w:r>
      <w:r w:rsidRPr="0064610C">
        <w:rPr>
          <w:rStyle w:val="Emphasis"/>
          <w:rFonts w:asciiTheme="minorHAnsi" w:hAnsiTheme="minorHAnsi"/>
        </w:rPr>
        <w:t xml:space="preserve">After the Chinese official media began disparaging the “guardian warriors” in June, the sales of those companies have fallen precipitously. </w:t>
      </w:r>
      <w:r w:rsidRPr="0064610C">
        <w:rPr>
          <w:rFonts w:asciiTheme="minorHAnsi" w:hAnsiTheme="minorHAnsi"/>
          <w:sz w:val="14"/>
        </w:rPr>
        <w:t xml:space="preserve">With the release of its third quarter earnings in November, </w:t>
      </w:r>
      <w:r w:rsidRPr="0064610C">
        <w:rPr>
          <w:rStyle w:val="StyleUnderline"/>
          <w:rFonts w:asciiTheme="minorHAnsi" w:hAnsiTheme="minorHAnsi"/>
        </w:rPr>
        <w:t>Cisco reported that orders from China fell 18 percent f</w:t>
      </w:r>
      <w:r w:rsidRPr="0064610C">
        <w:rPr>
          <w:rFonts w:asciiTheme="minorHAnsi" w:hAnsiTheme="minorHAnsi"/>
          <w:sz w:val="14"/>
        </w:rPr>
        <w:t xml:space="preserve">rom the same period a year earlier and projected that overall revenue would fall 8 to 10 percent as a result, according to Reuters. </w:t>
      </w:r>
      <w:r w:rsidRPr="0064610C">
        <w:rPr>
          <w:rStyle w:val="StyleUnderline"/>
          <w:rFonts w:asciiTheme="minorHAnsi" w:hAnsiTheme="minorHAnsi"/>
        </w:rPr>
        <w:t>IBM reported that its revenue from the Chinese market fell 22 percent</w:t>
      </w:r>
      <w:r w:rsidRPr="0064610C">
        <w:rPr>
          <w:rFonts w:asciiTheme="minorHAnsi" w:hAnsiTheme="minorHAnsi"/>
          <w:sz w:val="14"/>
        </w:rPr>
        <w:t xml:space="preserve">, which resulted in a 4 percent drop in overall profit. Similarly, </w:t>
      </w:r>
      <w:r w:rsidRPr="0064610C">
        <w:rPr>
          <w:rStyle w:val="StyleUnderline"/>
          <w:rFonts w:asciiTheme="minorHAnsi" w:hAnsiTheme="minorHAnsi"/>
        </w:rPr>
        <w:t xml:space="preserve">Microsoft has said that China had become its weakest market. </w:t>
      </w:r>
      <w:r w:rsidRPr="0064610C">
        <w:rPr>
          <w:rFonts w:asciiTheme="minorHAnsi" w:hAnsiTheme="minorHAnsi"/>
          <w:sz w:val="14"/>
        </w:rPr>
        <w:t xml:space="preserve">However, smaller U.S. technology firms working in China have not seen the same slowdown in business. Juniper Networks, a networking rival to Cisco, and EMC Corp, a storage system maker, both saw increased business in the third quarter. As </w:t>
      </w:r>
      <w:r w:rsidRPr="0064610C">
        <w:rPr>
          <w:rStyle w:val="StyleUnderline"/>
          <w:rFonts w:asciiTheme="minorHAnsi" w:hAnsiTheme="minorHAnsi"/>
        </w:rPr>
        <w:t>the Chinese</w:t>
      </w:r>
      <w:r w:rsidRPr="0064610C">
        <w:rPr>
          <w:rFonts w:asciiTheme="minorHAnsi" w:hAnsiTheme="minorHAnsi"/>
          <w:sz w:val="14"/>
        </w:rPr>
        <w:t xml:space="preserve"> continue to shun the “guardian warriors,” they </w:t>
      </w:r>
      <w:r w:rsidRPr="0064610C">
        <w:rPr>
          <w:rStyle w:val="StyleUnderline"/>
          <w:rFonts w:asciiTheme="minorHAnsi" w:hAnsiTheme="minorHAnsi"/>
        </w:rPr>
        <w:t>may turn to similar but smaller U.S. firms</w:t>
      </w:r>
      <w:r w:rsidRPr="0064610C">
        <w:rPr>
          <w:rFonts w:asciiTheme="minorHAnsi" w:hAnsiTheme="minorHAnsi"/>
          <w:sz w:val="14"/>
        </w:rPr>
        <w:t xml:space="preserve"> until domestic Chinese firms are ready to assume their role. In the meantime, </w:t>
      </w:r>
      <w:r w:rsidRPr="0064610C">
        <w:rPr>
          <w:rStyle w:val="StyleUnderline"/>
          <w:rFonts w:asciiTheme="minorHAnsi" w:hAnsiTheme="minorHAnsi"/>
        </w:rPr>
        <w:t>trying to completely “de-Cisco” would be too costly for China</w:t>
      </w:r>
      <w:r w:rsidRPr="0064610C">
        <w:rPr>
          <w:rFonts w:asciiTheme="minorHAnsi" w:hAnsiTheme="minorHAnsi"/>
          <w:sz w:val="14"/>
        </w:rPr>
        <w:t xml:space="preserve">, as Cisco’s network infrastructure has become too deeply embedded around the country. </w:t>
      </w:r>
      <w:r w:rsidRPr="0064610C">
        <w:rPr>
          <w:rStyle w:val="StyleUnderline"/>
          <w:rFonts w:asciiTheme="minorHAnsi" w:hAnsiTheme="minorHAnsi"/>
        </w:rPr>
        <w:t xml:space="preserve">Chinese technology firms have greatly benefited in the aftermath of the Snowden revelations. </w:t>
      </w:r>
      <w:r w:rsidRPr="0064610C">
        <w:rPr>
          <w:rFonts w:asciiTheme="minorHAnsi" w:hAnsiTheme="minorHAnsi"/>
          <w:sz w:val="14"/>
        </w:rPr>
        <w:t xml:space="preserve">For example, the share price of China National Software has increased 250 percent since June. In addition, </w:t>
      </w:r>
      <w:r w:rsidRPr="0064610C">
        <w:rPr>
          <w:rStyle w:val="StyleUnderline"/>
          <w:rFonts w:asciiTheme="minorHAnsi" w:hAnsiTheme="minorHAnsi"/>
        </w:rPr>
        <w:t>the Chinese government continues to push for faster development of its technology industry</w:t>
      </w:r>
      <w:r w:rsidRPr="0064610C">
        <w:rPr>
          <w:rFonts w:asciiTheme="minorHAnsi" w:hAnsiTheme="minorHAnsi"/>
          <w:sz w:val="14"/>
        </w:rPr>
        <w:t xml:space="preserve">, in which it has invested since the early 1990s, </w:t>
      </w:r>
      <w:r w:rsidRPr="0064610C">
        <w:rPr>
          <w:rStyle w:val="StyleUnderline"/>
          <w:rFonts w:asciiTheme="minorHAnsi" w:hAnsiTheme="minorHAnsi"/>
        </w:rPr>
        <w:t>by funding the development of supercomputers and satellite navigation systems</w:t>
      </w:r>
      <w:r w:rsidRPr="0064610C">
        <w:rPr>
          <w:rFonts w:asciiTheme="minorHAnsi" w:hAnsiTheme="minorHAnsi"/>
          <w:sz w:val="14"/>
        </w:rPr>
        <w:t xml:space="preserve">. Still, China’s current investment in cyber security cannot compare with that of the United States. The U.S. government spends $6.5 billion annually on cyber security, whereas China spends $400 million, according to NetentSec CEO Yuan Shengang. But that will not be the case for long. </w:t>
      </w:r>
      <w:r w:rsidRPr="0064610C">
        <w:rPr>
          <w:rStyle w:val="StyleUnderline"/>
          <w:rFonts w:asciiTheme="minorHAnsi" w:hAnsiTheme="minorHAnsi"/>
        </w:rPr>
        <w:t xml:space="preserve">The Chinese government’s investment in both cyber espionage and cyber security will continue to increase, and that investment will overwhelmingly benefit Chinese technology corporations. </w:t>
      </w:r>
      <w:r w:rsidRPr="0064610C">
        <w:rPr>
          <w:rStyle w:val="Emphasis"/>
          <w:rFonts w:asciiTheme="minorHAnsi" w:hAnsiTheme="minorHAnsi"/>
        </w:rPr>
        <w:t xml:space="preserve">China’s reliance on the eight American “guardian warrior” corporations will diminish as its domestic firms develop commensurate capabilities. </w:t>
      </w:r>
      <w:r w:rsidRPr="0064610C">
        <w:rPr>
          <w:rFonts w:asciiTheme="minorHAnsi" w:hAnsiTheme="minorHAnsi"/>
          <w:sz w:val="14"/>
        </w:rPr>
        <w:t xml:space="preserve">Bolstering China’s cyber capabilities may emerge as one of the goals of China’s National Security Committee, which was formed after the Third Plenary Meeting of the 18th Party Congress in November. Modeled on the U.S. National Security Council and led by President Xi Jinping, the committee was established to centralize coordination and quicken response time, although it is not yet clear how much of its efforts will be focused domestically or internationally. The Third Plenum also brought further reform and opening of China’s economy, including encouraging more competition in the private sector. The Chinese leadership continues to solicit foreign investment, as evidenced by in the newly established Shanghai Free Trade Zone. However, </w:t>
      </w:r>
      <w:r w:rsidRPr="0064610C">
        <w:rPr>
          <w:rStyle w:val="Emphasis"/>
          <w:rFonts w:asciiTheme="minorHAnsi" w:hAnsiTheme="minorHAnsi"/>
        </w:rPr>
        <w:t>there is no doubt that investments by foreign technology companies are less welcome than investments from other sectors because of the Snowden revelations.</w:t>
      </w:r>
      <w:r w:rsidRPr="0064610C">
        <w:rPr>
          <w:rFonts w:asciiTheme="minorHAnsi" w:hAnsiTheme="minorHAnsi"/>
          <w:sz w:val="14"/>
        </w:rPr>
        <w:t xml:space="preserve"> </w:t>
      </w:r>
    </w:p>
    <w:p w:rsidR="00A84BC4" w:rsidRPr="0064610C" w:rsidRDefault="00A84BC4" w:rsidP="00A84BC4">
      <w:pPr>
        <w:pStyle w:val="Heading4"/>
        <w:rPr>
          <w:rFonts w:asciiTheme="minorHAnsi" w:hAnsiTheme="minorHAnsi"/>
        </w:rPr>
      </w:pPr>
      <w:r w:rsidRPr="0064610C">
        <w:rPr>
          <w:rFonts w:asciiTheme="minorHAnsi" w:hAnsiTheme="minorHAnsi"/>
        </w:rPr>
        <w:t>The AFF reclaims US tech leadership from China</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Castro and McQuinn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(Castro, Daniel and McQuinn, Alan. Information Technology and Innovation Foundation. The Information Technology and Innovation Foundation (ITIF) is a Washington, D.C.-based think tank at the cutting edge of designing innovation strategies and technology policies to create economic opportunities and improve quality of life in the United States and around the world. Founded in 2006, ITIF is a 501(c) 3 nonprofit, non-partisan organization that documents the beneficial role technology plays in our lives and provides pragmatic ideas for improving technology-driven productivity, boosting competitiveness, and meeting today’s global challenges through innovation. Daniel Castro is the vice president of the Information Technology and Innovation Foundation. His research interests include health IT, data privacy, e-commerce, e-government, electronic voting, information security, and accessibility. Before joining ITIF, Mr. Castro worked as an IT analyst at the Government Accountability Office (GAO) where he audited IT security and management controls at various government agencies. He has a B.S. in Foreign Service from Georgetown University and an M.S. in Information Security Technology and Management from Carnegie Mellon University. Alan McQuinn is a research assistant with the Information Technology and Innovation Foundation. Prior to joining ITIF, Mr. McQuinn was a telecommunications fellow for Congresswoman Anna Eshoo and an intern for the Federal Communications Commission in the Office of Legislative Affairs. He got his B.S. in Political Communications and Public Relations from the University of Texas at Austin. “Beyond the USA Freedom Act: How U.S. Surveillance Still Subverts U.S. Competitiveness,” ITIF. June 2015. http://www2.itif.org/2015-beyond-usa-freedom-act.pdf//ghs-kw)</w:t>
      </w:r>
    </w:p>
    <w:p w:rsidR="00A84BC4" w:rsidRPr="0064610C" w:rsidRDefault="00A84BC4" w:rsidP="00A84BC4">
      <w:pPr>
        <w:rPr>
          <w:rStyle w:val="Emphasis"/>
          <w:rFonts w:asciiTheme="minorHAnsi" w:hAnsiTheme="minorHAnsi"/>
        </w:rPr>
      </w:pPr>
      <w:r w:rsidRPr="0064610C">
        <w:rPr>
          <w:rFonts w:asciiTheme="minorHAnsi" w:hAnsiTheme="minorHAnsi"/>
          <w:sz w:val="16"/>
        </w:rPr>
        <w:t xml:space="preserve">CONCLUSION When historians write about this period in U.S. history </w:t>
      </w:r>
      <w:r w:rsidRPr="0064610C">
        <w:rPr>
          <w:rStyle w:val="StyleUnderline"/>
          <w:rFonts w:asciiTheme="minorHAnsi" w:hAnsiTheme="minorHAnsi"/>
        </w:rPr>
        <w:t>it could very well be that</w:t>
      </w:r>
      <w:r w:rsidRPr="0064610C">
        <w:rPr>
          <w:rFonts w:asciiTheme="minorHAnsi" w:hAnsiTheme="minorHAnsi"/>
          <w:sz w:val="16"/>
        </w:rPr>
        <w:t xml:space="preserve"> one of the themes will be </w:t>
      </w:r>
      <w:r w:rsidRPr="0064610C">
        <w:rPr>
          <w:rStyle w:val="StyleUnderline"/>
          <w:rFonts w:asciiTheme="minorHAnsi" w:hAnsiTheme="minorHAnsi"/>
        </w:rPr>
        <w:t>how the United States lost its global technology leadership to other nations.</w:t>
      </w:r>
      <w:r w:rsidRPr="0064610C">
        <w:rPr>
          <w:rFonts w:asciiTheme="minorHAnsi" w:hAnsiTheme="minorHAnsi"/>
          <w:sz w:val="16"/>
        </w:rPr>
        <w:t xml:space="preserve"> And clearly </w:t>
      </w:r>
      <w:r w:rsidRPr="0064610C">
        <w:rPr>
          <w:rStyle w:val="StyleUnderline"/>
          <w:rFonts w:asciiTheme="minorHAnsi" w:hAnsiTheme="minorHAnsi"/>
        </w:rPr>
        <w:t>one of the factors</w:t>
      </w:r>
      <w:r w:rsidRPr="0064610C">
        <w:rPr>
          <w:rFonts w:asciiTheme="minorHAnsi" w:hAnsiTheme="minorHAnsi"/>
          <w:sz w:val="16"/>
        </w:rPr>
        <w:t xml:space="preserve"> they would point to </w:t>
      </w:r>
      <w:r w:rsidRPr="0064610C">
        <w:rPr>
          <w:rStyle w:val="StyleUnderline"/>
          <w:rFonts w:asciiTheme="minorHAnsi" w:hAnsiTheme="minorHAnsi"/>
        </w:rPr>
        <w:t>is the long-standing privileging of U.S. national security interests</w:t>
      </w:r>
      <w:r w:rsidRPr="0064610C">
        <w:rPr>
          <w:rFonts w:asciiTheme="minorHAnsi" w:hAnsiTheme="minorHAnsi"/>
          <w:sz w:val="16"/>
        </w:rPr>
        <w:t xml:space="preserve"> over U.S. industrial and commercial interests when it comes to U.S. foreign policy. This has occurred over the last few years as </w:t>
      </w:r>
      <w:r w:rsidRPr="0064610C">
        <w:rPr>
          <w:rStyle w:val="StyleUnderline"/>
          <w:rFonts w:asciiTheme="minorHAnsi" w:hAnsiTheme="minorHAnsi"/>
        </w:rPr>
        <w:t xml:space="preserve">the U.S. government has </w:t>
      </w:r>
      <w:r w:rsidRPr="0064610C">
        <w:rPr>
          <w:rFonts w:asciiTheme="minorHAnsi" w:hAnsiTheme="minorHAnsi"/>
          <w:sz w:val="16"/>
        </w:rPr>
        <w:t xml:space="preserve">done relatively little to address the rising commercial challenge to U.S. technology companies, all the while </w:t>
      </w:r>
      <w:r w:rsidRPr="0064610C">
        <w:rPr>
          <w:rStyle w:val="StyleUnderline"/>
          <w:rFonts w:asciiTheme="minorHAnsi" w:hAnsiTheme="minorHAnsi"/>
        </w:rPr>
        <w:t>put</w:t>
      </w:r>
      <w:r w:rsidRPr="0064610C">
        <w:rPr>
          <w:rFonts w:asciiTheme="minorHAnsi" w:hAnsiTheme="minorHAnsi"/>
          <w:sz w:val="16"/>
        </w:rPr>
        <w:t xml:space="preserve">ting </w:t>
      </w:r>
      <w:r w:rsidRPr="0064610C">
        <w:rPr>
          <w:rStyle w:val="StyleUnderline"/>
          <w:rFonts w:asciiTheme="minorHAnsi" w:hAnsiTheme="minorHAnsi"/>
        </w:rPr>
        <w:t xml:space="preserve">intelligence gathering first and foremost. </w:t>
      </w:r>
      <w:r w:rsidRPr="0064610C">
        <w:rPr>
          <w:rFonts w:asciiTheme="minorHAnsi" w:hAnsiTheme="minorHAnsi"/>
          <w:sz w:val="16"/>
        </w:rPr>
        <w:t xml:space="preserve">Indeed, </w:t>
      </w:r>
      <w:r w:rsidRPr="0064610C">
        <w:rPr>
          <w:rStyle w:val="StyleUnderline"/>
          <w:rFonts w:asciiTheme="minorHAnsi" w:hAnsiTheme="minorHAnsi"/>
        </w:rPr>
        <w:t xml:space="preserve">policy decisions by the U.S. intelligence community have reverberated throughout the global economy. </w:t>
      </w:r>
      <w:r w:rsidRPr="0064610C">
        <w:rPr>
          <w:rStyle w:val="Emphasis"/>
          <w:rFonts w:asciiTheme="minorHAnsi" w:hAnsiTheme="minorHAnsi"/>
        </w:rPr>
        <w:t>If the U.S. tech industry is to remain the leader in the global marketplace, then the U.S. government will need to set a new course</w:t>
      </w:r>
      <w:r w:rsidRPr="0064610C">
        <w:rPr>
          <w:rFonts w:asciiTheme="minorHAnsi" w:hAnsiTheme="minorHAnsi"/>
          <w:sz w:val="16"/>
        </w:rPr>
        <w:t xml:space="preserve"> that balances economic interests with national security interests. </w:t>
      </w:r>
      <w:r w:rsidRPr="0064610C">
        <w:rPr>
          <w:rStyle w:val="StyleUnderline"/>
          <w:rFonts w:asciiTheme="minorHAnsi" w:hAnsiTheme="minorHAnsi"/>
        </w:rPr>
        <w:t>The cost of inaction is</w:t>
      </w:r>
      <w:r w:rsidRPr="0064610C">
        <w:rPr>
          <w:rFonts w:asciiTheme="minorHAnsi" w:hAnsiTheme="minorHAnsi"/>
          <w:sz w:val="16"/>
        </w:rPr>
        <w:t xml:space="preserve"> not only short-term economic losses for U.S. companies, but a wave of protectionist </w:t>
      </w:r>
      <w:r w:rsidRPr="0064610C">
        <w:rPr>
          <w:rStyle w:val="Emphasis"/>
          <w:rFonts w:asciiTheme="minorHAnsi" w:hAnsiTheme="minorHAnsi"/>
        </w:rPr>
        <w:t>policies that will systematically weaken U.S. technology competiveness in years to come,</w:t>
      </w:r>
      <w:r w:rsidRPr="0064610C">
        <w:rPr>
          <w:rFonts w:asciiTheme="minorHAnsi" w:hAnsiTheme="minorHAnsi"/>
          <w:sz w:val="16"/>
        </w:rPr>
        <w:t xml:space="preserve"> with impacts on economic growth, jobs, trade balance, and national security through a weakened industrial base. </w:t>
      </w:r>
      <w:r w:rsidRPr="0064610C">
        <w:rPr>
          <w:rStyle w:val="Emphasis"/>
          <w:rFonts w:asciiTheme="minorHAnsi" w:hAnsiTheme="minorHAnsi"/>
        </w:rPr>
        <w:t>Only by taking decisive steps to reform its digital surveillance activities will the U.S. government enable its tech industry to effectively compete in the global market.</w:t>
      </w:r>
    </w:p>
    <w:p w:rsidR="00A84BC4" w:rsidRPr="0064610C" w:rsidRDefault="00A84BC4" w:rsidP="00A84BC4">
      <w:pPr>
        <w:pStyle w:val="Heading4"/>
        <w:rPr>
          <w:rFonts w:asciiTheme="minorHAnsi" w:hAnsiTheme="minorHAnsi"/>
        </w:rPr>
      </w:pPr>
      <w:r w:rsidRPr="0064610C">
        <w:rPr>
          <w:rFonts w:asciiTheme="minorHAnsi" w:hAnsiTheme="minorHAnsi"/>
        </w:rPr>
        <w:t>Growth is slowing now—innovation and tech are key to sustain CCP legitimacy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Ebner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(Julia Ebner. Julia Ebner received her MSc in International Relations and Affairs and her MSc in Political Economy, Development Economics, and Natural Resources from Peking University. She was a researcher at the European Institute of Asia Studies. "Entrepreneurs: China’s Next Growth Engine?," Diplomat. 8-7-2014. http://thediplomat.com/2014/08/entrepreneurs-chinas-next-growth-engine///ghs-kw)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Should </w:t>
      </w:r>
      <w:r w:rsidRPr="0064610C">
        <w:rPr>
          <w:rStyle w:val="StyleUnderline"/>
          <w:rFonts w:asciiTheme="minorHAnsi" w:hAnsiTheme="minorHAnsi"/>
        </w:rPr>
        <w:t>China</w:t>
      </w:r>
      <w:r w:rsidRPr="0064610C">
        <w:rPr>
          <w:rFonts w:asciiTheme="minorHAnsi" w:hAnsiTheme="minorHAnsi"/>
          <w:sz w:val="16"/>
        </w:rPr>
        <w:t xml:space="preserve"> want to remain an international economic superpower, it </w:t>
      </w:r>
      <w:r w:rsidRPr="0064610C">
        <w:rPr>
          <w:rStyle w:val="StyleUnderline"/>
          <w:rFonts w:asciiTheme="minorHAnsi" w:hAnsiTheme="minorHAnsi"/>
        </w:rPr>
        <w:t>will need to substitute its current growth model</w:t>
      </w:r>
      <w:r w:rsidRPr="0064610C">
        <w:rPr>
          <w:rFonts w:asciiTheme="minorHAnsi" w:hAnsiTheme="minorHAnsi"/>
          <w:sz w:val="16"/>
        </w:rPr>
        <w:t xml:space="preserve"> – one largely based on abundant, cheap labor – </w:t>
      </w:r>
      <w:r w:rsidRPr="0064610C">
        <w:rPr>
          <w:rStyle w:val="StyleUnderline"/>
          <w:rFonts w:asciiTheme="minorHAnsi" w:hAnsiTheme="minorHAnsi"/>
        </w:rPr>
        <w:t>with a different comparative advantage that can lay the foundation for a new, more sustainable growth strategy.</w:t>
      </w:r>
      <w:r w:rsidRPr="0064610C">
        <w:rPr>
          <w:rFonts w:asciiTheme="minorHAnsi" w:hAnsiTheme="minorHAnsi"/>
          <w:sz w:val="16"/>
        </w:rPr>
        <w:t xml:space="preserve"> Chinese policymakers are hoping now that </w:t>
      </w:r>
      <w:r w:rsidRPr="0064610C">
        <w:rPr>
          <w:rStyle w:val="Emphasis"/>
          <w:rFonts w:asciiTheme="minorHAnsi" w:hAnsiTheme="minorHAnsi"/>
          <w:highlight w:val="green"/>
        </w:rPr>
        <w:t>an emerging entrepreneurship may fit that bill, with start-ups</w:t>
      </w:r>
      <w:r w:rsidRPr="0064610C">
        <w:rPr>
          <w:rStyle w:val="Emphasis"/>
          <w:rFonts w:asciiTheme="minorHAnsi" w:hAnsiTheme="minorHAnsi"/>
        </w:rPr>
        <w:t xml:space="preserve"> and family-run enterprises potentially </w:t>
      </w:r>
      <w:r w:rsidRPr="0064610C">
        <w:rPr>
          <w:rStyle w:val="Emphasis"/>
          <w:rFonts w:asciiTheme="minorHAnsi" w:hAnsiTheme="minorHAnsi"/>
          <w:highlight w:val="green"/>
        </w:rPr>
        <w:t>becoming a major driver of sustainable growth and</w:t>
      </w:r>
      <w:r w:rsidRPr="0064610C">
        <w:rPr>
          <w:rStyle w:val="Emphasis"/>
          <w:rFonts w:asciiTheme="minorHAnsi" w:hAnsiTheme="minorHAnsi"/>
        </w:rPr>
        <w:t xml:space="preserve"> thus </w:t>
      </w:r>
      <w:r w:rsidRPr="0064610C">
        <w:rPr>
          <w:rStyle w:val="Emphasis"/>
          <w:rFonts w:asciiTheme="minorHAnsi" w:hAnsiTheme="minorHAnsi"/>
          <w:highlight w:val="green"/>
        </w:rPr>
        <w:t>replacing the country’s current economic model</w:t>
      </w:r>
      <w:r w:rsidRPr="0064610C">
        <w:rPr>
          <w:rStyle w:val="Emphasis"/>
          <w:rFonts w:asciiTheme="minorHAnsi" w:hAnsiTheme="minorHAnsi"/>
        </w:rPr>
        <w:t>.</w:t>
      </w:r>
      <w:r w:rsidRPr="0064610C">
        <w:rPr>
          <w:rFonts w:asciiTheme="minorHAnsi" w:hAnsiTheme="minorHAnsi"/>
          <w:sz w:val="16"/>
        </w:rPr>
        <w:t xml:space="preserve"> In 2014, </w:t>
      </w:r>
      <w:r w:rsidRPr="0064610C">
        <w:rPr>
          <w:rStyle w:val="StyleUnderline"/>
          <w:rFonts w:asciiTheme="minorHAnsi" w:hAnsiTheme="minorHAnsi"/>
        </w:rPr>
        <w:t>international conferences on private entrepreneurship and innovation were organized all across China</w:t>
      </w:r>
      <w:r w:rsidRPr="0064610C">
        <w:rPr>
          <w:rFonts w:asciiTheme="minorHAnsi" w:hAnsiTheme="minorHAnsi"/>
          <w:sz w:val="16"/>
        </w:rPr>
        <w:t xml:space="preserve">: The China Council for the Promotion of International Trade organized its first annual Global Innovation Economic Congress, while </w:t>
      </w:r>
      <w:r w:rsidRPr="0064610C">
        <w:rPr>
          <w:rStyle w:val="StyleUnderline"/>
          <w:rFonts w:asciiTheme="minorHAnsi" w:hAnsiTheme="minorHAnsi"/>
        </w:rPr>
        <w:t>numerous innovation-related conferences were held at well-known Chinese universities such as Tsinghua University, Jilin University and Wuhan University.</w:t>
      </w:r>
      <w:r w:rsidRPr="0064610C">
        <w:rPr>
          <w:rFonts w:asciiTheme="minorHAnsi" w:hAnsiTheme="minorHAnsi"/>
          <w:sz w:val="16"/>
        </w:rPr>
        <w:t xml:space="preserve"> New Growth Model Needed Although China still ranks among the fastest growing economies in the world, the country’s growth rates have decreased notably over the past few years. </w:t>
      </w:r>
      <w:r w:rsidRPr="0064610C">
        <w:rPr>
          <w:rStyle w:val="StyleUnderline"/>
          <w:rFonts w:asciiTheme="minorHAnsi" w:hAnsiTheme="minorHAnsi"/>
        </w:rPr>
        <w:t>From the 1990s until the 2008 financial crisis, China’s GDP growth was consistently in the double digits</w:t>
      </w:r>
      <w:r w:rsidRPr="0064610C">
        <w:rPr>
          <w:rFonts w:asciiTheme="minorHAnsi" w:hAnsiTheme="minorHAnsi"/>
          <w:sz w:val="16"/>
        </w:rPr>
        <w:t xml:space="preserve"> with only a brief interruption following the Asian financial crisis of 1997. Despite a relatively quick recovery after the global financial crisis, declining export rates resulting from the economic distress of China’s main trading partners have left their mark on the Chinese economy. </w:t>
      </w:r>
      <w:r w:rsidRPr="0064610C">
        <w:rPr>
          <w:rStyle w:val="StyleUnderline"/>
          <w:rFonts w:asciiTheme="minorHAnsi" w:hAnsiTheme="minorHAnsi"/>
          <w:highlight w:val="green"/>
        </w:rPr>
        <w:t>Today’s GDP growth of 7.8 percent is just half</w:t>
      </w:r>
      <w:r w:rsidRPr="0064610C">
        <w:rPr>
          <w:rStyle w:val="StyleUnderline"/>
          <w:rFonts w:asciiTheme="minorHAnsi" w:hAnsiTheme="minorHAnsi"/>
        </w:rPr>
        <w:t xml:space="preserve"> level recorded immediately </w:t>
      </w:r>
      <w:r w:rsidRPr="0064610C">
        <w:rPr>
          <w:rStyle w:val="StyleUnderline"/>
          <w:rFonts w:asciiTheme="minorHAnsi" w:hAnsiTheme="minorHAnsi"/>
          <w:highlight w:val="green"/>
        </w:rPr>
        <w:t>before</w:t>
      </w:r>
      <w:r w:rsidRPr="0064610C">
        <w:rPr>
          <w:rStyle w:val="StyleUnderline"/>
          <w:rFonts w:asciiTheme="minorHAnsi" w:hAnsiTheme="minorHAnsi"/>
        </w:rPr>
        <w:t xml:space="preserve"> the 20</w:t>
      </w:r>
      <w:r w:rsidRPr="0064610C">
        <w:rPr>
          <w:rStyle w:val="StyleUnderline"/>
          <w:rFonts w:asciiTheme="minorHAnsi" w:hAnsiTheme="minorHAnsi"/>
          <w:highlight w:val="green"/>
        </w:rPr>
        <w:t>08</w:t>
      </w:r>
      <w:r w:rsidRPr="0064610C">
        <w:rPr>
          <w:rStyle w:val="StyleUnderline"/>
          <w:rFonts w:asciiTheme="minorHAnsi" w:hAnsiTheme="minorHAnsi"/>
        </w:rPr>
        <w:t xml:space="preserve"> crisis</w:t>
      </w:r>
      <w:r w:rsidRPr="0064610C">
        <w:rPr>
          <w:rFonts w:asciiTheme="minorHAnsi" w:hAnsiTheme="minorHAnsi"/>
          <w:sz w:val="16"/>
        </w:rPr>
        <w:t xml:space="preserve">, according to the latest data provided by the World Bank. </w:t>
      </w:r>
      <w:r w:rsidRPr="0064610C">
        <w:rPr>
          <w:rStyle w:val="Emphasis"/>
          <w:rFonts w:asciiTheme="minorHAnsi" w:hAnsiTheme="minorHAnsi"/>
          <w:highlight w:val="green"/>
        </w:rPr>
        <w:t>This</w:t>
      </w:r>
      <w:r w:rsidRPr="0064610C">
        <w:rPr>
          <w:rFonts w:asciiTheme="minorHAnsi" w:hAnsiTheme="minorHAnsi"/>
          <w:sz w:val="16"/>
        </w:rPr>
        <w:t xml:space="preserve"> recent </w:t>
      </w:r>
      <w:r w:rsidRPr="0064610C">
        <w:rPr>
          <w:rStyle w:val="Emphasis"/>
          <w:rFonts w:asciiTheme="minorHAnsi" w:hAnsiTheme="minorHAnsi"/>
        </w:rPr>
        <w:t>slowdown</w:t>
      </w:r>
      <w:r w:rsidRPr="0064610C">
        <w:rPr>
          <w:rFonts w:asciiTheme="minorHAnsi" w:hAnsiTheme="minorHAnsi"/>
          <w:sz w:val="16"/>
        </w:rPr>
        <w:t xml:space="preserve"> in China’s economic growth </w:t>
      </w:r>
      <w:r w:rsidRPr="0064610C">
        <w:rPr>
          <w:rStyle w:val="Emphasis"/>
          <w:rFonts w:asciiTheme="minorHAnsi" w:hAnsiTheme="minorHAnsi"/>
          <w:highlight w:val="green"/>
        </w:rPr>
        <w:t>has</w:t>
      </w:r>
      <w:r w:rsidRPr="0064610C">
        <w:rPr>
          <w:rFonts w:asciiTheme="minorHAnsi" w:hAnsiTheme="minorHAnsi"/>
          <w:sz w:val="16"/>
        </w:rPr>
        <w:t xml:space="preserve"> naturally </w:t>
      </w:r>
      <w:r w:rsidRPr="0064610C">
        <w:rPr>
          <w:rStyle w:val="Emphasis"/>
          <w:rFonts w:asciiTheme="minorHAnsi" w:hAnsiTheme="minorHAnsi"/>
          <w:highlight w:val="green"/>
        </w:rPr>
        <w:t>been a source of concern for the government. A continuation of</w:t>
      </w:r>
      <w:r w:rsidRPr="0064610C">
        <w:rPr>
          <w:rStyle w:val="Emphasis"/>
          <w:rFonts w:asciiTheme="minorHAnsi" w:hAnsiTheme="minorHAnsi"/>
        </w:rPr>
        <w:t xml:space="preserve"> the country’s phenomenal economic </w:t>
      </w:r>
      <w:r w:rsidRPr="0064610C">
        <w:rPr>
          <w:rStyle w:val="Emphasis"/>
          <w:rFonts w:asciiTheme="minorHAnsi" w:hAnsiTheme="minorHAnsi"/>
          <w:highlight w:val="green"/>
        </w:rPr>
        <w:t>growth is needed to maintain both social stability and the Communist Party’s legitimacy</w:t>
      </w:r>
      <w:r w:rsidRPr="0064610C">
        <w:rPr>
          <w:rStyle w:val="Emphasis"/>
          <w:rFonts w:asciiTheme="minorHAnsi" w:hAnsiTheme="minorHAnsi"/>
        </w:rPr>
        <w:t>. Sustainable economic growth has thus been identified as one of China’s key challenges for the coming decade.</w:t>
      </w:r>
      <w:r w:rsidRPr="0064610C">
        <w:rPr>
          <w:rFonts w:asciiTheme="minorHAnsi" w:hAnsiTheme="minorHAnsi"/>
          <w:sz w:val="16"/>
        </w:rPr>
        <w:t xml:space="preserve"> That challenge is complicated by demographic trends, which are set to have a strongly negative impact on the Chinese economy within the next decade. Researchers anticipate that as a consequence of the country’s one-child policy, introduced in 1977, China will soon experience a sharp decline of its working-age population, leading to a substantial labor force bottleneck. A labor shortage is likely to mean climbing wages, threatening China’s cheap labor edge. The challenge is well described in a recent article published by the International Monetary Fund. Replacing the Cheap Labor Strategy </w:t>
      </w:r>
      <w:r w:rsidRPr="0064610C">
        <w:rPr>
          <w:rStyle w:val="StyleUnderline"/>
          <w:rFonts w:asciiTheme="minorHAnsi" w:hAnsiTheme="minorHAnsi"/>
        </w:rPr>
        <w:t xml:space="preserve">Entrepreneurship is widely recognized as an important engine for economic growth: It contributes positively to economic development by fuelling job markets through the creation of new employment opportunities, by stimulating technological change through increased levels of innovation, and by enhancing the market environment through an intensification of market competition. </w:t>
      </w:r>
      <w:r w:rsidRPr="0064610C">
        <w:rPr>
          <w:rStyle w:val="Emphasis"/>
          <w:rFonts w:asciiTheme="minorHAnsi" w:hAnsiTheme="minorHAnsi"/>
        </w:rPr>
        <w:t xml:space="preserve">Entrepreneurship and </w:t>
      </w:r>
      <w:r w:rsidRPr="0064610C">
        <w:rPr>
          <w:rStyle w:val="Emphasis"/>
          <w:rFonts w:asciiTheme="minorHAnsi" w:hAnsiTheme="minorHAnsi"/>
          <w:highlight w:val="green"/>
        </w:rPr>
        <w:t>innovation have the potential to halt the contraction in China’ economic growth and to replace the country’s unsustainable</w:t>
      </w:r>
      <w:r w:rsidRPr="0064610C">
        <w:rPr>
          <w:rStyle w:val="Emphasis"/>
          <w:rFonts w:asciiTheme="minorHAnsi" w:hAnsiTheme="minorHAnsi"/>
        </w:rPr>
        <w:t xml:space="preserve"> </w:t>
      </w:r>
      <w:r w:rsidRPr="0064610C">
        <w:rPr>
          <w:rStyle w:val="Emphasis"/>
          <w:rFonts w:asciiTheme="minorHAnsi" w:hAnsiTheme="minorHAnsi"/>
          <w:highlight w:val="green"/>
        </w:rPr>
        <w:t>comparative advantage of cheap labor over the long term</w:t>
      </w:r>
      <w:r w:rsidRPr="0064610C">
        <w:rPr>
          <w:rStyle w:val="Emphasis"/>
          <w:rFonts w:asciiTheme="minorHAnsi" w:hAnsiTheme="minorHAnsi"/>
        </w:rPr>
        <w:t>.</w:t>
      </w:r>
      <w:r w:rsidRPr="0064610C">
        <w:rPr>
          <w:rFonts w:asciiTheme="minorHAnsi" w:hAnsiTheme="minorHAnsi"/>
          <w:sz w:val="16"/>
        </w:rPr>
        <w:t xml:space="preserve"> As former Chinese President Hu Jintao stressed in 2006, </w:t>
      </w:r>
      <w:r w:rsidRPr="0064610C">
        <w:rPr>
          <w:rStyle w:val="Emphasis"/>
          <w:rFonts w:asciiTheme="minorHAnsi" w:hAnsiTheme="minorHAnsi"/>
          <w:highlight w:val="green"/>
        </w:rPr>
        <w:t>if China can transform its current growth strategy into one based on innovation</w:t>
      </w:r>
      <w:r w:rsidRPr="0064610C">
        <w:rPr>
          <w:rFonts w:asciiTheme="minorHAnsi" w:hAnsiTheme="minorHAnsi"/>
          <w:sz w:val="16"/>
        </w:rPr>
        <w:t xml:space="preserve"> and entrepreneurship, </w:t>
      </w:r>
      <w:r w:rsidRPr="0064610C">
        <w:rPr>
          <w:rStyle w:val="Emphasis"/>
          <w:rFonts w:asciiTheme="minorHAnsi" w:hAnsiTheme="minorHAnsi"/>
          <w:highlight w:val="green"/>
        </w:rPr>
        <w:t>it could sustain its growth rates and secure a key role in the international world order</w:t>
      </w:r>
      <w:r w:rsidRPr="0064610C">
        <w:rPr>
          <w:rStyle w:val="Emphasis"/>
          <w:rFonts w:asciiTheme="minorHAnsi" w:hAnsiTheme="minorHAnsi"/>
        </w:rPr>
        <w:t>.</w:t>
      </w:r>
      <w:r w:rsidRPr="0064610C">
        <w:rPr>
          <w:rFonts w:asciiTheme="minorHAnsi" w:hAnsiTheme="minorHAnsi"/>
          <w:sz w:val="16"/>
        </w:rPr>
        <w:t xml:space="preserve"> Indeed, increasing</w:t>
      </w:r>
      <w:r w:rsidRPr="0064610C">
        <w:rPr>
          <w:rStyle w:val="StyleUnderline"/>
          <w:rFonts w:asciiTheme="minorHAnsi" w:hAnsiTheme="minorHAnsi"/>
        </w:rPr>
        <w:t xml:space="preserve"> levels of entrepreneurship in the Chinese private sector are likely to lead to technological innovation and productivity increases. This could </w:t>
      </w:r>
      <w:r w:rsidRPr="0064610C">
        <w:rPr>
          <w:rFonts w:asciiTheme="minorHAnsi" w:hAnsiTheme="minorHAnsi"/>
          <w:sz w:val="16"/>
        </w:rPr>
        <w:t xml:space="preserve">prove particularly useful in </w:t>
      </w:r>
      <w:r w:rsidRPr="0064610C">
        <w:rPr>
          <w:rStyle w:val="StyleUnderline"/>
          <w:rFonts w:asciiTheme="minorHAnsi" w:hAnsiTheme="minorHAnsi"/>
        </w:rPr>
        <w:t>offset</w:t>
      </w:r>
      <w:r w:rsidRPr="0064610C">
        <w:rPr>
          <w:rFonts w:asciiTheme="minorHAnsi" w:hAnsiTheme="minorHAnsi"/>
          <w:sz w:val="16"/>
        </w:rPr>
        <w:t xml:space="preserve">ting </w:t>
      </w:r>
      <w:r w:rsidRPr="0064610C">
        <w:rPr>
          <w:rStyle w:val="StyleUnderline"/>
          <w:rFonts w:asciiTheme="minorHAnsi" w:hAnsiTheme="minorHAnsi"/>
        </w:rPr>
        <w:t xml:space="preserve">the workforce bottleneck created by demographic trends. </w:t>
      </w:r>
      <w:r w:rsidRPr="0064610C">
        <w:rPr>
          <w:rStyle w:val="StyleUnderline"/>
          <w:rFonts w:asciiTheme="minorHAnsi" w:hAnsiTheme="minorHAnsi"/>
          <w:highlight w:val="green"/>
        </w:rPr>
        <w:t>Greater innovation would also make China more competitive</w:t>
      </w:r>
      <w:r w:rsidRPr="0064610C">
        <w:rPr>
          <w:rFonts w:asciiTheme="minorHAnsi" w:hAnsiTheme="minorHAnsi"/>
          <w:sz w:val="16"/>
        </w:rPr>
        <w:t xml:space="preserve"> and less dependent on the knowledge and technology of traditional Western trading partners such as the EU and the U.S. </w:t>
      </w:r>
    </w:p>
    <w:p w:rsidR="00A84BC4" w:rsidRPr="0064610C" w:rsidRDefault="00A84BC4" w:rsidP="00A84BC4">
      <w:pPr>
        <w:pStyle w:val="Heading4"/>
        <w:contextualSpacing/>
        <w:rPr>
          <w:rFonts w:asciiTheme="minorHAnsi" w:hAnsiTheme="minorHAnsi"/>
        </w:rPr>
      </w:pPr>
      <w:r w:rsidRPr="0064610C">
        <w:rPr>
          <w:rFonts w:asciiTheme="minorHAnsi" w:hAnsiTheme="minorHAnsi"/>
        </w:rPr>
        <w:t>Economic growth is key to prevent CCP collapse and lashout</w:t>
      </w:r>
    </w:p>
    <w:p w:rsidR="00A84BC4" w:rsidRPr="0064610C" w:rsidRDefault="00A84BC4" w:rsidP="00A84BC4">
      <w:pPr>
        <w:contextualSpacing/>
        <w:rPr>
          <w:rFonts w:asciiTheme="minorHAnsi" w:hAnsiTheme="minorHAnsi"/>
        </w:rPr>
      </w:pPr>
      <w:r w:rsidRPr="0064610C">
        <w:rPr>
          <w:rStyle w:val="Style13ptBold"/>
          <w:rFonts w:asciiTheme="minorHAnsi" w:hAnsiTheme="minorHAnsi"/>
        </w:rPr>
        <w:t>Friedberg 10</w:t>
      </w:r>
      <w:r w:rsidRPr="0064610C">
        <w:rPr>
          <w:rFonts w:asciiTheme="minorHAnsi" w:hAnsiTheme="minorHAnsi"/>
        </w:rPr>
        <w:t>, Professor of Politics and International Affairs – Princeton, Asia Expert – CFR (Aaron, “Implications of the Financial Crisis for the US-China Rivalry,” Survival, Volume 52, Issue 4, August, p. 31 – 54)</w:t>
      </w:r>
    </w:p>
    <w:p w:rsidR="00A84BC4" w:rsidRPr="0064610C" w:rsidRDefault="00A84BC4" w:rsidP="00A84BC4">
      <w:pPr>
        <w:contextualSpacing/>
        <w:rPr>
          <w:rFonts w:asciiTheme="minorHAnsi" w:hAnsiTheme="minorHAnsi"/>
          <w:u w:val="single"/>
        </w:rPr>
      </w:pPr>
      <w:r w:rsidRPr="0064610C">
        <w:rPr>
          <w:rFonts w:asciiTheme="minorHAnsi" w:hAnsiTheme="minorHAnsi"/>
          <w:sz w:val="10"/>
        </w:rPr>
        <w:t xml:space="preserve">Despite its magnitude, </w:t>
      </w:r>
      <w:r w:rsidRPr="0064610C">
        <w:rPr>
          <w:rStyle w:val="StyleUnderline"/>
          <w:rFonts w:asciiTheme="minorHAnsi" w:hAnsiTheme="minorHAnsi"/>
        </w:rPr>
        <w:t>Beijing's stimulus</w:t>
      </w:r>
      <w:r w:rsidRPr="0064610C">
        <w:rPr>
          <w:rFonts w:asciiTheme="minorHAnsi" w:hAnsiTheme="minorHAnsi"/>
          <w:sz w:val="10"/>
        </w:rPr>
        <w:t>programme</w:t>
      </w:r>
      <w:r w:rsidRPr="0064610C">
        <w:rPr>
          <w:rStyle w:val="StyleUnderline"/>
          <w:rFonts w:asciiTheme="minorHAnsi" w:hAnsiTheme="minorHAnsi"/>
        </w:rPr>
        <w:t>was insufficient to forestall</w:t>
      </w:r>
      <w:r w:rsidRPr="0064610C">
        <w:rPr>
          <w:rFonts w:asciiTheme="minorHAnsi" w:hAnsiTheme="minorHAnsi"/>
          <w:sz w:val="10"/>
        </w:rPr>
        <w:t xml:space="preserve"> a sizeable spike in </w:t>
      </w:r>
      <w:r w:rsidRPr="0064610C">
        <w:rPr>
          <w:rStyle w:val="StyleUnderline"/>
          <w:rFonts w:asciiTheme="minorHAnsi" w:hAnsiTheme="minorHAnsi"/>
        </w:rPr>
        <w:t>unemployment.</w:t>
      </w:r>
      <w:r w:rsidRPr="0064610C">
        <w:rPr>
          <w:rFonts w:asciiTheme="minorHAnsi" w:hAnsiTheme="minorHAnsi"/>
          <w:sz w:val="10"/>
        </w:rPr>
        <w:t xml:space="preserve"> The regime acknowledges that </w:t>
      </w:r>
      <w:r w:rsidRPr="0064610C">
        <w:rPr>
          <w:rStyle w:val="StyleUnderline"/>
          <w:rFonts w:asciiTheme="minorHAnsi" w:hAnsiTheme="minorHAnsi"/>
        </w:rPr>
        <w:t>upwards of 20 million migrant workers lost their jobs in the first year of the crisis</w:t>
      </w:r>
      <w:r w:rsidRPr="0064610C">
        <w:rPr>
          <w:rFonts w:asciiTheme="minorHAnsi" w:hAnsiTheme="minorHAnsi"/>
          <w:sz w:val="10"/>
        </w:rPr>
        <w:t xml:space="preserve">, with many returning to their villages, and 7m recent college graduates are reportedly on the streets in search of work.9 Not surprisingly, </w:t>
      </w:r>
      <w:r w:rsidRPr="0064610C">
        <w:rPr>
          <w:rStyle w:val="StyleUnderline"/>
          <w:rFonts w:asciiTheme="minorHAnsi" w:hAnsiTheme="minorHAnsi"/>
        </w:rPr>
        <w:t>tough times have been accompanied by increased social turmoil.</w:t>
      </w:r>
      <w:r w:rsidRPr="0064610C">
        <w:rPr>
          <w:rFonts w:asciiTheme="minorHAnsi" w:hAnsiTheme="minorHAnsi"/>
          <w:sz w:val="10"/>
        </w:rPr>
        <w:t xml:space="preserve"> Even before the crisis hit, </w:t>
      </w:r>
      <w:r w:rsidRPr="0064610C">
        <w:rPr>
          <w:rStyle w:val="StyleUnderline"/>
          <w:rFonts w:asciiTheme="minorHAnsi" w:hAnsiTheme="minorHAnsi"/>
        </w:rPr>
        <w:t>the number of</w:t>
      </w:r>
      <w:r w:rsidRPr="0064610C">
        <w:rPr>
          <w:rFonts w:asciiTheme="minorHAnsi" w:hAnsiTheme="minorHAnsi"/>
          <w:sz w:val="10"/>
        </w:rPr>
        <w:t xml:space="preserve"> so-called 'mass incidents' (such as </w:t>
      </w:r>
      <w:r w:rsidRPr="0064610C">
        <w:rPr>
          <w:rStyle w:val="StyleUnderline"/>
          <w:rFonts w:asciiTheme="minorHAnsi" w:hAnsiTheme="minorHAnsi"/>
        </w:rPr>
        <w:t>riots or strikes</w:t>
      </w:r>
      <w:r w:rsidRPr="0064610C">
        <w:rPr>
          <w:rFonts w:asciiTheme="minorHAnsi" w:hAnsiTheme="minorHAnsi"/>
          <w:sz w:val="10"/>
        </w:rPr>
        <w:t xml:space="preserve">) </w:t>
      </w:r>
      <w:r w:rsidRPr="0064610C">
        <w:rPr>
          <w:rStyle w:val="StyleUnderline"/>
          <w:rFonts w:asciiTheme="minorHAnsi" w:hAnsiTheme="minorHAnsi"/>
        </w:rPr>
        <w:t>reported</w:t>
      </w:r>
      <w:r w:rsidRPr="0064610C">
        <w:rPr>
          <w:rFonts w:asciiTheme="minorHAnsi" w:hAnsiTheme="minorHAnsi"/>
          <w:sz w:val="10"/>
        </w:rPr>
        <w:t xml:space="preserve"> each year in China </w:t>
      </w:r>
      <w:r w:rsidRPr="0064610C">
        <w:rPr>
          <w:rStyle w:val="StyleUnderline"/>
          <w:rFonts w:asciiTheme="minorHAnsi" w:hAnsiTheme="minorHAnsi"/>
        </w:rPr>
        <w:t>had been rising.</w:t>
      </w:r>
      <w:r w:rsidRPr="0064610C">
        <w:rPr>
          <w:rFonts w:asciiTheme="minorHAnsi" w:hAnsiTheme="minorHAnsi"/>
          <w:sz w:val="10"/>
        </w:rPr>
        <w:t xml:space="preserve"> Perhaps because it feared that the steep upward trend might be unnerving to foreign investors, Beijing stopped publishing aggregate, national statistics in 2005.10 Nevertheless, </w:t>
      </w:r>
      <w:r w:rsidRPr="0064610C">
        <w:rPr>
          <w:rStyle w:val="StyleUnderline"/>
          <w:rFonts w:asciiTheme="minorHAnsi" w:hAnsiTheme="minorHAnsi"/>
        </w:rPr>
        <w:t>there is ample</w:t>
      </w:r>
      <w:r w:rsidRPr="0064610C">
        <w:rPr>
          <w:rFonts w:asciiTheme="minorHAnsi" w:hAnsiTheme="minorHAnsi"/>
          <w:sz w:val="10"/>
        </w:rPr>
        <w:t xml:space="preserve">, if fragmentary, </w:t>
      </w:r>
      <w:r w:rsidRPr="0064610C">
        <w:rPr>
          <w:rStyle w:val="StyleUnderline"/>
          <w:rFonts w:asciiTheme="minorHAnsi" w:hAnsiTheme="minorHAnsi"/>
        </w:rPr>
        <w:t>evidence that things got worse as the economy slowed</w:t>
      </w:r>
      <w:r w:rsidRPr="0064610C">
        <w:rPr>
          <w:rFonts w:asciiTheme="minorHAnsi" w:hAnsiTheme="minorHAnsi"/>
          <w:sz w:val="10"/>
        </w:rPr>
        <w:t xml:space="preserve">. In Beijing, for example, </w:t>
      </w:r>
      <w:r w:rsidRPr="0064610C">
        <w:rPr>
          <w:rStyle w:val="StyleUnderline"/>
          <w:rFonts w:asciiTheme="minorHAnsi" w:hAnsiTheme="minorHAnsi"/>
        </w:rPr>
        <w:t>salary cuts, layoffs, factory closures and the failure of business owners to pay back wages resulted in an almost 100% increase in the number of labour disputes</w:t>
      </w:r>
      <w:r w:rsidRPr="0064610C">
        <w:rPr>
          <w:rFonts w:asciiTheme="minorHAnsi" w:hAnsiTheme="minorHAnsi"/>
          <w:sz w:val="10"/>
        </w:rPr>
        <w:t xml:space="preserve"> brought before the courts.11 Since the early days of the current crisis, the regime has clearly been bracing itself for trouble. Thus, at the start of 2009, an official news-agency story candidly warned Chinese readers that the country was, 'without a doubt … entering a peak period of mass incidents'.12 In anticipation of an expected increase in unrest, </w:t>
      </w:r>
      <w:r w:rsidRPr="0064610C">
        <w:rPr>
          <w:rStyle w:val="StyleUnderline"/>
          <w:rFonts w:asciiTheme="minorHAnsi" w:hAnsiTheme="minorHAnsi"/>
        </w:rPr>
        <w:t>the regime for the first time summoned all</w:t>
      </w:r>
      <w:r w:rsidRPr="0064610C">
        <w:rPr>
          <w:rFonts w:asciiTheme="minorHAnsi" w:hAnsiTheme="minorHAnsi"/>
          <w:sz w:val="10"/>
        </w:rPr>
        <w:t xml:space="preserve"> 3,080 </w:t>
      </w:r>
      <w:r w:rsidRPr="0064610C">
        <w:rPr>
          <w:rStyle w:val="StyleUnderline"/>
          <w:rFonts w:asciiTheme="minorHAnsi" w:hAnsiTheme="minorHAnsi"/>
        </w:rPr>
        <w:t>county-level police chiefs to the capital</w:t>
      </w:r>
      <w:r w:rsidRPr="0064610C">
        <w:rPr>
          <w:rFonts w:asciiTheme="minorHAnsi" w:hAnsiTheme="minorHAnsi"/>
          <w:sz w:val="10"/>
        </w:rPr>
        <w:t xml:space="preserve"> to learn the latest riot-control tactics, and over 200 intermediate and lower-level judges were also called in for special training.13 Beijing's stimulus was insufficient At least </w:t>
      </w:r>
      <w:r w:rsidRPr="0064610C">
        <w:rPr>
          <w:rStyle w:val="UnderlineBold"/>
          <w:rFonts w:asciiTheme="minorHAnsi" w:eastAsia="Arial" w:hAnsiTheme="minorHAnsi"/>
          <w:highlight w:val="green"/>
        </w:rPr>
        <w:t>for the moment</w:t>
      </w:r>
      <w:r w:rsidRPr="0064610C">
        <w:rPr>
          <w:rFonts w:asciiTheme="minorHAnsi" w:hAnsiTheme="minorHAnsi"/>
          <w:sz w:val="10"/>
          <w:highlight w:val="green"/>
        </w:rPr>
        <w:t xml:space="preserve">, </w:t>
      </w:r>
      <w:r w:rsidRPr="0064610C">
        <w:rPr>
          <w:rStyle w:val="StyleUnderline"/>
          <w:rFonts w:asciiTheme="minorHAnsi" w:hAnsiTheme="minorHAnsi"/>
          <w:highlight w:val="green"/>
        </w:rPr>
        <w:t>the</w:t>
      </w:r>
      <w:r w:rsidRPr="0064610C">
        <w:rPr>
          <w:rFonts w:asciiTheme="minorHAnsi" w:hAnsiTheme="minorHAnsi"/>
          <w:sz w:val="10"/>
        </w:rPr>
        <w:t xml:space="preserve"> Chinese Communist </w:t>
      </w:r>
      <w:r w:rsidRPr="0064610C">
        <w:rPr>
          <w:rFonts w:asciiTheme="minorHAnsi" w:hAnsiTheme="minorHAnsi"/>
          <w:sz w:val="10"/>
          <w:highlight w:val="green"/>
        </w:rPr>
        <w:t>Party (</w:t>
      </w:r>
      <w:r w:rsidRPr="0064610C">
        <w:rPr>
          <w:rStyle w:val="StyleUnderline"/>
          <w:rFonts w:asciiTheme="minorHAnsi" w:hAnsiTheme="minorHAnsi"/>
          <w:highlight w:val="green"/>
        </w:rPr>
        <w:t>CCP</w:t>
      </w:r>
      <w:r w:rsidRPr="0064610C">
        <w:rPr>
          <w:rFonts w:asciiTheme="minorHAnsi" w:hAnsiTheme="minorHAnsi"/>
          <w:sz w:val="10"/>
          <w:highlight w:val="green"/>
        </w:rPr>
        <w:t xml:space="preserve">) </w:t>
      </w:r>
      <w:r w:rsidRPr="0064610C">
        <w:rPr>
          <w:rStyle w:val="StyleUnderline"/>
          <w:rFonts w:asciiTheme="minorHAnsi" w:hAnsiTheme="minorHAnsi"/>
          <w:highlight w:val="green"/>
        </w:rPr>
        <w:t>appears to be weathering the storm. But if</w:t>
      </w:r>
      <w:r w:rsidRPr="0064610C">
        <w:rPr>
          <w:rFonts w:asciiTheme="minorHAnsi" w:hAnsiTheme="minorHAnsi"/>
          <w:sz w:val="10"/>
          <w:highlight w:val="green"/>
        </w:rPr>
        <w:t xml:space="preserve"> in</w:t>
      </w:r>
      <w:r w:rsidRPr="0064610C">
        <w:rPr>
          <w:rFonts w:asciiTheme="minorHAnsi" w:hAnsiTheme="minorHAnsi"/>
          <w:sz w:val="10"/>
        </w:rPr>
        <w:t xml:space="preserve"> the next several years </w:t>
      </w:r>
      <w:r w:rsidRPr="0064610C">
        <w:rPr>
          <w:rStyle w:val="StyleUnderline"/>
          <w:rFonts w:asciiTheme="minorHAnsi" w:hAnsiTheme="minorHAnsi"/>
          <w:highlight w:val="green"/>
        </w:rPr>
        <w:t>the economy slumps again</w:t>
      </w:r>
      <w:r w:rsidRPr="0064610C">
        <w:rPr>
          <w:rFonts w:asciiTheme="minorHAnsi" w:hAnsiTheme="minorHAnsi"/>
          <w:sz w:val="10"/>
        </w:rPr>
        <w:t xml:space="preserve"> or simply fails to return to its previous pace, </w:t>
      </w:r>
      <w:r w:rsidRPr="0064610C">
        <w:rPr>
          <w:rStyle w:val="Emphasis"/>
          <w:rFonts w:asciiTheme="minorHAnsi" w:hAnsiTheme="minorHAnsi"/>
          <w:highlight w:val="green"/>
        </w:rPr>
        <w:t>Beijing's troubles will mount</w:t>
      </w:r>
      <w:r w:rsidRPr="0064610C">
        <w:rPr>
          <w:rStyle w:val="UnderlineBold"/>
          <w:rFonts w:asciiTheme="minorHAnsi" w:eastAsia="Arial" w:hAnsiTheme="minorHAnsi"/>
          <w:highlight w:val="green"/>
        </w:rPr>
        <w:t>.</w:t>
      </w:r>
      <w:r w:rsidRPr="0064610C">
        <w:rPr>
          <w:rStyle w:val="StyleUnderline"/>
          <w:rFonts w:asciiTheme="minorHAnsi" w:hAnsiTheme="minorHAnsi"/>
        </w:rPr>
        <w:t xml:space="preserve"> The regime</w:t>
      </w:r>
      <w:r w:rsidRPr="0064610C">
        <w:rPr>
          <w:rFonts w:asciiTheme="minorHAnsi" w:hAnsiTheme="minorHAnsi"/>
          <w:sz w:val="10"/>
        </w:rPr>
        <w:t xml:space="preserve"> probably </w:t>
      </w:r>
      <w:r w:rsidRPr="0064610C">
        <w:rPr>
          <w:rStyle w:val="StyleUnderline"/>
          <w:rFonts w:asciiTheme="minorHAnsi" w:hAnsiTheme="minorHAnsi"/>
        </w:rPr>
        <w:t>has enough repressive capacity to cope with</w:t>
      </w:r>
      <w:r w:rsidRPr="0064610C">
        <w:rPr>
          <w:rFonts w:asciiTheme="minorHAnsi" w:hAnsiTheme="minorHAnsi"/>
          <w:sz w:val="10"/>
        </w:rPr>
        <w:t xml:space="preserve"> a good deal </w:t>
      </w:r>
      <w:r w:rsidRPr="0064610C">
        <w:rPr>
          <w:rStyle w:val="StyleUnderline"/>
          <w:rFonts w:asciiTheme="minorHAnsi" w:hAnsiTheme="minorHAnsi"/>
        </w:rPr>
        <w:t>more turbulence</w:t>
      </w:r>
      <w:r w:rsidRPr="0064610C">
        <w:rPr>
          <w:rFonts w:asciiTheme="minorHAnsi" w:hAnsiTheme="minorHAnsi"/>
          <w:sz w:val="10"/>
        </w:rPr>
        <w:t xml:space="preserve"> than it has thus far encountered, </w:t>
      </w:r>
      <w:r w:rsidRPr="0064610C">
        <w:rPr>
          <w:rStyle w:val="StyleUnderline"/>
          <w:rFonts w:asciiTheme="minorHAnsi" w:hAnsiTheme="minorHAnsi"/>
        </w:rPr>
        <w:t xml:space="preserve">but </w:t>
      </w:r>
      <w:r w:rsidRPr="0064610C">
        <w:rPr>
          <w:rStyle w:val="StyleUnderline"/>
          <w:rFonts w:asciiTheme="minorHAnsi" w:hAnsiTheme="minorHAnsi"/>
          <w:highlight w:val="green"/>
        </w:rPr>
        <w:t>a protracted crisis could</w:t>
      </w:r>
      <w:r w:rsidRPr="0064610C">
        <w:rPr>
          <w:rStyle w:val="StyleUnderline"/>
          <w:rFonts w:asciiTheme="minorHAnsi" w:hAnsiTheme="minorHAnsi"/>
        </w:rPr>
        <w:t xml:space="preserve"> eventually </w:t>
      </w:r>
      <w:r w:rsidRPr="0064610C">
        <w:rPr>
          <w:rStyle w:val="StyleUnderline"/>
          <w:rFonts w:asciiTheme="minorHAnsi" w:hAnsiTheme="minorHAnsi"/>
          <w:highlight w:val="green"/>
        </w:rPr>
        <w:t>pose a challenge to</w:t>
      </w:r>
      <w:r w:rsidRPr="0064610C">
        <w:rPr>
          <w:rFonts w:asciiTheme="minorHAnsi" w:hAnsiTheme="minorHAnsi"/>
          <w:sz w:val="10"/>
        </w:rPr>
        <w:t xml:space="preserve"> the </w:t>
      </w:r>
      <w:r w:rsidRPr="0064610C">
        <w:rPr>
          <w:rStyle w:val="StyleUnderline"/>
          <w:rFonts w:asciiTheme="minorHAnsi" w:hAnsiTheme="minorHAnsi"/>
        </w:rPr>
        <w:t xml:space="preserve">solidarity of </w:t>
      </w:r>
      <w:r w:rsidRPr="0064610C">
        <w:rPr>
          <w:rStyle w:val="StyleUnderline"/>
          <w:rFonts w:asciiTheme="minorHAnsi" w:hAnsiTheme="minorHAnsi"/>
          <w:highlight w:val="green"/>
        </w:rPr>
        <w:t>the party's</w:t>
      </w:r>
      <w:r w:rsidRPr="0064610C">
        <w:rPr>
          <w:rStyle w:val="StyleUnderline"/>
          <w:rFonts w:asciiTheme="minorHAnsi" w:hAnsiTheme="minorHAnsi"/>
        </w:rPr>
        <w:t xml:space="preserve"> leadership and</w:t>
      </w:r>
      <w:r w:rsidRPr="0064610C">
        <w:rPr>
          <w:rFonts w:asciiTheme="minorHAnsi" w:hAnsiTheme="minorHAnsi"/>
          <w:sz w:val="10"/>
        </w:rPr>
        <w:t xml:space="preserve"> thus to </w:t>
      </w:r>
      <w:r w:rsidRPr="0064610C">
        <w:rPr>
          <w:rStyle w:val="StyleUnderline"/>
          <w:rFonts w:asciiTheme="minorHAnsi" w:hAnsiTheme="minorHAnsi"/>
        </w:rPr>
        <w:t>its</w:t>
      </w:r>
      <w:r w:rsidRPr="0064610C">
        <w:rPr>
          <w:rFonts w:asciiTheme="minorHAnsi" w:hAnsiTheme="minorHAnsi"/>
          <w:sz w:val="10"/>
        </w:rPr>
        <w:t xml:space="preserve"> continued </w:t>
      </w:r>
      <w:r w:rsidRPr="0064610C">
        <w:rPr>
          <w:rStyle w:val="StyleUnderline"/>
          <w:rFonts w:asciiTheme="minorHAnsi" w:hAnsiTheme="minorHAnsi"/>
          <w:highlight w:val="green"/>
        </w:rPr>
        <w:t>grip on</w:t>
      </w:r>
      <w:r w:rsidRPr="0064610C">
        <w:rPr>
          <w:rFonts w:asciiTheme="minorHAnsi" w:hAnsiTheme="minorHAnsi"/>
          <w:sz w:val="10"/>
        </w:rPr>
        <w:t xml:space="preserve"> political </w:t>
      </w:r>
      <w:r w:rsidRPr="0064610C">
        <w:rPr>
          <w:rStyle w:val="StyleUnderline"/>
          <w:rFonts w:asciiTheme="minorHAnsi" w:hAnsiTheme="minorHAnsi"/>
          <w:highlight w:val="green"/>
        </w:rPr>
        <w:t>power</w:t>
      </w:r>
      <w:r w:rsidRPr="0064610C">
        <w:rPr>
          <w:rFonts w:asciiTheme="minorHAnsi" w:hAnsiTheme="minorHAnsi"/>
          <w:sz w:val="10"/>
        </w:rPr>
        <w:t>. Sinologist Minxin</w:t>
      </w:r>
      <w:r w:rsidRPr="0064610C">
        <w:rPr>
          <w:rStyle w:val="StyleUnderline"/>
          <w:rFonts w:asciiTheme="minorHAnsi" w:hAnsiTheme="minorHAnsi"/>
        </w:rPr>
        <w:t>Pei points out that the greatest danger to CCP rule comes not from below but from above</w:t>
      </w:r>
      <w:r w:rsidRPr="0064610C">
        <w:rPr>
          <w:rFonts w:asciiTheme="minorHAnsi" w:hAnsiTheme="minorHAnsi"/>
          <w:sz w:val="10"/>
        </w:rPr>
        <w:t xml:space="preserve">. Rising </w:t>
      </w:r>
      <w:r w:rsidRPr="0064610C">
        <w:rPr>
          <w:rStyle w:val="StyleUnderline"/>
          <w:rFonts w:asciiTheme="minorHAnsi" w:hAnsiTheme="minorHAnsi"/>
          <w:highlight w:val="green"/>
        </w:rPr>
        <w:t>societal discontent 'might</w:t>
      </w:r>
      <w:r w:rsidRPr="0064610C">
        <w:rPr>
          <w:rStyle w:val="StyleUnderline"/>
          <w:rFonts w:asciiTheme="minorHAnsi" w:hAnsiTheme="minorHAnsi"/>
        </w:rPr>
        <w:t xml:space="preserve"> be sufficient to </w:t>
      </w:r>
      <w:r w:rsidRPr="0064610C">
        <w:rPr>
          <w:rStyle w:val="StyleUnderline"/>
          <w:rFonts w:asciiTheme="minorHAnsi" w:hAnsiTheme="minorHAnsi"/>
          <w:highlight w:val="green"/>
        </w:rPr>
        <w:t>tempt</w:t>
      </w:r>
      <w:r w:rsidRPr="0064610C">
        <w:rPr>
          <w:rFonts w:asciiTheme="minorHAnsi" w:hAnsiTheme="minorHAnsi"/>
          <w:sz w:val="10"/>
        </w:rPr>
        <w:t xml:space="preserve"> some members of </w:t>
      </w:r>
      <w:r w:rsidRPr="0064610C">
        <w:rPr>
          <w:rStyle w:val="StyleUnderline"/>
          <w:rFonts w:asciiTheme="minorHAnsi" w:hAnsiTheme="minorHAnsi"/>
          <w:highlight w:val="green"/>
        </w:rPr>
        <w:t>the elite to exploit</w:t>
      </w:r>
      <w:r w:rsidRPr="0064610C">
        <w:rPr>
          <w:rStyle w:val="StyleUnderline"/>
          <w:rFonts w:asciiTheme="minorHAnsi" w:hAnsiTheme="minorHAnsi"/>
        </w:rPr>
        <w:t xml:space="preserve"> the situation to </w:t>
      </w:r>
      <w:r w:rsidRPr="0064610C">
        <w:rPr>
          <w:rStyle w:val="StyleUnderline"/>
          <w:rFonts w:asciiTheme="minorHAnsi" w:hAnsiTheme="minorHAnsi"/>
          <w:highlight w:val="green"/>
        </w:rPr>
        <w:t>their</w:t>
      </w:r>
      <w:r w:rsidRPr="0064610C">
        <w:rPr>
          <w:rStyle w:val="StyleUnderline"/>
          <w:rFonts w:asciiTheme="minorHAnsi" w:hAnsiTheme="minorHAnsi"/>
        </w:rPr>
        <w:t xml:space="preserve"> own </w:t>
      </w:r>
      <w:r w:rsidRPr="0064610C">
        <w:rPr>
          <w:rStyle w:val="StyleUnderline"/>
          <w:rFonts w:asciiTheme="minorHAnsi" w:hAnsiTheme="minorHAnsi"/>
          <w:highlight w:val="green"/>
        </w:rPr>
        <w:t>political advantage'</w:t>
      </w:r>
      <w:r w:rsidRPr="0064610C">
        <w:rPr>
          <w:rStyle w:val="StyleUnderline"/>
          <w:rFonts w:asciiTheme="minorHAnsi" w:hAnsiTheme="minorHAnsi"/>
        </w:rPr>
        <w:t xml:space="preserve"> using 'populist appeals to weaken</w:t>
      </w:r>
      <w:r w:rsidRPr="0064610C">
        <w:rPr>
          <w:rFonts w:asciiTheme="minorHAnsi" w:hAnsiTheme="minorHAnsi"/>
          <w:sz w:val="10"/>
        </w:rPr>
        <w:t xml:space="preserve"> their </w:t>
      </w:r>
      <w:r w:rsidRPr="0064610C">
        <w:rPr>
          <w:rStyle w:val="StyleUnderline"/>
          <w:rFonts w:asciiTheme="minorHAnsi" w:hAnsiTheme="minorHAnsi"/>
        </w:rPr>
        <w:t>rivals</w:t>
      </w:r>
      <w:r w:rsidRPr="0064610C">
        <w:rPr>
          <w:rFonts w:asciiTheme="minorHAnsi" w:hAnsiTheme="minorHAnsi"/>
          <w:sz w:val="10"/>
        </w:rPr>
        <w:t xml:space="preserve"> and, in the process, open[ing] up divisions within the party's seemingly unified upper ranks'.14 If this happens, all bets will be off and a very wide range of outcomes, from a democratic transition to </w:t>
      </w:r>
      <w:r w:rsidRPr="0064610C">
        <w:rPr>
          <w:rStyle w:val="UnderlineBold"/>
          <w:rFonts w:asciiTheme="minorHAnsi" w:eastAsia="Arial" w:hAnsiTheme="minorHAnsi"/>
          <w:highlight w:val="green"/>
        </w:rPr>
        <w:t>a bloody civil war</w:t>
      </w:r>
      <w:r w:rsidRPr="0064610C">
        <w:rPr>
          <w:rFonts w:asciiTheme="minorHAnsi" w:hAnsiTheme="minorHAnsi"/>
          <w:sz w:val="10"/>
          <w:highlight w:val="green"/>
        </w:rPr>
        <w:t xml:space="preserve">, </w:t>
      </w:r>
      <w:r w:rsidRPr="0064610C">
        <w:rPr>
          <w:rStyle w:val="UnderlineBold"/>
          <w:rFonts w:asciiTheme="minorHAnsi" w:eastAsia="Arial" w:hAnsiTheme="minorHAnsi"/>
          <w:highlight w:val="green"/>
        </w:rPr>
        <w:t>will</w:t>
      </w:r>
      <w:r w:rsidRPr="0064610C">
        <w:rPr>
          <w:rFonts w:asciiTheme="minorHAnsi" w:hAnsiTheme="minorHAnsi"/>
          <w:sz w:val="10"/>
        </w:rPr>
        <w:t xml:space="preserve"> suddenly </w:t>
      </w:r>
      <w:r w:rsidRPr="0064610C">
        <w:rPr>
          <w:rStyle w:val="UnderlineBold"/>
          <w:rFonts w:asciiTheme="minorHAnsi" w:eastAsia="Arial" w:hAnsiTheme="minorHAnsi"/>
          <w:highlight w:val="green"/>
        </w:rPr>
        <w:t>become plausible</w:t>
      </w:r>
      <w:r w:rsidRPr="0064610C">
        <w:rPr>
          <w:rStyle w:val="UnderlineBold"/>
          <w:rFonts w:asciiTheme="minorHAnsi" w:eastAsia="Arial" w:hAnsiTheme="minorHAnsi"/>
        </w:rPr>
        <w:t>.</w:t>
      </w:r>
      <w:r w:rsidRPr="0064610C">
        <w:rPr>
          <w:rFonts w:asciiTheme="minorHAnsi" w:hAnsiTheme="minorHAnsi"/>
          <w:sz w:val="10"/>
        </w:rPr>
        <w:t xml:space="preserve"> Precisely because it is aware of this danger, the regime has been very careful to keep whatever differences exist over how to deal with the current crisis within bounds and out of view. If there are significant rifts they could become apparent in the run-up to the pending change in leadership scheduled for 2012. </w:t>
      </w:r>
      <w:r w:rsidRPr="0064610C">
        <w:rPr>
          <w:rStyle w:val="StyleUnderline"/>
          <w:rFonts w:asciiTheme="minorHAnsi" w:hAnsiTheme="minorHAnsi"/>
        </w:rPr>
        <w:t>Short of causing the regime to unravel, a</w:t>
      </w:r>
      <w:r w:rsidRPr="0064610C">
        <w:rPr>
          <w:rFonts w:asciiTheme="minorHAnsi" w:hAnsiTheme="minorHAnsi"/>
          <w:sz w:val="10"/>
        </w:rPr>
        <w:t xml:space="preserve"> sustained economic </w:t>
      </w:r>
      <w:r w:rsidRPr="0064610C">
        <w:rPr>
          <w:rStyle w:val="StyleUnderline"/>
          <w:rFonts w:asciiTheme="minorHAnsi" w:hAnsiTheme="minorHAnsi"/>
        </w:rPr>
        <w:t>crisis could induce it to abandon its</w:t>
      </w:r>
      <w:r w:rsidRPr="0064610C">
        <w:rPr>
          <w:rFonts w:asciiTheme="minorHAnsi" w:hAnsiTheme="minorHAnsi"/>
          <w:sz w:val="10"/>
        </w:rPr>
        <w:t xml:space="preserve"> current, cautious </w:t>
      </w:r>
      <w:r w:rsidRPr="0064610C">
        <w:rPr>
          <w:rStyle w:val="StyleUnderline"/>
          <w:rFonts w:asciiTheme="minorHAnsi" w:hAnsiTheme="minorHAnsi"/>
        </w:rPr>
        <w:t>policy of avoiding conflict with other countries</w:t>
      </w:r>
      <w:r w:rsidRPr="0064610C">
        <w:rPr>
          <w:rFonts w:asciiTheme="minorHAnsi" w:hAnsiTheme="minorHAnsi"/>
          <w:sz w:val="10"/>
        </w:rPr>
        <w:t xml:space="preserve"> while patiently accumulating all the elements of 'comprehensive national power'. </w:t>
      </w:r>
      <w:r w:rsidRPr="0064610C">
        <w:rPr>
          <w:rStyle w:val="StyleUnderline"/>
          <w:rFonts w:asciiTheme="minorHAnsi" w:hAnsiTheme="minorHAnsi"/>
        </w:rPr>
        <w:t xml:space="preserve">If they believe that their backs are to the wall, </w:t>
      </w:r>
      <w:r w:rsidRPr="0064610C">
        <w:rPr>
          <w:rStyle w:val="StyleUnderline"/>
          <w:rFonts w:asciiTheme="minorHAnsi" w:hAnsiTheme="minorHAnsi"/>
          <w:highlight w:val="green"/>
        </w:rPr>
        <w:t>China's leaders might</w:t>
      </w:r>
      <w:r w:rsidRPr="0064610C">
        <w:rPr>
          <w:rStyle w:val="StyleUnderline"/>
          <w:rFonts w:asciiTheme="minorHAnsi" w:hAnsiTheme="minorHAnsi"/>
        </w:rPr>
        <w:t xml:space="preserve"> </w:t>
      </w:r>
      <w:r w:rsidRPr="0064610C">
        <w:rPr>
          <w:rStyle w:val="UnderlineBold"/>
          <w:rFonts w:asciiTheme="minorHAnsi" w:eastAsia="Arial" w:hAnsiTheme="minorHAnsi"/>
        </w:rPr>
        <w:t xml:space="preserve">even be tempted to </w:t>
      </w:r>
      <w:r w:rsidRPr="0064610C">
        <w:rPr>
          <w:rStyle w:val="Emphasis"/>
          <w:rFonts w:asciiTheme="minorHAnsi" w:hAnsiTheme="minorHAnsi"/>
          <w:highlight w:val="green"/>
        </w:rPr>
        <w:t>lash out</w:t>
      </w:r>
      <w:r w:rsidRPr="0064610C">
        <w:rPr>
          <w:rFonts w:asciiTheme="minorHAnsi" w:hAnsiTheme="minorHAnsi"/>
          <w:sz w:val="10"/>
        </w:rPr>
        <w:t xml:space="preserve">, perhaps </w:t>
      </w:r>
      <w:r w:rsidRPr="0064610C">
        <w:rPr>
          <w:rStyle w:val="StyleUnderline"/>
          <w:rFonts w:asciiTheme="minorHAnsi" w:hAnsiTheme="minorHAnsi"/>
          <w:highlight w:val="green"/>
        </w:rPr>
        <w:t>provoking a confrontation with a foreign power in</w:t>
      </w:r>
      <w:r w:rsidRPr="0064610C">
        <w:rPr>
          <w:rFonts w:asciiTheme="minorHAnsi" w:hAnsiTheme="minorHAnsi"/>
          <w:sz w:val="10"/>
        </w:rPr>
        <w:t xml:space="preserve"> the </w:t>
      </w:r>
      <w:r w:rsidRPr="0064610C">
        <w:rPr>
          <w:rStyle w:val="StyleUnderline"/>
          <w:rFonts w:asciiTheme="minorHAnsi" w:hAnsiTheme="minorHAnsi"/>
          <w:highlight w:val="green"/>
        </w:rPr>
        <w:t>hopes of rallying domestic support</w:t>
      </w:r>
      <w:r w:rsidRPr="0064610C">
        <w:rPr>
          <w:rFonts w:asciiTheme="minorHAnsi" w:hAnsiTheme="minorHAnsi"/>
          <w:sz w:val="10"/>
        </w:rPr>
        <w:t xml:space="preserve"> and deflecting public attention from their day-to-day troubles. </w:t>
      </w:r>
      <w:r w:rsidRPr="0064610C">
        <w:rPr>
          <w:rStyle w:val="StyleUnderline"/>
          <w:rFonts w:asciiTheme="minorHAnsi" w:hAnsiTheme="minorHAnsi"/>
        </w:rPr>
        <w:t>Beijing might</w:t>
      </w:r>
      <w:r w:rsidRPr="0064610C">
        <w:rPr>
          <w:rFonts w:asciiTheme="minorHAnsi" w:hAnsiTheme="minorHAnsi"/>
          <w:sz w:val="10"/>
        </w:rPr>
        <w:t xml:space="preserve"> also choose to </w:t>
      </w:r>
      <w:r w:rsidRPr="0064610C">
        <w:rPr>
          <w:rStyle w:val="StyleUnderline"/>
          <w:rFonts w:asciiTheme="minorHAnsi" w:hAnsiTheme="minorHAnsi"/>
        </w:rPr>
        <w:t>implement</w:t>
      </w:r>
      <w:r w:rsidRPr="0064610C">
        <w:rPr>
          <w:rFonts w:asciiTheme="minorHAnsi" w:hAnsiTheme="minorHAnsi"/>
          <w:sz w:val="10"/>
        </w:rPr>
        <w:t xml:space="preserve"> a policy of </w:t>
      </w:r>
      <w:r w:rsidRPr="0064610C">
        <w:rPr>
          <w:rStyle w:val="StyleUnderline"/>
          <w:rFonts w:asciiTheme="minorHAnsi" w:hAnsiTheme="minorHAnsi"/>
        </w:rPr>
        <w:t>'military Keynesianism'</w:t>
      </w:r>
      <w:r w:rsidRPr="0064610C">
        <w:rPr>
          <w:rFonts w:asciiTheme="minorHAnsi" w:hAnsiTheme="minorHAnsi"/>
          <w:sz w:val="10"/>
        </w:rPr>
        <w:t xml:space="preserve">, further </w:t>
      </w:r>
      <w:r w:rsidRPr="0064610C">
        <w:rPr>
          <w:rStyle w:val="StyleUnderline"/>
          <w:rFonts w:asciiTheme="minorHAnsi" w:hAnsiTheme="minorHAnsi"/>
        </w:rPr>
        <w:t>accelerating</w:t>
      </w:r>
      <w:r w:rsidRPr="0064610C">
        <w:rPr>
          <w:rFonts w:asciiTheme="minorHAnsi" w:hAnsiTheme="minorHAnsi"/>
          <w:sz w:val="10"/>
        </w:rPr>
        <w:t xml:space="preserve"> its already ambitious plans for </w:t>
      </w:r>
      <w:r w:rsidRPr="0064610C">
        <w:rPr>
          <w:rStyle w:val="StyleUnderline"/>
          <w:rFonts w:asciiTheme="minorHAnsi" w:hAnsiTheme="minorHAnsi"/>
        </w:rPr>
        <w:t>military construction</w:t>
      </w:r>
      <w:r w:rsidRPr="0064610C">
        <w:rPr>
          <w:rFonts w:asciiTheme="minorHAnsi" w:hAnsiTheme="minorHAnsi"/>
          <w:sz w:val="10"/>
        </w:rPr>
        <w:t xml:space="preserve"> in the hopes of pumping up aggregate demand and resuscitating a sagging domestic economy.15 In sum, despite its impressive initial performance, </w:t>
      </w:r>
      <w:r w:rsidRPr="0064610C">
        <w:rPr>
          <w:rStyle w:val="Emphasis"/>
          <w:rFonts w:asciiTheme="minorHAnsi" w:hAnsiTheme="minorHAnsi"/>
          <w:highlight w:val="green"/>
        </w:rPr>
        <w:t>Beijing is by no means on solid ground</w:t>
      </w:r>
      <w:r w:rsidRPr="0064610C">
        <w:rPr>
          <w:rStyle w:val="UnderlineBold"/>
          <w:rFonts w:asciiTheme="minorHAnsi" w:eastAsia="Arial" w:hAnsiTheme="minorHAnsi"/>
        </w:rPr>
        <w:t xml:space="preserve">. </w:t>
      </w:r>
      <w:r w:rsidRPr="0064610C">
        <w:rPr>
          <w:rFonts w:asciiTheme="minorHAnsi" w:hAnsiTheme="minorHAnsi"/>
          <w:sz w:val="10"/>
        </w:rPr>
        <w:t xml:space="preserve">The </w:t>
      </w:r>
      <w:r w:rsidRPr="0064610C">
        <w:rPr>
          <w:rStyle w:val="StyleUnderline"/>
          <w:rFonts w:asciiTheme="minorHAnsi" w:hAnsiTheme="minorHAnsi"/>
          <w:highlight w:val="green"/>
        </w:rPr>
        <w:t>reverberations</w:t>
      </w:r>
      <w:r w:rsidRPr="0064610C">
        <w:rPr>
          <w:rFonts w:asciiTheme="minorHAnsi" w:hAnsiTheme="minorHAnsi"/>
          <w:sz w:val="10"/>
        </w:rPr>
        <w:t xml:space="preserve"> from the 2008-09 financial crisis</w:t>
      </w:r>
      <w:r w:rsidRPr="0064610C">
        <w:rPr>
          <w:rStyle w:val="StyleUnderline"/>
          <w:rFonts w:asciiTheme="minorHAnsi" w:hAnsiTheme="minorHAnsi"/>
          <w:highlight w:val="green"/>
        </w:rPr>
        <w:t>may</w:t>
      </w:r>
      <w:r w:rsidRPr="0064610C">
        <w:rPr>
          <w:rFonts w:asciiTheme="minorHAnsi" w:hAnsiTheme="minorHAnsi"/>
          <w:sz w:val="10"/>
        </w:rPr>
        <w:t xml:space="preserve"> yet </w:t>
      </w:r>
      <w:r w:rsidRPr="0064610C">
        <w:rPr>
          <w:rStyle w:val="StyleUnderline"/>
          <w:rFonts w:asciiTheme="minorHAnsi" w:hAnsiTheme="minorHAnsi"/>
          <w:highlight w:val="green"/>
        </w:rPr>
        <w:t xml:space="preserve">shake the regime to its foundations, and could induce it to behave in </w:t>
      </w:r>
      <w:r w:rsidRPr="0064610C">
        <w:rPr>
          <w:rStyle w:val="StyleUnderline"/>
          <w:rFonts w:asciiTheme="minorHAnsi" w:hAnsiTheme="minorHAnsi"/>
        </w:rPr>
        <w:t>unexpected</w:t>
      </w:r>
      <w:r w:rsidRPr="0064610C">
        <w:rPr>
          <w:rFonts w:asciiTheme="minorHAnsi" w:hAnsiTheme="minorHAnsi"/>
          <w:sz w:val="10"/>
        </w:rPr>
        <w:t xml:space="preserve">, </w:t>
      </w:r>
      <w:r w:rsidRPr="0064610C">
        <w:rPr>
          <w:rStyle w:val="StyleUnderline"/>
          <w:rFonts w:asciiTheme="minorHAnsi" w:hAnsiTheme="minorHAnsi"/>
        </w:rPr>
        <w:t>and</w:t>
      </w:r>
      <w:r w:rsidRPr="0064610C">
        <w:rPr>
          <w:rFonts w:asciiTheme="minorHAnsi" w:hAnsiTheme="minorHAnsi"/>
          <w:sz w:val="10"/>
        </w:rPr>
        <w:t xml:space="preserve"> perhaps unexpectedly </w:t>
      </w:r>
      <w:r w:rsidRPr="0064610C">
        <w:rPr>
          <w:rStyle w:val="StyleUnderline"/>
          <w:rFonts w:asciiTheme="minorHAnsi" w:hAnsiTheme="minorHAnsi"/>
          <w:highlight w:val="green"/>
        </w:rPr>
        <w:t>aggressive, ways</w:t>
      </w:r>
      <w:r w:rsidRPr="0064610C">
        <w:rPr>
          <w:rStyle w:val="StyleUnderline"/>
          <w:rFonts w:asciiTheme="minorHAnsi" w:hAnsiTheme="minorHAnsi" w:cs="Arial"/>
          <w:sz w:val="16"/>
          <w:highlight w:val="green"/>
        </w:rPr>
        <w:t>.</w:t>
      </w:r>
    </w:p>
    <w:p w:rsidR="00A84BC4" w:rsidRPr="0064610C" w:rsidRDefault="00A84BC4" w:rsidP="00A84BC4">
      <w:pPr>
        <w:rPr>
          <w:rFonts w:asciiTheme="minorHAnsi" w:hAnsiTheme="minorHAnsi"/>
          <w:sz w:val="14"/>
        </w:rPr>
      </w:pPr>
    </w:p>
    <w:p w:rsidR="00A84BC4" w:rsidRPr="0064610C" w:rsidRDefault="00A84BC4" w:rsidP="00A84BC4">
      <w:pPr>
        <w:pStyle w:val="Heading4"/>
        <w:rPr>
          <w:rFonts w:asciiTheme="minorHAnsi" w:hAnsiTheme="minorHAnsi"/>
        </w:rPr>
      </w:pPr>
      <w:r w:rsidRPr="0064610C">
        <w:rPr>
          <w:rFonts w:asciiTheme="minorHAnsi" w:hAnsiTheme="minorHAnsi"/>
        </w:rPr>
        <w:t>Chinese lashout goes nuclear</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Epoch Times 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(The Epoch Times, Renxing San, 8/4/2004, 8/4, http://english.epochtimes.com/news/5-8-4/30931.html//ghs-kw)</w:t>
      </w:r>
    </w:p>
    <w:p w:rsidR="00A84BC4" w:rsidRPr="0064610C" w:rsidRDefault="00A84BC4" w:rsidP="00A84BC4">
      <w:pPr>
        <w:rPr>
          <w:rFonts w:asciiTheme="minorHAnsi" w:hAnsiTheme="minorHAnsi"/>
          <w:sz w:val="16"/>
        </w:rPr>
      </w:pPr>
      <w:r w:rsidRPr="0064610C">
        <w:rPr>
          <w:rStyle w:val="underline"/>
          <w:rFonts w:asciiTheme="minorHAnsi" w:eastAsia="Times New Roman" w:hAnsiTheme="minorHAnsi"/>
        </w:rPr>
        <w:t xml:space="preserve">Since the Party’s life is “above all else,” </w:t>
      </w:r>
      <w:r w:rsidRPr="0064610C">
        <w:rPr>
          <w:rStyle w:val="underline"/>
          <w:rFonts w:asciiTheme="minorHAnsi" w:eastAsia="Times New Roman" w:hAnsiTheme="minorHAnsi"/>
          <w:highlight w:val="green"/>
        </w:rPr>
        <w:t>it would not be surprising if the CCP resorts to</w:t>
      </w:r>
      <w:r w:rsidRPr="0064610C">
        <w:rPr>
          <w:rStyle w:val="underline"/>
          <w:rFonts w:asciiTheme="minorHAnsi" w:eastAsia="Times New Roman" w:hAnsiTheme="minorHAnsi"/>
        </w:rPr>
        <w:t xml:space="preserve"> the use of </w:t>
      </w:r>
      <w:r w:rsidRPr="0064610C">
        <w:rPr>
          <w:rStyle w:val="Emphasis"/>
          <w:rFonts w:asciiTheme="minorHAnsi" w:hAnsiTheme="minorHAnsi"/>
          <w:highlight w:val="green"/>
        </w:rPr>
        <w:t>biological, chemical, and nuclear weapons</w:t>
      </w:r>
      <w:r w:rsidRPr="0064610C">
        <w:rPr>
          <w:rStyle w:val="underline"/>
          <w:rFonts w:asciiTheme="minorHAnsi" w:eastAsia="Times New Roman" w:hAnsiTheme="minorHAnsi"/>
        </w:rPr>
        <w:t xml:space="preserve"> in its attempt </w:t>
      </w:r>
      <w:r w:rsidRPr="0064610C">
        <w:rPr>
          <w:rStyle w:val="underline"/>
          <w:rFonts w:asciiTheme="minorHAnsi" w:eastAsia="Times New Roman" w:hAnsiTheme="minorHAnsi"/>
          <w:highlight w:val="green"/>
        </w:rPr>
        <w:t>to extend its life. The CCP</w:t>
      </w:r>
      <w:r w:rsidRPr="0064610C">
        <w:rPr>
          <w:rStyle w:val="underline"/>
          <w:rFonts w:asciiTheme="minorHAnsi" w:eastAsia="Times New Roman" w:hAnsiTheme="minorHAnsi"/>
        </w:rPr>
        <w:t>,</w:t>
      </w:r>
      <w:r w:rsidRPr="0064610C">
        <w:rPr>
          <w:rFonts w:asciiTheme="minorHAnsi" w:hAnsiTheme="minorHAnsi"/>
          <w:sz w:val="16"/>
        </w:rPr>
        <w:t xml:space="preserve"> which disregards human life, </w:t>
      </w:r>
      <w:r w:rsidRPr="0064610C">
        <w:rPr>
          <w:rStyle w:val="underline"/>
          <w:rFonts w:asciiTheme="minorHAnsi" w:eastAsia="Times New Roman" w:hAnsiTheme="minorHAnsi"/>
          <w:highlight w:val="green"/>
        </w:rPr>
        <w:t>would not hesitate to kill two hundred million Americans, along with</w:t>
      </w:r>
      <w:r w:rsidRPr="0064610C">
        <w:rPr>
          <w:rFonts w:asciiTheme="minorHAnsi" w:hAnsiTheme="minorHAnsi"/>
          <w:sz w:val="16"/>
        </w:rPr>
        <w:t xml:space="preserve"> seven or </w:t>
      </w:r>
      <w:r w:rsidRPr="0064610C">
        <w:rPr>
          <w:rStyle w:val="underline"/>
          <w:rFonts w:asciiTheme="minorHAnsi" w:eastAsia="Times New Roman" w:hAnsiTheme="minorHAnsi"/>
          <w:highlight w:val="green"/>
        </w:rPr>
        <w:t>eight hundred million Chinese</w:t>
      </w:r>
      <w:r w:rsidRPr="0064610C">
        <w:rPr>
          <w:rStyle w:val="underline"/>
          <w:rFonts w:asciiTheme="minorHAnsi" w:eastAsia="Times New Roman" w:hAnsiTheme="minorHAnsi"/>
        </w:rPr>
        <w:t>, to achieve its ends</w:t>
      </w:r>
      <w:r w:rsidRPr="0064610C">
        <w:rPr>
          <w:rFonts w:asciiTheme="minorHAnsi" w:hAnsiTheme="minorHAnsi"/>
          <w:sz w:val="16"/>
        </w:rPr>
        <w:t xml:space="preserve">. These speeches let the public see the CCP for what it really is. With evil filling its every cell </w:t>
      </w:r>
      <w:r w:rsidRPr="0064610C">
        <w:rPr>
          <w:rStyle w:val="underline"/>
          <w:rFonts w:asciiTheme="minorHAnsi" w:eastAsia="Times New Roman" w:hAnsiTheme="minorHAnsi"/>
          <w:highlight w:val="green"/>
        </w:rPr>
        <w:t xml:space="preserve">the CCP intends to </w:t>
      </w:r>
      <w:r w:rsidRPr="0064610C">
        <w:rPr>
          <w:rStyle w:val="Emphasis"/>
          <w:rFonts w:asciiTheme="minorHAnsi" w:hAnsiTheme="minorHAnsi"/>
          <w:highlight w:val="green"/>
        </w:rPr>
        <w:t>wage a war against humankind</w:t>
      </w:r>
      <w:r w:rsidRPr="0064610C">
        <w:rPr>
          <w:rStyle w:val="underline"/>
          <w:rFonts w:asciiTheme="minorHAnsi" w:eastAsia="Times New Roman" w:hAnsiTheme="minorHAnsi"/>
        </w:rPr>
        <w:t xml:space="preserve"> in</w:t>
      </w:r>
      <w:r w:rsidRPr="0064610C">
        <w:rPr>
          <w:rFonts w:asciiTheme="minorHAnsi" w:hAnsiTheme="minorHAnsi"/>
          <w:sz w:val="16"/>
        </w:rPr>
        <w:t xml:space="preserve"> its </w:t>
      </w:r>
      <w:r w:rsidRPr="0064610C">
        <w:rPr>
          <w:rStyle w:val="underline"/>
          <w:rFonts w:asciiTheme="minorHAnsi" w:eastAsia="Times New Roman" w:hAnsiTheme="minorHAnsi"/>
        </w:rPr>
        <w:t>desperate attempt to cling to life</w:t>
      </w:r>
      <w:r w:rsidRPr="0064610C">
        <w:rPr>
          <w:rFonts w:asciiTheme="minorHAnsi" w:hAnsiTheme="minorHAnsi"/>
          <w:sz w:val="16"/>
        </w:rPr>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This bloody confession has confirmed the CCP’s nature: that of a monstrous murderer who has killed 80 million Chinese people and who now plans to hold one billion people hostage and gamble with their lives.  </w:t>
      </w:r>
    </w:p>
    <w:p w:rsidR="00A84BC4" w:rsidRPr="0064610C" w:rsidRDefault="00A84BC4" w:rsidP="00A84BC4">
      <w:pPr>
        <w:pStyle w:val="Heading3"/>
        <w:rPr>
          <w:rFonts w:asciiTheme="minorHAnsi" w:hAnsiTheme="minorHAnsi"/>
        </w:rPr>
      </w:pPr>
      <w:r w:rsidRPr="0064610C">
        <w:rPr>
          <w:rFonts w:asciiTheme="minorHAnsi" w:hAnsiTheme="minorHAnsi"/>
        </w:rPr>
        <w:t>2NC O/V</w:t>
      </w:r>
    </w:p>
    <w:p w:rsidR="00A84BC4" w:rsidRPr="0064610C" w:rsidRDefault="00A84BC4" w:rsidP="00A84BC4">
      <w:pPr>
        <w:pStyle w:val="Heading4"/>
        <w:rPr>
          <w:rFonts w:asciiTheme="minorHAnsi" w:hAnsiTheme="minorHAnsi"/>
        </w:rPr>
      </w:pPr>
      <w:r w:rsidRPr="0064610C">
        <w:rPr>
          <w:rFonts w:asciiTheme="minorHAnsi" w:hAnsiTheme="minorHAnsi"/>
        </w:rPr>
        <w:t>Disad outweighs and turns the AFF—NSA backdoors are causing foreign customers to switch to Chinese tech now but the plan reverses that by closing backdoors and reclaiming US tech leadership. That kills Chinese growth and results in a loss of CCP legitimacy, which causes CCP lashout and extinction:</w:t>
      </w:r>
    </w:p>
    <w:p w:rsidR="00A84BC4" w:rsidRPr="0064610C" w:rsidRDefault="00A84BC4" w:rsidP="00A84BC4">
      <w:pPr>
        <w:rPr>
          <w:rFonts w:asciiTheme="minorHAnsi" w:hAnsiTheme="minorHAnsi"/>
        </w:rPr>
      </w:pPr>
      <w:r w:rsidRPr="0064610C">
        <w:rPr>
          <w:rFonts w:asciiTheme="minorHAnsi" w:hAnsiTheme="minorHAnsi"/>
        </w:rPr>
        <w:t>&lt;insert o/w and t/ args&gt;</w:t>
      </w:r>
    </w:p>
    <w:p w:rsidR="00A84BC4" w:rsidRPr="0064610C" w:rsidRDefault="00A84BC4" w:rsidP="00A84BC4">
      <w:pPr>
        <w:pStyle w:val="Heading3"/>
        <w:rPr>
          <w:rFonts w:asciiTheme="minorHAnsi" w:hAnsiTheme="minorHAnsi"/>
        </w:rPr>
      </w:pPr>
      <w:r w:rsidRPr="0064610C">
        <w:rPr>
          <w:rFonts w:asciiTheme="minorHAnsi" w:hAnsiTheme="minorHAnsi"/>
        </w:rPr>
        <w:t>2NC UQ</w:t>
      </w:r>
    </w:p>
    <w:p w:rsidR="00A84BC4" w:rsidRPr="0064610C" w:rsidRDefault="00A84BC4" w:rsidP="00A84BC4">
      <w:pPr>
        <w:pStyle w:val="Heading4"/>
        <w:rPr>
          <w:rFonts w:asciiTheme="minorHAnsi" w:hAnsiTheme="minorHAnsi"/>
        </w:rPr>
      </w:pPr>
      <w:r w:rsidRPr="0064610C">
        <w:rPr>
          <w:rFonts w:asciiTheme="minorHAnsi" w:hAnsiTheme="minorHAnsi"/>
        </w:rPr>
        <w:t>Extend uniqueness—perception of NSA backdoors incentivizes the Chinese government and foreign customers to shift to Chinese tech, which boosts Chinese tech—US company foreign sales have been falling fast—that’s Li and McElveen</w:t>
      </w:r>
    </w:p>
    <w:p w:rsidR="00A84BC4" w:rsidRPr="0064610C" w:rsidRDefault="00A84BC4" w:rsidP="00A84BC4">
      <w:pPr>
        <w:pStyle w:val="Heading4"/>
        <w:rPr>
          <w:rFonts w:asciiTheme="minorHAnsi" w:hAnsiTheme="minorHAnsi"/>
        </w:rPr>
      </w:pPr>
      <w:r w:rsidRPr="0064610C">
        <w:rPr>
          <w:rFonts w:asciiTheme="minorHAnsi" w:hAnsiTheme="minorHAnsi"/>
        </w:rPr>
        <w:t>NSA spying boosts Chinese tech firms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Kan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(Kan, Michael. Michael Kan covers IT, telecommunications, and the Internet in China for the IDG News Service. "NSA spying scandal accelerating China's push to favor local tech vendors," PCWorld. 12-3-2013. http://www.pcworld.com/article/2068900/nsa-spying-scandal-accelerating-chinas-push-to-favor-local-tech-vendors.html//ghs-kw)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While China’s demand for electronics continues to soar, </w:t>
      </w:r>
      <w:r w:rsidRPr="0064610C">
        <w:rPr>
          <w:rStyle w:val="StyleUnderline"/>
          <w:rFonts w:asciiTheme="minorHAnsi" w:hAnsiTheme="minorHAnsi"/>
        </w:rPr>
        <w:t>the tech</w:t>
      </w:r>
      <w:r w:rsidRPr="0064610C">
        <w:rPr>
          <w:rFonts w:asciiTheme="minorHAnsi" w:hAnsiTheme="minorHAnsi"/>
          <w:sz w:val="16"/>
        </w:rPr>
        <w:t xml:space="preserve"> services </w:t>
      </w:r>
      <w:r w:rsidRPr="0064610C">
        <w:rPr>
          <w:rStyle w:val="StyleUnderline"/>
          <w:rFonts w:asciiTheme="minorHAnsi" w:hAnsiTheme="minorHAnsi"/>
        </w:rPr>
        <w:t>market may be shrinking for U.S.</w:t>
      </w:r>
      <w:r w:rsidRPr="0064610C">
        <w:rPr>
          <w:rFonts w:asciiTheme="minorHAnsi" w:hAnsiTheme="minorHAnsi"/>
          <w:sz w:val="16"/>
        </w:rPr>
        <w:t xml:space="preserve"> enterprise </w:t>
      </w:r>
      <w:r w:rsidRPr="0064610C">
        <w:rPr>
          <w:rStyle w:val="StyleUnderline"/>
          <w:rFonts w:asciiTheme="minorHAnsi" w:hAnsiTheme="minorHAnsi"/>
        </w:rPr>
        <w:t xml:space="preserve">vendors. </w:t>
      </w:r>
      <w:r w:rsidRPr="0064610C">
        <w:rPr>
          <w:rStyle w:val="Emphasis"/>
          <w:rFonts w:asciiTheme="minorHAnsi" w:hAnsiTheme="minorHAnsi"/>
        </w:rPr>
        <w:t>Security concerns over U.S. secret surveillance are giving the Chinese government and local companies more reason to trust domestic vendors,</w:t>
      </w:r>
      <w:r w:rsidRPr="0064610C">
        <w:rPr>
          <w:rFonts w:asciiTheme="minorHAnsi" w:hAnsiTheme="minorHAnsi"/>
          <w:sz w:val="16"/>
        </w:rPr>
        <w:t xml:space="preserve"> according to industry experts. </w:t>
      </w:r>
      <w:r w:rsidRPr="0064610C">
        <w:rPr>
          <w:rStyle w:val="StyleUnderline"/>
          <w:rFonts w:asciiTheme="minorHAnsi" w:hAnsiTheme="minorHAnsi"/>
        </w:rPr>
        <w:t>The country</w:t>
      </w:r>
      <w:r w:rsidRPr="0064610C">
        <w:rPr>
          <w:rFonts w:asciiTheme="minorHAnsi" w:hAnsiTheme="minorHAnsi"/>
          <w:sz w:val="16"/>
        </w:rPr>
        <w:t xml:space="preserve"> has always tried to support its homegrown tech industry, but lately it </w:t>
      </w:r>
      <w:r w:rsidRPr="0064610C">
        <w:rPr>
          <w:rStyle w:val="StyleUnderline"/>
          <w:rFonts w:asciiTheme="minorHAnsi" w:hAnsiTheme="minorHAnsi"/>
        </w:rPr>
        <w:t>is increasingly favoring local brands over foreign competition.</w:t>
      </w:r>
      <w:r w:rsidRPr="0064610C">
        <w:rPr>
          <w:rFonts w:asciiTheme="minorHAnsi" w:hAnsiTheme="minorHAnsi"/>
          <w:sz w:val="16"/>
        </w:rPr>
        <w:t xml:space="preserve"> Starting this year, the nation’s </w:t>
      </w:r>
      <w:r w:rsidRPr="0064610C">
        <w:rPr>
          <w:rStyle w:val="StyleUnderline"/>
          <w:rFonts w:asciiTheme="minorHAnsi" w:hAnsiTheme="minorHAnsi"/>
        </w:rPr>
        <w:t>government tenders have required IT suppliers to source more products from</w:t>
      </w:r>
      <w:r w:rsidRPr="0064610C">
        <w:rPr>
          <w:rFonts w:asciiTheme="minorHAnsi" w:hAnsiTheme="minorHAnsi"/>
          <w:sz w:val="16"/>
        </w:rPr>
        <w:t xml:space="preserve"> local </w:t>
      </w:r>
      <w:r w:rsidRPr="0064610C">
        <w:rPr>
          <w:rStyle w:val="StyleUnderline"/>
          <w:rFonts w:asciiTheme="minorHAnsi" w:hAnsiTheme="minorHAnsi"/>
        </w:rPr>
        <w:t>Chinese firms</w:t>
      </w:r>
      <w:r w:rsidRPr="0064610C">
        <w:rPr>
          <w:rFonts w:asciiTheme="minorHAnsi" w:hAnsiTheme="minorHAnsi"/>
          <w:sz w:val="16"/>
        </w:rPr>
        <w:t xml:space="preserve">, said an executive at a U.S.-based storage supplier that sells to China. In some cases, </w:t>
      </w:r>
      <w:r w:rsidRPr="0064610C">
        <w:rPr>
          <w:rStyle w:val="StyleUnderline"/>
          <w:rFonts w:asciiTheme="minorHAnsi" w:hAnsiTheme="minorHAnsi"/>
        </w:rPr>
        <w:t>the tenders have required 50 percent or more of the equipment to come from domestic brands</w:t>
      </w:r>
      <w:r w:rsidRPr="0064610C">
        <w:rPr>
          <w:rFonts w:asciiTheme="minorHAnsi" w:hAnsiTheme="minorHAnsi"/>
          <w:sz w:val="16"/>
        </w:rPr>
        <w:t xml:space="preserve">, said the executive, who requested anonymity. Recent leaks by former U.S. National Security Agency contractor, Edward Snowden, about the U.S.’s secret spying program aren’t helping the matter. “I think in general </w:t>
      </w:r>
      <w:r w:rsidRPr="0064610C">
        <w:rPr>
          <w:rStyle w:val="StyleUnderline"/>
          <w:rFonts w:asciiTheme="minorHAnsi" w:hAnsiTheme="minorHAnsi"/>
        </w:rPr>
        <w:t>China wants to favor local brands</w:t>
      </w:r>
      <w:r w:rsidRPr="0064610C">
        <w:rPr>
          <w:rFonts w:asciiTheme="minorHAnsi" w:hAnsiTheme="minorHAnsi"/>
          <w:sz w:val="16"/>
        </w:rPr>
        <w:t>; they feel their technology is getting better,” the executive said. “</w:t>
      </w:r>
      <w:r w:rsidRPr="0064610C">
        <w:rPr>
          <w:rStyle w:val="Emphasis"/>
          <w:rFonts w:asciiTheme="minorHAnsi" w:hAnsiTheme="minorHAnsi"/>
        </w:rPr>
        <w:t>Snowden</w:t>
      </w:r>
      <w:r w:rsidRPr="0064610C">
        <w:rPr>
          <w:rFonts w:asciiTheme="minorHAnsi" w:hAnsiTheme="minorHAnsi"/>
          <w:sz w:val="16"/>
        </w:rPr>
        <w:t xml:space="preserve"> has just </w:t>
      </w:r>
      <w:r w:rsidRPr="0064610C">
        <w:rPr>
          <w:rStyle w:val="Emphasis"/>
          <w:rFonts w:asciiTheme="minorHAnsi" w:hAnsiTheme="minorHAnsi"/>
        </w:rPr>
        <w:t>caused this to accelerate</w:t>
      </w:r>
      <w:r w:rsidRPr="0064610C">
        <w:rPr>
          <w:rFonts w:asciiTheme="minorHAnsi" w:hAnsiTheme="minorHAnsi"/>
          <w:sz w:val="16"/>
        </w:rPr>
        <w:t xml:space="preserve"> incrementally.” Last month, other </w:t>
      </w:r>
      <w:r w:rsidRPr="0064610C">
        <w:rPr>
          <w:rStyle w:val="StyleUnderline"/>
          <w:rFonts w:asciiTheme="minorHAnsi" w:hAnsiTheme="minorHAnsi"/>
        </w:rPr>
        <w:t>U.S. enterprise vendors</w:t>
      </w:r>
      <w:r w:rsidRPr="0064610C">
        <w:rPr>
          <w:rFonts w:asciiTheme="minorHAnsi" w:hAnsiTheme="minorHAnsi"/>
          <w:sz w:val="16"/>
        </w:rPr>
        <w:t xml:space="preserve"> including Cisco and Qualcomm </w:t>
      </w:r>
      <w:r w:rsidRPr="0064610C">
        <w:rPr>
          <w:rStyle w:val="StyleUnderline"/>
          <w:rFonts w:asciiTheme="minorHAnsi" w:hAnsiTheme="minorHAnsi"/>
        </w:rPr>
        <w:t>said the U.S. spying scandal has put strains on their China business. Cisco</w:t>
      </w:r>
      <w:r w:rsidRPr="0064610C">
        <w:rPr>
          <w:rFonts w:asciiTheme="minorHAnsi" w:hAnsiTheme="minorHAnsi"/>
          <w:sz w:val="16"/>
        </w:rPr>
        <w:t xml:space="preserve"> reported its </w:t>
      </w:r>
      <w:r w:rsidRPr="0064610C">
        <w:rPr>
          <w:rStyle w:val="StyleUnderline"/>
          <w:rFonts w:asciiTheme="minorHAnsi" w:hAnsiTheme="minorHAnsi"/>
        </w:rPr>
        <w:t>revenue</w:t>
      </w:r>
      <w:r w:rsidRPr="0064610C">
        <w:rPr>
          <w:rFonts w:asciiTheme="minorHAnsi" w:hAnsiTheme="minorHAnsi"/>
          <w:sz w:val="16"/>
        </w:rPr>
        <w:t xml:space="preserve"> from the country </w:t>
      </w:r>
      <w:r w:rsidRPr="0064610C">
        <w:rPr>
          <w:rStyle w:val="StyleUnderline"/>
          <w:rFonts w:asciiTheme="minorHAnsi" w:hAnsiTheme="minorHAnsi"/>
        </w:rPr>
        <w:t xml:space="preserve">fell 18 percent </w:t>
      </w:r>
      <w:r w:rsidRPr="0064610C">
        <w:rPr>
          <w:rFonts w:asciiTheme="minorHAnsi" w:hAnsiTheme="minorHAnsi"/>
          <w:sz w:val="16"/>
        </w:rPr>
        <w:t xml:space="preserve">year-over-year in the last fiscal quarter. The Chinese government has yet to release an official document telling companies to stay away from U.S. vendors, said the manager of a large data center, who has knowledge of such developments. But </w:t>
      </w:r>
      <w:r w:rsidRPr="0064610C">
        <w:rPr>
          <w:rStyle w:val="StyleUnderline"/>
          <w:rFonts w:asciiTheme="minorHAnsi" w:hAnsiTheme="minorHAnsi"/>
        </w:rPr>
        <w:t>state-owned telecom operators have already stopped orders for certain U.S. equipment to power their networks</w:t>
      </w:r>
      <w:r w:rsidRPr="0064610C">
        <w:rPr>
          <w:rFonts w:asciiTheme="minorHAnsi" w:hAnsiTheme="minorHAnsi"/>
          <w:sz w:val="16"/>
        </w:rPr>
        <w:t xml:space="preserve">, he added. </w:t>
      </w:r>
      <w:r w:rsidRPr="0064610C">
        <w:rPr>
          <w:rStyle w:val="StyleUnderline"/>
          <w:rFonts w:asciiTheme="minorHAnsi" w:hAnsiTheme="minorHAnsi"/>
        </w:rPr>
        <w:t>Instead, the operators are relying on Chinese vendors such as Huawei Technologies</w:t>
      </w:r>
      <w:r w:rsidRPr="0064610C">
        <w:rPr>
          <w:rFonts w:asciiTheme="minorHAnsi" w:hAnsiTheme="minorHAnsi"/>
          <w:sz w:val="16"/>
        </w:rPr>
        <w:t>, to supply their telecommunications equipment. ”</w:t>
      </w:r>
      <w:r w:rsidRPr="0064610C">
        <w:rPr>
          <w:rStyle w:val="StyleUnderline"/>
          <w:rFonts w:asciiTheme="minorHAnsi" w:hAnsiTheme="minorHAnsi"/>
        </w:rPr>
        <w:t>It will be hard for certain networking equipment made in the U.S. to enter the Chinese market</w:t>
      </w:r>
      <w:r w:rsidRPr="0064610C">
        <w:rPr>
          <w:rFonts w:asciiTheme="minorHAnsi" w:hAnsiTheme="minorHAnsi"/>
          <w:sz w:val="16"/>
        </w:rPr>
        <w:t>,” the manager said</w:t>
      </w:r>
      <w:r w:rsidRPr="0064610C">
        <w:rPr>
          <w:rStyle w:val="StyleUnderline"/>
          <w:rFonts w:asciiTheme="minorHAnsi" w:hAnsiTheme="minorHAnsi"/>
        </w:rPr>
        <w:t>. “Its hard for them (U.S. vendors) to get approval, to get certification from the related government departments.”</w:t>
      </w:r>
      <w:r w:rsidRPr="0064610C">
        <w:rPr>
          <w:rFonts w:asciiTheme="minorHAnsi" w:hAnsiTheme="minorHAnsi"/>
          <w:sz w:val="16"/>
        </w:rPr>
        <w:t xml:space="preserve"> </w:t>
      </w:r>
      <w:r w:rsidRPr="0064610C">
        <w:rPr>
          <w:rStyle w:val="StyleUnderline"/>
          <w:rFonts w:asciiTheme="minorHAnsi" w:hAnsiTheme="minorHAnsi"/>
        </w:rPr>
        <w:t>Other companies, especially banks, are concerned that buying enterprise gear from U.S. vendors may lead to scrutiny from the central government</w:t>
      </w:r>
      <w:r w:rsidRPr="0064610C">
        <w:rPr>
          <w:rFonts w:asciiTheme="minorHAnsi" w:hAnsiTheme="minorHAnsi"/>
          <w:sz w:val="16"/>
        </w:rPr>
        <w:t>, said Bryan Wang, an analyst with Forrester Research. ”</w:t>
      </w:r>
      <w:r w:rsidRPr="0064610C">
        <w:rPr>
          <w:rStyle w:val="Emphasis"/>
          <w:rFonts w:asciiTheme="minorHAnsi" w:hAnsiTheme="minorHAnsi"/>
        </w:rPr>
        <w:t>The NSA issue has been having an impact</w:t>
      </w:r>
      <w:r w:rsidRPr="0064610C">
        <w:rPr>
          <w:rFonts w:asciiTheme="minorHAnsi" w:hAnsiTheme="minorHAnsi"/>
          <w:sz w:val="16"/>
        </w:rPr>
        <w:t xml:space="preserve">, but it hasn’t been black and white,” he added. In the future, </w:t>
      </w:r>
      <w:r w:rsidRPr="0064610C">
        <w:rPr>
          <w:rStyle w:val="Emphasis"/>
          <w:rFonts w:asciiTheme="minorHAnsi" w:hAnsiTheme="minorHAnsi"/>
        </w:rPr>
        <w:t>China could create new regulations on where certain state industries should source their technology from, a possibility some CIOs are considering when making IT purchases</w:t>
      </w:r>
      <w:r w:rsidRPr="0064610C">
        <w:rPr>
          <w:rFonts w:asciiTheme="minorHAnsi" w:hAnsiTheme="minorHAnsi"/>
          <w:sz w:val="16"/>
        </w:rPr>
        <w:t xml:space="preserve">, Wang said. </w:t>
      </w:r>
      <w:r w:rsidRPr="0064610C">
        <w:rPr>
          <w:rStyle w:val="StyleUnderline"/>
          <w:rFonts w:asciiTheme="minorHAnsi" w:hAnsiTheme="minorHAnsi"/>
        </w:rPr>
        <w:t>The obstacles facing U.S. enterprise vendors come at a time when China’s own homegrown companies are expanding in the enterprise market.</w:t>
      </w:r>
      <w:r w:rsidRPr="0064610C">
        <w:rPr>
          <w:rFonts w:asciiTheme="minorHAnsi" w:hAnsiTheme="minorHAnsi"/>
          <w:sz w:val="16"/>
        </w:rPr>
        <w:t xml:space="preserve"> Huawei Technologies, a major vendor for networking equipment, this August came out with a new networking switch that will put the company in closer competition with Cisco. </w:t>
      </w:r>
      <w:r w:rsidRPr="0064610C">
        <w:rPr>
          <w:rStyle w:val="StyleUnderline"/>
          <w:rFonts w:asciiTheme="minorHAnsi" w:hAnsiTheme="minorHAnsi"/>
        </w:rPr>
        <w:t xml:space="preserve">Lenovo and ZTE are </w:t>
      </w:r>
      <w:r w:rsidRPr="0064610C">
        <w:rPr>
          <w:rFonts w:asciiTheme="minorHAnsi" w:hAnsiTheme="minorHAnsi"/>
          <w:sz w:val="16"/>
        </w:rPr>
        <w:t xml:space="preserve">also </w:t>
      </w:r>
      <w:r w:rsidRPr="0064610C">
        <w:rPr>
          <w:rStyle w:val="StyleUnderline"/>
          <w:rFonts w:asciiTheme="minorHAnsi" w:hAnsiTheme="minorHAnsi"/>
        </w:rPr>
        <w:t>targeting the enterprise market with products targeted at government, and closing the technology gap with their foreign rivals</w:t>
      </w:r>
      <w:r w:rsidRPr="0064610C">
        <w:rPr>
          <w:rFonts w:asciiTheme="minorHAnsi" w:hAnsiTheme="minorHAnsi"/>
          <w:sz w:val="16"/>
        </w:rPr>
        <w:t xml:space="preserve">, Wang said. ”Overall in the longer-term, </w:t>
      </w:r>
      <w:r w:rsidRPr="0064610C">
        <w:rPr>
          <w:rStyle w:val="StyleUnderline"/>
          <w:rFonts w:asciiTheme="minorHAnsi" w:hAnsiTheme="minorHAnsi"/>
        </w:rPr>
        <w:t>the environment is positive for local vendors. We</w:t>
      </w:r>
      <w:r w:rsidRPr="0064610C">
        <w:rPr>
          <w:rFonts w:asciiTheme="minorHAnsi" w:hAnsiTheme="minorHAnsi"/>
          <w:sz w:val="16"/>
        </w:rPr>
        <w:t xml:space="preserve"> definitely </w:t>
      </w:r>
      <w:r w:rsidRPr="0064610C">
        <w:rPr>
          <w:rStyle w:val="StyleUnderline"/>
          <w:rFonts w:asciiTheme="minorHAnsi" w:hAnsiTheme="minorHAnsi"/>
        </w:rPr>
        <w:t>see them taking market share from multinational firms in China</w:t>
      </w:r>
      <w:r w:rsidRPr="0064610C">
        <w:rPr>
          <w:rFonts w:asciiTheme="minorHAnsi" w:hAnsiTheme="minorHAnsi"/>
          <w:sz w:val="16"/>
        </w:rPr>
        <w:t xml:space="preserve">,” he added. </w:t>
      </w:r>
      <w:r w:rsidRPr="0064610C">
        <w:rPr>
          <w:rStyle w:val="Emphasis"/>
          <w:rFonts w:asciiTheme="minorHAnsi" w:hAnsiTheme="minorHAnsi"/>
        </w:rPr>
        <w:t>Chinese vendors are also expanding outside the country and targeting the U.S. market.</w:t>
      </w:r>
      <w:r w:rsidRPr="0064610C">
        <w:rPr>
          <w:rFonts w:asciiTheme="minorHAnsi" w:hAnsiTheme="minorHAnsi"/>
          <w:sz w:val="16"/>
        </w:rPr>
        <w:t xml:space="preserve"> But last year Huawei and ZTE saw a push back from U.S. lawmakers concerned with the two companies’ alleged ties to the Chinese government. A Congressional panel eventually advised that U.S. firms buy networking gear from other vendors, calling Huawei and ZTE a security threat. </w:t>
      </w:r>
    </w:p>
    <w:p w:rsidR="00A84BC4" w:rsidRPr="0064610C" w:rsidRDefault="00A84BC4" w:rsidP="00A84BC4">
      <w:pPr>
        <w:pStyle w:val="Heading4"/>
        <w:rPr>
          <w:rFonts w:asciiTheme="minorHAnsi" w:hAnsiTheme="minorHAnsi"/>
        </w:rPr>
      </w:pPr>
      <w:r w:rsidRPr="0064610C">
        <w:rPr>
          <w:rFonts w:asciiTheme="minorHAnsi" w:hAnsiTheme="minorHAnsi"/>
        </w:rPr>
        <w:t>Europe is shifting to China now</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Ranger 15</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(Steve Ranger. "Rise of China tech, internet surveillance revelations form background to CeBIT show," ZDNet. 3-17-2015. http://www.zdnet.com/article/rise-of-china-tech-internet-surveillance-revelations-form-background-to-cebit-show///ghs-kw)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As well as showcasing new devices, from tablets to robotic sculptors and drones, this year's </w:t>
      </w:r>
      <w:r w:rsidRPr="0064610C">
        <w:rPr>
          <w:rStyle w:val="StyleUnderline"/>
          <w:rFonts w:asciiTheme="minorHAnsi" w:hAnsiTheme="minorHAnsi"/>
        </w:rPr>
        <w:t>CeBIT technology show</w:t>
      </w:r>
      <w:r w:rsidRPr="0064610C">
        <w:rPr>
          <w:rFonts w:asciiTheme="minorHAnsi" w:hAnsiTheme="minorHAnsi"/>
          <w:sz w:val="16"/>
        </w:rPr>
        <w:t xml:space="preserve"> in Hannover </w:t>
      </w:r>
      <w:r w:rsidRPr="0064610C">
        <w:rPr>
          <w:rStyle w:val="StyleUnderline"/>
          <w:rFonts w:asciiTheme="minorHAnsi" w:hAnsiTheme="minorHAnsi"/>
        </w:rPr>
        <w:t xml:space="preserve">reflects a gradual but important shift taking place in the European technology world. </w:t>
      </w:r>
      <w:r w:rsidRPr="0064610C">
        <w:rPr>
          <w:rFonts w:asciiTheme="minorHAnsi" w:hAnsiTheme="minorHAnsi"/>
          <w:sz w:val="16"/>
        </w:rPr>
        <w:t xml:space="preserve">Whereas in previous years US companies would have taken centre stage, </w:t>
      </w:r>
      <w:r w:rsidRPr="0064610C">
        <w:rPr>
          <w:rStyle w:val="Emphasis"/>
          <w:rFonts w:asciiTheme="minorHAnsi" w:hAnsiTheme="minorHAnsi"/>
        </w:rPr>
        <w:t xml:space="preserve">this year the emphasis is on China, both as a creator of technology and as a huge potential market. "German business values China, not just as our most important trade partner outside of Europe, but also as a partner in developing sophisticated technologies," said Angela Merkel </w:t>
      </w:r>
      <w:r w:rsidRPr="0064610C">
        <w:rPr>
          <w:rFonts w:asciiTheme="minorHAnsi" w:hAnsiTheme="minorHAnsi"/>
          <w:sz w:val="16"/>
        </w:rPr>
        <w:t xml:space="preserve">as she opened the show. "Especially in the digital economy, German and Chinese companies have core strengths ... and that's why cooperation is a natural choice," she said. Chinese vice premier Ma Kai also attended the show, which featured a keynote from Alibaba founder Jack Ma. China is CeBIT's 'partner country' this year, with over 600 Chinese companies - including Huawei, Xiaomi, ZTE, and Neusoft - presenting their innovations at the show. </w:t>
      </w:r>
      <w:r w:rsidRPr="0064610C">
        <w:rPr>
          <w:rStyle w:val="StyleUnderline"/>
          <w:rFonts w:asciiTheme="minorHAnsi" w:hAnsiTheme="minorHAnsi"/>
        </w:rPr>
        <w:t>The UK is also keen on further developing a</w:t>
      </w:r>
      <w:r w:rsidRPr="0064610C">
        <w:rPr>
          <w:rFonts w:asciiTheme="minorHAnsi" w:hAnsiTheme="minorHAnsi"/>
          <w:sz w:val="16"/>
        </w:rPr>
        <w:t xml:space="preserve"> historically close </w:t>
      </w:r>
      <w:r w:rsidRPr="0064610C">
        <w:rPr>
          <w:rStyle w:val="StyleUnderline"/>
          <w:rFonts w:asciiTheme="minorHAnsi" w:hAnsiTheme="minorHAnsi"/>
        </w:rPr>
        <w:t>relationship: the China-Britain Business Council</w:t>
      </w:r>
      <w:r w:rsidRPr="0064610C">
        <w:rPr>
          <w:rFonts w:asciiTheme="minorHAnsi" w:hAnsiTheme="minorHAnsi"/>
          <w:sz w:val="16"/>
        </w:rPr>
        <w:t xml:space="preserve"> is in Hannover to </w:t>
      </w:r>
      <w:r w:rsidRPr="0064610C">
        <w:rPr>
          <w:rStyle w:val="StyleUnderline"/>
          <w:rFonts w:asciiTheme="minorHAnsi" w:hAnsiTheme="minorHAnsi"/>
        </w:rPr>
        <w:t xml:space="preserve">help UK firms set up meetings with Chinese companies, and </w:t>
      </w:r>
      <w:r w:rsidRPr="0064610C">
        <w:rPr>
          <w:rFonts w:asciiTheme="minorHAnsi" w:hAnsiTheme="minorHAnsi"/>
          <w:sz w:val="16"/>
        </w:rPr>
        <w:t>to</w:t>
      </w:r>
      <w:r w:rsidRPr="0064610C">
        <w:rPr>
          <w:rStyle w:val="StyleUnderline"/>
          <w:rFonts w:asciiTheme="minorHAnsi" w:hAnsiTheme="minorHAnsi"/>
        </w:rPr>
        <w:t xml:space="preserve"> provide support and advice to UK companies interested in doing business in China. </w:t>
      </w:r>
      <w:r w:rsidRPr="0064610C">
        <w:rPr>
          <w:rFonts w:asciiTheme="minorHAnsi" w:hAnsiTheme="minorHAnsi"/>
          <w:sz w:val="16"/>
        </w:rPr>
        <w:t xml:space="preserve">"China is mounting the biggest CeBIT partner country showcase ever. Attendees will clearly see that Chinese companies are up there with the biggest and best of the global IT industry," said a spokesman for CeBIT. Some of </w:t>
      </w:r>
      <w:r w:rsidRPr="0064610C">
        <w:rPr>
          <w:rStyle w:val="StyleUnderline"/>
          <w:rFonts w:asciiTheme="minorHAnsi" w:hAnsiTheme="minorHAnsi"/>
        </w:rPr>
        <w:t>this activity is a result of the increasingly sophisticated output of Chinese tech companies who are looking for new markets for their products. Firms that have found it hard to make headway in the US, such as Huawei, have been focusing their efforts on Europe instead. European tech companies are equally keen to access the rapidly growing Chinese market. Revelations about mass interception of communications by the US National Security Agency</w:t>
      </w:r>
      <w:r w:rsidRPr="0064610C">
        <w:rPr>
          <w:rFonts w:asciiTheme="minorHAnsi" w:hAnsiTheme="minorHAnsi"/>
          <w:sz w:val="16"/>
        </w:rPr>
        <w:t xml:space="preserve"> (including allegations that spies had even tapped Angela Merkel's phone) </w:t>
      </w:r>
      <w:r w:rsidRPr="0064610C">
        <w:rPr>
          <w:rStyle w:val="StyleUnderline"/>
          <w:rFonts w:asciiTheme="minorHAnsi" w:hAnsiTheme="minorHAnsi"/>
        </w:rPr>
        <w:t>have not helped</w:t>
      </w:r>
      <w:r w:rsidRPr="0064610C">
        <w:rPr>
          <w:rFonts w:asciiTheme="minorHAnsi" w:hAnsiTheme="minorHAnsi"/>
          <w:sz w:val="16"/>
        </w:rPr>
        <w:t xml:space="preserve"> US-European </w:t>
      </w:r>
      <w:r w:rsidRPr="0064610C">
        <w:rPr>
          <w:rStyle w:val="StyleUnderline"/>
          <w:rFonts w:asciiTheme="minorHAnsi" w:hAnsiTheme="minorHAnsi"/>
        </w:rPr>
        <w:t>relations</w:t>
      </w:r>
      <w:r w:rsidRPr="0064610C">
        <w:rPr>
          <w:rFonts w:asciiTheme="minorHAnsi" w:hAnsiTheme="minorHAnsi"/>
          <w:sz w:val="16"/>
        </w:rPr>
        <w:t>, either. So it's perhaps significant that an interview with NSA contractor-turned-whistleblower Edward Snowden is closing the Hannover show.</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UQ: US Failing Now</w:t>
      </w:r>
    </w:p>
    <w:p w:rsidR="00A84BC4" w:rsidRPr="0064610C" w:rsidRDefault="00A84BC4" w:rsidP="00A84BC4">
      <w:pPr>
        <w:pStyle w:val="Heading4"/>
        <w:rPr>
          <w:rFonts w:asciiTheme="minorHAnsi" w:hAnsiTheme="minorHAnsi"/>
        </w:rPr>
      </w:pPr>
      <w:r w:rsidRPr="0064610C">
        <w:rPr>
          <w:rFonts w:asciiTheme="minorHAnsi" w:hAnsiTheme="minorHAnsi"/>
        </w:rPr>
        <w:t>US tech falling behind other countries</w:t>
      </w:r>
    </w:p>
    <w:p w:rsidR="00A84BC4" w:rsidRPr="0064610C" w:rsidRDefault="00A84BC4" w:rsidP="00A84BC4">
      <w:pPr>
        <w:rPr>
          <w:rFonts w:asciiTheme="minorHAnsi" w:hAnsiTheme="minorHAnsi"/>
        </w:rPr>
      </w:pPr>
      <w:r w:rsidRPr="0064610C">
        <w:rPr>
          <w:rFonts w:asciiTheme="minorHAnsi" w:hAnsiTheme="minorHAnsi"/>
        </w:rPr>
        <w:t xml:space="preserve">Kevin </w:t>
      </w:r>
      <w:r w:rsidRPr="0064610C">
        <w:rPr>
          <w:rStyle w:val="Style13ptBold"/>
          <w:rFonts w:asciiTheme="minorHAnsi" w:hAnsiTheme="minorHAnsi"/>
        </w:rPr>
        <w:t>Ashton</w:t>
      </w:r>
      <w:r w:rsidRPr="0064610C">
        <w:rPr>
          <w:rFonts w:asciiTheme="minorHAnsi" w:hAnsiTheme="minorHAnsi"/>
        </w:rPr>
        <w:t xml:space="preserve"> </w:t>
      </w:r>
      <w:r w:rsidRPr="0064610C">
        <w:rPr>
          <w:rStyle w:val="Style13ptBold"/>
          <w:rFonts w:asciiTheme="minorHAnsi" w:hAnsiTheme="minorHAnsi"/>
        </w:rPr>
        <w:t>06/2015</w:t>
      </w:r>
      <w:r w:rsidRPr="0064610C">
        <w:rPr>
          <w:rFonts w:asciiTheme="minorHAnsi" w:hAnsiTheme="minorHAnsi"/>
        </w:rPr>
        <w:t xml:space="preserve"> [the co-founder and former executive director of the MIT Auto-ID Center, coined the term “Internet of Things.” His book “How to Fly a Horse: The Secret History of Creation, Invention, and Discovery” was published by Doubleday earlier this year] "America last?," The Agenda, http://www.politico.com/agenda/story/2015/06/kevin-ashton-internet-of-things-in-the-us-000102</w:t>
      </w:r>
    </w:p>
    <w:p w:rsidR="00A84BC4" w:rsidRPr="0064610C" w:rsidRDefault="00A84BC4" w:rsidP="00A84BC4">
      <w:pPr>
        <w:rPr>
          <w:rFonts w:asciiTheme="minorHAnsi" w:hAnsiTheme="minorHAnsi"/>
          <w:sz w:val="16"/>
        </w:rPr>
      </w:pPr>
      <w:r w:rsidRPr="0064610C">
        <w:rPr>
          <w:rFonts w:asciiTheme="minorHAnsi" w:hAnsiTheme="minorHAnsi"/>
          <w:sz w:val="16"/>
        </w:rPr>
        <w:t xml:space="preserve">And, while they were not mentioning it, some key indicators began swinging away from the U.S. </w:t>
      </w:r>
      <w:r w:rsidRPr="0064610C">
        <w:rPr>
          <w:rStyle w:val="StyleUnderline"/>
          <w:rFonts w:asciiTheme="minorHAnsi" w:hAnsiTheme="minorHAnsi"/>
        </w:rPr>
        <w:t>In 2005, China’s high-tech exports exceeded America’s for the first time</w:t>
      </w:r>
      <w:r w:rsidRPr="0064610C">
        <w:rPr>
          <w:rFonts w:asciiTheme="minorHAnsi" w:hAnsiTheme="minorHAnsi"/>
          <w:sz w:val="16"/>
        </w:rPr>
        <w:t xml:space="preserve">. </w:t>
      </w:r>
      <w:r w:rsidRPr="0064610C">
        <w:rPr>
          <w:rStyle w:val="StyleUnderline"/>
          <w:rFonts w:asciiTheme="minorHAnsi" w:hAnsiTheme="minorHAnsi"/>
        </w:rPr>
        <w:t>In 2009</w:t>
      </w:r>
      <w:r w:rsidRPr="0064610C">
        <w:rPr>
          <w:rFonts w:asciiTheme="minorHAnsi" w:hAnsiTheme="minorHAnsi"/>
          <w:sz w:val="16"/>
        </w:rPr>
        <w:t xml:space="preserve">, just after Wen Jiabao spoke about the Internet of Things, </w:t>
      </w:r>
      <w:r w:rsidRPr="0064610C">
        <w:rPr>
          <w:rStyle w:val="StyleUnderline"/>
          <w:rFonts w:asciiTheme="minorHAnsi" w:hAnsiTheme="minorHAnsi"/>
        </w:rPr>
        <w:t>Germany’s high-tech exports exceeded America’s as well</w:t>
      </w:r>
      <w:r w:rsidRPr="0064610C">
        <w:rPr>
          <w:rFonts w:asciiTheme="minorHAnsi" w:hAnsiTheme="minorHAnsi"/>
          <w:sz w:val="16"/>
        </w:rPr>
        <w:t xml:space="preserve">. </w:t>
      </w:r>
      <w:r w:rsidRPr="0064610C">
        <w:rPr>
          <w:rStyle w:val="StyleUnderline"/>
          <w:rFonts w:asciiTheme="minorHAnsi" w:hAnsiTheme="minorHAnsi"/>
        </w:rPr>
        <w:t>Today, Germany produces five times more high tech per capita than the U</w:t>
      </w:r>
      <w:r w:rsidRPr="0064610C">
        <w:rPr>
          <w:rFonts w:asciiTheme="minorHAnsi" w:hAnsiTheme="minorHAnsi"/>
          <w:sz w:val="16"/>
        </w:rPr>
        <w:t xml:space="preserve">nited </w:t>
      </w:r>
      <w:r w:rsidRPr="0064610C">
        <w:rPr>
          <w:rStyle w:val="StyleUnderline"/>
          <w:rFonts w:asciiTheme="minorHAnsi" w:hAnsiTheme="minorHAnsi"/>
        </w:rPr>
        <w:t>S</w:t>
      </w:r>
      <w:r w:rsidRPr="0064610C">
        <w:rPr>
          <w:rFonts w:asciiTheme="minorHAnsi" w:hAnsiTheme="minorHAnsi"/>
          <w:sz w:val="16"/>
        </w:rPr>
        <w:t xml:space="preserve">tates. Singapore and Korea’s high-tech exporters are also far more productive than America’s and, according to the most recent data, are close to </w:t>
      </w:r>
      <w:r w:rsidRPr="0064610C">
        <w:rPr>
          <w:rStyle w:val="StyleUnderline"/>
          <w:rFonts w:asciiTheme="minorHAnsi" w:hAnsiTheme="minorHAnsi"/>
        </w:rPr>
        <w:t>pushing the U.S. down to fifth place in the world</w:t>
      </w:r>
      <w:r w:rsidRPr="0064610C">
        <w:rPr>
          <w:rFonts w:asciiTheme="minorHAnsi" w:hAnsiTheme="minorHAnsi"/>
          <w:sz w:val="16"/>
        </w:rPr>
        <w:t xml:space="preserve">’s high-tech economy. And, as the most recent data are </w:t>
      </w:r>
      <w:r w:rsidRPr="0064610C">
        <w:rPr>
          <w:rStyle w:val="StyleUnderline"/>
          <w:rFonts w:asciiTheme="minorHAnsi" w:hAnsiTheme="minorHAnsi"/>
        </w:rPr>
        <w:t>for 2013</w:t>
      </w:r>
      <w:r w:rsidRPr="0064610C">
        <w:rPr>
          <w:rFonts w:asciiTheme="minorHAnsi" w:hAnsiTheme="minorHAnsi"/>
          <w:sz w:val="16"/>
        </w:rPr>
        <w:t xml:space="preserve">, that may have happened already. </w:t>
      </w:r>
      <w:r w:rsidRPr="0064610C">
        <w:rPr>
          <w:rStyle w:val="StyleUnderline"/>
          <w:rFonts w:asciiTheme="minorHAnsi" w:hAnsiTheme="minorHAnsi"/>
        </w:rPr>
        <w:t xml:space="preserve">This decline will surprise many Americans, including many American policymakers and pundits, who assume U.S. leadership simply transfers from one tech revolution to the next. </w:t>
      </w:r>
      <w:r w:rsidRPr="0064610C">
        <w:rPr>
          <w:rFonts w:asciiTheme="minorHAnsi" w:hAnsiTheme="minorHAnsi"/>
          <w:sz w:val="16"/>
        </w:rPr>
        <w:t xml:space="preserve">After all, that next revolution, the Internet of Things, was born in America, so perhaps it seems natural that America will lead. Many U.S. commentators spin a myth that America is No. 1 in high tech, then extend it to claims that Europe is lagging because of excessive government regulation, and hints that Asians are not innovators and entrepreneurs, but mere imitators with cheap labor. This is jingoistic nonsense that could not be more wrong. Not only does Germany, a leader of the European Union, lead the U.S. in high tech, but EU member states fund CERN, the European Organization for Nuclear Research, which invented the World Wide Web and built the Large Hadron Collider, likely to be a source of several centuries of high-tech innovation. (U.S. government intervention killed America’s equivalent particle physics program, the Superconducting Super Collider, in 1993 — an early symptom of declining federal investment in basic research.) Asia, the alleged imitator, is anything but. </w:t>
      </w:r>
      <w:r w:rsidRPr="0064610C">
        <w:rPr>
          <w:rStyle w:val="StyleUnderline"/>
          <w:rFonts w:asciiTheme="minorHAnsi" w:hAnsiTheme="minorHAnsi"/>
        </w:rPr>
        <w:t>Apple’s iPhone, for example, so often held up as the epitome of American innovation, looked a lot like a Korean phone</w:t>
      </w:r>
      <w:r w:rsidRPr="0064610C">
        <w:rPr>
          <w:rFonts w:asciiTheme="minorHAnsi" w:hAnsiTheme="minorHAnsi"/>
          <w:sz w:val="16"/>
        </w:rPr>
        <w:t xml:space="preserve">, the LG KE850, </w:t>
      </w:r>
      <w:r w:rsidRPr="0064610C">
        <w:rPr>
          <w:rStyle w:val="StyleUnderline"/>
          <w:rFonts w:asciiTheme="minorHAnsi" w:hAnsiTheme="minorHAnsi"/>
        </w:rPr>
        <w:t>which was revealed</w:t>
      </w:r>
      <w:r w:rsidRPr="0064610C">
        <w:rPr>
          <w:rFonts w:asciiTheme="minorHAnsi" w:hAnsiTheme="minorHAnsi"/>
          <w:sz w:val="16"/>
        </w:rPr>
        <w:t xml:space="preserve"> and released </w:t>
      </w:r>
      <w:r w:rsidRPr="0064610C">
        <w:rPr>
          <w:rStyle w:val="StyleUnderline"/>
          <w:rFonts w:asciiTheme="minorHAnsi" w:hAnsiTheme="minorHAnsi"/>
        </w:rPr>
        <w:t>before Apple</w:t>
      </w:r>
      <w:r w:rsidRPr="0064610C">
        <w:rPr>
          <w:rFonts w:asciiTheme="minorHAnsi" w:hAnsiTheme="minorHAnsi"/>
          <w:sz w:val="16"/>
        </w:rPr>
        <w:t>’s product. Most of the technology in the iPhone was invented in, and is exported by, Asian countries.</w:t>
      </w:r>
    </w:p>
    <w:p w:rsidR="00A84BC4" w:rsidRPr="0064610C" w:rsidRDefault="00A84BC4" w:rsidP="00A84BC4">
      <w:pPr>
        <w:pStyle w:val="Heading3"/>
        <w:rPr>
          <w:rFonts w:asciiTheme="minorHAnsi" w:hAnsiTheme="minorHAnsi"/>
        </w:rPr>
      </w:pPr>
      <w:r w:rsidRPr="0064610C">
        <w:rPr>
          <w:rFonts w:asciiTheme="minorHAnsi" w:hAnsiTheme="minorHAnsi"/>
        </w:rPr>
        <w:t>2NC Link</w:t>
      </w:r>
    </w:p>
    <w:p w:rsidR="00A84BC4" w:rsidRPr="0064610C" w:rsidRDefault="00A84BC4" w:rsidP="00A84BC4">
      <w:pPr>
        <w:pStyle w:val="Heading4"/>
        <w:rPr>
          <w:rFonts w:asciiTheme="minorHAnsi" w:hAnsiTheme="minorHAnsi"/>
        </w:rPr>
      </w:pPr>
      <w:r w:rsidRPr="0064610C">
        <w:rPr>
          <w:rFonts w:asciiTheme="minorHAnsi" w:hAnsiTheme="minorHAnsi"/>
        </w:rPr>
        <w:t>Extend the link—the AFF stops creation of backdoors and perpetuates the perception that US tech is safe, which means the US regains customers and tech leadership from China—that’s Castro and McQuinn</w:t>
      </w:r>
    </w:p>
    <w:p w:rsidR="00A84BC4" w:rsidRPr="0064610C" w:rsidRDefault="00A84BC4" w:rsidP="00A84BC4">
      <w:pPr>
        <w:pStyle w:val="Heading4"/>
        <w:rPr>
          <w:rFonts w:asciiTheme="minorHAnsi" w:hAnsiTheme="minorHAnsi"/>
        </w:rPr>
      </w:pPr>
      <w:r w:rsidRPr="0064610C">
        <w:rPr>
          <w:rFonts w:asciiTheme="minorHAnsi" w:hAnsiTheme="minorHAnsi"/>
        </w:rPr>
        <w:t xml:space="preserve">If the US loses its tech dominance, Chinese and Indian innovation will quickly replace it </w:t>
      </w:r>
    </w:p>
    <w:p w:rsidR="00A84BC4" w:rsidRPr="0064610C" w:rsidRDefault="00A84BC4" w:rsidP="00A84BC4">
      <w:pPr>
        <w:rPr>
          <w:rFonts w:asciiTheme="minorHAnsi" w:hAnsiTheme="minorHAnsi"/>
          <w:b/>
          <w:bCs/>
          <w:sz w:val="18"/>
        </w:rPr>
      </w:pPr>
      <w:r w:rsidRPr="0064610C">
        <w:rPr>
          <w:rStyle w:val="Style13ptBold"/>
          <w:rFonts w:asciiTheme="minorHAnsi" w:hAnsiTheme="minorHAnsi"/>
        </w:rPr>
        <w:t xml:space="preserve">Fannin 13 </w:t>
      </w:r>
      <w:r w:rsidRPr="0064610C">
        <w:rPr>
          <w:rStyle w:val="Style13ptBold"/>
          <w:rFonts w:asciiTheme="minorHAnsi" w:hAnsiTheme="minorHAnsi"/>
          <w:sz w:val="18"/>
        </w:rPr>
        <w:t>(Rebecca Fannin, 7-12-2013, forbes magazine contributor "China Still Likely To Take Over Tech Leadership If And When Silicon Valley Slips," Forbes, http://www.forbes.com/sites/rebeccafannin/2013/07/12/china-still-likely-to-take-over-tech-leadership-if-and-when-silicon-valley-slips)</w:t>
      </w:r>
    </w:p>
    <w:p w:rsidR="00A84BC4" w:rsidRPr="0064610C" w:rsidRDefault="00A84BC4" w:rsidP="00A84BC4">
      <w:pPr>
        <w:rPr>
          <w:rFonts w:asciiTheme="minorHAnsi" w:hAnsiTheme="minorHAnsi"/>
          <w:sz w:val="14"/>
        </w:rPr>
      </w:pPr>
      <w:r w:rsidRPr="0064610C">
        <w:rPr>
          <w:rFonts w:asciiTheme="minorHAnsi" w:hAnsiTheme="minorHAnsi"/>
          <w:sz w:val="14"/>
        </w:rPr>
        <w:t>Will Silicon Valley continue to maintain its market-leading position for technology innovation</w:t>
      </w:r>
      <w:r w:rsidRPr="0064610C">
        <w:rPr>
          <w:rFonts w:asciiTheme="minorHAnsi" w:hAnsiTheme="minorHAnsi"/>
          <w:u w:val="single"/>
        </w:rPr>
        <w:t xml:space="preserve">? It’s a question that’s often pondered and debated, especially in the </w:t>
      </w:r>
      <w:r w:rsidRPr="0064610C">
        <w:rPr>
          <w:rFonts w:asciiTheme="minorHAnsi" w:hAnsiTheme="minorHAnsi"/>
          <w:b/>
          <w:u w:val="single"/>
        </w:rPr>
        <w:t>Valley, which has the most to lose if the emerging markets of China or India take over leadership</w:t>
      </w:r>
      <w:r w:rsidRPr="0064610C">
        <w:rPr>
          <w:rFonts w:asciiTheme="minorHAnsi" w:hAnsiTheme="minorHAnsi"/>
          <w:u w:val="single"/>
        </w:rPr>
        <w:t>.</w:t>
      </w:r>
      <w:r w:rsidRPr="0064610C">
        <w:rPr>
          <w:rFonts w:asciiTheme="minorHAnsi" w:hAnsiTheme="minorHAnsi"/>
          <w:sz w:val="12"/>
        </w:rPr>
        <w:t>¶</w:t>
      </w:r>
      <w:r w:rsidRPr="0064610C">
        <w:rPr>
          <w:rFonts w:asciiTheme="minorHAnsi" w:hAnsiTheme="minorHAnsi"/>
          <w:sz w:val="12"/>
          <w:u w:val="single"/>
        </w:rPr>
        <w:t xml:space="preserve"> </w:t>
      </w:r>
      <w:r w:rsidRPr="0064610C">
        <w:rPr>
          <w:rFonts w:asciiTheme="minorHAnsi" w:hAnsiTheme="minorHAnsi"/>
          <w:u w:val="single"/>
        </w:rPr>
        <w:t xml:space="preserve">KPMG took a look at this question and other trends in its annual Technology Innovation Survey, and found that the center of gravity may not be shifting quite so fast to the East as once predicted. The KPMG survey of 811 technology executives globally found that </w:t>
      </w:r>
      <w:r w:rsidRPr="0064610C">
        <w:rPr>
          <w:rFonts w:asciiTheme="minorHAnsi" w:hAnsiTheme="minorHAnsi"/>
          <w:b/>
          <w:u w:val="single"/>
        </w:rPr>
        <w:t xml:space="preserve">one-third believe the </w:t>
      </w:r>
      <w:r w:rsidRPr="0064610C">
        <w:rPr>
          <w:rStyle w:val="Emphasis"/>
          <w:rFonts w:asciiTheme="minorHAnsi" w:hAnsiTheme="minorHAnsi"/>
        </w:rPr>
        <w:t>Valley will likely lose its tech trophy to an overseas market within just four years.</w:t>
      </w:r>
      <w:r w:rsidRPr="0064610C">
        <w:rPr>
          <w:rFonts w:asciiTheme="minorHAnsi" w:hAnsiTheme="minorHAnsi"/>
          <w:sz w:val="14"/>
        </w:rPr>
        <w:t xml:space="preserve"> That percentage might seem high, but it compares with nearly half (44 percent) in last year’s survey. It’s a notable improvement for the Valley, as the U.S. economy and tech sector pick up.</w:t>
      </w:r>
      <w:r w:rsidRPr="0064610C">
        <w:rPr>
          <w:rFonts w:asciiTheme="minorHAnsi" w:hAnsiTheme="minorHAnsi"/>
          <w:sz w:val="12"/>
        </w:rPr>
        <w:t>¶</w:t>
      </w:r>
      <w:r w:rsidRPr="0064610C">
        <w:rPr>
          <w:rFonts w:asciiTheme="minorHAnsi" w:hAnsiTheme="minorHAnsi"/>
          <w:sz w:val="14"/>
        </w:rPr>
        <w:t xml:space="preserve"> Which country will lead in disruptive breakthroughs? Here, the U.S. again solidifies its long-standing reputation as the world’s tech giant while China has slipped in stature from a year ago, according to the survey. In last year’s poll, the U.S. and China were tied for the top spot. But today, some 37 percent predict that the U.S. shows the most promise for tech disruptions, little surprise considering Google GOOG +2.72%‘s strong showing in the survey as top company innovator in the world with its Google glass and driver-less cars. Meanwhile, about one-quarter pick </w:t>
      </w:r>
      <w:r w:rsidRPr="0064610C">
        <w:rPr>
          <w:rStyle w:val="Emphasis"/>
          <w:rFonts w:asciiTheme="minorHAnsi" w:hAnsiTheme="minorHAnsi"/>
        </w:rPr>
        <w:t xml:space="preserve">China, which is progressing from a reputation for just copying to also innovating or micro-innovating. </w:t>
      </w:r>
      <w:r w:rsidRPr="0064610C">
        <w:rPr>
          <w:rStyle w:val="StyleUnderline"/>
          <w:rFonts w:asciiTheme="minorHAnsi" w:hAnsiTheme="minorHAnsi"/>
        </w:rPr>
        <w:t>India, with a heritage of leadership in outsourcing, a large talent pool of engineers, ample mentoring from networking groups such as TiE, and a vibrant mobile communications market, ranked right behind the U.S. and China two years in a row.</w:t>
      </w:r>
      <w:r w:rsidRPr="0064610C">
        <w:rPr>
          <w:rStyle w:val="StyleUnderline"/>
          <w:rFonts w:asciiTheme="minorHAnsi" w:hAnsiTheme="minorHAnsi"/>
          <w:sz w:val="12"/>
        </w:rPr>
        <w:t>¶</w:t>
      </w:r>
      <w:r w:rsidRPr="0064610C">
        <w:rPr>
          <w:rStyle w:val="StyleUnderline"/>
          <w:rFonts w:asciiTheme="minorHAnsi" w:hAnsiTheme="minorHAnsi"/>
        </w:rPr>
        <w:t xml:space="preserve"> Even though China’s rank slid in this year’s tech innovation survey, its Silicon Dragon tech economy is still regarded as the leading challenger and most likely to replace the Valley, fueled by the market’s huge, fast-growing and towering brands such as Tencent, Baidu BIDU -1.13%and Alibaba, and a growing footprint overseas. KPMG partner Egidio Zarrella notes that China is innovating at an “impressive speed,” driven by domestic consumption for local brands that are unique to the market. “China will innovate for China’s sake,” he observes, adding that with improved research and development capabilities, China will bridge the gap in expanding globally</w:t>
      </w:r>
      <w:r w:rsidRPr="0064610C">
        <w:rPr>
          <w:rFonts w:asciiTheme="minorHAnsi" w:hAnsiTheme="minorHAnsi"/>
          <w:sz w:val="14"/>
        </w:rPr>
        <w:t>.</w:t>
      </w:r>
      <w:r w:rsidRPr="0064610C">
        <w:rPr>
          <w:rFonts w:asciiTheme="minorHAnsi" w:hAnsiTheme="minorHAnsi"/>
          <w:sz w:val="12"/>
        </w:rPr>
        <w:t>¶</w:t>
      </w:r>
      <w:r w:rsidRPr="0064610C">
        <w:rPr>
          <w:rFonts w:asciiTheme="minorHAnsi" w:hAnsiTheme="minorHAnsi"/>
          <w:sz w:val="14"/>
        </w:rPr>
        <w:t xml:space="preserve"> For another appraisal of China’s tech innovation prowess, see Forbes post detailing how Mary Meeker’s annual trends report singles out the market’s merits, including the fact that China leads the world for the most Internet and mobile communications users and has a tech-savvy consumer class that embraces new technologies.</w:t>
      </w:r>
      <w:r w:rsidRPr="0064610C">
        <w:rPr>
          <w:rFonts w:asciiTheme="minorHAnsi" w:hAnsiTheme="minorHAnsi"/>
          <w:sz w:val="12"/>
        </w:rPr>
        <w:t>¶</w:t>
      </w:r>
      <w:r w:rsidRPr="0064610C">
        <w:rPr>
          <w:rFonts w:asciiTheme="minorHAnsi" w:hAnsiTheme="minorHAnsi"/>
          <w:sz w:val="14"/>
        </w:rPr>
        <w:t xml:space="preserve"> Besides China, it’s India that shines in the KPMG survey</w:t>
      </w:r>
      <w:r w:rsidRPr="0064610C">
        <w:rPr>
          <w:rStyle w:val="StyleUnderline"/>
          <w:rFonts w:asciiTheme="minorHAnsi" w:hAnsiTheme="minorHAnsi"/>
        </w:rPr>
        <w:t>. India scores as the second-most likely country to topple the U.S. for tech leadership. And, significantly, this emerging tiger nation ranks first on an index that measures each country’s confidence in its own tech innovation abilities. Based on ten factors, India rates highest on talent, mentoring, and customer adoption of new technologies.</w:t>
      </w:r>
      <w:r w:rsidRPr="0064610C">
        <w:rPr>
          <w:rStyle w:val="StyleUnderline"/>
          <w:rFonts w:asciiTheme="minorHAnsi" w:hAnsiTheme="minorHAnsi"/>
          <w:sz w:val="12"/>
        </w:rPr>
        <w:t>¶</w:t>
      </w:r>
      <w:r w:rsidRPr="0064610C">
        <w:rPr>
          <w:rStyle w:val="StyleUnderline"/>
          <w:rFonts w:asciiTheme="minorHAnsi" w:hAnsiTheme="minorHAnsi"/>
        </w:rPr>
        <w:t xml:space="preserve"> The U.S. came in third on the confidence index, while Israel’s Silicon Wadi ranked second. I</w:t>
      </w:r>
      <w:r w:rsidRPr="0064610C">
        <w:rPr>
          <w:rFonts w:asciiTheme="minorHAnsi" w:hAnsiTheme="minorHAnsi"/>
          <w:sz w:val="14"/>
        </w:rPr>
        <w:t>srael was deemed strong in disruptive technologies, talent and technology infrastructure. The U.S. was judged strongest in tech infrastructure, access to alliances and partnerships, talent, and technology breakthroughs, and weakest in educational system and government incentives. Those weaknesses for the U.S. are points that should be underscored in America’s tech clusters and in the nation’s capital as future tech leadership unfolds</w:t>
      </w:r>
      <w:r w:rsidRPr="0064610C">
        <w:rPr>
          <w:rStyle w:val="StyleUnderline"/>
          <w:rFonts w:asciiTheme="minorHAnsi" w:hAnsiTheme="minorHAnsi"/>
        </w:rPr>
        <w:t>.</w:t>
      </w:r>
      <w:r w:rsidRPr="0064610C">
        <w:rPr>
          <w:rStyle w:val="StyleUnderline"/>
          <w:rFonts w:asciiTheme="minorHAnsi" w:hAnsiTheme="minorHAnsi"/>
          <w:sz w:val="12"/>
        </w:rPr>
        <w:t>¶</w:t>
      </w:r>
      <w:r w:rsidRPr="0064610C">
        <w:rPr>
          <w:rStyle w:val="StyleUnderline"/>
          <w:rFonts w:asciiTheme="minorHAnsi" w:hAnsiTheme="minorHAnsi"/>
        </w:rPr>
        <w:t xml:space="preserve"> A second part of the comprehensive survey covering tech sectors pinpointed cloud computing and mobile communications as hardly a fad but here to stay at least for the next three years as the most disruptive technologies. Both were highlighted in the 2012 report a well. In a change from last year, however, big data and biometrics (face, voice and hand gestures that are digitally read) were identified as top sectors that will see big breakthroughs</w:t>
      </w:r>
      <w:r w:rsidRPr="0064610C">
        <w:rPr>
          <w:rFonts w:asciiTheme="minorHAnsi" w:hAnsiTheme="minorHAnsi"/>
          <w:b/>
          <w:sz w:val="14"/>
        </w:rPr>
        <w:t>.</w:t>
      </w:r>
      <w:r w:rsidRPr="0064610C">
        <w:rPr>
          <w:rFonts w:asciiTheme="minorHAnsi" w:hAnsiTheme="minorHAnsi"/>
          <w:sz w:val="14"/>
        </w:rPr>
        <w:t xml:space="preserve"> It’s brave new tech world.</w:t>
      </w:r>
    </w:p>
    <w:p w:rsidR="00A84BC4" w:rsidRPr="0064610C" w:rsidRDefault="00A84BC4" w:rsidP="00A84BC4">
      <w:pPr>
        <w:pStyle w:val="Heading3"/>
        <w:rPr>
          <w:rFonts w:asciiTheme="minorHAnsi" w:hAnsiTheme="minorHAnsi"/>
        </w:rPr>
      </w:pPr>
      <w:r w:rsidRPr="0064610C">
        <w:rPr>
          <w:rFonts w:asciiTheme="minorHAnsi" w:hAnsiTheme="minorHAnsi"/>
        </w:rPr>
        <w:t>2NC Perception Link</w:t>
      </w:r>
    </w:p>
    <w:p w:rsidR="00A84BC4" w:rsidRPr="0064610C" w:rsidRDefault="00A84BC4" w:rsidP="00A84BC4">
      <w:pPr>
        <w:pStyle w:val="Heading4"/>
        <w:rPr>
          <w:rFonts w:asciiTheme="minorHAnsi" w:hAnsiTheme="minorHAnsi"/>
        </w:rPr>
      </w:pPr>
      <w:r w:rsidRPr="0064610C">
        <w:rPr>
          <w:rFonts w:asciiTheme="minorHAnsi" w:hAnsiTheme="minorHAnsi"/>
        </w:rPr>
        <w:t xml:space="preserve">The AFF restores trust in internet tech </w:t>
      </w:r>
    </w:p>
    <w:p w:rsidR="00A84BC4" w:rsidRPr="0064610C" w:rsidRDefault="00A84BC4" w:rsidP="00A84BC4">
      <w:pPr>
        <w:rPr>
          <w:rFonts w:asciiTheme="minorHAnsi" w:hAnsiTheme="minorHAnsi"/>
        </w:rPr>
      </w:pPr>
      <w:r w:rsidRPr="0064610C">
        <w:rPr>
          <w:rFonts w:asciiTheme="minorHAnsi" w:hAnsiTheme="minorHAnsi"/>
        </w:rPr>
        <w:t>Danielle</w:t>
      </w:r>
      <w:r w:rsidRPr="0064610C">
        <w:rPr>
          <w:rStyle w:val="Style13ptBold"/>
          <w:rFonts w:asciiTheme="minorHAnsi" w:hAnsiTheme="minorHAnsi"/>
        </w:rPr>
        <w:t xml:space="preserve"> Kehl et al 14</w:t>
      </w:r>
      <w:r w:rsidRPr="0064610C">
        <w:rPr>
          <w:rFonts w:asciiTheme="minorHAnsi" w:hAnsiTheme="minorHAnsi"/>
        </w:rPr>
        <w:t>, Senior Policy Analyst at New America’s Open Technology Institute. Kevin Bankston is a Policy Director at OTI, Robyn Greene is a Policy Counsel at OTI, Robert Morgus is a Research Associate at OTI, “Surveillance Costs: The NSA’s Impact on the Economy, Internet Freedom &amp; Cybersecurity”, July 2014, pg 40-1</w:t>
      </w:r>
    </w:p>
    <w:p w:rsidR="00A84BC4" w:rsidRPr="0064610C" w:rsidRDefault="00A84BC4" w:rsidP="00A84BC4">
      <w:pPr>
        <w:rPr>
          <w:rStyle w:val="Emphasis"/>
          <w:rFonts w:asciiTheme="minorHAnsi" w:hAnsiTheme="minorHAnsi"/>
        </w:rPr>
      </w:pPr>
      <w:r w:rsidRPr="0064610C">
        <w:rPr>
          <w:rStyle w:val="StyleUnderline"/>
          <w:rFonts w:asciiTheme="minorHAnsi" w:hAnsiTheme="minorHAnsi"/>
        </w:rPr>
        <w:t>The U.S. government should not require or request</w:t>
      </w:r>
      <w:r w:rsidRPr="0064610C">
        <w:rPr>
          <w:rFonts w:asciiTheme="minorHAnsi" w:hAnsiTheme="minorHAnsi"/>
          <w:sz w:val="16"/>
        </w:rPr>
        <w:t xml:space="preserve"> that new surveillance capabilities or security vulnerabilities be built into communications technologies and services, even if these are intended only to facilitate lawful surveillance. There is a great deal of evidence that </w:t>
      </w:r>
      <w:r w:rsidRPr="0064610C">
        <w:rPr>
          <w:rStyle w:val="StyleUnderline"/>
          <w:rFonts w:asciiTheme="minorHAnsi" w:hAnsiTheme="minorHAnsi"/>
        </w:rPr>
        <w:t>backdoors</w:t>
      </w:r>
      <w:r w:rsidRPr="0064610C">
        <w:rPr>
          <w:rFonts w:asciiTheme="minorHAnsi" w:hAnsiTheme="minorHAnsi"/>
          <w:sz w:val="16"/>
        </w:rPr>
        <w:t xml:space="preserve"> fundamentally weaken the security of hardware and software, regardless of whether only the NSA purportedly knows about said vulnerabilities, as some of the documents suggest. A policy state- ment from the Internet Engineering Task Force in 2000 emphasized that “adding a requirement for wiretapping will make affected protocol designs considerably more complex. Experience has shown that complexity almost inevitably jeopardizes the security of communications.” 355 More recently, a May 2013 paper from the Center for Democracy and Technology on the risks of wiretap modifications to endpoints concludes that “deployment of an intercept capability in… communications services, systems and applica- tions poses serious security risks.” 356 The authors add that “on balance mandating that endpoint software vendors build intercept functionality into their products will be much more costly to personal, economic and governmental security overall than the risks associated with not being able to wiretap all communications.” 357 While NSA programs such as SIGINT Enabling—much like proposals from domestic law enforcement agen- cies to update the Communications Assistance for Law Enforcement Act (CALEA) to require dig- ital wiretapping capabilities in modern Internet- based communications services 358 —may aim to promote national security and law enforcement by ensuring that federal agencies have the ability to intercept Internet communications, they do so at a huge cost to online security overall. Because of the associated security risks, the U.S. government should not mandate or request the creation of surveillance backdoors in prod- ucts, whether through legislation, court order, or the leveraging industry relationships to convince companies to voluntarily insert vulnerabilities. As Bellovin et al. explain, complying with these types of requirements would also hinder innovation and impose a “tax” on software development in addition to creating a whole new class of vulnerabilities in hardware and software that un- dermines the overall security of the products. 359 An amendment offered to the NDAA for Fiscal Year 2015 (H.R. 4435) by Representatives Zoe Lofgren (D-CA) and Rush Holt (D-NJ) would have prohibited inserting these kinds of vulnerabilities outright. 360 The Lofgren-Holt proposal aimed to prevent “the funding of any intelligence agency, intelligence program, or intelligence related activity that mandates or requests that a device manufacturer, software developer, or standards organization build in a backdoor to circumvent the encryption or privacy protections of its products, unless there is statutory authority to make such a mandate or request.” 361 Although that measure was not adopted as part of the NDAA, a similar amendment sponsored by Lofgren along with Representatives Jim Sensenbrenner (D-WI) and Thomas Massie (R-KY), did make it into the House-approved version of the NDAA—with the support of Internet companies and privacy orga- nizations 362 —passing on an overwhelming vote of 293 to 123. 363 Like Representative Grayson’s amendment on NSA’s consultations with NIST around encryption, it remains to be seen whether this amendment will end up in the final appropri- ations bill that the President signs. Nonetheless, these legislative efforts are a heartening sign and are consistent with recommendations from the President’s Review Group that the U.S. govern- ment should not attempt to deliberately weaken the security of commercial encryption products. Such mandated vulnerabilities, whether required under statute or by court order or inserted simply by request, unduly threaten innovation in secure Internet technologies while introducing security flaws that may be exploited by a variety of bad actors. </w:t>
      </w:r>
      <w:r w:rsidRPr="0064610C">
        <w:rPr>
          <w:rStyle w:val="Emphasis"/>
          <w:rFonts w:asciiTheme="minorHAnsi" w:hAnsiTheme="minorHAnsi"/>
        </w:rPr>
        <w:t>A clear policy against such vulnerability mandates is necessary to restore international trust in U.S. companies and technologies.</w:t>
      </w:r>
    </w:p>
    <w:p w:rsidR="00A84BC4" w:rsidRPr="0064610C" w:rsidRDefault="00A84BC4" w:rsidP="00A84BC4">
      <w:pPr>
        <w:pStyle w:val="Heading4"/>
        <w:rPr>
          <w:rFonts w:asciiTheme="minorHAnsi" w:hAnsiTheme="minorHAnsi"/>
        </w:rPr>
      </w:pPr>
      <w:r w:rsidRPr="0064610C">
        <w:rPr>
          <w:rFonts w:asciiTheme="minorHAnsi" w:hAnsiTheme="minorHAnsi"/>
        </w:rPr>
        <w:t>Policies such as the Secure Data Act are perceived as strengthening security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Castro and McQuinn 15</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(Castro, Daniel and McQuinn, Alan. Information Technology and Innovation Foundation. The Information Technology and Innovation Foundation (ITIF) is a Washington, D.C.-based think tank at the cutting edge of designing innovation strategies and technology policies to create economic opportunities and improve quality of life in the United States and around the world. Founded in 2006, ITIF is a 501(c) 3 nonprofit, non-partisan organization that documents the beneficial role technology plays in our lives and provides pragmatic ideas for improving technology-driven productivity, boosting competitiveness, and meeting today’s global challenges through innovation. Daniel Castro is the vice president of the Information Technology and Innovation Foundation. His research interests include health IT, data privacy, e-commerce, e-government, electronic voting, information security, and accessibility. Before joining ITIF, Mr. Castro worked as an IT analyst at the Government Accountability Office (GAO) where he audited IT security and management controls at various government agencies. He has a B.S. in Foreign Service from Georgetown University and an M.S. in Information Security Technology and Management from Carnegie Mellon University. Alan McQuinn is a research assistant with the Information Technology and Innovation Foundation. Prior to joining ITIF, Mr. McQuinn was a telecommunications fellow for Congresswoman Anna Eshoo and an intern for the Federal Communications Commission in the Office of Legislative Affairs. He got his B.S. in Political Communications and Public Relations from the University of Texas at Austin. “Beyond the USA Freedom Act: How U.S. Surveillance Still Subverts U.S. Competitiveness,” ITIF. June 2015. http://www2.itif.org/2015-beyond-usa-freedom-act.pdf//ghs-kw)</w:t>
      </w:r>
    </w:p>
    <w:p w:rsidR="00A84BC4" w:rsidRPr="0064610C" w:rsidRDefault="00A84BC4" w:rsidP="00A84BC4">
      <w:pPr>
        <w:rPr>
          <w:rFonts w:asciiTheme="minorHAnsi" w:hAnsiTheme="minorHAnsi"/>
          <w:sz w:val="14"/>
        </w:rPr>
      </w:pPr>
      <w:r w:rsidRPr="0064610C">
        <w:rPr>
          <w:rFonts w:asciiTheme="minorHAnsi" w:hAnsiTheme="minorHAnsi"/>
          <w:sz w:val="14"/>
        </w:rPr>
        <w:t xml:space="preserve">Second, </w:t>
      </w:r>
      <w:r w:rsidRPr="0064610C">
        <w:rPr>
          <w:rStyle w:val="Emphasis"/>
          <w:rFonts w:asciiTheme="minorHAnsi" w:hAnsiTheme="minorHAnsi"/>
        </w:rPr>
        <w:t>the U.S. government should draw a clear line in the sand and declare that the policy of the U.S. government is to strengthen not weaken information security. The U.S. Congress should pass legislation, such as the Secure Data Act introduced by Sen. Wyden (D-OR), banning any government efforts to introduce backdoors in software or weaken encryption.</w:t>
      </w:r>
      <w:r w:rsidRPr="0064610C">
        <w:rPr>
          <w:rFonts w:asciiTheme="minorHAnsi" w:hAnsiTheme="minorHAnsi"/>
          <w:sz w:val="14"/>
        </w:rPr>
        <w:t>43 In the short term, President Obama, or his successor, should sign an executive order formalizing this policy as well. In addition, when U.S. government agencies discover vulnerabilities in software or hardware products, they should responsibly notify these companies in a timely manner so that the companies can fix these flaws. The best way to protect U.S. citizens from digital threats is to promote strong cybersecurity practices in the private sector.</w:t>
      </w:r>
    </w:p>
    <w:p w:rsidR="00A84BC4" w:rsidRPr="0064610C" w:rsidRDefault="00A84BC4" w:rsidP="00A84BC4">
      <w:pPr>
        <w:pStyle w:val="Heading3"/>
        <w:rPr>
          <w:rFonts w:asciiTheme="minorHAnsi" w:hAnsiTheme="minorHAnsi"/>
        </w:rPr>
      </w:pPr>
      <w:r w:rsidRPr="0064610C">
        <w:rPr>
          <w:rFonts w:asciiTheme="minorHAnsi" w:hAnsiTheme="minorHAnsi"/>
        </w:rPr>
        <w:t>2NC Chinese Markets Link</w:t>
      </w:r>
    </w:p>
    <w:p w:rsidR="00A84BC4" w:rsidRPr="0064610C" w:rsidRDefault="00A84BC4" w:rsidP="00A84BC4">
      <w:pPr>
        <w:pStyle w:val="Heading4"/>
        <w:rPr>
          <w:rFonts w:asciiTheme="minorHAnsi" w:hAnsiTheme="minorHAnsi"/>
        </w:rPr>
      </w:pPr>
      <w:r w:rsidRPr="0064610C">
        <w:rPr>
          <w:rFonts w:asciiTheme="minorHAnsi" w:hAnsiTheme="minorHAnsi"/>
        </w:rPr>
        <w:t>Domestic markets are key to Chinese tech—plan steals Chinese market share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Lohr 12/2</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(Steve Lohr. "In 2015, Technology Shifts Accelerate and China Rules, IDC Predicts," NYT. 12-2-2014. http://bits.blogs.nytimes.com/2014/12/02/in-2015-technology-shifts-accelerate-and-china-rules-idc-predicts///ghs-kw)</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Beyond the detail, a couple of larger themes stand out. First is </w:t>
      </w:r>
      <w:r w:rsidRPr="0064610C">
        <w:rPr>
          <w:rStyle w:val="StyleUnderline"/>
          <w:rFonts w:asciiTheme="minorHAnsi" w:hAnsiTheme="minorHAnsi"/>
        </w:rPr>
        <w:t>China</w:t>
      </w:r>
      <w:r w:rsidRPr="0064610C">
        <w:rPr>
          <w:rFonts w:asciiTheme="minorHAnsi" w:hAnsiTheme="minorHAnsi"/>
          <w:sz w:val="16"/>
        </w:rPr>
        <w:t>. Most of the reporting and commentary recently on the Chinese economy has been about its slowing growth and challenges. “</w:t>
      </w:r>
      <w:r w:rsidRPr="0064610C">
        <w:rPr>
          <w:rStyle w:val="StyleUnderline"/>
          <w:rFonts w:asciiTheme="minorHAnsi" w:hAnsiTheme="minorHAnsi"/>
        </w:rPr>
        <w:t>In information technology</w:t>
      </w:r>
      <w:r w:rsidRPr="0064610C">
        <w:rPr>
          <w:rFonts w:asciiTheme="minorHAnsi" w:hAnsiTheme="minorHAnsi"/>
          <w:sz w:val="16"/>
        </w:rPr>
        <w:t>, it’s just the opposite,” Frank Gens, IDC’s chief analyst, said in an interview. “</w:t>
      </w:r>
      <w:r w:rsidRPr="0064610C">
        <w:rPr>
          <w:rStyle w:val="StyleUnderline"/>
          <w:rFonts w:asciiTheme="minorHAnsi" w:hAnsiTheme="minorHAnsi"/>
        </w:rPr>
        <w:t xml:space="preserve">China has a roaring domestic market </w:t>
      </w:r>
      <w:r w:rsidRPr="0064610C">
        <w:rPr>
          <w:rFonts w:asciiTheme="minorHAnsi" w:hAnsiTheme="minorHAnsi"/>
          <w:sz w:val="16"/>
        </w:rPr>
        <w:t xml:space="preserve">in technology.” In 2015, </w:t>
      </w:r>
      <w:r w:rsidRPr="0064610C">
        <w:rPr>
          <w:rStyle w:val="StyleUnderline"/>
          <w:rFonts w:asciiTheme="minorHAnsi" w:hAnsiTheme="minorHAnsi"/>
        </w:rPr>
        <w:t xml:space="preserve">IDC estimates that nearly 500 million smartphones will be sold in China, three times the number sold in the United States and about one third of global sales. Roughly 85 percent of the smartphones sold in China will be made by its domestic producers like Lenovo, Xiaomi, Huawei, ZTE and Coolpad. </w:t>
      </w:r>
      <w:r w:rsidRPr="0064610C">
        <w:rPr>
          <w:rFonts w:asciiTheme="minorHAnsi" w:hAnsiTheme="minorHAnsi"/>
          <w:sz w:val="16"/>
        </w:rPr>
        <w:t xml:space="preserve">The rising prowess of China’s homegrown smartphone makers will make it tougher on outsiders, as Samsung’s slowing growth and profits recently reflect. </w:t>
      </w:r>
      <w:r w:rsidRPr="0064610C">
        <w:rPr>
          <w:rStyle w:val="StyleUnderline"/>
          <w:rFonts w:asciiTheme="minorHAnsi" w:hAnsiTheme="minorHAnsi"/>
        </w:rPr>
        <w:t>More than 680 million people in China will be online next year, or 2.5 times the number in the United States. And the China numbers are poised to grow further</w:t>
      </w:r>
      <w:r w:rsidRPr="0064610C">
        <w:rPr>
          <w:rFonts w:asciiTheme="minorHAnsi" w:hAnsiTheme="minorHAnsi"/>
          <w:sz w:val="16"/>
        </w:rPr>
        <w:t xml:space="preserve">, helped by its national initiative, the Broadband China Project, intended to give 95 percent of the country’s urban population access to high-speed broadband networks. In all, </w:t>
      </w:r>
      <w:r w:rsidRPr="0064610C">
        <w:rPr>
          <w:rStyle w:val="StyleUnderline"/>
          <w:rFonts w:asciiTheme="minorHAnsi" w:hAnsiTheme="minorHAnsi"/>
        </w:rPr>
        <w:t>China’s spending on information and communications technology will be more than $465 billion in 2015, a growth rate of 11 percent. The expansion of the China tech market will account for 43 percent of tech-sector growth worldwide.</w:t>
      </w:r>
    </w:p>
    <w:p w:rsidR="00A84BC4" w:rsidRPr="0064610C" w:rsidRDefault="00A84BC4" w:rsidP="00A84BC4">
      <w:pPr>
        <w:pStyle w:val="Heading4"/>
        <w:rPr>
          <w:rFonts w:asciiTheme="minorHAnsi" w:hAnsiTheme="minorHAnsi"/>
        </w:rPr>
      </w:pPr>
      <w:r w:rsidRPr="0064610C">
        <w:rPr>
          <w:rFonts w:asciiTheme="minorHAnsi" w:hAnsiTheme="minorHAnsi"/>
        </w:rPr>
        <w:t>The Chinese market is key to Chinese tech growth</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Mozur 1/28</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(Paul Mozur. Reporter for the NYT. "New Rules in China Upset Western Tech Companies," New York Times. 1-28-2015. http://www.nytimes.com/2015/01/29/technology/in-china-new-cybersecurity-rules-perturb-western-tech-companies.html//ghs-kw)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Mr. Yao said 90 percent of high-end </w:t>
      </w:r>
      <w:r w:rsidRPr="0064610C">
        <w:rPr>
          <w:rStyle w:val="StyleUnderline"/>
          <w:rFonts w:asciiTheme="minorHAnsi" w:hAnsiTheme="minorHAnsi"/>
        </w:rPr>
        <w:t>servers and mainframes in China were still produced by multinationals. Still, Chinese companies are catching up at the lower end</w:t>
      </w:r>
      <w:r w:rsidRPr="0064610C">
        <w:rPr>
          <w:rStyle w:val="Emphasis"/>
          <w:rFonts w:asciiTheme="minorHAnsi" w:hAnsiTheme="minorHAnsi"/>
        </w:rPr>
        <w:t>. “For all enterprise hardware, local brands represented 21.3 percent revenue share in 2010 in P.R.C. market and we expect in 2014 that number will reach 43.1 percent</w:t>
      </w:r>
      <w:r w:rsidRPr="0064610C">
        <w:rPr>
          <w:rFonts w:asciiTheme="minorHAnsi" w:hAnsiTheme="minorHAnsi"/>
          <w:sz w:val="16"/>
        </w:rPr>
        <w:t xml:space="preserve">,” he said, using the abbreviation for the People’s Republic of China. </w:t>
      </w:r>
      <w:r w:rsidRPr="0064610C">
        <w:rPr>
          <w:rStyle w:val="Emphasis"/>
          <w:rFonts w:asciiTheme="minorHAnsi" w:hAnsiTheme="minorHAnsi"/>
        </w:rPr>
        <w:t>“That’s a huge jump.”</w:t>
      </w:r>
    </w:p>
    <w:p w:rsidR="00A84BC4" w:rsidRPr="0064610C" w:rsidRDefault="00A84BC4" w:rsidP="00A84BC4">
      <w:pPr>
        <w:pStyle w:val="Heading4"/>
        <w:rPr>
          <w:rFonts w:asciiTheme="minorHAnsi" w:hAnsiTheme="minorHAnsi"/>
        </w:rPr>
      </w:pPr>
      <w:r w:rsidRPr="0064610C">
        <w:rPr>
          <w:rFonts w:asciiTheme="minorHAnsi" w:hAnsiTheme="minorHAnsi"/>
        </w:rPr>
        <w:t>Chinese tech is key to the global industry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Lohr 12/2</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(Steve Lohr. "In 2015, Technology Shifts Accelerate and China Rules, IDC Predicts," NYT. 12-2-2014. http://bits.blogs.nytimes.com/2014/12/02/in-2015-technology-shifts-accelerate-and-china-rules-idc-predicts///ghs-kw)</w:t>
      </w:r>
    </w:p>
    <w:p w:rsidR="00A84BC4" w:rsidRPr="0064610C" w:rsidRDefault="00A84BC4" w:rsidP="00A84BC4">
      <w:pPr>
        <w:rPr>
          <w:rStyle w:val="Emphasis"/>
          <w:rFonts w:asciiTheme="minorHAnsi" w:hAnsiTheme="minorHAnsi"/>
        </w:rPr>
      </w:pPr>
      <w:r w:rsidRPr="0064610C">
        <w:rPr>
          <w:rFonts w:asciiTheme="minorHAnsi" w:hAnsiTheme="minorHAnsi"/>
          <w:sz w:val="16"/>
        </w:rPr>
        <w:t xml:space="preserve">Beyond the detail, a couple of larger themes stand out. First is </w:t>
      </w:r>
      <w:r w:rsidRPr="0064610C">
        <w:rPr>
          <w:rStyle w:val="StyleUnderline"/>
          <w:rFonts w:asciiTheme="minorHAnsi" w:hAnsiTheme="minorHAnsi"/>
        </w:rPr>
        <w:t>China</w:t>
      </w:r>
      <w:r w:rsidRPr="0064610C">
        <w:rPr>
          <w:rFonts w:asciiTheme="minorHAnsi" w:hAnsiTheme="minorHAnsi"/>
          <w:sz w:val="16"/>
        </w:rPr>
        <w:t>. Most of the reporting and commentary recently on the Chinese economy has been about its slowing growth and challenges. “</w:t>
      </w:r>
      <w:r w:rsidRPr="0064610C">
        <w:rPr>
          <w:rStyle w:val="StyleUnderline"/>
          <w:rFonts w:asciiTheme="minorHAnsi" w:hAnsiTheme="minorHAnsi"/>
        </w:rPr>
        <w:t>In information technology</w:t>
      </w:r>
      <w:r w:rsidRPr="0064610C">
        <w:rPr>
          <w:rFonts w:asciiTheme="minorHAnsi" w:hAnsiTheme="minorHAnsi"/>
          <w:sz w:val="16"/>
        </w:rPr>
        <w:t>, it’s just the opposite,” Frank Gens, IDC’s chief analyst, said in an interview. “</w:t>
      </w:r>
      <w:r w:rsidRPr="0064610C">
        <w:rPr>
          <w:rStyle w:val="StyleUnderline"/>
          <w:rFonts w:asciiTheme="minorHAnsi" w:hAnsiTheme="minorHAnsi"/>
        </w:rPr>
        <w:t xml:space="preserve">China has a roaring domestic market </w:t>
      </w:r>
      <w:r w:rsidRPr="0064610C">
        <w:rPr>
          <w:rFonts w:asciiTheme="minorHAnsi" w:hAnsiTheme="minorHAnsi"/>
          <w:sz w:val="16"/>
        </w:rPr>
        <w:t xml:space="preserve">in technology.” In 2015, </w:t>
      </w:r>
      <w:r w:rsidRPr="0064610C">
        <w:rPr>
          <w:rStyle w:val="StyleUnderline"/>
          <w:rFonts w:asciiTheme="minorHAnsi" w:hAnsiTheme="minorHAnsi"/>
        </w:rPr>
        <w:t xml:space="preserve">IDC estimates that nearly 500 million smartphones will be sold in China, three times the number sold in the United States and about one third of global sales. Roughly 85 percent of the smartphones sold in China will be made by its domestic producers like Lenovo, Xiaomi, Huawei, ZTE and Coolpad. </w:t>
      </w:r>
      <w:r w:rsidRPr="0064610C">
        <w:rPr>
          <w:rFonts w:asciiTheme="minorHAnsi" w:hAnsiTheme="minorHAnsi"/>
          <w:sz w:val="16"/>
        </w:rPr>
        <w:t xml:space="preserve">The rising prowess of China’s homegrown smartphone makers will make it tougher on outsiders, as Samsung’s slowing growth and profits recently reflect. </w:t>
      </w:r>
      <w:r w:rsidRPr="0064610C">
        <w:rPr>
          <w:rStyle w:val="StyleUnderline"/>
          <w:rFonts w:asciiTheme="minorHAnsi" w:hAnsiTheme="minorHAnsi"/>
        </w:rPr>
        <w:t>More than 680 million people in China will be online next year, or 2.5 times the number in the United States. And the China numbers are poised to grow further</w:t>
      </w:r>
      <w:r w:rsidRPr="0064610C">
        <w:rPr>
          <w:rFonts w:asciiTheme="minorHAnsi" w:hAnsiTheme="minorHAnsi"/>
          <w:sz w:val="16"/>
        </w:rPr>
        <w:t xml:space="preserve">, helped by its national initiative, the Broadband China Project, intended to give 95 percent of the country’s urban population access to high-speed broadband networks. In all, </w:t>
      </w:r>
      <w:r w:rsidRPr="0064610C">
        <w:rPr>
          <w:rStyle w:val="Emphasis"/>
          <w:rFonts w:asciiTheme="minorHAnsi" w:hAnsiTheme="minorHAnsi"/>
        </w:rPr>
        <w:t>China’s spending on information and communications technology will be more than $465 billion in 2015, a growth rate of 11 percent. The expansion of the China tech market will account for 43 percent of tech-sector growth worldwide.</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Tech K2 China Growth</w:t>
      </w:r>
    </w:p>
    <w:p w:rsidR="00A84BC4" w:rsidRPr="0064610C" w:rsidRDefault="00A84BC4" w:rsidP="00A84BC4">
      <w:pPr>
        <w:pStyle w:val="Heading4"/>
        <w:rPr>
          <w:rFonts w:asciiTheme="minorHAnsi" w:hAnsiTheme="minorHAnsi"/>
        </w:rPr>
      </w:pPr>
      <w:r w:rsidRPr="0064610C">
        <w:rPr>
          <w:rFonts w:asciiTheme="minorHAnsi" w:hAnsiTheme="minorHAnsi"/>
        </w:rPr>
        <w:t>Tech is key to Chinese growth</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Xinhua 7/24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(Xinhua. Major Chinese news agency. "Industrial profits decline while  high-tech sector shines in China</w:t>
      </w:r>
      <w:r w:rsidRPr="0064610C">
        <w:rPr>
          <w:rStyle w:val="Style13ptBold"/>
          <w:rFonts w:asciiTheme="minorHAnsi" w:eastAsia="Microsoft YaHei" w:hAnsiTheme="minorHAnsi" w:cs="Microsoft YaHei"/>
          <w:sz w:val="16"/>
          <w:szCs w:val="16"/>
        </w:rPr>
        <w:t>｜</w:t>
      </w:r>
      <w:r w:rsidRPr="0064610C">
        <w:rPr>
          <w:rStyle w:val="Style13ptBold"/>
          <w:rFonts w:asciiTheme="minorHAnsi" w:hAnsiTheme="minorHAnsi"/>
          <w:sz w:val="16"/>
          <w:szCs w:val="16"/>
        </w:rPr>
        <w:t>WCT”. 7-24-2015. http://www.wantchinatimes.com/news-subclass-cnt.aspx?id=20150328000036&amp;amp;cid=1102//ghs-kw)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Driven by the country's restructuring efforts amid the economic "new normal" of slow but quality growth, </w:t>
      </w:r>
      <w:r w:rsidRPr="0064610C">
        <w:rPr>
          <w:rStyle w:val="StyleUnderline"/>
          <w:rFonts w:asciiTheme="minorHAnsi" w:hAnsiTheme="minorHAnsi"/>
        </w:rPr>
        <w:t>China's high-tech industry flourished with the value-added output of the high-tech sector growing 12.3% year-on-year in 2014. The high-tech industry accounted for 10.6% of the country's overall industrial value-added output in 2014,</w:t>
      </w:r>
      <w:r w:rsidRPr="0064610C">
        <w:rPr>
          <w:rFonts w:asciiTheme="minorHAnsi" w:hAnsiTheme="minorHAnsi"/>
          <w:sz w:val="16"/>
        </w:rPr>
        <w:t xml:space="preserve"> which rose 7% from 2013 to 22.8 trillion yuan (US$3.71 trillion). </w:t>
      </w:r>
      <w:r w:rsidRPr="0064610C">
        <w:rPr>
          <w:rStyle w:val="Emphasis"/>
          <w:rFonts w:asciiTheme="minorHAnsi" w:hAnsiTheme="minorHAnsi"/>
        </w:rPr>
        <w:t xml:space="preserve">The fast expansion of the high-tech and modern service industries shows China's economy is advancing to the "middle and high end," </w:t>
      </w:r>
      <w:r w:rsidRPr="0064610C">
        <w:rPr>
          <w:rFonts w:asciiTheme="minorHAnsi" w:hAnsiTheme="minorHAnsi"/>
          <w:sz w:val="16"/>
        </w:rPr>
        <w:t xml:space="preserve">said Xie Hongguang, deputy chief of the NBS. China should work toward greater investment in "soft infrastructure"–like innovation–instead of "hard infrastructure" to climb the global value chain, said Zhang Monan, an expert with the China Center for International Economic Exchanges. Indeed, </w:t>
      </w:r>
      <w:r w:rsidRPr="0064610C">
        <w:rPr>
          <w:rStyle w:val="StyleUnderline"/>
          <w:rFonts w:asciiTheme="minorHAnsi" w:hAnsiTheme="minorHAnsi"/>
        </w:rPr>
        <w:t xml:space="preserve">boosting innovation has been put at the top of the government's agenda </w:t>
      </w:r>
      <w:r w:rsidRPr="0064610C">
        <w:rPr>
          <w:rFonts w:asciiTheme="minorHAnsi" w:hAnsiTheme="minorHAnsi"/>
          <w:sz w:val="16"/>
        </w:rPr>
        <w:t>as China has pledged to boost the implementation of the "Made in China 2025" strategy, which will upgrade the manufacturing sector and help the country achieve a medium-high level of economic growth.</w:t>
      </w:r>
    </w:p>
    <w:p w:rsidR="00A84BC4" w:rsidRPr="0064610C" w:rsidRDefault="00A84BC4" w:rsidP="00A84BC4">
      <w:pPr>
        <w:pStyle w:val="Heading4"/>
        <w:rPr>
          <w:rFonts w:asciiTheme="minorHAnsi" w:hAnsiTheme="minorHAnsi"/>
        </w:rPr>
      </w:pPr>
      <w:r w:rsidRPr="0064610C">
        <w:rPr>
          <w:rFonts w:asciiTheme="minorHAnsi" w:hAnsiTheme="minorHAnsi"/>
        </w:rPr>
        <w:t>China transitioning to tech-based economy</w:t>
      </w:r>
    </w:p>
    <w:p w:rsidR="00A84BC4" w:rsidRPr="0064610C" w:rsidRDefault="00A84BC4" w:rsidP="00A84BC4">
      <w:pPr>
        <w:pStyle w:val="evidencetext"/>
        <w:rPr>
          <w:rStyle w:val="reduce2"/>
          <w:rFonts w:asciiTheme="minorHAnsi" w:hAnsiTheme="minorHAnsi"/>
        </w:rPr>
      </w:pPr>
    </w:p>
    <w:p w:rsidR="00A84BC4" w:rsidRPr="0064610C" w:rsidRDefault="00A84BC4" w:rsidP="00A84BC4">
      <w:pPr>
        <w:pStyle w:val="evidencetext"/>
        <w:ind w:left="0"/>
        <w:rPr>
          <w:rFonts w:asciiTheme="minorHAnsi" w:hAnsiTheme="minorHAnsi"/>
        </w:rPr>
      </w:pPr>
      <w:r w:rsidRPr="0064610C">
        <w:rPr>
          <w:rFonts w:asciiTheme="minorHAnsi" w:hAnsiTheme="minorHAnsi"/>
        </w:rPr>
        <w:t xml:space="preserve">Barry </w:t>
      </w:r>
      <w:r w:rsidRPr="0064610C">
        <w:rPr>
          <w:rFonts w:asciiTheme="minorHAnsi" w:hAnsiTheme="minorHAnsi"/>
          <w:b/>
          <w:sz w:val="22"/>
          <w:u w:val="thick" w:color="000000"/>
        </w:rPr>
        <w:t>van Wyk</w:t>
      </w:r>
      <w:r w:rsidRPr="0064610C">
        <w:rPr>
          <w:rFonts w:asciiTheme="minorHAnsi" w:hAnsiTheme="minorHAnsi"/>
        </w:rPr>
        <w:t xml:space="preserve"> Upstart: China’s emergence in technology and innovation  ---- by Barry van Wyk, The Beijing Axis First published: May 27, 20</w:t>
      </w:r>
      <w:r w:rsidRPr="0064610C">
        <w:rPr>
          <w:rFonts w:asciiTheme="minorHAnsi" w:hAnsiTheme="minorHAnsi"/>
          <w:b/>
          <w:sz w:val="22"/>
          <w:u w:val="thick" w:color="000000"/>
        </w:rPr>
        <w:t>10</w:t>
      </w:r>
      <w:r w:rsidRPr="0064610C">
        <w:rPr>
          <w:rFonts w:asciiTheme="minorHAnsi" w:hAnsiTheme="minorHAnsi"/>
        </w:rPr>
        <w:t xml:space="preserve">  Last updated: June 3, 2010</w:t>
      </w:r>
    </w:p>
    <w:p w:rsidR="00A84BC4" w:rsidRPr="0064610C" w:rsidRDefault="00A84BC4" w:rsidP="00A84BC4">
      <w:pPr>
        <w:pStyle w:val="evidencetext"/>
        <w:rPr>
          <w:rStyle w:val="reduce2"/>
          <w:rFonts w:asciiTheme="minorHAnsi" w:hAnsiTheme="minorHAnsi"/>
        </w:rPr>
      </w:pPr>
    </w:p>
    <w:p w:rsidR="00A84BC4" w:rsidRPr="0064610C" w:rsidRDefault="00A84BC4" w:rsidP="00A84BC4">
      <w:pPr>
        <w:pStyle w:val="evidencetext"/>
        <w:ind w:left="0"/>
        <w:rPr>
          <w:rFonts w:asciiTheme="minorHAnsi" w:hAnsiTheme="minorHAnsi"/>
        </w:rPr>
      </w:pPr>
      <w:r w:rsidRPr="0064610C">
        <w:rPr>
          <w:rStyle w:val="highlight2"/>
          <w:rFonts w:asciiTheme="minorHAnsi" w:hAnsiTheme="minorHAnsi"/>
          <w:shd w:val="clear" w:color="auto" w:fill="00FF00"/>
        </w:rPr>
        <w:t>Significant progress has already been achieved</w:t>
      </w:r>
      <w:r w:rsidRPr="0064610C">
        <w:rPr>
          <w:rFonts w:asciiTheme="minorHAnsi" w:hAnsiTheme="minorHAnsi"/>
        </w:rPr>
        <w:t xml:space="preserve"> with the MLP, and </w:t>
      </w:r>
      <w:r w:rsidRPr="0064610C">
        <w:rPr>
          <w:rStyle w:val="highlight2"/>
          <w:rFonts w:asciiTheme="minorHAnsi" w:hAnsiTheme="minorHAnsi"/>
          <w:shd w:val="clear" w:color="auto" w:fill="00FF00"/>
        </w:rPr>
        <w:t>it is not hard to identify signs of China’s rapidly improving innovative abilities</w:t>
      </w:r>
      <w:r w:rsidRPr="0064610C">
        <w:rPr>
          <w:rFonts w:asciiTheme="minorHAnsi" w:hAnsiTheme="minorHAnsi"/>
        </w:rPr>
        <w:t xml:space="preserve">. GERD increased to 1.54 per cent in 2008 from 0.57 per cent in 1995. Occurring at a time when its GDP was growing exceptionally fast, </w:t>
      </w:r>
      <w:r w:rsidRPr="0064610C">
        <w:rPr>
          <w:rStyle w:val="highlight2"/>
          <w:rFonts w:asciiTheme="minorHAnsi" w:hAnsiTheme="minorHAnsi"/>
          <w:shd w:val="clear" w:color="auto" w:fill="00FF00"/>
        </w:rPr>
        <w:t>China’s GERD now ranks behind only the US and Japan.</w:t>
      </w:r>
      <w:r w:rsidRPr="0064610C">
        <w:rPr>
          <w:rStyle w:val="highlight2"/>
          <w:rFonts w:asciiTheme="minorHAnsi" w:hAnsiTheme="minorHAnsi"/>
        </w:rPr>
        <w:t xml:space="preserve"> </w:t>
      </w:r>
      <w:r w:rsidRPr="0064610C">
        <w:rPr>
          <w:rFonts w:asciiTheme="minorHAnsi" w:hAnsiTheme="minorHAnsi"/>
        </w:rPr>
        <w:t>The number of triadic</w:t>
      </w:r>
      <w:r w:rsidRPr="0064610C">
        <w:rPr>
          <w:rStyle w:val="highlight2"/>
          <w:rFonts w:asciiTheme="minorHAnsi" w:hAnsiTheme="minorHAnsi"/>
        </w:rPr>
        <w:t xml:space="preserve"> </w:t>
      </w:r>
      <w:r w:rsidRPr="0064610C">
        <w:rPr>
          <w:rStyle w:val="highlight2"/>
          <w:rFonts w:asciiTheme="minorHAnsi" w:hAnsiTheme="minorHAnsi"/>
          <w:shd w:val="clear" w:color="auto" w:fill="00FF00"/>
        </w:rPr>
        <w:t>patents</w:t>
      </w:r>
      <w:r w:rsidRPr="0064610C">
        <w:rPr>
          <w:rFonts w:asciiTheme="minorHAnsi" w:hAnsiTheme="minorHAnsi"/>
          <w:shd w:val="clear" w:color="auto" w:fill="00FF00"/>
        </w:rPr>
        <w:t xml:space="preserve"> </w:t>
      </w:r>
      <w:r w:rsidRPr="0064610C">
        <w:rPr>
          <w:rFonts w:asciiTheme="minorHAnsi" w:hAnsiTheme="minorHAnsi"/>
        </w:rPr>
        <w:t xml:space="preserve">(granted in all three of the major patent offices in the US, Japan and Europe) granted to China remains relatively small, reaching 433 in 2005 (compared to 652 for Sweden and 3,158 for Korea), yet Chinese patent applications </w:t>
      </w:r>
      <w:r w:rsidRPr="0064610C">
        <w:rPr>
          <w:rStyle w:val="highlight2"/>
          <w:rFonts w:asciiTheme="minorHAnsi" w:hAnsiTheme="minorHAnsi"/>
          <w:shd w:val="clear" w:color="auto" w:fill="00FF00"/>
        </w:rPr>
        <w:t>are increasing rapidly</w:t>
      </w:r>
      <w:r w:rsidRPr="0064610C">
        <w:rPr>
          <w:rFonts w:asciiTheme="minorHAnsi" w:hAnsiTheme="minorHAnsi"/>
        </w:rPr>
        <w:t xml:space="preserve">. Chinese patent applications to the World Intellectual Property Office (WIPO), for example, increased by 44 per cent in 2005 and by a further 57 per cent in 2006. </w:t>
      </w:r>
      <w:r w:rsidRPr="0064610C">
        <w:rPr>
          <w:rStyle w:val="highlight2"/>
          <w:rFonts w:asciiTheme="minorHAnsi" w:hAnsiTheme="minorHAnsi"/>
        </w:rPr>
        <w:t>From a total of</w:t>
      </w:r>
      <w:r w:rsidRPr="0064610C">
        <w:rPr>
          <w:rFonts w:asciiTheme="minorHAnsi" w:hAnsiTheme="minorHAnsi"/>
        </w:rPr>
        <w:t xml:space="preserve"> about</w:t>
      </w:r>
      <w:r w:rsidRPr="0064610C">
        <w:rPr>
          <w:rStyle w:val="highlight2"/>
          <w:rFonts w:asciiTheme="minorHAnsi" w:hAnsiTheme="minorHAnsi"/>
        </w:rPr>
        <w:t xml:space="preserve"> 20,000</w:t>
      </w:r>
      <w:r w:rsidRPr="0064610C">
        <w:rPr>
          <w:rFonts w:asciiTheme="minorHAnsi" w:hAnsiTheme="minorHAnsi"/>
        </w:rPr>
        <w:t xml:space="preserve"> in 1998, </w:t>
      </w:r>
      <w:r w:rsidRPr="0064610C">
        <w:rPr>
          <w:rStyle w:val="highlight2"/>
          <w:rFonts w:asciiTheme="minorHAnsi" w:hAnsiTheme="minorHAnsi"/>
        </w:rPr>
        <w:t>China’s output of scientific papers</w:t>
      </w:r>
      <w:r w:rsidRPr="0064610C">
        <w:rPr>
          <w:rFonts w:asciiTheme="minorHAnsi" w:hAnsiTheme="minorHAnsi"/>
        </w:rPr>
        <w:t xml:space="preserve"> has </w:t>
      </w:r>
      <w:r w:rsidRPr="0064610C">
        <w:rPr>
          <w:rStyle w:val="highlight2"/>
          <w:rFonts w:asciiTheme="minorHAnsi" w:hAnsiTheme="minorHAnsi"/>
        </w:rPr>
        <w:t>increased fourfold</w:t>
      </w:r>
      <w:r w:rsidRPr="0064610C">
        <w:rPr>
          <w:rFonts w:asciiTheme="minorHAnsi" w:hAnsiTheme="minorHAnsi"/>
        </w:rPr>
        <w:t xml:space="preserve"> to about 112,000 as of 2008, </w:t>
      </w:r>
      <w:r w:rsidRPr="0064610C">
        <w:rPr>
          <w:rStyle w:val="highlight2"/>
          <w:rFonts w:asciiTheme="minorHAnsi" w:hAnsiTheme="minorHAnsi"/>
        </w:rPr>
        <w:t>moving China to second place in the global rankings</w:t>
      </w:r>
      <w:r w:rsidRPr="0064610C">
        <w:rPr>
          <w:rFonts w:asciiTheme="minorHAnsi" w:hAnsiTheme="minorHAnsi"/>
        </w:rPr>
        <w:t xml:space="preserve">, behind only the US. In the period 2004 to 2008, </w:t>
      </w:r>
      <w:r w:rsidRPr="0064610C">
        <w:rPr>
          <w:rStyle w:val="highlight2"/>
          <w:rFonts w:asciiTheme="minorHAnsi" w:hAnsiTheme="minorHAnsi"/>
        </w:rPr>
        <w:t>China produced about 400,000 papers</w:t>
      </w:r>
      <w:r w:rsidRPr="0064610C">
        <w:rPr>
          <w:rFonts w:asciiTheme="minorHAnsi" w:hAnsiTheme="minorHAnsi"/>
        </w:rPr>
        <w:t>, with the major focus areas being material science, chemistry, physics, mathematics and engineering, but new fields like biological and medical science also gaining prominence.</w:t>
      </w:r>
    </w:p>
    <w:p w:rsidR="00A84BC4" w:rsidRPr="0064610C" w:rsidRDefault="00A84BC4" w:rsidP="00A84BC4">
      <w:pPr>
        <w:pStyle w:val="evidencetext"/>
        <w:rPr>
          <w:rStyle w:val="reduce2"/>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China transitioning now</w:t>
      </w:r>
    </w:p>
    <w:p w:rsidR="00A84BC4" w:rsidRPr="0064610C" w:rsidRDefault="00A84BC4" w:rsidP="00A84BC4">
      <w:pPr>
        <w:pStyle w:val="evidencetext"/>
        <w:rPr>
          <w:rStyle w:val="reduce2"/>
          <w:rFonts w:asciiTheme="minorHAnsi" w:hAnsiTheme="minorHAnsi"/>
        </w:rPr>
      </w:pPr>
    </w:p>
    <w:p w:rsidR="00A84BC4" w:rsidRPr="0064610C" w:rsidRDefault="00A84BC4" w:rsidP="00A84BC4">
      <w:pPr>
        <w:pStyle w:val="evidencetext"/>
        <w:ind w:left="0"/>
        <w:rPr>
          <w:rFonts w:asciiTheme="minorHAnsi" w:hAnsiTheme="minorHAnsi"/>
        </w:rPr>
      </w:pPr>
      <w:r w:rsidRPr="0064610C">
        <w:rPr>
          <w:rFonts w:asciiTheme="minorHAnsi" w:hAnsiTheme="minorHAnsi"/>
        </w:rPr>
        <w:t xml:space="preserve">“Trends in China's Transition toward a Knowledge Economy” Authors: </w:t>
      </w:r>
      <w:r w:rsidRPr="0064610C">
        <w:rPr>
          <w:rFonts w:asciiTheme="minorHAnsi" w:hAnsiTheme="minorHAnsi"/>
        </w:rPr>
        <w:tab/>
        <w:t xml:space="preserve"> Adam </w:t>
      </w:r>
      <w:r w:rsidRPr="0064610C">
        <w:rPr>
          <w:rFonts w:asciiTheme="minorHAnsi" w:hAnsiTheme="minorHAnsi"/>
          <w:b/>
          <w:sz w:val="22"/>
          <w:u w:val="thick" w:color="000000"/>
        </w:rPr>
        <w:t>Segal</w:t>
      </w:r>
      <w:r w:rsidRPr="0064610C">
        <w:rPr>
          <w:rFonts w:asciiTheme="minorHAnsi" w:hAnsiTheme="minorHAnsi"/>
        </w:rPr>
        <w:t>, Ira A. Lipman Senior Fellow for Counterterrorism and National Security Studies Ernest J. Wilson III  January/February 20</w:t>
      </w:r>
      <w:r w:rsidRPr="0064610C">
        <w:rPr>
          <w:rFonts w:asciiTheme="minorHAnsi" w:hAnsiTheme="minorHAnsi"/>
          <w:b/>
          <w:sz w:val="22"/>
          <w:u w:val="thick" w:color="000000"/>
        </w:rPr>
        <w:t>06</w:t>
      </w:r>
      <w:r w:rsidRPr="0064610C">
        <w:rPr>
          <w:rFonts w:asciiTheme="minorHAnsi" w:hAnsiTheme="minorHAnsi"/>
        </w:rPr>
        <w:t xml:space="preserve"> Asian Survey http://www.cfr.org/publication/9924/trends_in_chinas_transition_toward_a_knowledge_economy.html</w:t>
      </w:r>
    </w:p>
    <w:p w:rsidR="00A84BC4" w:rsidRPr="0064610C" w:rsidRDefault="00A84BC4" w:rsidP="00A84BC4">
      <w:pPr>
        <w:pStyle w:val="evidencetext"/>
        <w:rPr>
          <w:rStyle w:val="reduce2"/>
          <w:rFonts w:asciiTheme="minorHAnsi" w:hAnsiTheme="minorHAnsi"/>
        </w:rPr>
      </w:pPr>
    </w:p>
    <w:p w:rsidR="00A84BC4" w:rsidRPr="0064610C" w:rsidRDefault="00A84BC4" w:rsidP="00A84BC4">
      <w:pPr>
        <w:pStyle w:val="evidencetext"/>
        <w:ind w:left="0"/>
        <w:rPr>
          <w:rFonts w:asciiTheme="minorHAnsi" w:hAnsiTheme="minorHAnsi"/>
        </w:rPr>
      </w:pPr>
      <w:r w:rsidRPr="0064610C">
        <w:rPr>
          <w:rFonts w:asciiTheme="minorHAnsi" w:hAnsiTheme="minorHAnsi"/>
        </w:rPr>
        <w:t xml:space="preserve">During the past decade, </w:t>
      </w:r>
      <w:r w:rsidRPr="0064610C">
        <w:rPr>
          <w:rStyle w:val="highlight2"/>
          <w:rFonts w:asciiTheme="minorHAnsi" w:hAnsiTheme="minorHAnsi"/>
          <w:shd w:val="clear" w:color="auto" w:fill="00FF00"/>
        </w:rPr>
        <w:t>China has</w:t>
      </w:r>
      <w:r w:rsidRPr="0064610C">
        <w:rPr>
          <w:rFonts w:asciiTheme="minorHAnsi" w:hAnsiTheme="minorHAnsi"/>
        </w:rPr>
        <w:t xml:space="preserve"> arguably </w:t>
      </w:r>
      <w:r w:rsidRPr="0064610C">
        <w:rPr>
          <w:rStyle w:val="highlight2"/>
          <w:rFonts w:asciiTheme="minorHAnsi" w:hAnsiTheme="minorHAnsi"/>
          <w:shd w:val="clear" w:color="auto" w:fill="00FF00"/>
        </w:rPr>
        <w:t>placed more importance on</w:t>
      </w:r>
      <w:r w:rsidRPr="0064610C">
        <w:rPr>
          <w:rFonts w:asciiTheme="minorHAnsi" w:hAnsiTheme="minorHAnsi"/>
        </w:rPr>
        <w:t xml:space="preserve"> reforming and </w:t>
      </w:r>
      <w:r w:rsidRPr="0064610C">
        <w:rPr>
          <w:rStyle w:val="highlight2"/>
          <w:rFonts w:asciiTheme="minorHAnsi" w:hAnsiTheme="minorHAnsi"/>
          <w:shd w:val="clear" w:color="auto" w:fill="00FF00"/>
        </w:rPr>
        <w:t>modernizing its</w:t>
      </w:r>
      <w:r w:rsidRPr="0064610C">
        <w:rPr>
          <w:rStyle w:val="highlight2"/>
          <w:rFonts w:asciiTheme="minorHAnsi" w:hAnsiTheme="minorHAnsi"/>
        </w:rPr>
        <w:t xml:space="preserve"> </w:t>
      </w:r>
      <w:r w:rsidRPr="0064610C">
        <w:rPr>
          <w:rFonts w:asciiTheme="minorHAnsi" w:hAnsiTheme="minorHAnsi"/>
        </w:rPr>
        <w:t xml:space="preserve">information and communication </w:t>
      </w:r>
      <w:r w:rsidRPr="0064610C">
        <w:rPr>
          <w:rStyle w:val="highlight2"/>
          <w:rFonts w:asciiTheme="minorHAnsi" w:hAnsiTheme="minorHAnsi"/>
          <w:shd w:val="clear" w:color="auto" w:fill="00FF00"/>
        </w:rPr>
        <w:t>tech</w:t>
      </w:r>
      <w:r w:rsidRPr="0064610C">
        <w:rPr>
          <w:rFonts w:asciiTheme="minorHAnsi" w:hAnsiTheme="minorHAnsi"/>
        </w:rPr>
        <w:t xml:space="preserve">nology (ICT) </w:t>
      </w:r>
      <w:r w:rsidRPr="0064610C">
        <w:rPr>
          <w:rStyle w:val="highlight2"/>
          <w:rFonts w:asciiTheme="minorHAnsi" w:hAnsiTheme="minorHAnsi"/>
          <w:shd w:val="clear" w:color="auto" w:fill="00FF00"/>
        </w:rPr>
        <w:t>sector than any other developing country in the world</w:t>
      </w:r>
      <w:r w:rsidRPr="0064610C">
        <w:rPr>
          <w:rStyle w:val="highlight2"/>
          <w:rFonts w:asciiTheme="minorHAnsi" w:hAnsiTheme="minorHAnsi"/>
        </w:rPr>
        <w:t>.</w:t>
      </w:r>
      <w:r w:rsidRPr="0064610C">
        <w:rPr>
          <w:rFonts w:asciiTheme="minorHAnsi" w:hAnsiTheme="minorHAnsi"/>
        </w:rPr>
        <w:t xml:space="preserve"> Under former Premier Zhu Rongji, the Chinese leadership was strongly committed to making ICT central to its national goals—from transforming Chinese society at home to pursuing its ambitions as a world economic and political power. In one of his final speeches, delivered at the first session of the 10th National People’s Congress in 2003</w:t>
      </w:r>
      <w:r w:rsidRPr="0064610C">
        <w:rPr>
          <w:rStyle w:val="highlight2"/>
          <w:rFonts w:asciiTheme="minorHAnsi" w:hAnsiTheme="minorHAnsi"/>
        </w:rPr>
        <w:t xml:space="preserve">, </w:t>
      </w:r>
      <w:r w:rsidRPr="0064610C">
        <w:rPr>
          <w:rStyle w:val="highlight2"/>
          <w:rFonts w:asciiTheme="minorHAnsi" w:hAnsiTheme="minorHAnsi"/>
          <w:shd w:val="clear" w:color="auto" w:fill="00FF00"/>
        </w:rPr>
        <w:t>Zhu implored his successors to “energetically promote</w:t>
      </w:r>
      <w:r w:rsidRPr="0064610C">
        <w:rPr>
          <w:rFonts w:asciiTheme="minorHAnsi" w:hAnsiTheme="minorHAnsi"/>
        </w:rPr>
        <w:t xml:space="preserve"> information technology (</w:t>
      </w:r>
      <w:r w:rsidRPr="0064610C">
        <w:rPr>
          <w:rStyle w:val="highlight2"/>
          <w:rFonts w:asciiTheme="minorHAnsi" w:hAnsiTheme="minorHAnsi"/>
          <w:shd w:val="clear" w:color="auto" w:fill="00FF00"/>
        </w:rPr>
        <w:t>IT) applications and use IT to propel and accelerate industrialization</w:t>
      </w:r>
      <w:r w:rsidRPr="0064610C">
        <w:rPr>
          <w:rStyle w:val="highlight2"/>
          <w:rFonts w:asciiTheme="minorHAnsi" w:hAnsiTheme="minorHAnsi"/>
        </w:rPr>
        <w:t>”</w:t>
      </w:r>
      <w:r w:rsidRPr="0064610C">
        <w:rPr>
          <w:rFonts w:asciiTheme="minorHAnsi" w:hAnsiTheme="minorHAnsi"/>
        </w:rPr>
        <w:t xml:space="preserve"> so that the Chinese Communist Party (CCP) can continue to build a “well-off society.”1</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Global Econ I/L</w:t>
      </w:r>
    </w:p>
    <w:p w:rsidR="00A84BC4" w:rsidRPr="0064610C" w:rsidRDefault="00A84BC4" w:rsidP="00A84BC4">
      <w:pPr>
        <w:pStyle w:val="Heading4"/>
        <w:rPr>
          <w:rStyle w:val="Style13ptBold"/>
          <w:rFonts w:asciiTheme="minorHAnsi" w:hAnsiTheme="minorHAnsi"/>
          <w:b/>
        </w:rPr>
      </w:pPr>
      <w:r w:rsidRPr="0064610C">
        <w:rPr>
          <w:rStyle w:val="Style13ptBold"/>
          <w:rFonts w:asciiTheme="minorHAnsi" w:hAnsiTheme="minorHAnsi"/>
        </w:rPr>
        <w:t xml:space="preserve">China economic crash goes global—outweighs the US and disproves resiliency empirics </w:t>
      </w:r>
    </w:p>
    <w:p w:rsidR="00A84BC4" w:rsidRPr="0064610C" w:rsidRDefault="00A84BC4" w:rsidP="00A84BC4">
      <w:pPr>
        <w:rPr>
          <w:rFonts w:asciiTheme="minorHAnsi" w:hAnsiTheme="minorHAnsi"/>
        </w:rPr>
      </w:pPr>
      <w:r w:rsidRPr="0064610C">
        <w:rPr>
          <w:rStyle w:val="Style13ptBold"/>
          <w:rFonts w:asciiTheme="minorHAnsi" w:hAnsiTheme="minorHAnsi"/>
        </w:rPr>
        <w:t>Pesek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 xml:space="preserve">(Writer for Bloomberg, an edited economic publication “What to Fear If China Crashes,” Bloomberg View, </w:t>
      </w:r>
      <w:hyperlink r:id="rId49" w:history="1">
        <w:r w:rsidRPr="0064610C">
          <w:rPr>
            <w:rStyle w:val="Style13ptBold"/>
            <w:rFonts w:asciiTheme="minorHAnsi" w:hAnsiTheme="minorHAnsi"/>
            <w:sz w:val="16"/>
            <w:szCs w:val="16"/>
          </w:rPr>
          <w:t>http://www.bloombergview.com/articles/2014-07-16/what-to-fear-if-china-crashes</w:t>
        </w:r>
      </w:hyperlink>
      <w:r w:rsidRPr="0064610C">
        <w:rPr>
          <w:rStyle w:val="Style13ptBold"/>
          <w:rFonts w:asciiTheme="minorHAnsi" w:hAnsiTheme="minorHAnsi"/>
          <w:sz w:val="16"/>
          <w:szCs w:val="16"/>
        </w:rPr>
        <w:t>)</w:t>
      </w:r>
    </w:p>
    <w:p w:rsidR="00A84BC4" w:rsidRPr="0064610C" w:rsidRDefault="00A84BC4" w:rsidP="00A84BC4">
      <w:pPr>
        <w:rPr>
          <w:rFonts w:asciiTheme="minorHAnsi" w:hAnsiTheme="minorHAnsi"/>
          <w:sz w:val="16"/>
        </w:rPr>
      </w:pPr>
      <w:r w:rsidRPr="0064610C">
        <w:rPr>
          <w:rStyle w:val="StyleUnderline"/>
          <w:rFonts w:asciiTheme="minorHAnsi" w:hAnsiTheme="minorHAnsi"/>
        </w:rPr>
        <w:t xml:space="preserve">Few moments in modern financial history were scarier than </w:t>
      </w:r>
      <w:r w:rsidRPr="0064610C">
        <w:rPr>
          <w:rFonts w:asciiTheme="minorHAnsi" w:hAnsiTheme="minorHAnsi"/>
          <w:sz w:val="16"/>
        </w:rPr>
        <w:t xml:space="preserve">the week of </w:t>
      </w:r>
      <w:r w:rsidRPr="0064610C">
        <w:rPr>
          <w:rStyle w:val="StyleUnderline"/>
          <w:rFonts w:asciiTheme="minorHAnsi" w:hAnsiTheme="minorHAnsi"/>
        </w:rPr>
        <w:t>Sept. 15, 2008, when first Lehman Brothers and then American International Group collapsed.</w:t>
      </w:r>
      <w:r w:rsidRPr="0064610C">
        <w:rPr>
          <w:rFonts w:asciiTheme="minorHAnsi" w:hAnsiTheme="minorHAnsi"/>
          <w:sz w:val="16"/>
        </w:rPr>
        <w:t xml:space="preserve"> Who could forget the cratering stock markets, panicky bailout negotiations, rampant foreclosures, depressing job losses and decimated retirement accounts -- not to mention the discouraging recovery since then? </w:t>
      </w:r>
      <w:r w:rsidRPr="0064610C">
        <w:rPr>
          <w:rStyle w:val="Emphasis"/>
          <w:rFonts w:asciiTheme="minorHAnsi" w:hAnsiTheme="minorHAnsi"/>
        </w:rPr>
        <w:t>Yet a Chinese crash might make 2008 look like a garden party.</w:t>
      </w:r>
      <w:r w:rsidRPr="0064610C">
        <w:rPr>
          <w:rFonts w:asciiTheme="minorHAnsi" w:hAnsiTheme="minorHAnsi"/>
          <w:sz w:val="16"/>
        </w:rPr>
        <w:t xml:space="preserve"> As the risks of one increase, it's worth exploring how it might look. After all, </w:t>
      </w:r>
      <w:r w:rsidRPr="0064610C">
        <w:rPr>
          <w:rStyle w:val="Emphasis"/>
          <w:rFonts w:asciiTheme="minorHAnsi" w:hAnsiTheme="minorHAnsi"/>
        </w:rPr>
        <w:t>China is now the world's biggest trading nation</w:t>
      </w:r>
      <w:r w:rsidRPr="0064610C">
        <w:rPr>
          <w:rStyle w:val="StyleUnderline"/>
          <w:rFonts w:asciiTheme="minorHAnsi" w:hAnsiTheme="minorHAnsi"/>
        </w:rPr>
        <w:t>, the second-biggest economy and holder of some $4 trillion of foreign-currency reserves. If China does experience a</w:t>
      </w:r>
      <w:r w:rsidRPr="0064610C">
        <w:rPr>
          <w:rFonts w:asciiTheme="minorHAnsi" w:hAnsiTheme="minorHAnsi"/>
          <w:sz w:val="16"/>
        </w:rPr>
        <w:t xml:space="preserve"> true credit </w:t>
      </w:r>
      <w:r w:rsidRPr="0064610C">
        <w:rPr>
          <w:rStyle w:val="StyleUnderline"/>
          <w:rFonts w:asciiTheme="minorHAnsi" w:hAnsiTheme="minorHAnsi"/>
        </w:rPr>
        <w:t xml:space="preserve">crisis, it would be </w:t>
      </w:r>
      <w:r w:rsidRPr="0064610C">
        <w:rPr>
          <w:rStyle w:val="Emphasis"/>
          <w:rFonts w:asciiTheme="minorHAnsi" w:hAnsiTheme="minorHAnsi"/>
        </w:rPr>
        <w:t>felt around the world</w:t>
      </w:r>
      <w:r w:rsidRPr="0064610C">
        <w:rPr>
          <w:rFonts w:asciiTheme="minorHAnsi" w:hAnsiTheme="minorHAnsi"/>
          <w:sz w:val="16"/>
        </w:rPr>
        <w:t xml:space="preserve">. "The example of how the global financial crisis began in one poorly-understood financial market and spread dramatically from there illustrates the capacity for misjudging contagion risk," Adam Slater wrote in a July 14 Oxford Economics report. </w:t>
      </w:r>
      <w:r w:rsidRPr="0064610C">
        <w:rPr>
          <w:rStyle w:val="StyleUnderline"/>
          <w:rFonts w:asciiTheme="minorHAnsi" w:hAnsiTheme="minorHAnsi"/>
        </w:rPr>
        <w:t>Lehman and AIG, remember, were just two financial firms out of dozens</w:t>
      </w:r>
      <w:r w:rsidRPr="0064610C">
        <w:rPr>
          <w:rFonts w:asciiTheme="minorHAnsi" w:hAnsiTheme="minorHAnsi"/>
          <w:sz w:val="16"/>
        </w:rPr>
        <w:t xml:space="preserve">. Opaque dealings and off-balance-sheet investment vehicles made it virtually impossible even for the managers of those companies to understand their vulnerabilities -- and those of the broader financial system. </w:t>
      </w:r>
      <w:r w:rsidRPr="0064610C">
        <w:rPr>
          <w:rStyle w:val="StyleUnderline"/>
          <w:rFonts w:asciiTheme="minorHAnsi" w:hAnsiTheme="minorHAnsi"/>
        </w:rPr>
        <w:t xml:space="preserve">The term "shadow banking system" soon became shorthand for potential </w:t>
      </w:r>
      <w:r w:rsidRPr="0064610C">
        <w:rPr>
          <w:rStyle w:val="Emphasis"/>
          <w:rFonts w:asciiTheme="minorHAnsi" w:hAnsiTheme="minorHAnsi"/>
        </w:rPr>
        <w:t>instability and contagion risk</w:t>
      </w:r>
      <w:r w:rsidRPr="0064610C">
        <w:rPr>
          <w:rStyle w:val="StyleUnderline"/>
          <w:rFonts w:asciiTheme="minorHAnsi" w:hAnsiTheme="minorHAnsi"/>
        </w:rPr>
        <w:t xml:space="preserve"> in world markets</w:t>
      </w:r>
      <w:r w:rsidRPr="0064610C">
        <w:rPr>
          <w:rFonts w:asciiTheme="minorHAnsi" w:hAnsiTheme="minorHAnsi"/>
          <w:sz w:val="16"/>
        </w:rPr>
        <w:t xml:space="preserve">. Well, </w:t>
      </w:r>
      <w:r w:rsidRPr="0064610C">
        <w:rPr>
          <w:rStyle w:val="Emphasis"/>
          <w:rFonts w:asciiTheme="minorHAnsi" w:hAnsiTheme="minorHAnsi"/>
        </w:rPr>
        <w:t>China is that and more</w:t>
      </w:r>
      <w:r w:rsidRPr="0064610C">
        <w:rPr>
          <w:rFonts w:asciiTheme="minorHAnsi" w:hAnsiTheme="minorHAnsi"/>
          <w:sz w:val="16"/>
        </w:rPr>
        <w:t>. China surpassed Japan in 2011 in gross domestic product and it's gaining on the U.S. Some World Bank researchers even think China is already on the verge of becoming No. 1 (I'm skeptical). China's world-trade weighting has doubled in the last decade. But the real explosion has been in the financial sector. Since 2008, Chinese stock valuations surged from $1.8 trillion to $3.8 trillion and bank-balance sheets and the money supply jumped accordingly. China's broad measure of money has surged by an incredible $12.5 trillion since 2008 to roughly match the U.S.'s monetary stock. This enormous money buildup fed untold amounts of private-sector debt along with public-sector institutions. Its scale, speed and opacity are fueling genuine concerns about a bad-loan meltdown in an economy that's 2 1/2 times bigger than Germany's. If that happens, at a minimum it would torch China's property markets and could take down systemically important parts of Hong Kong's banking system. The reverberations probably wouldn't stop there, however, and would hit resource-dependent Australia, batter trade-driven economies Japan, Singapore, South Korea and Taiwan and whack prices of everything from oil and steel to gold and corn. "</w:t>
      </w:r>
      <w:r w:rsidRPr="0064610C">
        <w:rPr>
          <w:rStyle w:val="StyleUnderline"/>
          <w:rFonts w:asciiTheme="minorHAnsi" w:hAnsiTheme="minorHAnsi"/>
        </w:rPr>
        <w:t>China’s importance for the world economy</w:t>
      </w:r>
      <w:r w:rsidRPr="0064610C">
        <w:rPr>
          <w:rFonts w:asciiTheme="minorHAnsi" w:hAnsiTheme="minorHAnsi"/>
          <w:sz w:val="16"/>
        </w:rPr>
        <w:t xml:space="preserve"> and the rapid growth of its financial system, </w:t>
      </w:r>
      <w:r w:rsidRPr="0064610C">
        <w:rPr>
          <w:rStyle w:val="StyleUnderline"/>
          <w:rFonts w:asciiTheme="minorHAnsi" w:hAnsiTheme="minorHAnsi"/>
        </w:rPr>
        <w:t>mean that</w:t>
      </w:r>
      <w:r w:rsidRPr="0064610C">
        <w:rPr>
          <w:rFonts w:asciiTheme="minorHAnsi" w:hAnsiTheme="minorHAnsi"/>
          <w:sz w:val="16"/>
        </w:rPr>
        <w:t xml:space="preserve"> there are widespread concerns that </w:t>
      </w:r>
      <w:r w:rsidRPr="0064610C">
        <w:rPr>
          <w:rStyle w:val="Emphasis"/>
          <w:rFonts w:asciiTheme="minorHAnsi" w:hAnsiTheme="minorHAnsi"/>
        </w:rPr>
        <w:t>a financial crisis in China would also turn into a global crisis</w:t>
      </w:r>
      <w:r w:rsidRPr="0064610C">
        <w:rPr>
          <w:rFonts w:asciiTheme="minorHAnsi" w:hAnsiTheme="minorHAnsi"/>
          <w:sz w:val="16"/>
        </w:rPr>
        <w:t xml:space="preserve">," says London-based Slater. "A bad asset problem on this scale would dwarf that seen in the major emerging financial crises seen in Russia and Argentina in 1998 and 2001, and also be more severe than the Japanese bad loan problem of the 1990s." Such risks belie President Xi Jinping's insistence that China's financial reform process is a domestic affair, subject neither to input nor scrutiny by the rest of the world. That's not the case. Just like the Chinese pollution that darkens Asian skies and contributes to climate change, China's financial vulnerability is a global problem. U.S. President Barack Obama made that clear enough in a May interview with National Public Radio. “We welcome China’s peaceful rise," he said. “In many ways, it would be a bigger national security problem for us if China started falling apart at the seams.” China's ascent obviously preoccupies the White House as it thwarts U.S. foreign-policy objectives, taunts Japan and other nations with territorial claims in the Pacific and casts aspersions on America's moral leadership. But China's frailty has to be on the minds of U.S. policy makers, too </w:t>
      </w:r>
      <w:r w:rsidRPr="0064610C">
        <w:rPr>
          <w:rStyle w:val="Emphasis"/>
          <w:rFonts w:asciiTheme="minorHAnsi" w:hAnsiTheme="minorHAnsi"/>
        </w:rPr>
        <w:t>The potential for things careening out of control in China are real</w:t>
      </w:r>
      <w:r w:rsidRPr="0064610C">
        <w:rPr>
          <w:rFonts w:asciiTheme="minorHAnsi" w:hAnsiTheme="minorHAnsi"/>
          <w:sz w:val="16"/>
        </w:rPr>
        <w:t>. What worries bears such as Patrick Chovanec of Silvercrest Asset Management in New York, is China’s unaltered obsession with building the equivalent of new “Manhattans” almost overnight even as the nation's financial system shows signs of buckling. As policy makers in Beijing generate even more credit to keep bubbles from bursting, the shadow banking system continues to grow. The longer China delays its reckoning, the worst it might be for China -- and perhaps the rest of us.</w:t>
      </w:r>
    </w:p>
    <w:p w:rsidR="00A84BC4" w:rsidRPr="0064610C" w:rsidRDefault="00A84BC4" w:rsidP="00A84BC4">
      <w:pPr>
        <w:pStyle w:val="Heading4"/>
        <w:rPr>
          <w:rFonts w:asciiTheme="minorHAnsi" w:hAnsiTheme="minorHAnsi"/>
        </w:rPr>
      </w:pPr>
      <w:r w:rsidRPr="0064610C">
        <w:rPr>
          <w:rFonts w:asciiTheme="minorHAnsi" w:hAnsiTheme="minorHAnsi"/>
        </w:rPr>
        <w:t>CCP collapse causes the second Great Depression</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 xml:space="preserve">BHANDARI. 10. </w:t>
      </w:r>
    </w:p>
    <w:p w:rsidR="00A84BC4" w:rsidRPr="0064610C" w:rsidRDefault="00A84BC4" w:rsidP="00A84BC4">
      <w:pPr>
        <w:rPr>
          <w:rFonts w:asciiTheme="minorHAnsi" w:hAnsiTheme="minorHAnsi"/>
        </w:rPr>
      </w:pPr>
      <w:r w:rsidRPr="0064610C">
        <w:rPr>
          <w:rFonts w:asciiTheme="minorHAnsi" w:hAnsiTheme="minorHAnsi"/>
        </w:rPr>
        <w:t>Maya. Head of Emerging Markets Analysis, Lombard Street Research. “If the Chinese Bubble Bursts…” THE INTERNATIONAL ECONOMY. http://www.international-economy.com/TIE_F10_ChinaBubbleSymp.pdf</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The </w:t>
      </w:r>
      <w:r w:rsidRPr="0064610C">
        <w:rPr>
          <w:rStyle w:val="StyleUnderline"/>
          <w:rFonts w:asciiTheme="minorHAnsi" w:hAnsiTheme="minorHAnsi"/>
          <w:highlight w:val="green"/>
        </w:rPr>
        <w:t>latest financial crisis proved</w:t>
      </w:r>
      <w:r w:rsidRPr="0064610C">
        <w:rPr>
          <w:rFonts w:asciiTheme="minorHAnsi" w:hAnsiTheme="minorHAnsi"/>
          <w:sz w:val="16"/>
          <w:highlight w:val="green"/>
        </w:rPr>
        <w:t xml:space="preserve"> </w:t>
      </w:r>
      <w:r w:rsidRPr="0064610C">
        <w:rPr>
          <w:rStyle w:val="StyleUnderline"/>
          <w:rFonts w:asciiTheme="minorHAnsi" w:hAnsiTheme="minorHAnsi"/>
          <w:highlight w:val="green"/>
        </w:rPr>
        <w:t>the central role of China in</w:t>
      </w:r>
      <w:r w:rsidRPr="0064610C">
        <w:rPr>
          <w:rFonts w:asciiTheme="minorHAnsi" w:hAnsiTheme="minorHAnsi"/>
          <w:sz w:val="16"/>
        </w:rPr>
        <w:t xml:space="preserve"> driving </w:t>
      </w:r>
      <w:r w:rsidRPr="0064610C">
        <w:rPr>
          <w:rStyle w:val="StyleUnderline"/>
          <w:rFonts w:asciiTheme="minorHAnsi" w:hAnsiTheme="minorHAnsi"/>
          <w:highlight w:val="green"/>
        </w:rPr>
        <w:t>global economic outcomes</w:t>
      </w:r>
      <w:r w:rsidRPr="0064610C">
        <w:rPr>
          <w:rFonts w:asciiTheme="minorHAnsi" w:hAnsiTheme="minorHAnsi"/>
          <w:sz w:val="16"/>
          <w:highlight w:val="green"/>
        </w:rPr>
        <w:t xml:space="preserve">. </w:t>
      </w:r>
      <w:r w:rsidRPr="0064610C">
        <w:rPr>
          <w:rStyle w:val="StyleUnderline"/>
          <w:rFonts w:asciiTheme="minorHAnsi" w:hAnsiTheme="minorHAnsi"/>
          <w:highlight w:val="green"/>
        </w:rPr>
        <w:t>China</w:t>
      </w:r>
      <w:r w:rsidRPr="0064610C">
        <w:rPr>
          <w:rFonts w:asciiTheme="minorHAnsi" w:hAnsiTheme="minorHAnsi"/>
          <w:sz w:val="16"/>
          <w:highlight w:val="green"/>
        </w:rPr>
        <w:t xml:space="preserve"> </w:t>
      </w:r>
      <w:r w:rsidRPr="0064610C">
        <w:rPr>
          <w:rStyle w:val="StyleUnderline"/>
          <w:rFonts w:asciiTheme="minorHAnsi" w:hAnsiTheme="minorHAnsi"/>
          <w:highlight w:val="green"/>
        </w:rPr>
        <w:t>is the chief overseas surplus country</w:t>
      </w:r>
      <w:r w:rsidRPr="0064610C">
        <w:rPr>
          <w:rFonts w:asciiTheme="minorHAnsi" w:hAnsiTheme="minorHAnsi"/>
          <w:sz w:val="16"/>
        </w:rPr>
        <w:t xml:space="preserve"> corresponding to the U.S. deficit, and it was excess ex ante Chinese savings which prompted ex post U _S. dis-saving. The </w:t>
      </w:r>
      <w:r w:rsidRPr="0064610C">
        <w:rPr>
          <w:rStyle w:val="StyleUnderline"/>
          <w:rFonts w:asciiTheme="minorHAnsi" w:hAnsiTheme="minorHAnsi"/>
        </w:rPr>
        <w:t>massive</w:t>
      </w:r>
      <w:r w:rsidRPr="0064610C">
        <w:rPr>
          <w:rFonts w:asciiTheme="minorHAnsi" w:hAnsiTheme="minorHAnsi"/>
          <w:sz w:val="16"/>
        </w:rPr>
        <w:t xml:space="preserve"> ensuing </w:t>
      </w:r>
      <w:r w:rsidRPr="0064610C">
        <w:rPr>
          <w:rStyle w:val="StyleUnderline"/>
          <w:rFonts w:asciiTheme="minorHAnsi" w:hAnsiTheme="minorHAnsi"/>
        </w:rPr>
        <w:t xml:space="preserve">build-up of </w:t>
      </w:r>
      <w:r w:rsidRPr="0064610C">
        <w:rPr>
          <w:rStyle w:val="StyleUnderline"/>
          <w:rFonts w:asciiTheme="minorHAnsi" w:hAnsiTheme="minorHAnsi"/>
          <w:highlight w:val="green"/>
        </w:rPr>
        <w:t>debt triggered a Great Recession almost as bad as the Great Depression</w:t>
      </w:r>
      <w:r w:rsidRPr="0064610C">
        <w:rPr>
          <w:rFonts w:asciiTheme="minorHAnsi" w:hAnsiTheme="minorHAnsi"/>
          <w:sz w:val="16"/>
          <w:highlight w:val="green"/>
        </w:rPr>
        <w:t>.</w:t>
      </w:r>
      <w:r w:rsidRPr="0064610C">
        <w:rPr>
          <w:rFonts w:asciiTheme="minorHAnsi" w:hAnsiTheme="minorHAnsi"/>
          <w:sz w:val="16"/>
        </w:rPr>
        <w:t xml:space="preserve"> This causal direction, from excess saving to excess spending, is confirmed by low global real interest rates through much of the Goldilocks period. </w:t>
      </w:r>
      <w:r w:rsidRPr="0064610C">
        <w:rPr>
          <w:rStyle w:val="StyleUnderline"/>
          <w:rFonts w:asciiTheme="minorHAnsi" w:hAnsiTheme="minorHAnsi"/>
        </w:rPr>
        <w:t>Had over-borrowing been the cause rather than effect</w:t>
      </w:r>
      <w:r w:rsidRPr="0064610C">
        <w:rPr>
          <w:rFonts w:asciiTheme="minorHAnsi" w:hAnsiTheme="minorHAnsi"/>
          <w:sz w:val="16"/>
        </w:rPr>
        <w:t xml:space="preserve">, then real </w:t>
      </w:r>
      <w:r w:rsidRPr="0064610C">
        <w:rPr>
          <w:rStyle w:val="StyleUnderline"/>
          <w:rFonts w:asciiTheme="minorHAnsi" w:hAnsiTheme="minorHAnsi"/>
        </w:rPr>
        <w:t xml:space="preserve">interest rates would have been bid up to attract the required capital. </w:t>
      </w:r>
      <w:r w:rsidRPr="0064610C">
        <w:rPr>
          <w:rStyle w:val="StyleUnderline"/>
          <w:rFonts w:asciiTheme="minorHAnsi" w:hAnsiTheme="minorHAnsi"/>
          <w:highlight w:val="green"/>
        </w:rPr>
        <w:t>A</w:t>
      </w:r>
      <w:r w:rsidRPr="0064610C">
        <w:rPr>
          <w:rFonts w:asciiTheme="minorHAnsi" w:hAnsiTheme="minorHAnsi"/>
          <w:sz w:val="16"/>
        </w:rPr>
        <w:t xml:space="preserve"> prospective </w:t>
      </w:r>
      <w:r w:rsidRPr="0064610C">
        <w:rPr>
          <w:rStyle w:val="StyleUnderline"/>
          <w:rFonts w:asciiTheme="minorHAnsi" w:hAnsiTheme="minorHAnsi"/>
          <w:highlight w:val="green"/>
        </w:rPr>
        <w:t>hard landing in China might</w:t>
      </w:r>
      <w:r w:rsidRPr="0064610C">
        <w:rPr>
          <w:rFonts w:asciiTheme="minorHAnsi" w:hAnsiTheme="minorHAnsi"/>
          <w:sz w:val="16"/>
        </w:rPr>
        <w:t xml:space="preserve"> thus </w:t>
      </w:r>
      <w:r w:rsidRPr="0064610C">
        <w:rPr>
          <w:rStyle w:val="StyleUnderline"/>
          <w:rFonts w:asciiTheme="minorHAnsi" w:hAnsiTheme="minorHAnsi"/>
        </w:rPr>
        <w:t>be</w:t>
      </w:r>
      <w:r w:rsidRPr="0064610C">
        <w:rPr>
          <w:rFonts w:asciiTheme="minorHAnsi" w:hAnsiTheme="minorHAnsi"/>
          <w:sz w:val="16"/>
        </w:rPr>
        <w:t xml:space="preserve"> </w:t>
      </w:r>
      <w:r w:rsidRPr="0064610C">
        <w:rPr>
          <w:rStyle w:val="StyleUnderline"/>
          <w:rFonts w:asciiTheme="minorHAnsi" w:hAnsiTheme="minorHAnsi"/>
        </w:rPr>
        <w:t xml:space="preserve">expected to </w:t>
      </w:r>
      <w:r w:rsidRPr="0064610C">
        <w:rPr>
          <w:rStyle w:val="StyleUnderline"/>
          <w:rFonts w:asciiTheme="minorHAnsi" w:hAnsiTheme="minorHAnsi"/>
          <w:highlight w:val="green"/>
        </w:rPr>
        <w:t>have serious global implications</w:t>
      </w:r>
      <w:r w:rsidRPr="0064610C">
        <w:rPr>
          <w:rFonts w:asciiTheme="minorHAnsi" w:hAnsiTheme="minorHAnsi"/>
          <w:sz w:val="16"/>
        </w:rPr>
        <w:t xml:space="preserve">. The Chinese economy did slow sharply over the last eighteen months, but only briefly, as large-scale Irhind-the-scenes stimulus meant that it quickly retumed to overheating. Given its 9—10 percent "trend" growth rate, and 30 per. cent import ratio, China is nearly twice as powerful a global growth locomotive as the United States, based on its implied import gain. So while the </w:t>
      </w:r>
      <w:r w:rsidRPr="0064610C">
        <w:rPr>
          <w:rStyle w:val="StyleUnderline"/>
          <w:rFonts w:asciiTheme="minorHAnsi" w:hAnsiTheme="minorHAnsi"/>
        </w:rPr>
        <w:t xml:space="preserve">surrounding </w:t>
      </w:r>
      <w:r w:rsidRPr="0064610C">
        <w:rPr>
          <w:rStyle w:val="StyleUnderline"/>
          <w:rFonts w:asciiTheme="minorHAnsi" w:hAnsiTheme="minorHAnsi"/>
          <w:highlight w:val="green"/>
        </w:rPr>
        <w:t>export</w:t>
      </w:r>
      <w:r w:rsidRPr="0064610C">
        <w:rPr>
          <w:rFonts w:asciiTheme="minorHAnsi" w:hAnsiTheme="minorHAnsi"/>
          <w:sz w:val="16"/>
          <w:highlight w:val="green"/>
        </w:rPr>
        <w:t xml:space="preserve"> </w:t>
      </w:r>
      <w:r w:rsidRPr="0064610C">
        <w:rPr>
          <w:rStyle w:val="StyleUnderline"/>
          <w:rFonts w:asciiTheme="minorHAnsi" w:hAnsiTheme="minorHAnsi"/>
          <w:highlight w:val="green"/>
        </w:rPr>
        <w:t>hubs</w:t>
      </w:r>
      <w:r w:rsidRPr="0064610C">
        <w:rPr>
          <w:rFonts w:asciiTheme="minorHAnsi" w:hAnsiTheme="minorHAnsi"/>
          <w:sz w:val="16"/>
          <w:highlight w:val="green"/>
        </w:rPr>
        <w:t>,</w:t>
      </w:r>
      <w:r w:rsidRPr="0064610C">
        <w:rPr>
          <w:rFonts w:asciiTheme="minorHAnsi" w:hAnsiTheme="minorHAnsi"/>
          <w:sz w:val="16"/>
        </w:rPr>
        <w:t xml:space="preserve"> whose growth prospects are a "second derivative" of what transpires in China, </w:t>
      </w:r>
      <w:r w:rsidRPr="0064610C">
        <w:rPr>
          <w:rStyle w:val="StyleUnderline"/>
          <w:rFonts w:asciiTheme="minorHAnsi" w:hAnsiTheme="minorHAnsi"/>
          <w:highlight w:val="green"/>
        </w:rPr>
        <w:t>would suffer</w:t>
      </w:r>
      <w:r w:rsidRPr="0064610C">
        <w:rPr>
          <w:rStyle w:val="StyleUnderline"/>
          <w:rFonts w:asciiTheme="minorHAnsi" w:hAnsiTheme="minorHAnsi"/>
        </w:rPr>
        <w:t xml:space="preserve"> most directly from Chinese slowing</w:t>
      </w:r>
      <w:r w:rsidRPr="0064610C">
        <w:rPr>
          <w:rFonts w:asciiTheme="minorHAnsi" w:hAnsiTheme="minorHAnsi"/>
          <w:sz w:val="16"/>
        </w:rPr>
        <w:t xml:space="preserve">, the </w:t>
      </w:r>
      <w:r w:rsidRPr="0064610C">
        <w:rPr>
          <w:rStyle w:val="StyleUnderline"/>
          <w:rFonts w:asciiTheme="minorHAnsi" w:hAnsiTheme="minorHAnsi"/>
          <w:highlight w:val="green"/>
        </w:rPr>
        <w:t>knock to global growth would be significant</w:t>
      </w:r>
      <w:r w:rsidRPr="0064610C">
        <w:rPr>
          <w:rStyle w:val="StyleUnderline"/>
          <w:rFonts w:asciiTheme="minorHAnsi" w:hAnsiTheme="minorHAnsi"/>
        </w:rPr>
        <w:t>.</w:t>
      </w:r>
      <w:r w:rsidRPr="0064610C">
        <w:rPr>
          <w:rFonts w:asciiTheme="minorHAnsi" w:hAnsiTheme="minorHAnsi"/>
          <w:sz w:val="16"/>
        </w:rPr>
        <w:t xml:space="preserve"> Voracious </w:t>
      </w:r>
      <w:r w:rsidRPr="0064610C">
        <w:rPr>
          <w:rStyle w:val="StyleUnderline"/>
          <w:rFonts w:asciiTheme="minorHAnsi" w:hAnsiTheme="minorHAnsi"/>
          <w:highlight w:val="green"/>
        </w:rPr>
        <w:t>Chinese demand has</w:t>
      </w:r>
      <w:r w:rsidRPr="0064610C">
        <w:rPr>
          <w:rFonts w:asciiTheme="minorHAnsi" w:hAnsiTheme="minorHAnsi"/>
          <w:sz w:val="16"/>
        </w:rPr>
        <w:t xml:space="preserve"> also </w:t>
      </w:r>
      <w:r w:rsidRPr="0064610C">
        <w:rPr>
          <w:rStyle w:val="StyleUnderline"/>
          <w:rFonts w:asciiTheme="minorHAnsi" w:hAnsiTheme="minorHAnsi"/>
          <w:highlight w:val="green"/>
        </w:rPr>
        <w:t>been a crucial driver of global commodity prices</w:t>
      </w:r>
      <w:r w:rsidRPr="0064610C">
        <w:rPr>
          <w:rStyle w:val="StyleUnderline"/>
          <w:rFonts w:asciiTheme="minorHAnsi" w:hAnsiTheme="minorHAnsi"/>
        </w:rPr>
        <w:t xml:space="preserve">, particularly metals and oil, so they too may face a hard landing if Chinese demand dries up. </w:t>
      </w:r>
    </w:p>
    <w:p w:rsidR="00A84BC4" w:rsidRPr="0064610C" w:rsidRDefault="00A84BC4" w:rsidP="00A84BC4">
      <w:pPr>
        <w:pStyle w:val="Heading4"/>
        <w:rPr>
          <w:rFonts w:asciiTheme="minorHAnsi" w:hAnsiTheme="minorHAnsi"/>
        </w:rPr>
      </w:pPr>
      <w:r w:rsidRPr="0064610C">
        <w:rPr>
          <w:rFonts w:asciiTheme="minorHAnsi" w:hAnsiTheme="minorHAnsi"/>
        </w:rPr>
        <w:t xml:space="preserve">CCP collapse deals a massive deflationary shock to the world. </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ZHAO. 10.</w:t>
      </w:r>
    </w:p>
    <w:p w:rsidR="00A84BC4" w:rsidRPr="0064610C" w:rsidRDefault="00A84BC4" w:rsidP="00A84BC4">
      <w:pPr>
        <w:rPr>
          <w:rFonts w:asciiTheme="minorHAnsi" w:hAnsiTheme="minorHAnsi"/>
        </w:rPr>
      </w:pPr>
      <w:r w:rsidRPr="0064610C">
        <w:rPr>
          <w:rFonts w:asciiTheme="minorHAnsi" w:hAnsiTheme="minorHAnsi"/>
        </w:rPr>
        <w:t>Chen. Chief Global Strategist and Managing Editor for Global Investment Strategy, BCA Research Group. “If the Chinese Bubble Bursts…” THE INTERNATIONAL ECONOMY. http://www.international-economy.com/TIE_F10_ChinaBubbleSymp.pdf</w:t>
      </w:r>
    </w:p>
    <w:p w:rsidR="00A84BC4" w:rsidRPr="0064610C" w:rsidRDefault="00A84BC4" w:rsidP="00A84BC4">
      <w:pPr>
        <w:rPr>
          <w:rFonts w:asciiTheme="minorHAnsi" w:hAnsiTheme="minorHAnsi"/>
          <w:sz w:val="16"/>
        </w:rPr>
      </w:pPr>
      <w:r w:rsidRPr="0064610C">
        <w:rPr>
          <w:rFonts w:asciiTheme="minorHAnsi" w:hAnsiTheme="minorHAnsi"/>
          <w:sz w:val="16"/>
        </w:rPr>
        <w:t xml:space="preserve">At the onset, I believe the odds of a China asset bub- ble bursting are very low. It is difficult to argue that Chinese asset markets, particularly real estate, are indeed already in a 'bubble. " Property prices in tier two and tier three cities are actually quite cheap, but for pur- poses of discussion, there is always the danger that asset values could get massively inflated over the next few years. If so, a crash would be inevitable. In fact, China experienced a devastating real estate meltdown and "growth recession" in 1993—94, when then-premier Zhu Rongii initiated a credit crackdown to rein in spreading inflation and real estate speculation. Property prices in major cities dropped by over 40 per- cent and private sector GDP growth dropped to 3 per. cent from double-digit levels. Non-performing loans soared to 30 perænt of total banking sector assets. It took more than seven years for the government to clean up the financial mess and recapitalize the banking system. </w:t>
      </w:r>
      <w:r w:rsidRPr="0064610C">
        <w:rPr>
          <w:rStyle w:val="StyleUnderline"/>
          <w:rFonts w:asciiTheme="minorHAnsi" w:hAnsiTheme="minorHAnsi"/>
        </w:rPr>
        <w:t>If another episode of a bursting asset bubble were to happen in China</w:t>
      </w:r>
      <w:r w:rsidRPr="0064610C">
        <w:rPr>
          <w:rFonts w:asciiTheme="minorHAnsi" w:hAnsiTheme="minorHAnsi"/>
          <w:sz w:val="16"/>
        </w:rPr>
        <w:t xml:space="preserve">, the </w:t>
      </w:r>
      <w:r w:rsidRPr="0064610C">
        <w:rPr>
          <w:rStyle w:val="StyleUnderline"/>
          <w:rFonts w:asciiTheme="minorHAnsi" w:hAnsiTheme="minorHAnsi"/>
        </w:rPr>
        <w:t>damage to the banking sector could be rather severe.</w:t>
      </w:r>
      <w:r w:rsidRPr="0064610C">
        <w:rPr>
          <w:rFonts w:asciiTheme="minorHAnsi" w:hAnsiTheme="minorHAnsi"/>
          <w:sz w:val="16"/>
        </w:rPr>
        <w:t xml:space="preserve"> </w:t>
      </w:r>
      <w:r w:rsidRPr="0064610C">
        <w:rPr>
          <w:rStyle w:val="StyleUnderline"/>
          <w:rFonts w:asciiTheme="minorHAnsi" w:hAnsiTheme="minorHAnsi"/>
        </w:rPr>
        <w:t xml:space="preserve">History has repeatedly show-n </w:t>
      </w:r>
      <w:r w:rsidRPr="0064610C">
        <w:rPr>
          <w:rFonts w:asciiTheme="minorHAnsi" w:hAnsiTheme="minorHAnsi"/>
          <w:sz w:val="16"/>
        </w:rPr>
        <w:t xml:space="preserve">that </w:t>
      </w:r>
      <w:r w:rsidRPr="0064610C">
        <w:rPr>
          <w:rStyle w:val="StyleUnderline"/>
          <w:rFonts w:asciiTheme="minorHAnsi" w:hAnsiTheme="minorHAnsi"/>
        </w:rPr>
        <w:t>credit inflation begets asset bubbles</w:t>
      </w:r>
      <w:r w:rsidRPr="0064610C">
        <w:rPr>
          <w:rFonts w:asciiTheme="minorHAnsi" w:hAnsiTheme="minorHAnsi"/>
          <w:sz w:val="16"/>
        </w:rPr>
        <w:t xml:space="preserve"> </w:t>
      </w:r>
      <w:r w:rsidRPr="0064610C">
        <w:rPr>
          <w:rStyle w:val="StyleUnderline"/>
          <w:rFonts w:asciiTheme="minorHAnsi" w:hAnsiTheme="minorHAnsi"/>
        </w:rPr>
        <w:t>and</w:t>
      </w:r>
      <w:r w:rsidRPr="0064610C">
        <w:rPr>
          <w:rFonts w:asciiTheme="minorHAnsi" w:hAnsiTheme="minorHAnsi"/>
          <w:sz w:val="16"/>
        </w:rPr>
        <w:t xml:space="preserve">, almost by definition, </w:t>
      </w:r>
      <w:r w:rsidRPr="0064610C">
        <w:rPr>
          <w:rStyle w:val="StyleUnderline"/>
          <w:rFonts w:asciiTheme="minorHAnsi" w:hAnsiTheme="minorHAnsi"/>
        </w:rPr>
        <w:t>a bursting asset bubble always leads to</w:t>
      </w:r>
      <w:r w:rsidRPr="0064610C">
        <w:rPr>
          <w:rFonts w:asciiTheme="minorHAnsi" w:hAnsiTheme="minorHAnsi"/>
          <w:sz w:val="16"/>
        </w:rPr>
        <w:t xml:space="preserve"> a </w:t>
      </w:r>
      <w:r w:rsidRPr="0064610C">
        <w:rPr>
          <w:rStyle w:val="StyleUnderline"/>
          <w:rFonts w:asciiTheme="minorHAnsi" w:hAnsiTheme="minorHAnsi"/>
        </w:rPr>
        <w:t>banking crisis and severe credit contraction</w:t>
      </w:r>
      <w:r w:rsidRPr="0064610C">
        <w:rPr>
          <w:rFonts w:asciiTheme="minorHAnsi" w:hAnsiTheme="minorHAnsi"/>
          <w:sz w:val="16"/>
        </w:rPr>
        <w:t xml:space="preserve">. In China's case, bank credit is the lifeline for large state-owned companies, and a credit crunch could choke off growth of these enterprises quickly. The big difference between today's situation and the early 1990s, however, is that the Chinese authorities have accumulated '.ast reserves _ China also runs a huge cun-ent account surplus. In the early 1990s, China's reserves had dwindled to almost nothing and the current account was in massive deficit. As a real estate meltdown led to a collapse in the Chinese currency in 1992—93. In other words, Beijing today has a lot of resources at its disposal to stimulate the economy or to recapitalize the banking system, whenever necessary. Therefore, the impact of a bursting bubble on growth could be very sham and even severe, but it would be short-lived because of supp-an from public sector spending _ A </w:t>
      </w:r>
      <w:r w:rsidRPr="0064610C">
        <w:rPr>
          <w:rStyle w:val="StyleUnderline"/>
          <w:rFonts w:asciiTheme="minorHAnsi" w:hAnsiTheme="minorHAnsi"/>
        </w:rPr>
        <w:t>bursting China bubble would</w:t>
      </w:r>
      <w:r w:rsidRPr="0064610C">
        <w:rPr>
          <w:rFonts w:asciiTheme="minorHAnsi" w:hAnsiTheme="minorHAnsi"/>
          <w:sz w:val="16"/>
        </w:rPr>
        <w:t xml:space="preserve"> also </w:t>
      </w:r>
      <w:r w:rsidRPr="0064610C">
        <w:rPr>
          <w:rStyle w:val="StyleUnderline"/>
          <w:rFonts w:asciiTheme="minorHAnsi" w:hAnsiTheme="minorHAnsi"/>
        </w:rPr>
        <w:t>be felt acutely in commodity prices</w:t>
      </w:r>
      <w:r w:rsidRPr="0064610C">
        <w:rPr>
          <w:rFonts w:asciiTheme="minorHAnsi" w:hAnsiTheme="minorHAnsi"/>
          <w:sz w:val="16"/>
        </w:rPr>
        <w:t xml:space="preserve">. </w:t>
      </w:r>
      <w:r w:rsidRPr="0064610C">
        <w:rPr>
          <w:rStyle w:val="StyleUnderline"/>
          <w:rFonts w:asciiTheme="minorHAnsi" w:hAnsiTheme="minorHAnsi"/>
        </w:rPr>
        <w:t>The commodity</w:t>
      </w:r>
      <w:r w:rsidRPr="0064610C">
        <w:rPr>
          <w:rFonts w:asciiTheme="minorHAnsi" w:hAnsiTheme="minorHAnsi"/>
          <w:sz w:val="16"/>
        </w:rPr>
        <w:t xml:space="preserve"> story </w:t>
      </w:r>
      <w:r w:rsidRPr="0064610C">
        <w:rPr>
          <w:rStyle w:val="StyleUnderline"/>
          <w:rFonts w:asciiTheme="minorHAnsi" w:hAnsiTheme="minorHAnsi"/>
        </w:rPr>
        <w:t>has been built around</w:t>
      </w:r>
      <w:r w:rsidRPr="0064610C">
        <w:rPr>
          <w:rFonts w:asciiTheme="minorHAnsi" w:hAnsiTheme="minorHAnsi"/>
          <w:sz w:val="16"/>
        </w:rPr>
        <w:t xml:space="preserve"> the </w:t>
      </w:r>
      <w:r w:rsidRPr="0064610C">
        <w:rPr>
          <w:rStyle w:val="StyleUnderline"/>
          <w:rFonts w:asciiTheme="minorHAnsi" w:hAnsiTheme="minorHAnsi"/>
        </w:rPr>
        <w:t>China</w:t>
      </w:r>
      <w:r w:rsidRPr="0064610C">
        <w:rPr>
          <w:rFonts w:asciiTheme="minorHAnsi" w:hAnsiTheme="minorHAnsi"/>
          <w:sz w:val="16"/>
        </w:rPr>
        <w:t xml:space="preserve"> story. Naturally, </w:t>
      </w:r>
      <w:r w:rsidRPr="0064610C">
        <w:rPr>
          <w:rStyle w:val="StyleUnderline"/>
          <w:rFonts w:asciiTheme="minorHAnsi" w:hAnsiTheme="minorHAnsi"/>
        </w:rPr>
        <w:t>a bursting China bub- ble would deal a devastating blow to</w:t>
      </w:r>
      <w:r w:rsidRPr="0064610C">
        <w:rPr>
          <w:rFonts w:asciiTheme="minorHAnsi" w:hAnsiTheme="minorHAnsi"/>
          <w:sz w:val="16"/>
        </w:rPr>
        <w:t xml:space="preserve"> the commodities as well as commodity producers such as </w:t>
      </w:r>
      <w:r w:rsidRPr="0064610C">
        <w:rPr>
          <w:rStyle w:val="StyleUnderline"/>
          <w:rFonts w:asciiTheme="minorHAnsi" w:hAnsiTheme="minorHAnsi"/>
        </w:rPr>
        <w:t>Latin America, Australia, and Canada, among others</w:t>
      </w:r>
      <w:r w:rsidRPr="0064610C">
        <w:rPr>
          <w:rFonts w:asciiTheme="minorHAnsi" w:hAnsiTheme="minorHAnsi"/>
          <w:sz w:val="16"/>
        </w:rPr>
        <w:t xml:space="preserve">. </w:t>
      </w:r>
      <w:r w:rsidRPr="0064610C">
        <w:rPr>
          <w:rStyle w:val="StyleUnderline"/>
          <w:rFonts w:asciiTheme="minorHAnsi" w:hAnsiTheme="minorHAnsi"/>
        </w:rPr>
        <w:t>Asia as a whole, and Japan</w:t>
      </w:r>
      <w:r w:rsidRPr="0064610C">
        <w:rPr>
          <w:rFonts w:asciiTheme="minorHAnsi" w:hAnsiTheme="minorHAnsi"/>
          <w:sz w:val="16"/>
        </w:rPr>
        <w:t xml:space="preserve"> in particular, </w:t>
      </w:r>
      <w:r w:rsidRPr="0064610C">
        <w:rPr>
          <w:rStyle w:val="StyleUnderline"/>
          <w:rFonts w:asciiTheme="minorHAnsi" w:hAnsiTheme="minorHAnsi"/>
        </w:rPr>
        <w:t>would</w:t>
      </w:r>
      <w:r w:rsidRPr="0064610C">
        <w:rPr>
          <w:rFonts w:asciiTheme="minorHAnsi" w:hAnsiTheme="minorHAnsi"/>
          <w:sz w:val="16"/>
        </w:rPr>
        <w:t xml:space="preserve"> also </w:t>
      </w:r>
      <w:r w:rsidRPr="0064610C">
        <w:rPr>
          <w:rStyle w:val="StyleUnderline"/>
          <w:rFonts w:asciiTheme="minorHAnsi" w:hAnsiTheme="minorHAnsi"/>
        </w:rPr>
        <w:t>be</w:t>
      </w:r>
      <w:r w:rsidRPr="0064610C">
        <w:rPr>
          <w:rFonts w:asciiTheme="minorHAnsi" w:hAnsiTheme="minorHAnsi"/>
          <w:sz w:val="16"/>
        </w:rPr>
        <w:t xml:space="preserve"> acutely </w:t>
      </w:r>
      <w:r w:rsidRPr="0064610C">
        <w:rPr>
          <w:rStyle w:val="StyleUnderline"/>
          <w:rFonts w:asciiTheme="minorHAnsi" w:hAnsiTheme="minorHAnsi"/>
        </w:rPr>
        <w:t>affected</w:t>
      </w:r>
      <w:r w:rsidRPr="0064610C">
        <w:rPr>
          <w:rFonts w:asciiTheme="minorHAnsi" w:hAnsiTheme="minorHAnsi"/>
          <w:sz w:val="16"/>
        </w:rPr>
        <w:t xml:space="preserve"> by a "growth recession" in China. The </w:t>
      </w:r>
      <w:r w:rsidRPr="0064610C">
        <w:rPr>
          <w:rStyle w:val="StyleUnderline"/>
          <w:rFonts w:asciiTheme="minorHAnsi" w:hAnsiTheme="minorHAnsi"/>
        </w:rPr>
        <w:t>economic integration between China and the rest of Asia is well—documented</w:t>
      </w:r>
      <w:r w:rsidRPr="0064610C">
        <w:rPr>
          <w:rFonts w:asciiTheme="minorHAnsi" w:hAnsiTheme="minorHAnsi"/>
          <w:sz w:val="16"/>
        </w:rPr>
        <w:t xml:space="preserve"> but it is important to note that there has been virtually no domestic spending in Japan in recent years and the country's economic growth has been leveraged almost entirely on exports to China </w:t>
      </w:r>
      <w:r w:rsidRPr="0064610C">
        <w:rPr>
          <w:rStyle w:val="StyleUnderline"/>
          <w:rFonts w:asciiTheme="minorHAnsi" w:hAnsiTheme="minorHAnsi"/>
        </w:rPr>
        <w:t xml:space="preserve">A bursting China bubble could seriously impair Japan's economic </w:t>
      </w:r>
      <w:r w:rsidRPr="0064610C">
        <w:rPr>
          <w:rFonts w:asciiTheme="minorHAnsi" w:hAnsiTheme="minorHAnsi"/>
          <w:sz w:val="16"/>
        </w:rPr>
        <w:t xml:space="preserve">and asset market </w:t>
      </w:r>
      <w:r w:rsidRPr="0064610C">
        <w:rPr>
          <w:rStyle w:val="StyleUnderline"/>
          <w:rFonts w:asciiTheme="minorHAnsi" w:hAnsiTheme="minorHAnsi"/>
        </w:rPr>
        <w:t>performance</w:t>
      </w:r>
      <w:r w:rsidRPr="0064610C">
        <w:rPr>
          <w:rFonts w:asciiTheme="minorHAnsi" w:hAnsiTheme="minorHAnsi"/>
          <w:sz w:val="16"/>
        </w:rPr>
        <w:t xml:space="preserve"> </w:t>
      </w:r>
      <w:r w:rsidRPr="0064610C">
        <w:rPr>
          <w:rStyle w:val="StyleUnderline"/>
          <w:rFonts w:asciiTheme="minorHAnsi" w:hAnsiTheme="minorHAnsi"/>
        </w:rPr>
        <w:t>Finally, a bursting China bubble would be a mas- sive deflationary shock to the world economy</w:t>
      </w:r>
      <w:r w:rsidRPr="0064610C">
        <w:rPr>
          <w:rFonts w:asciiTheme="minorHAnsi" w:hAnsiTheme="minorHAnsi"/>
          <w:sz w:val="16"/>
        </w:rPr>
        <w:t>. With China in growth recession, glob</w:t>
      </w:r>
      <w:r w:rsidRPr="0064610C">
        <w:rPr>
          <w:rStyle w:val="StyleUnderline"/>
          <w:rFonts w:asciiTheme="minorHAnsi" w:hAnsiTheme="minorHAnsi"/>
        </w:rPr>
        <w:t>al saving excesses could surge and world aggregate demand would vastly defi- cient. Bond yields could move to new lows and stocks would drop</w:t>
      </w:r>
      <w:r w:rsidRPr="0064610C">
        <w:rPr>
          <w:rFonts w:asciiTheme="minorHAnsi" w:hAnsiTheme="minorHAnsi"/>
          <w:sz w:val="16"/>
        </w:rPr>
        <w:t xml:space="preserve">, probably precipitously—in short, </w:t>
      </w:r>
      <w:r w:rsidRPr="0064610C">
        <w:rPr>
          <w:rStyle w:val="StyleUnderline"/>
          <w:rFonts w:asciiTheme="minorHAnsi" w:hAnsiTheme="minorHAnsi"/>
        </w:rPr>
        <w:t>investors</w:t>
      </w:r>
      <w:r w:rsidRPr="0064610C">
        <w:rPr>
          <w:rFonts w:asciiTheme="minorHAnsi" w:hAnsiTheme="minorHAnsi"/>
          <w:sz w:val="16"/>
        </w:rPr>
        <w:t xml:space="preserve"> </w:t>
      </w:r>
      <w:r w:rsidRPr="0064610C">
        <w:rPr>
          <w:rStyle w:val="StyleUnderline"/>
          <w:rFonts w:asciiTheme="minorHAnsi" w:hAnsiTheme="minorHAnsi"/>
        </w:rPr>
        <w:t>would face</w:t>
      </w:r>
      <w:r w:rsidRPr="0064610C">
        <w:rPr>
          <w:rFonts w:asciiTheme="minorHAnsi" w:hAnsiTheme="minorHAnsi"/>
          <w:sz w:val="16"/>
        </w:rPr>
        <w:t xml:space="preserve"> very bleak and </w:t>
      </w:r>
      <w:r w:rsidRPr="0064610C">
        <w:rPr>
          <w:rStyle w:val="StyleUnderline"/>
          <w:rFonts w:asciiTheme="minorHAnsi" w:hAnsiTheme="minorHAnsi"/>
        </w:rPr>
        <w:t>frightening prospects</w:t>
      </w:r>
      <w:r w:rsidRPr="0064610C">
        <w:rPr>
          <w:rFonts w:asciiTheme="minorHAnsi" w:hAnsiTheme="minorHAnsi"/>
          <w:sz w:val="16"/>
        </w:rPr>
        <w:t xml:space="preserve">. </w:t>
      </w:r>
    </w:p>
    <w:p w:rsidR="00A84BC4" w:rsidRPr="0064610C" w:rsidRDefault="00A84BC4" w:rsidP="00A84BC4">
      <w:pPr>
        <w:rPr>
          <w:rFonts w:asciiTheme="minorHAnsi" w:hAnsiTheme="minorHAnsi"/>
          <w:sz w:val="16"/>
        </w:rPr>
      </w:pPr>
    </w:p>
    <w:p w:rsidR="00A84BC4" w:rsidRPr="0064610C" w:rsidRDefault="00A84BC4" w:rsidP="00A84BC4">
      <w:pPr>
        <w:pStyle w:val="Heading3"/>
        <w:rPr>
          <w:rFonts w:asciiTheme="minorHAnsi" w:hAnsiTheme="minorHAnsi"/>
        </w:rPr>
      </w:pPr>
      <w:r w:rsidRPr="0064610C">
        <w:rPr>
          <w:rFonts w:asciiTheme="minorHAnsi" w:hAnsiTheme="minorHAnsi"/>
        </w:rPr>
        <w:t>2NC US Econ I/L</w:t>
      </w:r>
    </w:p>
    <w:p w:rsidR="00A84BC4" w:rsidRPr="0064610C" w:rsidRDefault="00A84BC4" w:rsidP="00A84BC4">
      <w:pPr>
        <w:pStyle w:val="Heading4"/>
        <w:rPr>
          <w:rFonts w:asciiTheme="minorHAnsi" w:hAnsiTheme="minorHAnsi"/>
        </w:rPr>
      </w:pPr>
      <w:r w:rsidRPr="0064610C">
        <w:rPr>
          <w:rFonts w:asciiTheme="minorHAnsi" w:hAnsiTheme="minorHAnsi"/>
        </w:rPr>
        <w:t>Chinese growth turns the case --- strong Chinese technological power forms linkages with US companies --- drives growth of US companies</w:t>
      </w:r>
    </w:p>
    <w:p w:rsidR="00A84BC4" w:rsidRPr="0064610C" w:rsidRDefault="00A84BC4" w:rsidP="00A84BC4">
      <w:pPr>
        <w:pStyle w:val="evidencetext"/>
        <w:rPr>
          <w:rFonts w:asciiTheme="minorHAnsi" w:hAnsiTheme="minorHAnsi"/>
        </w:rPr>
      </w:pPr>
    </w:p>
    <w:p w:rsidR="00A84BC4" w:rsidRPr="0064610C" w:rsidRDefault="00A84BC4" w:rsidP="00A84BC4">
      <w:pPr>
        <w:pStyle w:val="evidencetext"/>
        <w:ind w:left="0"/>
        <w:rPr>
          <w:rFonts w:asciiTheme="minorHAnsi" w:hAnsiTheme="minorHAnsi"/>
        </w:rPr>
      </w:pPr>
      <w:r w:rsidRPr="0064610C">
        <w:rPr>
          <w:rFonts w:asciiTheme="minorHAnsi" w:hAnsiTheme="minorHAnsi"/>
          <w:b/>
          <w:sz w:val="22"/>
          <w:u w:val="thick" w:color="000000"/>
        </w:rPr>
        <w:t>NRC 10</w:t>
      </w:r>
      <w:r w:rsidRPr="0064610C">
        <w:rPr>
          <w:rFonts w:asciiTheme="minorHAnsi" w:hAnsiTheme="minorHAnsi"/>
        </w:rPr>
        <w:t xml:space="preserve"> National Research Council “The Dragon and the Elephant: Understanding the Development of Innovation Capacity in China and India: Summary of a Conference” www.nap.edu/openbook.php?record_id=12873&amp;page=13</w:t>
      </w:r>
    </w:p>
    <w:p w:rsidR="00A84BC4" w:rsidRPr="0064610C" w:rsidRDefault="00A84BC4" w:rsidP="00A84BC4">
      <w:pPr>
        <w:pStyle w:val="evidencetext"/>
        <w:jc w:val="center"/>
        <w:rPr>
          <w:rFonts w:asciiTheme="minorHAnsi" w:hAnsiTheme="minorHAnsi"/>
        </w:rPr>
      </w:pPr>
    </w:p>
    <w:p w:rsidR="00A84BC4" w:rsidRPr="0064610C" w:rsidRDefault="00A84BC4" w:rsidP="00A84BC4">
      <w:pPr>
        <w:pStyle w:val="evidencetext"/>
        <w:ind w:left="0"/>
        <w:rPr>
          <w:rFonts w:asciiTheme="minorHAnsi" w:hAnsiTheme="minorHAnsi"/>
        </w:rPr>
      </w:pPr>
      <w:r w:rsidRPr="0064610C">
        <w:rPr>
          <w:rFonts w:asciiTheme="minorHAnsi" w:hAnsiTheme="minorHAnsi"/>
        </w:rPr>
        <w:t xml:space="preserve">Wadhwa found in his surveys that companies </w:t>
      </w:r>
      <w:r w:rsidRPr="0064610C">
        <w:rPr>
          <w:rStyle w:val="highlight2"/>
          <w:rFonts w:asciiTheme="minorHAnsi" w:hAnsiTheme="minorHAnsi"/>
          <w:shd w:val="clear" w:color="auto" w:fill="00FF00"/>
        </w:rPr>
        <w:t>go offshore for reasons of “cost and where the markets are</w:t>
      </w:r>
      <w:r w:rsidRPr="0064610C">
        <w:rPr>
          <w:rFonts w:asciiTheme="minorHAnsi" w:hAnsiTheme="minorHAnsi"/>
        </w:rPr>
        <w:t xml:space="preserve">.” Meanwhile, Asian immigrants are driving enterprise growth in the United States. Twenty-five percent of technology and engineering firms launched in the last decade and 52% of Silicon Valley startups had immigrant founders. Indian immigrants accounted for one-quarter of these. Among America’s new immigrant entrepreneurs, more than 74 percent have a master’s or a PhD degree. Yet </w:t>
      </w:r>
      <w:r w:rsidRPr="0064610C">
        <w:rPr>
          <w:rStyle w:val="highlight2"/>
          <w:rFonts w:asciiTheme="minorHAnsi" w:hAnsiTheme="minorHAnsi"/>
          <w:shd w:val="clear" w:color="auto" w:fill="00FF00"/>
        </w:rPr>
        <w:t>the backlog of U.S. immigration applications puts this stream of talent in limbo</w:t>
      </w:r>
      <w:r w:rsidRPr="0064610C">
        <w:rPr>
          <w:rFonts w:asciiTheme="minorHAnsi" w:hAnsiTheme="minorHAnsi"/>
        </w:rPr>
        <w:t xml:space="preserve">. One million skilled immigrants are waiting for the annual quota of 120,000 visas, with caps of 8,400 per country. </w:t>
      </w:r>
      <w:r w:rsidRPr="0064610C">
        <w:rPr>
          <w:rStyle w:val="highlight2"/>
          <w:rFonts w:asciiTheme="minorHAnsi" w:hAnsiTheme="minorHAnsi"/>
          <w:shd w:val="clear" w:color="auto" w:fill="00FF00"/>
        </w:rPr>
        <w:t>This is causing a “reverse brain drain” from the</w:t>
      </w:r>
      <w:r w:rsidRPr="0064610C">
        <w:rPr>
          <w:rStyle w:val="highlight2"/>
          <w:rFonts w:asciiTheme="minorHAnsi" w:hAnsiTheme="minorHAnsi"/>
        </w:rPr>
        <w:t xml:space="preserve"> </w:t>
      </w:r>
      <w:r w:rsidRPr="0064610C">
        <w:rPr>
          <w:rStyle w:val="box"/>
          <w:rFonts w:asciiTheme="minorHAnsi" w:hAnsiTheme="minorHAnsi"/>
          <w:shd w:val="clear" w:color="auto" w:fill="00FF00"/>
        </w:rPr>
        <w:t>U</w:t>
      </w:r>
      <w:r w:rsidRPr="0064610C">
        <w:rPr>
          <w:rFonts w:asciiTheme="minorHAnsi" w:hAnsiTheme="minorHAnsi"/>
        </w:rPr>
        <w:t xml:space="preserve">nited </w:t>
      </w:r>
      <w:r w:rsidRPr="0064610C">
        <w:rPr>
          <w:rStyle w:val="box"/>
          <w:rFonts w:asciiTheme="minorHAnsi" w:hAnsiTheme="minorHAnsi"/>
          <w:shd w:val="clear" w:color="auto" w:fill="00FF00"/>
        </w:rPr>
        <w:t>S</w:t>
      </w:r>
      <w:r w:rsidRPr="0064610C">
        <w:rPr>
          <w:rFonts w:asciiTheme="minorHAnsi" w:hAnsiTheme="minorHAnsi"/>
        </w:rPr>
        <w:t xml:space="preserve">tates </w:t>
      </w:r>
      <w:r w:rsidRPr="0064610C">
        <w:rPr>
          <w:rStyle w:val="highlight2"/>
          <w:rFonts w:asciiTheme="minorHAnsi" w:hAnsiTheme="minorHAnsi"/>
          <w:shd w:val="clear" w:color="auto" w:fill="00FF00"/>
        </w:rPr>
        <w:t>back to</w:t>
      </w:r>
      <w:r w:rsidRPr="0064610C">
        <w:rPr>
          <w:rStyle w:val="highlight2"/>
          <w:rFonts w:asciiTheme="minorHAnsi" w:hAnsiTheme="minorHAnsi"/>
        </w:rPr>
        <w:t xml:space="preserve"> countries of origin, the majority to</w:t>
      </w:r>
      <w:r w:rsidRPr="0064610C">
        <w:rPr>
          <w:rFonts w:asciiTheme="minorHAnsi" w:hAnsiTheme="minorHAnsi"/>
        </w:rPr>
        <w:t xml:space="preserve"> India and </w:t>
      </w:r>
      <w:r w:rsidRPr="0064610C">
        <w:rPr>
          <w:rStyle w:val="highlight2"/>
          <w:rFonts w:asciiTheme="minorHAnsi" w:hAnsiTheme="minorHAnsi"/>
          <w:shd w:val="clear" w:color="auto" w:fill="00FF00"/>
        </w:rPr>
        <w:t>China</w:t>
      </w:r>
      <w:r w:rsidRPr="0064610C">
        <w:rPr>
          <w:rFonts w:asciiTheme="minorHAnsi" w:hAnsiTheme="minorHAnsi"/>
        </w:rPr>
        <w:t xml:space="preserve">. This endangers U.S. innovation and economic growth. </w:t>
      </w:r>
      <w:r w:rsidRPr="0064610C">
        <w:rPr>
          <w:rStyle w:val="highlight2"/>
          <w:rFonts w:asciiTheme="minorHAnsi" w:hAnsiTheme="minorHAnsi"/>
          <w:shd w:val="clear" w:color="auto" w:fill="00FF00"/>
        </w:rPr>
        <w:t>There is a high likelihood</w:t>
      </w:r>
      <w:r w:rsidRPr="0064610C">
        <w:rPr>
          <w:rFonts w:asciiTheme="minorHAnsi" w:hAnsiTheme="minorHAnsi"/>
        </w:rPr>
        <w:t xml:space="preserve">, however, that </w:t>
      </w:r>
      <w:r w:rsidRPr="0064610C">
        <w:rPr>
          <w:rStyle w:val="box"/>
          <w:rFonts w:asciiTheme="minorHAnsi" w:hAnsiTheme="minorHAnsi"/>
          <w:shd w:val="clear" w:color="auto" w:fill="00FF00"/>
        </w:rPr>
        <w:t>returning skilled talent will create new linkages to U.S. companies</w:t>
      </w:r>
      <w:r w:rsidRPr="0064610C">
        <w:rPr>
          <w:rStyle w:val="highlight2"/>
          <w:rFonts w:asciiTheme="minorHAnsi" w:hAnsiTheme="minorHAnsi"/>
          <w:shd w:val="clear" w:color="auto" w:fill="00FF00"/>
        </w:rPr>
        <w:t>, as they are doing within General Electric, IBM, and other companies</w:t>
      </w:r>
      <w:r w:rsidRPr="0064610C">
        <w:rPr>
          <w:rFonts w:asciiTheme="minorHAnsi" w:hAnsiTheme="minorHAnsi"/>
        </w:rPr>
        <w:t>. Jai Menon of IBM Corporation began his survey of IBM’s view of global talent recruitment by suggesting that “</w:t>
      </w:r>
      <w:r w:rsidRPr="0064610C">
        <w:rPr>
          <w:rStyle w:val="highlight2"/>
          <w:rFonts w:asciiTheme="minorHAnsi" w:hAnsiTheme="minorHAnsi"/>
          <w:shd w:val="clear" w:color="auto" w:fill="00FF00"/>
        </w:rPr>
        <w:t>aa</w:t>
      </w:r>
      <w:r w:rsidRPr="0064610C">
        <w:rPr>
          <w:rFonts w:asciiTheme="minorHAnsi" w:hAnsiTheme="minorHAnsi"/>
        </w:rPr>
        <w:t xml:space="preserve">. IBM pursues growth of its operations as a global entity. There are 372,000 IBMers in 172 countries; 123,000 of these are in the Asia-Pacific region. Eighty percent of the firm’s R&amp;D activity is still based in the United States. IBM supports open standards development and networked business models to facilitate global collaboration. Three factors drive the firm’s decisions on staff placement and location of recruitment -- economics, skills and environment. IBM India has grown its staff tenfold in five years; its $6 billion investment in three years represents a tripling of resources in people, infrastructure and capital. Increasingly, as Vivek Wadhwa suggested, people get degrees in the United States and return to India for their first jobs. </w:t>
      </w:r>
      <w:r w:rsidRPr="0064610C">
        <w:rPr>
          <w:rStyle w:val="highlight2"/>
          <w:rFonts w:asciiTheme="minorHAnsi" w:hAnsiTheme="minorHAnsi"/>
        </w:rPr>
        <w:t>IBM follows a comparable approach in China, with 10,000+ IBM employees involved in R&amp;D, services and sales</w:t>
      </w:r>
      <w:r w:rsidRPr="0064610C">
        <w:rPr>
          <w:rFonts w:asciiTheme="minorHAnsi" w:hAnsiTheme="minorHAnsi"/>
        </w:rPr>
        <w:t xml:space="preserve">. In 2006, for the first time the number of service workers overtook the number of agricultural laborers worldwide. Thus the needs of a service economy comprise an issue looming for world leaders.    </w:t>
      </w:r>
    </w:p>
    <w:p w:rsidR="00A84BC4" w:rsidRPr="0064610C" w:rsidRDefault="00A84BC4" w:rsidP="00A84BC4">
      <w:pPr>
        <w:rPr>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CCP collapse hurts US economy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 xml:space="preserve">Karabell 13 </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(Zachary. American author, historian, money manager and economist. Karabell is President of River Twice Research, where he analyzes economic and political trends. He is also a Senior Advisor for Business for Social Responsibility. Previously, he was Executive Vice President, Head of Marketing and Chief Economist at Fred Alger Management, a New York-based investment firm, and President of Fred Alger and Company, as well as Portfolio Manager of the China-US Growth Fund, which won both a Lipper Award for top performance and a 5-star designation from Morningstar, Inc.. He was also Executive Vice President of Alger's Spectra Funds, a no-load family of mutual funds that launched the $30 million Spectra Green Fund, which was based on the idea that profit and sustainability are linked. At Alger, he oversaw the creation, launch and marketing of several funds, led corporate strategy for acquisitions, and represented the firm at public forums and in the media. Educated at Columbia, Oxford, and Harvard, where he received his Ph.D., he is the author of several books. “The U.S. can’t afford a Chinese economic collapse.” Reuters. http://blogs.reuters.com/edgy-optimist/2013/03/07/the-u-s-cant-afford-a-chinese-economic-collapse/)</w:t>
      </w:r>
    </w:p>
    <w:p w:rsidR="00A84BC4" w:rsidRPr="0064610C" w:rsidRDefault="00A84BC4" w:rsidP="00A84BC4">
      <w:pPr>
        <w:rPr>
          <w:rFonts w:asciiTheme="minorHAnsi" w:hAnsiTheme="minorHAnsi"/>
          <w:sz w:val="16"/>
        </w:rPr>
      </w:pPr>
      <w:r w:rsidRPr="0064610C">
        <w:rPr>
          <w:rFonts w:asciiTheme="minorHAnsi" w:hAnsiTheme="minorHAnsi"/>
          <w:sz w:val="16"/>
        </w:rPr>
        <w:t xml:space="preserve">Is China about to collapse? That question has been front and center in the past weeks as the country completes its leadership transition and after the exposure of its various real estate bubbles during a widely watched 60 Minutes exposé this past weekend. Concerns about soaring property prices throughout China are hardly new, but they have been given added weight by the government itself. Recognizing that a rapid implosion of the property market would disrupt economic growth, the central government recently announced far-reaching measures designed to dent the rampant speculation. Higher down payments, limiting the purchases of investment properties, and a capital gains tax on real estate transactions designed to make flipping properties less lucrative were included. These measures, in conjunction with the new government’s announcing more modest growth targets of 7.5 percent a year, sent Chinese equities plunging and led to a slew of commentary in the United States saying China would be the next shoe to drop in the global system. Yet there is more here than simple alarm over the viability of China’s economic growth. There is the not-so-veiled undercurrent of rooting against China. It is difficult to find someone who explicitly wants it to collapse, but the tone of much of the discourse suggests bloodlust. Given that China largely escaped the crises that so afflicted the United States and the eurozone, the desire to see it stumble may be understandable. No one really likes a global winner if that winner isn’t you. The need to see China fail verges on jingoism. Americans distrust the Chinese model, find that its business practices verge on the immoral and illegal, that its reporting and accounting standards are sub-par at best and that its system is one of crony capitalism run by crony communists. On Wall Street, the presumption usually seems to be that any Chinese company is a ponzi scheme masquerading as a viable business. In various conversations and debates, I have rarely heard China’s economic model mentioned without disdain. Take, as just one example, Gordon Chang in Forbes: “Beijing’s technocrats can postpone a reckoning, but they have not repealed the laws of economics. There will be a crash.” The </w:t>
      </w:r>
      <w:r w:rsidRPr="0064610C">
        <w:rPr>
          <w:rStyle w:val="StyleUnderline"/>
          <w:rFonts w:asciiTheme="minorHAnsi" w:hAnsiTheme="minorHAnsi"/>
        </w:rPr>
        <w:t>consequences of a Chinese collapse</w:t>
      </w:r>
      <w:r w:rsidRPr="0064610C">
        <w:rPr>
          <w:rFonts w:asciiTheme="minorHAnsi" w:hAnsiTheme="minorHAnsi"/>
          <w:sz w:val="16"/>
        </w:rPr>
        <w:t xml:space="preserve">, however, </w:t>
      </w:r>
      <w:r w:rsidRPr="0064610C">
        <w:rPr>
          <w:rStyle w:val="StyleUnderline"/>
          <w:rFonts w:asciiTheme="minorHAnsi" w:hAnsiTheme="minorHAnsi"/>
        </w:rPr>
        <w:t>would be severe for the United States and for the world</w:t>
      </w:r>
      <w:r w:rsidRPr="0064610C">
        <w:rPr>
          <w:rFonts w:asciiTheme="minorHAnsi" w:hAnsiTheme="minorHAnsi"/>
          <w:sz w:val="16"/>
        </w:rPr>
        <w:t xml:space="preserve">. </w:t>
      </w:r>
      <w:r w:rsidRPr="0064610C">
        <w:rPr>
          <w:rStyle w:val="StyleUnderline"/>
          <w:rFonts w:asciiTheme="minorHAnsi" w:hAnsiTheme="minorHAnsi"/>
        </w:rPr>
        <w:t>There could be no</w:t>
      </w:r>
      <w:r w:rsidRPr="0064610C">
        <w:rPr>
          <w:rFonts w:asciiTheme="minorHAnsi" w:hAnsiTheme="minorHAnsi"/>
          <w:sz w:val="16"/>
        </w:rPr>
        <w:t xml:space="preserve"> major </w:t>
      </w:r>
      <w:r w:rsidRPr="0064610C">
        <w:rPr>
          <w:rStyle w:val="StyleUnderline"/>
          <w:rFonts w:asciiTheme="minorHAnsi" w:hAnsiTheme="minorHAnsi"/>
        </w:rPr>
        <w:t>Chinese</w:t>
      </w:r>
      <w:r w:rsidRPr="0064610C">
        <w:rPr>
          <w:rFonts w:asciiTheme="minorHAnsi" w:hAnsiTheme="minorHAnsi"/>
          <w:sz w:val="16"/>
        </w:rPr>
        <w:t xml:space="preserve"> </w:t>
      </w:r>
      <w:r w:rsidRPr="0064610C">
        <w:rPr>
          <w:rStyle w:val="StyleUnderline"/>
          <w:rFonts w:asciiTheme="minorHAnsi" w:hAnsiTheme="minorHAnsi"/>
        </w:rPr>
        <w:t>contraction without</w:t>
      </w:r>
      <w:r w:rsidRPr="0064610C">
        <w:rPr>
          <w:rFonts w:asciiTheme="minorHAnsi" w:hAnsiTheme="minorHAnsi"/>
          <w:sz w:val="16"/>
        </w:rPr>
        <w:t xml:space="preserve"> a concomitant </w:t>
      </w:r>
      <w:r w:rsidRPr="0064610C">
        <w:rPr>
          <w:rStyle w:val="StyleUnderline"/>
          <w:rFonts w:asciiTheme="minorHAnsi" w:hAnsiTheme="minorHAnsi"/>
        </w:rPr>
        <w:t>contraction in the U</w:t>
      </w:r>
      <w:r w:rsidRPr="0064610C">
        <w:rPr>
          <w:rFonts w:asciiTheme="minorHAnsi" w:hAnsiTheme="minorHAnsi"/>
          <w:sz w:val="16"/>
        </w:rPr>
        <w:t xml:space="preserve">nited </w:t>
      </w:r>
      <w:r w:rsidRPr="0064610C">
        <w:rPr>
          <w:rStyle w:val="StyleUnderline"/>
          <w:rFonts w:asciiTheme="minorHAnsi" w:hAnsiTheme="minorHAnsi"/>
        </w:rPr>
        <w:t>S</w:t>
      </w:r>
      <w:r w:rsidRPr="0064610C">
        <w:rPr>
          <w:rFonts w:asciiTheme="minorHAnsi" w:hAnsiTheme="minorHAnsi"/>
          <w:sz w:val="16"/>
        </w:rPr>
        <w:t xml:space="preserve">tates. That would mean </w:t>
      </w:r>
      <w:r w:rsidRPr="0064610C">
        <w:rPr>
          <w:rStyle w:val="StyleUnderline"/>
          <w:rFonts w:asciiTheme="minorHAnsi" w:hAnsiTheme="minorHAnsi"/>
        </w:rPr>
        <w:t>sharply curtailed Chinese purchases of U.S. Treasury bonds</w:t>
      </w:r>
      <w:r w:rsidRPr="0064610C">
        <w:rPr>
          <w:rFonts w:asciiTheme="minorHAnsi" w:hAnsiTheme="minorHAnsi"/>
          <w:sz w:val="16"/>
        </w:rPr>
        <w:t xml:space="preserve">, </w:t>
      </w:r>
      <w:r w:rsidRPr="0064610C">
        <w:rPr>
          <w:rStyle w:val="StyleUnderline"/>
          <w:rFonts w:asciiTheme="minorHAnsi" w:hAnsiTheme="minorHAnsi"/>
        </w:rPr>
        <w:t>far</w:t>
      </w:r>
      <w:r w:rsidRPr="0064610C">
        <w:rPr>
          <w:rFonts w:asciiTheme="minorHAnsi" w:hAnsiTheme="minorHAnsi"/>
          <w:sz w:val="16"/>
        </w:rPr>
        <w:t xml:space="preserve"> </w:t>
      </w:r>
      <w:r w:rsidRPr="0064610C">
        <w:rPr>
          <w:rStyle w:val="StyleUnderline"/>
          <w:rFonts w:asciiTheme="minorHAnsi" w:hAnsiTheme="minorHAnsi"/>
        </w:rPr>
        <w:t>less revenue for companies</w:t>
      </w:r>
      <w:r w:rsidRPr="0064610C">
        <w:rPr>
          <w:rFonts w:asciiTheme="minorHAnsi" w:hAnsiTheme="minorHAnsi"/>
          <w:sz w:val="16"/>
        </w:rPr>
        <w:t xml:space="preserve"> like General Motors, Nike, KFC and Apple </w:t>
      </w:r>
      <w:r w:rsidRPr="0064610C">
        <w:rPr>
          <w:rStyle w:val="StyleUnderline"/>
          <w:rFonts w:asciiTheme="minorHAnsi" w:hAnsiTheme="minorHAnsi"/>
        </w:rPr>
        <w:t>that have</w:t>
      </w:r>
      <w:r w:rsidRPr="0064610C">
        <w:rPr>
          <w:rFonts w:asciiTheme="minorHAnsi" w:hAnsiTheme="minorHAnsi"/>
          <w:sz w:val="16"/>
        </w:rPr>
        <w:t xml:space="preserve"> robust </w:t>
      </w:r>
      <w:r w:rsidRPr="0064610C">
        <w:rPr>
          <w:rStyle w:val="StyleUnderline"/>
          <w:rFonts w:asciiTheme="minorHAnsi" w:hAnsiTheme="minorHAnsi"/>
        </w:rPr>
        <w:t>business in China</w:t>
      </w:r>
      <w:r w:rsidRPr="0064610C">
        <w:rPr>
          <w:rFonts w:asciiTheme="minorHAnsi" w:hAnsiTheme="minorHAnsi"/>
          <w:sz w:val="16"/>
        </w:rPr>
        <w:t xml:space="preserve"> (Apple made $6.83 billion in the fourth quarter of 2012, up from $4.08 billion a year prior), </w:t>
      </w:r>
      <w:r w:rsidRPr="0064610C">
        <w:rPr>
          <w:rStyle w:val="StyleUnderline"/>
          <w:rFonts w:asciiTheme="minorHAnsi" w:hAnsiTheme="minorHAnsi"/>
        </w:rPr>
        <w:t>and far fewer Chinese imports of high-end goods</w:t>
      </w:r>
      <w:r w:rsidRPr="0064610C">
        <w:rPr>
          <w:rFonts w:asciiTheme="minorHAnsi" w:hAnsiTheme="minorHAnsi"/>
          <w:sz w:val="16"/>
        </w:rPr>
        <w:t xml:space="preserve"> from American and Asian companies. </w:t>
      </w:r>
      <w:r w:rsidRPr="0064610C">
        <w:rPr>
          <w:rStyle w:val="StyleUnderline"/>
          <w:rFonts w:asciiTheme="minorHAnsi" w:hAnsiTheme="minorHAnsi"/>
        </w:rPr>
        <w:t>It would also mean</w:t>
      </w:r>
      <w:r w:rsidRPr="0064610C">
        <w:rPr>
          <w:rFonts w:asciiTheme="minorHAnsi" w:hAnsiTheme="minorHAnsi"/>
          <w:sz w:val="16"/>
        </w:rPr>
        <w:t xml:space="preserve"> a </w:t>
      </w:r>
      <w:r w:rsidRPr="0064610C">
        <w:rPr>
          <w:rStyle w:val="StyleUnderline"/>
          <w:rFonts w:asciiTheme="minorHAnsi" w:hAnsiTheme="minorHAnsi"/>
        </w:rPr>
        <w:t>collapse of Chinese imports of materials</w:t>
      </w:r>
      <w:r w:rsidRPr="0064610C">
        <w:rPr>
          <w:rFonts w:asciiTheme="minorHAnsi" w:hAnsiTheme="minorHAnsi"/>
          <w:sz w:val="16"/>
        </w:rPr>
        <w:t xml:space="preserve"> such as copper, </w:t>
      </w:r>
      <w:r w:rsidRPr="0064610C">
        <w:rPr>
          <w:rStyle w:val="StyleUnderline"/>
          <w:rFonts w:asciiTheme="minorHAnsi" w:hAnsiTheme="minorHAnsi"/>
        </w:rPr>
        <w:t>which</w:t>
      </w:r>
      <w:r w:rsidRPr="0064610C">
        <w:rPr>
          <w:rFonts w:asciiTheme="minorHAnsi" w:hAnsiTheme="minorHAnsi"/>
          <w:sz w:val="16"/>
        </w:rPr>
        <w:t xml:space="preserve"> would in turn </w:t>
      </w:r>
      <w:r w:rsidRPr="0064610C">
        <w:rPr>
          <w:rStyle w:val="StyleUnderline"/>
          <w:rFonts w:asciiTheme="minorHAnsi" w:hAnsiTheme="minorHAnsi"/>
        </w:rPr>
        <w:t>harm economic growth in emerging</w:t>
      </w:r>
      <w:r w:rsidRPr="0064610C">
        <w:rPr>
          <w:rFonts w:asciiTheme="minorHAnsi" w:hAnsiTheme="minorHAnsi"/>
          <w:sz w:val="16"/>
        </w:rPr>
        <w:t xml:space="preserve"> </w:t>
      </w:r>
      <w:r w:rsidRPr="0064610C">
        <w:rPr>
          <w:rStyle w:val="StyleUnderline"/>
          <w:rFonts w:asciiTheme="minorHAnsi" w:hAnsiTheme="minorHAnsi"/>
        </w:rPr>
        <w:t>countries</w:t>
      </w:r>
      <w:r w:rsidRPr="0064610C">
        <w:rPr>
          <w:rFonts w:asciiTheme="minorHAnsi" w:hAnsiTheme="minorHAnsi"/>
          <w:sz w:val="16"/>
        </w:rPr>
        <w:t xml:space="preserve"> </w:t>
      </w:r>
      <w:r w:rsidRPr="0064610C">
        <w:rPr>
          <w:rStyle w:val="StyleUnderline"/>
          <w:rFonts w:asciiTheme="minorHAnsi" w:hAnsiTheme="minorHAnsi"/>
        </w:rPr>
        <w:t>that</w:t>
      </w:r>
      <w:r w:rsidRPr="0064610C">
        <w:rPr>
          <w:rFonts w:asciiTheme="minorHAnsi" w:hAnsiTheme="minorHAnsi"/>
          <w:sz w:val="16"/>
        </w:rPr>
        <w:t xml:space="preserve"> </w:t>
      </w:r>
      <w:r w:rsidRPr="0064610C">
        <w:rPr>
          <w:rStyle w:val="StyleUnderline"/>
          <w:rFonts w:asciiTheme="minorHAnsi" w:hAnsiTheme="minorHAnsi"/>
        </w:rPr>
        <w:t>continue to be a prime</w:t>
      </w:r>
      <w:r w:rsidRPr="0064610C">
        <w:rPr>
          <w:rFonts w:asciiTheme="minorHAnsi" w:hAnsiTheme="minorHAnsi"/>
          <w:sz w:val="16"/>
        </w:rPr>
        <w:t xml:space="preserve"> </w:t>
      </w:r>
      <w:r w:rsidRPr="0064610C">
        <w:rPr>
          <w:rStyle w:val="StyleUnderline"/>
          <w:rFonts w:asciiTheme="minorHAnsi" w:hAnsiTheme="minorHAnsi"/>
        </w:rPr>
        <w:t>market for American, Asian and European goods</w:t>
      </w:r>
      <w:r w:rsidRPr="0064610C">
        <w:rPr>
          <w:rFonts w:asciiTheme="minorHAnsi" w:hAnsiTheme="minorHAnsi"/>
          <w:sz w:val="16"/>
        </w:rPr>
        <w:t xml:space="preserve">. </w:t>
      </w:r>
      <w:r w:rsidRPr="0064610C">
        <w:rPr>
          <w:rStyle w:val="StyleUnderline"/>
          <w:rFonts w:asciiTheme="minorHAnsi" w:hAnsiTheme="minorHAnsi"/>
        </w:rPr>
        <w:t>China is</w:t>
      </w:r>
      <w:r w:rsidRPr="0064610C">
        <w:rPr>
          <w:rFonts w:asciiTheme="minorHAnsi" w:hAnsiTheme="minorHAnsi"/>
          <w:sz w:val="16"/>
        </w:rPr>
        <w:t xml:space="preserve"> now </w:t>
      </w:r>
      <w:r w:rsidRPr="0064610C">
        <w:rPr>
          <w:rStyle w:val="StyleUnderline"/>
          <w:rFonts w:asciiTheme="minorHAnsi" w:hAnsiTheme="minorHAnsi"/>
        </w:rPr>
        <w:t>the world’s second-largest economy</w:t>
      </w:r>
      <w:r w:rsidRPr="0064610C">
        <w:rPr>
          <w:rFonts w:asciiTheme="minorHAnsi" w:hAnsiTheme="minorHAnsi"/>
          <w:sz w:val="16"/>
        </w:rPr>
        <w:t xml:space="preserve">, and property booms have been one aspect of its growth.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measures by state and local officials to contain them. These recent measures are hardly the first, and they are not likely to be the last. The past 10 years have seen wild swings in property prices, and as recently as 2011 the government took steps to cool them; the number of transactions plummeted and prices slumped in hot markets like Shanghai as much as 30, 40 and even 50 percent. You could go back year by year in the 2000s and see similar bubbles forming and popping, as the government reacted to sharp run-ups with restrictions and then eased them when the pendulum threatened to swing too far. China has had a series of property bubbles and a series of property busts. It has also had massive urbanization that in time has absorbed the excess supply generated by massive development. Today much of that supply is priced far above what workers flooding into China’s cities can afford. But that has always been true, and that housing has in time been purchased and used by Chinese families who are moving up the income spectrum, much as U.S. suburbs evolved in the second half of the 20th century. More to the point, all property bubbles are not created equal. The housing bubbles in the United States and Spain, for instance, would never had been so disruptive without the massive amount of debt and the financial instruments and derivatives based on them. A bursting housing bubble absent those would have been a hit to growth but not a systemic crisis. In China, most buyers pay cash, and there is no derivative market around mortgages (at most there’s a small shadow market). Yes, there are all sorts of unofficial transactions with high-interest loans, but even there, the consequences of busts are not the same as they were in the United States and Europe in recent years. Two issues converge whenever China is discussed in the United States: fear of the next global crisis, and distrust and dislike of the country. Concern is fine; we should always be attentive to possible risks. But China’s property bubbles are an unlikely risk, because of the absence of derivatives and because the central government is clearly alert to the market’s behavior. Suspicion and antipathy, however, are not constructive. They speak to the ongoing difficulty China poses to Americans’ sense of global economic dominance and to the belief in the superiority of free-market capitalism to China’s state-managed capitalism. The U.S. system may prove to be more resilient over time; it has certainly proven successful to date. </w:t>
      </w:r>
      <w:r w:rsidRPr="0064610C">
        <w:rPr>
          <w:rStyle w:val="StyleUnderline"/>
          <w:rFonts w:asciiTheme="minorHAnsi" w:hAnsiTheme="minorHAnsi"/>
        </w:rPr>
        <w:t>Its success does not require China’s failure, nor will China’s success invalidate the American model.</w:t>
      </w:r>
      <w:r w:rsidRPr="0064610C">
        <w:rPr>
          <w:rFonts w:asciiTheme="minorHAnsi" w:hAnsiTheme="minorHAnsi"/>
          <w:sz w:val="16"/>
        </w:rPr>
        <w:t xml:space="preserve"> </w:t>
      </w:r>
      <w:r w:rsidRPr="0064610C">
        <w:rPr>
          <w:rStyle w:val="StyleUnderline"/>
          <w:rFonts w:asciiTheme="minorHAnsi" w:hAnsiTheme="minorHAnsi"/>
        </w:rPr>
        <w:t>For our own self-interest</w:t>
      </w:r>
      <w:r w:rsidRPr="0064610C">
        <w:rPr>
          <w:rFonts w:asciiTheme="minorHAnsi" w:hAnsiTheme="minorHAnsi"/>
          <w:sz w:val="16"/>
        </w:rPr>
        <w:t xml:space="preserve"> </w:t>
      </w:r>
      <w:r w:rsidRPr="0064610C">
        <w:rPr>
          <w:rStyle w:val="StyleUnderline"/>
          <w:rFonts w:asciiTheme="minorHAnsi" w:hAnsiTheme="minorHAnsi"/>
        </w:rPr>
        <w:t xml:space="preserve">we should be rooting for their efforts, and not </w:t>
      </w:r>
      <w:r w:rsidRPr="0064610C">
        <w:rPr>
          <w:rFonts w:asciiTheme="minorHAnsi" w:hAnsiTheme="minorHAnsi"/>
          <w:sz w:val="16"/>
        </w:rPr>
        <w:t>jingoistically</w:t>
      </w:r>
      <w:r w:rsidRPr="0064610C">
        <w:rPr>
          <w:rStyle w:val="StyleUnderline"/>
          <w:rFonts w:asciiTheme="minorHAnsi" w:hAnsiTheme="minorHAnsi"/>
        </w:rPr>
        <w:t xml:space="preserve"> wishing for them to fail</w:t>
      </w:r>
      <w:r w:rsidRPr="0064610C">
        <w:rPr>
          <w:rFonts w:asciiTheme="minorHAnsi" w:hAnsiTheme="minorHAnsi"/>
          <w:sz w:val="16"/>
        </w:rPr>
        <w:t>.</w:t>
      </w:r>
    </w:p>
    <w:p w:rsidR="00A84BC4" w:rsidRPr="0064610C" w:rsidRDefault="00A84BC4" w:rsidP="00A84BC4">
      <w:pPr>
        <w:pStyle w:val="Heading3"/>
        <w:rPr>
          <w:rFonts w:asciiTheme="minorHAnsi" w:hAnsiTheme="minorHAnsi"/>
        </w:rPr>
      </w:pPr>
      <w:r w:rsidRPr="0064610C">
        <w:rPr>
          <w:rFonts w:asciiTheme="minorHAnsi" w:hAnsiTheme="minorHAnsi"/>
        </w:rPr>
        <w:t>2NC Impact UQ</w:t>
      </w:r>
    </w:p>
    <w:p w:rsidR="00A84BC4" w:rsidRPr="0064610C" w:rsidRDefault="00A84BC4" w:rsidP="00A84BC4">
      <w:pPr>
        <w:pStyle w:val="Heading4"/>
        <w:rPr>
          <w:rFonts w:asciiTheme="minorHAnsi" w:hAnsiTheme="minorHAnsi"/>
        </w:rPr>
      </w:pPr>
      <w:r w:rsidRPr="0064610C">
        <w:rPr>
          <w:rFonts w:asciiTheme="minorHAnsi" w:hAnsiTheme="minorHAnsi"/>
        </w:rPr>
        <w:t>Latest data show Chinese economy is growing now—ignore stock market claims which don’t accurately reflect economic fundamentals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Miller and Charney 7/15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(Miller, Leland R. and Charney, Craig. Mr. Miller is president and Mr. Charney is research director of China Beige Book International, a private economic survey. “China’s Economy Is Recovering,” Wall Street Journal, 7/15/2015. http://www.wsj.com/articles/chinas-economy-is-recovering-1436979092//ghs-kw)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 xml:space="preserve">China released second-quarter statistics </w:t>
      </w:r>
      <w:r w:rsidRPr="0064610C">
        <w:rPr>
          <w:rFonts w:asciiTheme="minorHAnsi" w:hAnsiTheme="minorHAnsi"/>
          <w:sz w:val="16"/>
        </w:rPr>
        <w:t xml:space="preserve">Wednesday </w:t>
      </w:r>
      <w:r w:rsidRPr="0064610C">
        <w:rPr>
          <w:rStyle w:val="StyleUnderline"/>
          <w:rFonts w:asciiTheme="minorHAnsi" w:hAnsiTheme="minorHAnsi"/>
        </w:rPr>
        <w:t>that showed the economy growing at 7%, the same real rate as the first quarter but with stronger nominal growth. That result, higher than expected</w:t>
      </w:r>
      <w:r w:rsidRPr="0064610C">
        <w:rPr>
          <w:rFonts w:asciiTheme="minorHAnsi" w:hAnsiTheme="minorHAnsi"/>
          <w:sz w:val="16"/>
        </w:rPr>
        <w:t xml:space="preserve"> and coming just after a stock-market panic, </w:t>
      </w:r>
      <w:r w:rsidRPr="0064610C">
        <w:rPr>
          <w:rStyle w:val="StyleUnderline"/>
          <w:rFonts w:asciiTheme="minorHAnsi" w:hAnsiTheme="minorHAnsi"/>
        </w:rPr>
        <w:t>surprised some commentators</w:t>
      </w:r>
      <w:r w:rsidRPr="0064610C">
        <w:rPr>
          <w:rFonts w:asciiTheme="minorHAnsi" w:hAnsiTheme="minorHAnsi"/>
          <w:sz w:val="16"/>
        </w:rPr>
        <w:t xml:space="preserve"> and even aroused suspicion that the government cooked the numbers for political reasons. While official data is indeed unreliable, </w:t>
      </w:r>
      <w:r w:rsidRPr="0064610C">
        <w:rPr>
          <w:rStyle w:val="Emphasis"/>
          <w:rFonts w:asciiTheme="minorHAnsi" w:hAnsiTheme="minorHAnsi"/>
        </w:rPr>
        <w:t>our firm's latest research confirms that the Chinese economy is improving after several disappointing quarters</w:t>
      </w:r>
      <w:r w:rsidRPr="0064610C">
        <w:rPr>
          <w:rFonts w:asciiTheme="minorHAnsi" w:hAnsiTheme="minorHAnsi"/>
          <w:sz w:val="16"/>
        </w:rPr>
        <w:t xml:space="preserve"> -- just not for the reasons given by Beijing. The China Beige Book (CBB), </w:t>
      </w:r>
      <w:r w:rsidRPr="0064610C">
        <w:rPr>
          <w:rStyle w:val="StyleUnderline"/>
          <w:rFonts w:asciiTheme="minorHAnsi" w:hAnsiTheme="minorHAnsi"/>
        </w:rPr>
        <w:t>a private survey of more than 2,000 Chinese firms each quarter, frequently anticipates the official story.</w:t>
      </w:r>
      <w:r w:rsidRPr="0064610C">
        <w:rPr>
          <w:rFonts w:asciiTheme="minorHAnsi" w:hAnsiTheme="minorHAnsi"/>
          <w:sz w:val="16"/>
        </w:rPr>
        <w:t xml:space="preserve"> We documented the 2012 property rebound, the 2013 interbank credit crunch and the 2014 slowdown in capital expenditure before any of them showed up in official statistics. </w:t>
      </w:r>
      <w:r w:rsidRPr="0064610C">
        <w:rPr>
          <w:rStyle w:val="StyleUnderline"/>
          <w:rFonts w:asciiTheme="minorHAnsi" w:hAnsiTheme="minorHAnsi"/>
        </w:rPr>
        <w:t>The modest but broad-based improvement in the Chinese economy</w:t>
      </w:r>
      <w:r w:rsidRPr="0064610C">
        <w:rPr>
          <w:rFonts w:asciiTheme="minorHAnsi" w:hAnsiTheme="minorHAnsi"/>
          <w:sz w:val="16"/>
        </w:rPr>
        <w:t xml:space="preserve"> that we tracked in the second quarter </w:t>
      </w:r>
      <w:r w:rsidRPr="0064610C">
        <w:rPr>
          <w:rStyle w:val="StyleUnderline"/>
          <w:rFonts w:asciiTheme="minorHAnsi" w:hAnsiTheme="minorHAnsi"/>
        </w:rPr>
        <w:t>may seem at odds with the headlines of carnage in the country's financial markets. But stock prices in China have almost nothing to do with the economy's fundamentals.</w:t>
      </w:r>
      <w:r w:rsidRPr="0064610C">
        <w:rPr>
          <w:rFonts w:asciiTheme="minorHAnsi" w:hAnsiTheme="minorHAnsi"/>
          <w:sz w:val="16"/>
        </w:rPr>
        <w:t xml:space="preserve"> Our data show </w:t>
      </w:r>
      <w:r w:rsidRPr="0064610C">
        <w:rPr>
          <w:rStyle w:val="Emphasis"/>
          <w:rFonts w:asciiTheme="minorHAnsi" w:hAnsiTheme="minorHAnsi"/>
        </w:rPr>
        <w:t>sales revenue, capital expenditure, new domestic orders, hiring, wages and profits were all better in the second quarter, making the improvement unmistakable</w:t>
      </w:r>
      <w:r w:rsidRPr="0064610C">
        <w:rPr>
          <w:rFonts w:asciiTheme="minorHAnsi" w:hAnsiTheme="minorHAnsi"/>
          <w:sz w:val="16"/>
        </w:rPr>
        <w:t xml:space="preserve"> -- albeit not outstanding in any one category.</w:t>
      </w:r>
      <w:r w:rsidRPr="0064610C">
        <w:rPr>
          <w:rStyle w:val="Emphasis"/>
          <w:rFonts w:asciiTheme="minorHAnsi" w:hAnsiTheme="minorHAnsi"/>
        </w:rPr>
        <w:t xml:space="preserve"> </w:t>
      </w:r>
      <w:r w:rsidRPr="0064610C">
        <w:rPr>
          <w:rFonts w:asciiTheme="minorHAnsi" w:hAnsiTheme="minorHAnsi"/>
          <w:sz w:val="16"/>
        </w:rPr>
        <w:t xml:space="preserve">In the labor market, </w:t>
      </w:r>
      <w:r w:rsidRPr="0064610C">
        <w:rPr>
          <w:rStyle w:val="StyleUnderline"/>
          <w:rFonts w:asciiTheme="minorHAnsi" w:hAnsiTheme="minorHAnsi"/>
        </w:rPr>
        <w:t>both employment and wage growth strengthened, and prospects for hiring look stable.</w:t>
      </w:r>
      <w:r w:rsidRPr="0064610C">
        <w:rPr>
          <w:rFonts w:asciiTheme="minorHAnsi" w:hAnsiTheme="minorHAnsi"/>
          <w:sz w:val="16"/>
        </w:rPr>
        <w:t xml:space="preserve"> This is not new: Our data have shown the labor market remarkably steady over the past year, despite the economy's overall deceleration. </w:t>
      </w:r>
      <w:r w:rsidRPr="0064610C">
        <w:rPr>
          <w:rStyle w:val="StyleUnderline"/>
          <w:rFonts w:asciiTheme="minorHAnsi" w:hAnsiTheme="minorHAnsi"/>
        </w:rPr>
        <w:t>Inflation data are also a reason for optimism. Along with wages, input costs and sales prices grew faster in the second quarter.</w:t>
      </w:r>
      <w:r w:rsidRPr="0064610C">
        <w:rPr>
          <w:rFonts w:asciiTheme="minorHAnsi" w:hAnsiTheme="minorHAnsi"/>
          <w:sz w:val="16"/>
        </w:rPr>
        <w:t xml:space="preserve"> The rate is still slower than a year ago, but at least this is a break from the previously unstoppable tide of price deterioration. While it is just one quarter, our data suggest </w:t>
      </w:r>
      <w:r w:rsidRPr="0064610C">
        <w:rPr>
          <w:rStyle w:val="StyleUnderline"/>
          <w:rFonts w:asciiTheme="minorHAnsi" w:hAnsiTheme="minorHAnsi"/>
        </w:rPr>
        <w:t xml:space="preserve">deflation may have peaked. </w:t>
      </w:r>
      <w:r w:rsidRPr="0064610C">
        <w:rPr>
          <w:rFonts w:asciiTheme="minorHAnsi" w:hAnsiTheme="minorHAnsi"/>
          <w:sz w:val="16"/>
        </w:rPr>
        <w:t xml:space="preserve">With the explosive stock market run-up occupying all but the final weeks of the quarter, it might seem reasonable to conclude that this rally was the impetus behind the better results. Not so. Of all our indicators, capital expenditure should have responded most positively to a boom in equities prices, but the uptick was barely noticeable. </w:t>
      </w:r>
      <w:r w:rsidRPr="0064610C">
        <w:rPr>
          <w:rStyle w:val="StyleUnderline"/>
          <w:rFonts w:asciiTheme="minorHAnsi" w:hAnsiTheme="minorHAnsi"/>
        </w:rPr>
        <w:t xml:space="preserve">The strength of the second-quarter performance is instead found in widespread expanding sales volumes, which firms were able to accomplish without sacrificing profit margins. The fact that stronger sales, rather than greater investment, was the driving force this quarter is itself an encouraging sign in light of China's longstanding problem of excess investment and inadequate consumption. These gains also track across sectors, highlighted by a welcome resurgence in both property and retail. </w:t>
      </w:r>
      <w:r w:rsidRPr="0064610C">
        <w:rPr>
          <w:rStyle w:val="Emphasis"/>
          <w:rFonts w:asciiTheme="minorHAnsi" w:hAnsiTheme="minorHAnsi"/>
        </w:rPr>
        <w:t xml:space="preserve">Property saw its strongest results in 18 months, buoyed by stronger commercial and residential realty as well as transportation construction. </w:t>
      </w:r>
      <w:r w:rsidRPr="0064610C">
        <w:rPr>
          <w:rStyle w:val="StyleUnderline"/>
          <w:rFonts w:asciiTheme="minorHAnsi" w:hAnsiTheme="minorHAnsi"/>
        </w:rPr>
        <w:t>Six of our eight regions were better than last quarter</w:t>
      </w:r>
      <w:r w:rsidRPr="0064610C">
        <w:rPr>
          <w:rFonts w:asciiTheme="minorHAnsi" w:hAnsiTheme="minorHAnsi"/>
          <w:sz w:val="16"/>
        </w:rPr>
        <w:t xml:space="preserve">, led by the Southwest and North. The results were also an improvement over the second quarter of last year, if somewhat less so, with residential construction the sector's major remaining black eye. </w:t>
      </w:r>
      <w:r w:rsidRPr="0064610C">
        <w:rPr>
          <w:rStyle w:val="StyleUnderline"/>
          <w:rFonts w:asciiTheme="minorHAnsi" w:hAnsiTheme="minorHAnsi"/>
        </w:rPr>
        <w:t>Retailers</w:t>
      </w:r>
      <w:r w:rsidRPr="0064610C">
        <w:rPr>
          <w:rFonts w:asciiTheme="minorHAnsi" w:hAnsiTheme="minorHAnsi"/>
          <w:sz w:val="16"/>
        </w:rPr>
        <w:t xml:space="preserve">, meanwhile, </w:t>
      </w:r>
      <w:r w:rsidRPr="0064610C">
        <w:rPr>
          <w:rStyle w:val="StyleUnderline"/>
          <w:rFonts w:asciiTheme="minorHAnsi" w:hAnsiTheme="minorHAnsi"/>
        </w:rPr>
        <w:t xml:space="preserve">reported a second consecutive quarter of improvement, both on-quarter and on-year, with growth accelerating. For the first time in 18 months, the retail sector also had faster growth than manufacturing, </w:t>
      </w:r>
      <w:r w:rsidRPr="0064610C">
        <w:rPr>
          <w:rFonts w:asciiTheme="minorHAnsi" w:hAnsiTheme="minorHAnsi"/>
          <w:sz w:val="16"/>
        </w:rPr>
        <w:t>underscoring the danger of treating manufacturing as the bellwether for the economy.</w:t>
      </w:r>
    </w:p>
    <w:p w:rsidR="00A84BC4" w:rsidRPr="0064610C" w:rsidRDefault="00A84BC4" w:rsidP="00A84BC4">
      <w:pPr>
        <w:rPr>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China’s economy is stabilizing now but it’s fragile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AFP and Reuters 7/15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(Agence France-Presse and Reuters on Deutsche Welle. "China beats expectations on economic growth," DW. 07-15-2015. http://www.dw.com/en/china-beats-expectations-on-economic-growth/a-18584453//ghs-kw)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Slowing growth in key areas like foreign trade, state investment and domestic demand had prompted </w:t>
      </w:r>
      <w:r w:rsidRPr="0064610C">
        <w:rPr>
          <w:rStyle w:val="StyleUnderline"/>
          <w:rFonts w:asciiTheme="minorHAnsi" w:hAnsiTheme="minorHAnsi"/>
        </w:rPr>
        <w:t>economists</w:t>
      </w:r>
      <w:r w:rsidRPr="0064610C">
        <w:rPr>
          <w:rFonts w:asciiTheme="minorHAnsi" w:hAnsiTheme="minorHAnsi"/>
          <w:sz w:val="16"/>
        </w:rPr>
        <w:t xml:space="preserve"> to </w:t>
      </w:r>
      <w:r w:rsidRPr="0064610C">
        <w:rPr>
          <w:rStyle w:val="StyleUnderline"/>
          <w:rFonts w:asciiTheme="minorHAnsi" w:hAnsiTheme="minorHAnsi"/>
        </w:rPr>
        <w:t>predict a</w:t>
      </w:r>
      <w:r w:rsidRPr="0064610C">
        <w:rPr>
          <w:rFonts w:asciiTheme="minorHAnsi" w:hAnsiTheme="minorHAnsi"/>
          <w:sz w:val="16"/>
        </w:rPr>
        <w:t xml:space="preserve"> year-on-year </w:t>
      </w:r>
      <w:r w:rsidRPr="0064610C">
        <w:rPr>
          <w:rStyle w:val="StyleUnderline"/>
          <w:rFonts w:asciiTheme="minorHAnsi" w:hAnsiTheme="minorHAnsi"/>
        </w:rPr>
        <w:t>GDP increase of just under 7 percent</w:t>
      </w:r>
      <w:r w:rsidRPr="0064610C">
        <w:rPr>
          <w:rFonts w:asciiTheme="minorHAnsi" w:hAnsiTheme="minorHAnsi"/>
          <w:sz w:val="16"/>
        </w:rPr>
        <w:t xml:space="preserve"> for the April-June quarter. The figure, released by the National Bureau of Statistics (NBS) on Wednesday, matched first-quarter growth in China exactly. </w:t>
      </w:r>
      <w:r w:rsidRPr="0064610C">
        <w:rPr>
          <w:rStyle w:val="StyleUnderline"/>
          <w:rFonts w:asciiTheme="minorHAnsi" w:hAnsiTheme="minorHAnsi"/>
        </w:rPr>
        <w:t xml:space="preserve">The government has officially set 7 percent as its target for GDP growth this year. "We are aware that the domestic and external economic conditions are still complicated, the global economic recovery is slow and tortuous and the foundation for the stabilization of China's economy needs to be further consolidated," </w:t>
      </w:r>
      <w:r w:rsidRPr="0064610C">
        <w:rPr>
          <w:rFonts w:asciiTheme="minorHAnsi" w:hAnsiTheme="minorHAnsi"/>
          <w:sz w:val="16"/>
        </w:rPr>
        <w:t xml:space="preserve">NBS spokesman Sheng Laiyun told reporters. However, </w:t>
      </w:r>
      <w:r w:rsidRPr="0064610C">
        <w:rPr>
          <w:rStyle w:val="StyleUnderline"/>
          <w:rFonts w:asciiTheme="minorHAnsi" w:hAnsiTheme="minorHAnsi"/>
        </w:rPr>
        <w:t>"the major indicators of the second quarter showed that the growth was stabilized and ready to pick up, the economy developed with positive changes and the vitality of the economic development was strengthened,"</w:t>
      </w:r>
      <w:r w:rsidRPr="0064610C">
        <w:rPr>
          <w:rFonts w:asciiTheme="minorHAnsi" w:hAnsiTheme="minorHAnsi"/>
          <w:sz w:val="16"/>
        </w:rPr>
        <w:t xml:space="preserve"> Sheng added. </w:t>
      </w:r>
      <w:r w:rsidRPr="0064610C">
        <w:rPr>
          <w:rStyle w:val="StyleUnderline"/>
          <w:rFonts w:asciiTheme="minorHAnsi" w:hAnsiTheme="minorHAnsi"/>
        </w:rPr>
        <w:t>Industrial output</w:t>
      </w:r>
      <w:r w:rsidRPr="0064610C">
        <w:rPr>
          <w:rFonts w:asciiTheme="minorHAnsi" w:hAnsiTheme="minorHAnsi"/>
          <w:sz w:val="16"/>
        </w:rPr>
        <w:t xml:space="preserve">, including production at factories, workshops and mines also </w:t>
      </w:r>
      <w:r w:rsidRPr="0064610C">
        <w:rPr>
          <w:rStyle w:val="StyleUnderline"/>
          <w:rFonts w:asciiTheme="minorHAnsi" w:hAnsiTheme="minorHAnsi"/>
        </w:rPr>
        <w:t>rose by 6.8 percent</w:t>
      </w:r>
      <w:r w:rsidRPr="0064610C">
        <w:rPr>
          <w:rFonts w:asciiTheme="minorHAnsi" w:hAnsiTheme="minorHAnsi"/>
          <w:sz w:val="16"/>
        </w:rPr>
        <w:t xml:space="preserve"> in June compared to 6.1 percent in May, the NBS said. Tough transition, stock market fluctuating The </w:t>
      </w:r>
      <w:r w:rsidRPr="0064610C">
        <w:rPr>
          <w:rStyle w:val="StyleUnderline"/>
          <w:rFonts w:asciiTheme="minorHAnsi" w:hAnsiTheme="minorHAnsi"/>
        </w:rPr>
        <w:t>robust growth comes despite a difficult economic year</w:t>
      </w:r>
      <w:r w:rsidRPr="0064610C">
        <w:rPr>
          <w:rFonts w:asciiTheme="minorHAnsi" w:hAnsiTheme="minorHAnsi"/>
          <w:sz w:val="16"/>
        </w:rPr>
        <w:t xml:space="preserve"> for China. </w:t>
      </w:r>
      <w:r w:rsidRPr="0064610C">
        <w:rPr>
          <w:rStyle w:val="StyleUnderline"/>
          <w:rFonts w:asciiTheme="minorHAnsi" w:hAnsiTheme="minorHAnsi"/>
        </w:rPr>
        <w:t>Figures</w:t>
      </w:r>
      <w:r w:rsidRPr="0064610C">
        <w:rPr>
          <w:rFonts w:asciiTheme="minorHAnsi" w:hAnsiTheme="minorHAnsi"/>
          <w:sz w:val="16"/>
        </w:rPr>
        <w:t xml:space="preserve"> released on Monday </w:t>
      </w:r>
      <w:r w:rsidRPr="0064610C">
        <w:rPr>
          <w:rStyle w:val="StyleUnderline"/>
          <w:rFonts w:asciiTheme="minorHAnsi" w:hAnsiTheme="minorHAnsi"/>
        </w:rPr>
        <w:t>showed</w:t>
      </w:r>
      <w:r w:rsidRPr="0064610C">
        <w:rPr>
          <w:rFonts w:asciiTheme="minorHAnsi" w:hAnsiTheme="minorHAnsi"/>
          <w:sz w:val="16"/>
        </w:rPr>
        <w:t xml:space="preserve"> a dipped in foreign trade in the first half of the year - with </w:t>
      </w:r>
      <w:r w:rsidRPr="0064610C">
        <w:rPr>
          <w:rStyle w:val="StyleUnderline"/>
          <w:rFonts w:asciiTheme="minorHAnsi" w:hAnsiTheme="minorHAnsi"/>
        </w:rPr>
        <w:t xml:space="preserve">exports up </w:t>
      </w:r>
      <w:r w:rsidRPr="0064610C">
        <w:rPr>
          <w:rFonts w:asciiTheme="minorHAnsi" w:hAnsiTheme="minorHAnsi"/>
          <w:sz w:val="16"/>
        </w:rPr>
        <w:t>slightly but imports well down. Public investment, for years the driver of double-digit percentage growth in China, is down as the government seeks to rely more on consumer demand - itself slow to pick up. In recent weeks, the Shanghai stock market has been falling sharply, albeit after a huge boom in months leading up to the crash.</w:t>
      </w:r>
    </w:p>
    <w:p w:rsidR="00A84BC4" w:rsidRPr="0064610C" w:rsidRDefault="00A84BC4" w:rsidP="00A84BC4">
      <w:pPr>
        <w:pStyle w:val="Heading4"/>
        <w:rPr>
          <w:rFonts w:asciiTheme="minorHAnsi" w:hAnsiTheme="minorHAnsi"/>
        </w:rPr>
      </w:pPr>
      <w:r w:rsidRPr="0064610C">
        <w:rPr>
          <w:rFonts w:asciiTheme="minorHAnsi" w:hAnsiTheme="minorHAnsi"/>
        </w:rPr>
        <w:t>Surveys prove China is experiencing growth now</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Reuters 6/23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(Reuters. "China’s Economy Appears to Be Stabilizing, Reports Show," International New York Times. 6-23-2015. http://www.nytimes.com/2015/06/24/business/international/chinas-economy-appears-to-be-stabilizing-reports-show.html//ghs-kw)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SHANGHAI — </w:t>
      </w:r>
      <w:r w:rsidRPr="0064610C">
        <w:rPr>
          <w:rStyle w:val="StyleUnderline"/>
          <w:rFonts w:asciiTheme="minorHAnsi" w:hAnsiTheme="minorHAnsi"/>
        </w:rPr>
        <w:t>China’s factory activity showed signs of stabilizing</w:t>
      </w:r>
      <w:r w:rsidRPr="0064610C">
        <w:rPr>
          <w:rFonts w:asciiTheme="minorHAnsi" w:hAnsiTheme="minorHAnsi"/>
          <w:sz w:val="16"/>
        </w:rPr>
        <w:t xml:space="preserve"> in June, with two </w:t>
      </w:r>
      <w:r w:rsidRPr="0064610C">
        <w:rPr>
          <w:rStyle w:val="StyleUnderline"/>
          <w:rFonts w:asciiTheme="minorHAnsi" w:hAnsiTheme="minorHAnsi"/>
        </w:rPr>
        <w:t>nongovernment surveys suggest</w:t>
      </w:r>
      <w:r w:rsidRPr="0064610C">
        <w:rPr>
          <w:rFonts w:asciiTheme="minorHAnsi" w:hAnsiTheme="minorHAnsi"/>
          <w:sz w:val="16"/>
        </w:rPr>
        <w:t xml:space="preserve">ing that </w:t>
      </w:r>
      <w:r w:rsidRPr="0064610C">
        <w:rPr>
          <w:rStyle w:val="StyleUnderline"/>
          <w:rFonts w:asciiTheme="minorHAnsi" w:hAnsiTheme="minorHAnsi"/>
        </w:rPr>
        <w:t>the economy might be regaining</w:t>
      </w:r>
      <w:r w:rsidRPr="0064610C">
        <w:rPr>
          <w:rFonts w:asciiTheme="minorHAnsi" w:hAnsiTheme="minorHAnsi"/>
          <w:sz w:val="16"/>
        </w:rPr>
        <w:t xml:space="preserve"> some </w:t>
      </w:r>
      <w:r w:rsidRPr="0064610C">
        <w:rPr>
          <w:rStyle w:val="StyleUnderline"/>
          <w:rFonts w:asciiTheme="minorHAnsi" w:hAnsiTheme="minorHAnsi"/>
        </w:rPr>
        <w:t>momentum</w:t>
      </w:r>
      <w:r w:rsidRPr="0064610C">
        <w:rPr>
          <w:rFonts w:asciiTheme="minorHAnsi" w:hAnsiTheme="minorHAnsi"/>
          <w:sz w:val="16"/>
        </w:rPr>
        <w:t xml:space="preserve">, while many analysts expected further policy support to ensure a more sure-footed recovery. The preliminary purchasing managers index for China published by HSBC and compiled by Markit, a data analysis firm, edged up to 49.6 in June. It was the survey’s highest level in three months but still below the 50 mark, which would have pointed to an expansion. The final reading for May was 49.2. </w:t>
      </w:r>
      <w:r w:rsidRPr="0064610C">
        <w:rPr>
          <w:rStyle w:val="StyleUnderline"/>
          <w:rFonts w:asciiTheme="minorHAnsi" w:hAnsiTheme="minorHAnsi"/>
        </w:rPr>
        <w:t>“The pickup in new orders” — which returned to positive territory</w:t>
      </w:r>
      <w:r w:rsidRPr="0064610C">
        <w:rPr>
          <w:rFonts w:asciiTheme="minorHAnsi" w:hAnsiTheme="minorHAnsi"/>
          <w:sz w:val="16"/>
        </w:rPr>
        <w:t xml:space="preserve"> at 50.3 in June </w:t>
      </w:r>
      <w:r w:rsidRPr="0064610C">
        <w:rPr>
          <w:rStyle w:val="StyleUnderline"/>
          <w:rFonts w:asciiTheme="minorHAnsi" w:hAnsiTheme="minorHAnsi"/>
        </w:rPr>
        <w:t>— “was driven by a strong rise in the new export orders subcomponent, suggesting that foreign demand may finally be turning a corner,”</w:t>
      </w:r>
      <w:r w:rsidRPr="0064610C">
        <w:rPr>
          <w:rFonts w:asciiTheme="minorHAnsi" w:hAnsiTheme="minorHAnsi"/>
          <w:sz w:val="16"/>
        </w:rPr>
        <w:t xml:space="preserve"> Capital Economics analysts wrote in a research note. “Today’s P.M.I. reading reinforces our view that the economy has started to find its footing.” But companies stepped up layoffs, the survey showed, shedding jobs at the fastest pace in more than six years. Annabel Fiddes, an economist at Markit, said: “Manufacturers continued to cut staff. This suggests companies have relatively muted growth expectations.” She said that she expected Beijing to “step up their efforts to stimulate growth and job creation.” </w:t>
      </w:r>
      <w:r w:rsidRPr="0064610C">
        <w:rPr>
          <w:rStyle w:val="StyleUnderline"/>
          <w:rFonts w:asciiTheme="minorHAnsi" w:hAnsiTheme="minorHAnsi"/>
        </w:rPr>
        <w:t xml:space="preserve">A </w:t>
      </w:r>
      <w:r w:rsidRPr="0064610C">
        <w:rPr>
          <w:rFonts w:asciiTheme="minorHAnsi" w:hAnsiTheme="minorHAnsi"/>
          <w:sz w:val="16"/>
        </w:rPr>
        <w:t xml:space="preserve">much </w:t>
      </w:r>
      <w:r w:rsidRPr="0064610C">
        <w:rPr>
          <w:rStyle w:val="StyleUnderline"/>
          <w:rFonts w:asciiTheme="minorHAnsi" w:hAnsiTheme="minorHAnsi"/>
        </w:rPr>
        <w:t>rosier picture was painted by a separate survey</w:t>
      </w:r>
      <w:r w:rsidRPr="0064610C">
        <w:rPr>
          <w:rFonts w:asciiTheme="minorHAnsi" w:hAnsiTheme="minorHAnsi"/>
          <w:sz w:val="16"/>
        </w:rPr>
        <w:t xml:space="preserve">, a quarterly report by China Beige Book International, a data analysis firm, </w:t>
      </w:r>
      <w:r w:rsidRPr="0064610C">
        <w:rPr>
          <w:rStyle w:val="StyleUnderline"/>
          <w:rFonts w:asciiTheme="minorHAnsi" w:hAnsiTheme="minorHAnsi"/>
        </w:rPr>
        <w:t>describing a “broad-based recovery” in the second quarter, led primarily by China’s interior provinces. “Among major sectors, two developments stand out: a welcome resurgence in retail — which saw rising revenue growth despite a slip in prices — and a broad-based rebound in property,”</w:t>
      </w:r>
      <w:r w:rsidRPr="0064610C">
        <w:rPr>
          <w:rFonts w:asciiTheme="minorHAnsi" w:hAnsiTheme="minorHAnsi"/>
          <w:sz w:val="16"/>
        </w:rPr>
        <w:t xml:space="preserve"> said the report’s authors, Leland Miller and Craig Charney. </w:t>
      </w:r>
      <w:r w:rsidRPr="0064610C">
        <w:rPr>
          <w:rStyle w:val="Emphasis"/>
          <w:rFonts w:asciiTheme="minorHAnsi" w:hAnsiTheme="minorHAnsi"/>
        </w:rPr>
        <w:t xml:space="preserve">Manufacturing, services, real estate, agriculture and mining all had </w:t>
      </w:r>
      <w:r w:rsidRPr="0064610C">
        <w:rPr>
          <w:rFonts w:asciiTheme="minorHAnsi" w:hAnsiTheme="minorHAnsi"/>
          <w:sz w:val="16"/>
        </w:rPr>
        <w:t>year-on-year and quarterly</w:t>
      </w:r>
      <w:r w:rsidRPr="0064610C">
        <w:rPr>
          <w:rStyle w:val="Emphasis"/>
          <w:rFonts w:asciiTheme="minorHAnsi" w:hAnsiTheme="minorHAnsi"/>
        </w:rPr>
        <w:t xml:space="preserve"> gains,</w:t>
      </w:r>
      <w:r w:rsidRPr="0064610C">
        <w:rPr>
          <w:rFonts w:asciiTheme="minorHAnsi" w:hAnsiTheme="minorHAnsi"/>
          <w:sz w:val="16"/>
        </w:rPr>
        <w:t xml:space="preserve"> they said.</w:t>
      </w:r>
    </w:p>
    <w:p w:rsidR="00A84BC4" w:rsidRPr="0064610C" w:rsidRDefault="00A84BC4" w:rsidP="00A84BC4">
      <w:pPr>
        <w:pStyle w:val="Heading3"/>
        <w:rPr>
          <w:rFonts w:asciiTheme="minorHAnsi" w:hAnsiTheme="minorHAnsi"/>
        </w:rPr>
      </w:pPr>
      <w:r w:rsidRPr="0064610C">
        <w:rPr>
          <w:rFonts w:asciiTheme="minorHAnsi" w:hAnsiTheme="minorHAnsi"/>
        </w:rPr>
        <w:t>2NC US Heg I/L</w:t>
      </w:r>
    </w:p>
    <w:p w:rsidR="00A84BC4" w:rsidRPr="0064610C" w:rsidRDefault="00A84BC4" w:rsidP="00A84BC4">
      <w:pPr>
        <w:pStyle w:val="Heading4"/>
        <w:rPr>
          <w:rFonts w:asciiTheme="minorHAnsi" w:hAnsiTheme="minorHAnsi"/>
        </w:rPr>
      </w:pPr>
      <w:r w:rsidRPr="0064610C">
        <w:rPr>
          <w:rFonts w:asciiTheme="minorHAnsi" w:hAnsiTheme="minorHAnsi"/>
        </w:rPr>
        <w:t>Chinese growth is key to US hegemony</w:t>
      </w:r>
    </w:p>
    <w:p w:rsidR="00A84BC4" w:rsidRPr="0064610C" w:rsidRDefault="00A84BC4" w:rsidP="00A84BC4">
      <w:pPr>
        <w:pStyle w:val="evidencetext"/>
        <w:ind w:left="0"/>
        <w:rPr>
          <w:rFonts w:asciiTheme="minorHAnsi" w:hAnsiTheme="minorHAnsi"/>
        </w:rPr>
      </w:pPr>
      <w:r w:rsidRPr="0064610C">
        <w:rPr>
          <w:rFonts w:asciiTheme="minorHAnsi" w:hAnsiTheme="minorHAnsi"/>
          <w:b/>
          <w:sz w:val="22"/>
          <w:u w:val="thick" w:color="000000"/>
        </w:rPr>
        <w:t>Yiwei 07</w:t>
      </w:r>
      <w:r w:rsidRPr="0064610C">
        <w:rPr>
          <w:rFonts w:asciiTheme="minorHAnsi" w:hAnsiTheme="minorHAnsi"/>
        </w:rPr>
        <w:t xml:space="preserve"> </w:t>
      </w:r>
      <w:r w:rsidRPr="0064610C">
        <w:rPr>
          <w:rStyle w:val="reduce2"/>
          <w:rFonts w:asciiTheme="minorHAnsi" w:hAnsiTheme="minorHAnsi"/>
        </w:rPr>
        <w:t>Wang yiwei, Center for American Studies @ Fudan University, “China's Rise: An Unlikely Pillar of US Hegemony,” Harvard International Review, Volume 29, Issue 1 Spring7, pp. 60-63.</w:t>
      </w:r>
    </w:p>
    <w:p w:rsidR="00A84BC4" w:rsidRPr="0064610C" w:rsidRDefault="00A84BC4" w:rsidP="00A84BC4">
      <w:pPr>
        <w:pStyle w:val="evidencetext"/>
        <w:rPr>
          <w:rFonts w:asciiTheme="minorHAnsi" w:hAnsiTheme="minorHAnsi"/>
        </w:rPr>
      </w:pPr>
    </w:p>
    <w:p w:rsidR="00A84BC4" w:rsidRPr="0064610C" w:rsidRDefault="00A84BC4" w:rsidP="00A84BC4">
      <w:pPr>
        <w:pStyle w:val="evidencetext"/>
        <w:ind w:left="0"/>
        <w:rPr>
          <w:rFonts w:asciiTheme="minorHAnsi" w:hAnsiTheme="minorHAnsi"/>
        </w:rPr>
      </w:pPr>
      <w:r w:rsidRPr="0064610C">
        <w:rPr>
          <w:rFonts w:asciiTheme="minorHAnsi" w:hAnsiTheme="minorHAnsi"/>
        </w:rPr>
        <w:t xml:space="preserve">China’s rise is taking place in this context. That is to say, Chinese development is merely one facet of Asian and developing states’ economic progress in general. Historically, the United States has provided the dominant development paradigm for the world. But today, China has come up with development strategies that are different from that of any other nation-state in history and are a consequence of the global migration of industry along comparative advantage lines. Presently, the movement of light industry and consumer goods production from advanced industrialized countries to China is nearly complete, but heavy industry is only beginning to move. </w:t>
      </w:r>
      <w:r w:rsidRPr="0064610C">
        <w:rPr>
          <w:rStyle w:val="highlight2"/>
          <w:rFonts w:asciiTheme="minorHAnsi" w:hAnsiTheme="minorHAnsi"/>
        </w:rPr>
        <w:t xml:space="preserve">Developed countries’ dependence on China will be far more pronounced following this movement. </w:t>
      </w:r>
      <w:r w:rsidRPr="0064610C">
        <w:rPr>
          <w:rStyle w:val="highlight2"/>
          <w:rFonts w:asciiTheme="minorHAnsi" w:hAnsiTheme="minorHAnsi"/>
          <w:shd w:val="clear" w:color="auto" w:fill="00FF00"/>
        </w:rPr>
        <w:t>As global production migrates to China</w:t>
      </w:r>
      <w:r w:rsidRPr="0064610C">
        <w:rPr>
          <w:rStyle w:val="highlight2"/>
          <w:rFonts w:asciiTheme="minorHAnsi" w:hAnsiTheme="minorHAnsi"/>
        </w:rPr>
        <w:t xml:space="preserve"> and other developing countries, </w:t>
      </w:r>
      <w:r w:rsidRPr="0064610C">
        <w:rPr>
          <w:rStyle w:val="highlight2"/>
          <w:rFonts w:asciiTheme="minorHAnsi" w:hAnsiTheme="minorHAnsi"/>
          <w:shd w:val="clear" w:color="auto" w:fill="00FF00"/>
        </w:rPr>
        <w:t xml:space="preserve">a feedback loop will emerge </w:t>
      </w:r>
      <w:r w:rsidRPr="0064610C">
        <w:rPr>
          <w:rStyle w:val="highlight2"/>
          <w:rFonts w:asciiTheme="minorHAnsi" w:hAnsiTheme="minorHAnsi"/>
        </w:rPr>
        <w:t>and indeed is already beginning to emerge. Where globalization was once an engine fueled by Western muscle and steered by Western policy, there is now more gas in the tank but there are also more hands on the steering wheel.</w:t>
      </w:r>
      <w:r w:rsidRPr="0064610C">
        <w:rPr>
          <w:rFonts w:asciiTheme="minorHAnsi" w:hAnsiTheme="minorHAnsi"/>
        </w:rPr>
        <w:t xml:space="preserve"> In the past, developing countries were often in a position only to respond to globalization, but now, developed countries must respond as well. Previously the United States believed that globalization was synonymous with Americanization, but today’s world has witnessed a United States that is feeling the influence of the world as well. In the past, a sneeze on Wall Street was followed by a downturn in world markets. But in February 2007, Chinese stocks fell sharply and Wall Street responded with its steepest decline in several years. In this way, the whirlpool of globalization is no longer spinning in one direction. Rather, it is generating feedback mechanisms and is widening into an ellipse with two focal points: one located in the United States, the historical leader of the developed world, and one in the China, the strongest country in the new developing world power bloc. Combating Regionalization It is important to extend the discussion beyond platitudes regarding “US decline” or the “rise of China” and the invective-laden debate over threats and security issues that arises from these. We must step out of a narrowly national mindset and reconsider what Chinese development means for the United States.  </w:t>
      </w:r>
      <w:r w:rsidRPr="0064610C">
        <w:rPr>
          <w:rStyle w:val="highlight2"/>
          <w:rFonts w:asciiTheme="minorHAnsi" w:hAnsiTheme="minorHAnsi"/>
          <w:shd w:val="clear" w:color="auto" w:fill="00FF00"/>
        </w:rPr>
        <w:t>One of the consequences of globalization has been that countries such as China,</w:t>
      </w:r>
      <w:r w:rsidRPr="0064610C">
        <w:rPr>
          <w:rStyle w:val="highlight2"/>
          <w:rFonts w:asciiTheme="minorHAnsi" w:hAnsiTheme="minorHAnsi"/>
        </w:rPr>
        <w:t xml:space="preserve"> which depend on exporting to US markets, </w:t>
      </w:r>
      <w:r w:rsidRPr="0064610C">
        <w:rPr>
          <w:rStyle w:val="highlight2"/>
          <w:rFonts w:asciiTheme="minorHAnsi" w:hAnsiTheme="minorHAnsi"/>
          <w:shd w:val="clear" w:color="auto" w:fill="00FF00"/>
        </w:rPr>
        <w:t>have accumulated large dollar reserves</w:t>
      </w:r>
      <w:r w:rsidRPr="0064610C">
        <w:rPr>
          <w:rFonts w:asciiTheme="minorHAnsi" w:hAnsiTheme="minorHAnsi"/>
          <w:shd w:val="clear" w:color="auto" w:fill="00FF00"/>
        </w:rPr>
        <w:t>.</w:t>
      </w:r>
      <w:r w:rsidRPr="0064610C">
        <w:rPr>
          <w:rFonts w:asciiTheme="minorHAnsi" w:hAnsiTheme="minorHAnsi"/>
        </w:rPr>
        <w:t xml:space="preserve"> This has been unavoidable for these countries, as they must purchase dollars in order to keep the dollar strong and thus avoid massive losses. Thus, </w:t>
      </w:r>
      <w:r w:rsidRPr="0064610C">
        <w:rPr>
          <w:rStyle w:val="highlight2"/>
          <w:rFonts w:asciiTheme="minorHAnsi" w:hAnsiTheme="minorHAnsi"/>
        </w:rPr>
        <w:t xml:space="preserve">the United States is bound to bear a trade deficit, and moreover, </w:t>
      </w:r>
      <w:r w:rsidRPr="0064610C">
        <w:rPr>
          <w:rStyle w:val="highlight2"/>
          <w:rFonts w:asciiTheme="minorHAnsi" w:hAnsiTheme="minorHAnsi"/>
          <w:shd w:val="clear" w:color="auto" w:fill="00FF00"/>
        </w:rPr>
        <w:t>this deficit is inextricably tied to the dollar’s hegemony</w:t>
      </w:r>
      <w:r w:rsidRPr="0064610C">
        <w:rPr>
          <w:rStyle w:val="highlight2"/>
          <w:rFonts w:asciiTheme="minorHAnsi" w:hAnsiTheme="minorHAnsi"/>
        </w:rPr>
        <w:t xml:space="preserve"> in today’s markets.</w:t>
      </w:r>
      <w:r w:rsidRPr="0064610C">
        <w:rPr>
          <w:rFonts w:asciiTheme="minorHAnsi" w:hAnsiTheme="minorHAnsi"/>
        </w:rPr>
        <w:t xml:space="preserve"> The </w:t>
      </w:r>
      <w:r w:rsidRPr="0064610C">
        <w:rPr>
          <w:rStyle w:val="highlight2"/>
          <w:rFonts w:asciiTheme="minorHAnsi" w:hAnsiTheme="minorHAnsi"/>
        </w:rPr>
        <w:t xml:space="preserve">artificially </w:t>
      </w:r>
      <w:r w:rsidRPr="0064610C">
        <w:rPr>
          <w:rStyle w:val="highlight2"/>
          <w:rFonts w:asciiTheme="minorHAnsi" w:hAnsiTheme="minorHAnsi"/>
          <w:shd w:val="clear" w:color="auto" w:fill="00FF00"/>
        </w:rPr>
        <w:t>high dollar and the US economy at large depend in a very real sense on China’s investment in the dollar. Low US inflation and interest rates similarly depend on the thousands of “Made in China” labels</w:t>
      </w:r>
      <w:r w:rsidRPr="0064610C">
        <w:rPr>
          <w:rStyle w:val="highlight2"/>
          <w:rFonts w:asciiTheme="minorHAnsi" w:hAnsiTheme="minorHAnsi"/>
        </w:rPr>
        <w:t xml:space="preserve"> distributed across the United States</w:t>
      </w:r>
      <w:r w:rsidRPr="0064610C">
        <w:rPr>
          <w:rFonts w:asciiTheme="minorHAnsi" w:hAnsiTheme="minorHAnsi"/>
        </w:rPr>
        <w:t xml:space="preserve">. As Paul Krugman wrote in The New York Times, the situation is comparable to one in which “the American sells the house but the money to buy the house comes from China.” Former US treasury secretary Lawrence Summers even affirms that China and the United States may be in a kind of imprudent “balance of financial terror.”  Today, the US trade deficit with China is US$200 billion. China holds over US$1 trillion in foreign exchange reserves and US$350 billion in US bonds. Together, the Chinese and US economies account for half of global economic growth. Thus, a fantastic situation has arisen: China’s rise is actually supporting US hegemony. Taking </w:t>
      </w:r>
      <w:r w:rsidRPr="0064610C">
        <w:rPr>
          <w:rStyle w:val="highlight2"/>
          <w:rFonts w:asciiTheme="minorHAnsi" w:hAnsiTheme="minorHAnsi"/>
          <w:shd w:val="clear" w:color="auto" w:fill="00FF00"/>
        </w:rPr>
        <w:t>US hegemony and Western preeminence as the starting point, many have concluded that the rise of China presents a threat</w:t>
      </w:r>
      <w:r w:rsidRPr="0064610C">
        <w:rPr>
          <w:rStyle w:val="highlight2"/>
          <w:rFonts w:asciiTheme="minorHAnsi" w:hAnsiTheme="minorHAnsi"/>
        </w:rPr>
        <w:t>.</w:t>
      </w:r>
      <w:r w:rsidRPr="0064610C">
        <w:rPr>
          <w:rFonts w:asciiTheme="minorHAnsi" w:hAnsiTheme="minorHAnsi"/>
        </w:rPr>
        <w:t xml:space="preserve"> The premise of this logic is that the international system predicated on US hegemony and Western preeminence would be destabilized by the rise of a second major power. </w:t>
      </w:r>
      <w:r w:rsidRPr="0064610C">
        <w:rPr>
          <w:rStyle w:val="highlight2"/>
          <w:rFonts w:asciiTheme="minorHAnsi" w:hAnsiTheme="minorHAnsi"/>
        </w:rPr>
        <w:t xml:space="preserve">But this view is inconsistent with the phenomenon of one-way globalization. </w:t>
      </w:r>
      <w:r w:rsidRPr="0064610C">
        <w:rPr>
          <w:rFonts w:asciiTheme="minorHAnsi" w:hAnsiTheme="minorHAnsi"/>
        </w:rPr>
        <w:t xml:space="preserve">The </w:t>
      </w:r>
      <w:r w:rsidRPr="0064610C">
        <w:rPr>
          <w:rStyle w:val="highlight2"/>
          <w:rFonts w:asciiTheme="minorHAnsi" w:hAnsiTheme="minorHAnsi"/>
        </w:rPr>
        <w:t>so-called process of one-way globalization can more truly be called Westernization. Today’s globalization is still in large part driven by the West, inasmuch as it is tinged by Western unilateralism</w:t>
      </w:r>
      <w:r w:rsidRPr="0064610C">
        <w:rPr>
          <w:rFonts w:asciiTheme="minorHAnsi" w:hAnsiTheme="minorHAnsi"/>
        </w:rPr>
        <w:t xml:space="preserve"> and entails the dissemination of essentially Western standards and ideology. For example, </w:t>
      </w:r>
      <w:r w:rsidRPr="0064610C">
        <w:rPr>
          <w:rStyle w:val="highlight2"/>
          <w:rFonts w:asciiTheme="minorHAnsi" w:hAnsiTheme="minorHAnsi"/>
        </w:rPr>
        <w:t>Coca Cola has become a Chinese cultural icon</w:t>
      </w:r>
      <w:r w:rsidRPr="0064610C">
        <w:rPr>
          <w:rFonts w:asciiTheme="minorHAnsi" w:hAnsiTheme="minorHAnsi"/>
        </w:rPr>
        <w:t xml:space="preserve">, Louis Vuitton stores crowd high-end shopping districts in Shanghai, and, </w:t>
      </w:r>
      <w:r w:rsidRPr="0064610C">
        <w:rPr>
          <w:rStyle w:val="highlight2"/>
          <w:rFonts w:asciiTheme="minorHAnsi" w:hAnsiTheme="minorHAnsi"/>
        </w:rPr>
        <w:t>as gender equality progresses, Chinese women look to Western women for inspiration</w:t>
      </w:r>
      <w:r w:rsidRPr="0064610C">
        <w:rPr>
          <w:rFonts w:asciiTheme="minorHAnsi" w:hAnsiTheme="minorHAnsi"/>
        </w:rPr>
        <w:t>. In contrast, Haier, the best-known Chinese brand in the United States, is still relatively unknown, and Wang Fei, who is widely regarded in China as the pop star who was able to make it in the United States, has less name-recognition there than a first-round American Idol cut.</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Growth Impacts</w:t>
      </w:r>
    </w:p>
    <w:p w:rsidR="00A84BC4" w:rsidRPr="0064610C" w:rsidRDefault="00A84BC4" w:rsidP="00A84BC4">
      <w:pPr>
        <w:pStyle w:val="Heading4"/>
        <w:contextualSpacing/>
        <w:rPr>
          <w:rFonts w:asciiTheme="minorHAnsi" w:hAnsiTheme="minorHAnsi"/>
        </w:rPr>
      </w:pPr>
      <w:r w:rsidRPr="0064610C">
        <w:rPr>
          <w:rFonts w:asciiTheme="minorHAnsi" w:hAnsiTheme="minorHAnsi"/>
        </w:rPr>
        <w:t>Chinese growth prevents global economic collapse, war over Taiwan and CCP collapse</w:t>
      </w:r>
    </w:p>
    <w:p w:rsidR="00A84BC4" w:rsidRPr="0064610C" w:rsidRDefault="00A84BC4" w:rsidP="00A84BC4">
      <w:pPr>
        <w:rPr>
          <w:rFonts w:asciiTheme="minorHAnsi" w:hAnsiTheme="minorHAnsi"/>
        </w:rPr>
      </w:pPr>
      <w:r w:rsidRPr="0064610C">
        <w:rPr>
          <w:rStyle w:val="Style13ptBold"/>
          <w:rFonts w:asciiTheme="minorHAnsi" w:hAnsiTheme="minorHAnsi"/>
        </w:rPr>
        <w:t>Lewis ‘08</w:t>
      </w:r>
      <w:r w:rsidRPr="0064610C">
        <w:rPr>
          <w:rFonts w:asciiTheme="minorHAnsi" w:hAnsiTheme="minorHAnsi"/>
        </w:rPr>
        <w:t xml:space="preserve"> [Dan, Research Director – Economic Research Council, “The Nightmare of a Chinese Economic Collapse,” World Finance, 5/13, </w:t>
      </w:r>
      <w:hyperlink r:id="rId50" w:history="1">
        <w:r w:rsidRPr="0064610C">
          <w:rPr>
            <w:rStyle w:val="Hyperlink"/>
            <w:rFonts w:asciiTheme="minorHAnsi" w:hAnsiTheme="minorHAnsi"/>
          </w:rPr>
          <w:t>http://www.worldfinance.com/news/home/finalbell/article117.html</w:t>
        </w:r>
      </w:hyperlink>
      <w:r w:rsidRPr="0064610C">
        <w:rPr>
          <w:rFonts w:asciiTheme="minorHAnsi" w:hAnsiTheme="minorHAnsi"/>
        </w:rPr>
        <w:t>]</w:t>
      </w:r>
    </w:p>
    <w:p w:rsidR="00A84BC4" w:rsidRPr="0064610C" w:rsidRDefault="00A84BC4" w:rsidP="00A84BC4">
      <w:pPr>
        <w:contextualSpacing/>
        <w:rPr>
          <w:rStyle w:val="underline"/>
          <w:rFonts w:asciiTheme="minorHAnsi" w:hAnsiTheme="minorHAnsi"/>
        </w:rPr>
      </w:pPr>
      <w:r w:rsidRPr="0064610C">
        <w:rPr>
          <w:rFonts w:asciiTheme="minorHAnsi" w:hAnsiTheme="minorHAnsi"/>
          <w:sz w:val="16"/>
        </w:rPr>
        <w:t xml:space="preserve">In 2001, Gordon Chang authored a global bestseller "The Coming Collapse of China." To suggest that the world’s largest nation of 1.3 billion people is on the brink of collapse is understandably for many, a deeply unnerving theme. And many seasoned “China Hands” rejected Chang’s thesis outright. In a very real sense, they were of course right. </w:t>
      </w:r>
      <w:r w:rsidRPr="0064610C">
        <w:rPr>
          <w:rStyle w:val="underline"/>
          <w:rFonts w:asciiTheme="minorHAnsi" w:eastAsia="Calibri" w:hAnsiTheme="minorHAnsi"/>
        </w:rPr>
        <w:t>China’s expansion has continued over the last six years without a hitch</w:t>
      </w:r>
      <w:r w:rsidRPr="0064610C">
        <w:rPr>
          <w:rFonts w:asciiTheme="minorHAnsi" w:hAnsiTheme="minorHAnsi"/>
          <w:sz w:val="16"/>
        </w:rPr>
        <w:t xml:space="preserve">. After notching up a staggering 10.7 percent growth last year, it is now the 4th largest economy in the world with a nominal GDP of $2.68trn. Yet there are two Chinas that concern us here; the 800 million who live in the cities, coastal and southern regions and the 500 million who live in the countryside and are mainly engaged in agriculture. The latter – which we in the West hear very little about – are still very poor and much less happy. Their poverty and misery do not necessarily spell an impending cataclysm – after all, that is how they have always have been. But it does illustrate the inequity of Chinese monetary policy. For many years, the Chinese yen has been held at an artificially low value to boost manufacturing exports. This has clearly worked for one side of the economy, but not for the purchasing power of consumers and the rural poor, some of who are getting even poorer. The central reason for this has been the inability of Chinese monetary policy to adequately support both Chinas. </w:t>
      </w:r>
      <w:r w:rsidRPr="0064610C">
        <w:rPr>
          <w:rStyle w:val="underline"/>
          <w:rFonts w:asciiTheme="minorHAnsi" w:eastAsia="Calibri" w:hAnsiTheme="minorHAnsi"/>
        </w:rPr>
        <w:t>Meanwhile, rural unrest in China is on the rise – fuelled not only by an accelerating income gap with the coastal cities, but by an oft-reported appropriation of their land for little or no compensation by the state</w:t>
      </w:r>
      <w:r w:rsidRPr="0064610C">
        <w:rPr>
          <w:rFonts w:asciiTheme="minorHAnsi" w:hAnsiTheme="minorHAnsi"/>
          <w:sz w:val="16"/>
        </w:rPr>
        <w:t xml:space="preserve">. According to Professor David B. Smith, one of the City’s most accurate and respected economists in recent years, potentially far more serious though is the impact that Chinese monetary policy could have on many Western nations such as the UK. Quite simply, China’s undervalued currency has enabled Western governments to maintain artificially strong currencies, reduce inflation and keep interest rates lower than they might otherwise be. We should therefore be very worried about how vulnerable Western economic growth is to an upward revaluation of the Chinese yuan. Should that revaluation happen to appease China’s rural poor, at a stroke, the dollar, sterling and the euro would quickly depreciate, rates in those currencies would have to rise substantially and the yield on government bonds would follow suit. This would add greatly to the debt servicing cost of budget deficits in the USA, the UK and much of euro land. A reduction in demand for imported Chinese goods would quickly entail a decline in China’s economic growth rate. That is alarming. </w:t>
      </w:r>
      <w:r w:rsidRPr="0064610C">
        <w:rPr>
          <w:rStyle w:val="underline"/>
          <w:rFonts w:asciiTheme="minorHAnsi" w:eastAsia="Calibri" w:hAnsiTheme="minorHAnsi"/>
        </w:rPr>
        <w:t xml:space="preserve">It has been calculated that </w:t>
      </w:r>
      <w:r w:rsidRPr="0064610C">
        <w:rPr>
          <w:rStyle w:val="underline"/>
          <w:rFonts w:asciiTheme="minorHAnsi" w:eastAsia="Calibri" w:hAnsiTheme="minorHAnsi"/>
          <w:highlight w:val="green"/>
        </w:rPr>
        <w:t>to keep China</w:t>
      </w:r>
      <w:r w:rsidRPr="0064610C">
        <w:rPr>
          <w:rStyle w:val="underline"/>
          <w:rFonts w:asciiTheme="minorHAnsi" w:eastAsia="Calibri" w:hAnsiTheme="minorHAnsi"/>
        </w:rPr>
        <w:t xml:space="preserve">’s society </w:t>
      </w:r>
      <w:r w:rsidRPr="0064610C">
        <w:rPr>
          <w:rStyle w:val="underline"/>
          <w:rFonts w:asciiTheme="minorHAnsi" w:eastAsia="Calibri" w:hAnsiTheme="minorHAnsi"/>
          <w:highlight w:val="green"/>
        </w:rPr>
        <w:t>stable</w:t>
      </w:r>
      <w:r w:rsidRPr="0064610C">
        <w:rPr>
          <w:rStyle w:val="underline"/>
          <w:rFonts w:asciiTheme="minorHAnsi" w:eastAsia="Calibri" w:hAnsiTheme="minorHAnsi"/>
        </w:rPr>
        <w:t xml:space="preserve"> – ie to manage the</w:t>
      </w:r>
      <w:r w:rsidRPr="0064610C">
        <w:rPr>
          <w:rStyle w:val="underline"/>
          <w:rFonts w:asciiTheme="minorHAnsi" w:eastAsia="Calibri" w:hAnsiTheme="minorHAnsi"/>
          <w:highlight w:val="green"/>
        </w:rPr>
        <w:t xml:space="preserve"> transition</w:t>
      </w:r>
      <w:r w:rsidRPr="0064610C">
        <w:rPr>
          <w:rStyle w:val="underline"/>
          <w:rFonts w:asciiTheme="minorHAnsi" w:eastAsia="Calibri" w:hAnsiTheme="minorHAnsi"/>
        </w:rPr>
        <w:t xml:space="preserve"> from a rural to an urban society</w:t>
      </w:r>
      <w:r w:rsidRPr="0064610C">
        <w:rPr>
          <w:rStyle w:val="underline"/>
          <w:rFonts w:asciiTheme="minorHAnsi" w:eastAsia="Calibri" w:hAnsiTheme="minorHAnsi"/>
          <w:highlight w:val="green"/>
        </w:rPr>
        <w:t>without devastating unemployment</w:t>
      </w:r>
      <w:r w:rsidRPr="0064610C">
        <w:rPr>
          <w:rStyle w:val="underline"/>
          <w:rFonts w:asciiTheme="minorHAnsi" w:eastAsia="Calibri" w:hAnsiTheme="minorHAnsi"/>
        </w:rPr>
        <w:t xml:space="preserve"> - </w:t>
      </w:r>
      <w:r w:rsidRPr="0064610C">
        <w:rPr>
          <w:rStyle w:val="underline"/>
          <w:rFonts w:asciiTheme="minorHAnsi" w:eastAsia="Calibri" w:hAnsiTheme="minorHAnsi"/>
          <w:highlight w:val="green"/>
        </w:rPr>
        <w:t>the minimum growth rate is 7.2 percent</w:t>
      </w:r>
      <w:r w:rsidRPr="0064610C">
        <w:rPr>
          <w:rStyle w:val="underline"/>
          <w:rFonts w:asciiTheme="minorHAnsi" w:eastAsia="Calibri" w:hAnsiTheme="minorHAnsi"/>
        </w:rPr>
        <w:t xml:space="preserve">. </w:t>
      </w:r>
      <w:r w:rsidRPr="0064610C">
        <w:rPr>
          <w:rStyle w:val="underline"/>
          <w:rFonts w:asciiTheme="minorHAnsi" w:eastAsia="Calibri" w:hAnsiTheme="minorHAnsi"/>
          <w:highlight w:val="green"/>
        </w:rPr>
        <w:t>Anything less</w:t>
      </w:r>
      <w:r w:rsidRPr="0064610C">
        <w:rPr>
          <w:rStyle w:val="underline"/>
          <w:rFonts w:asciiTheme="minorHAnsi" w:eastAsia="Calibri" w:hAnsiTheme="minorHAnsi"/>
        </w:rPr>
        <w:t xml:space="preserve"> than that </w:t>
      </w:r>
      <w:r w:rsidRPr="0064610C">
        <w:rPr>
          <w:rStyle w:val="underline"/>
          <w:rFonts w:asciiTheme="minorHAnsi" w:eastAsia="Calibri" w:hAnsiTheme="minorHAnsi"/>
          <w:highlight w:val="green"/>
        </w:rPr>
        <w:t>and unemployment will rise</w:t>
      </w:r>
      <w:r w:rsidRPr="0064610C">
        <w:rPr>
          <w:rStyle w:val="underline"/>
          <w:rFonts w:asciiTheme="minorHAnsi" w:eastAsia="Calibri" w:hAnsiTheme="minorHAnsi"/>
        </w:rPr>
        <w:t xml:space="preserve"> and the massive shift in population from the country to the cities becomes unsustainable. </w:t>
      </w:r>
      <w:r w:rsidRPr="0064610C">
        <w:rPr>
          <w:rStyle w:val="underline"/>
          <w:rFonts w:asciiTheme="minorHAnsi" w:eastAsia="Calibri" w:hAnsiTheme="minorHAnsi"/>
          <w:highlight w:val="green"/>
        </w:rPr>
        <w:t>This is when</w:t>
      </w:r>
      <w:r w:rsidRPr="0064610C">
        <w:rPr>
          <w:rStyle w:val="underline"/>
          <w:rFonts w:asciiTheme="minorHAnsi" w:eastAsia="Calibri" w:hAnsiTheme="minorHAnsi"/>
        </w:rPr>
        <w:t xml:space="preserve"> real </w:t>
      </w:r>
      <w:r w:rsidRPr="0064610C">
        <w:rPr>
          <w:rStyle w:val="underline"/>
          <w:rFonts w:asciiTheme="minorHAnsi" w:eastAsia="Calibri" w:hAnsiTheme="minorHAnsi"/>
          <w:highlight w:val="green"/>
        </w:rPr>
        <w:t xml:space="preserve">discontent with </w:t>
      </w:r>
      <w:r w:rsidRPr="0064610C">
        <w:rPr>
          <w:rStyle w:val="underline"/>
          <w:rFonts w:asciiTheme="minorHAnsi" w:eastAsia="Calibri" w:hAnsiTheme="minorHAnsi"/>
        </w:rPr>
        <w:t xml:space="preserve">communist </w:t>
      </w:r>
      <w:r w:rsidRPr="0064610C">
        <w:rPr>
          <w:rStyle w:val="underline"/>
          <w:rFonts w:asciiTheme="minorHAnsi" w:eastAsia="Calibri" w:hAnsiTheme="minorHAnsi"/>
          <w:highlight w:val="green"/>
        </w:rPr>
        <w:t>party rulebecomes</w:t>
      </w:r>
      <w:r w:rsidRPr="0064610C">
        <w:rPr>
          <w:rStyle w:val="underline"/>
          <w:rFonts w:asciiTheme="minorHAnsi" w:eastAsia="Calibri" w:hAnsiTheme="minorHAnsi"/>
        </w:rPr>
        <w:t xml:space="preserve"> vocal and </w:t>
      </w:r>
      <w:r w:rsidRPr="0064610C">
        <w:rPr>
          <w:rStyle w:val="underline"/>
          <w:rFonts w:asciiTheme="minorHAnsi" w:eastAsia="Calibri" w:hAnsiTheme="minorHAnsi"/>
          <w:highlight w:val="green"/>
        </w:rPr>
        <w:t>hard to ignore</w:t>
      </w:r>
      <w:r w:rsidRPr="0064610C">
        <w:rPr>
          <w:rStyle w:val="underline"/>
          <w:rFonts w:asciiTheme="minorHAnsi" w:eastAsia="Calibri" w:hAnsiTheme="minorHAnsi"/>
        </w:rPr>
        <w:t xml:space="preserve">. It doesn’t end there. </w:t>
      </w:r>
      <w:r w:rsidRPr="0064610C">
        <w:rPr>
          <w:rStyle w:val="underline"/>
          <w:rFonts w:asciiTheme="minorHAnsi" w:eastAsia="Calibri" w:hAnsiTheme="minorHAnsi"/>
          <w:highlight w:val="green"/>
        </w:rPr>
        <w:t>That will</w:t>
      </w:r>
      <w:r w:rsidRPr="0064610C">
        <w:rPr>
          <w:rStyle w:val="underline"/>
          <w:rFonts w:asciiTheme="minorHAnsi" w:eastAsia="Calibri" w:hAnsiTheme="minorHAnsi"/>
        </w:rPr>
        <w:t xml:space="preserve"> at best </w:t>
      </w:r>
      <w:r w:rsidRPr="0064610C">
        <w:rPr>
          <w:rStyle w:val="underline"/>
          <w:rFonts w:asciiTheme="minorHAnsi" w:eastAsia="Calibri" w:hAnsiTheme="minorHAnsi"/>
          <w:highlight w:val="green"/>
        </w:rPr>
        <w:t>bring a global recession</w:t>
      </w:r>
      <w:r w:rsidRPr="0064610C">
        <w:rPr>
          <w:rStyle w:val="underline"/>
          <w:rFonts w:asciiTheme="minorHAnsi" w:eastAsia="Calibri" w:hAnsiTheme="minorHAnsi"/>
        </w:rPr>
        <w:t xml:space="preserve">. The crucial point is that communist authoritarian states have at least had some success in keeping a lid on ethnic tensions – so far. But </w:t>
      </w:r>
      <w:r w:rsidRPr="0064610C">
        <w:rPr>
          <w:rStyle w:val="underline"/>
          <w:rFonts w:asciiTheme="minorHAnsi" w:eastAsia="Calibri" w:hAnsiTheme="minorHAnsi"/>
          <w:highlight w:val="green"/>
        </w:rPr>
        <w:t>when multi-ethnic communist countries fall apartfrom economic stress</w:t>
      </w:r>
      <w:r w:rsidRPr="0064610C">
        <w:rPr>
          <w:rStyle w:val="underline"/>
          <w:rFonts w:asciiTheme="minorHAnsi" w:eastAsia="Calibri" w:hAnsiTheme="minorHAnsi"/>
        </w:rPr>
        <w:t xml:space="preserve"> and the implosion of central power, </w:t>
      </w:r>
      <w:r w:rsidRPr="0064610C">
        <w:rPr>
          <w:rStyle w:val="underline"/>
          <w:rFonts w:asciiTheme="minorHAnsi" w:eastAsia="Calibri" w:hAnsiTheme="minorHAnsi"/>
          <w:highlight w:val="green"/>
        </w:rPr>
        <w:t>history suggests</w:t>
      </w:r>
      <w:r w:rsidRPr="0064610C">
        <w:rPr>
          <w:rStyle w:val="underline"/>
          <w:rFonts w:asciiTheme="minorHAnsi" w:eastAsia="Calibri" w:hAnsiTheme="minorHAnsi"/>
        </w:rPr>
        <w:t xml:space="preserve"> that </w:t>
      </w:r>
      <w:r w:rsidRPr="0064610C">
        <w:rPr>
          <w:rStyle w:val="underline"/>
          <w:rFonts w:asciiTheme="minorHAnsi" w:eastAsia="Calibri" w:hAnsiTheme="minorHAnsi"/>
          <w:highlight w:val="green"/>
        </w:rPr>
        <w:t>they don’t become</w:t>
      </w:r>
      <w:r w:rsidRPr="0064610C">
        <w:rPr>
          <w:rStyle w:val="underline"/>
          <w:rFonts w:asciiTheme="minorHAnsi" w:eastAsia="Calibri" w:hAnsiTheme="minorHAnsi"/>
        </w:rPr>
        <w:t xml:space="preserve"> successful </w:t>
      </w:r>
      <w:r w:rsidRPr="0064610C">
        <w:rPr>
          <w:rStyle w:val="underline"/>
          <w:rFonts w:asciiTheme="minorHAnsi" w:eastAsia="Calibri" w:hAnsiTheme="minorHAnsi"/>
          <w:highlight w:val="green"/>
        </w:rPr>
        <w:t>democracies</w:t>
      </w:r>
      <w:r w:rsidRPr="0064610C">
        <w:rPr>
          <w:rStyle w:val="underline"/>
          <w:rFonts w:asciiTheme="minorHAnsi" w:eastAsia="Calibri" w:hAnsiTheme="minorHAnsi"/>
        </w:rPr>
        <w:t xml:space="preserve"> overnight. Far from it. There’s a very real chance that </w:t>
      </w:r>
      <w:r w:rsidRPr="0064610C">
        <w:rPr>
          <w:rStyle w:val="underline"/>
          <w:rFonts w:asciiTheme="minorHAnsi" w:eastAsia="Calibri" w:hAnsiTheme="minorHAnsi"/>
          <w:highlight w:val="green"/>
        </w:rPr>
        <w:t>China might go the way of Yugoloslavia or the Soviet Union</w:t>
      </w:r>
      <w:r w:rsidRPr="0064610C">
        <w:rPr>
          <w:rStyle w:val="underline"/>
          <w:rFonts w:asciiTheme="minorHAnsi" w:eastAsia="Calibri" w:hAnsiTheme="minorHAnsi"/>
        </w:rPr>
        <w:t xml:space="preserve"> – </w:t>
      </w:r>
      <w:r w:rsidRPr="0064610C">
        <w:rPr>
          <w:rStyle w:val="underline"/>
          <w:rFonts w:asciiTheme="minorHAnsi" w:eastAsia="Calibri" w:hAnsiTheme="minorHAnsi"/>
          <w:highlight w:val="green"/>
        </w:rPr>
        <w:t>chaos, civil unrestand</w:t>
      </w:r>
      <w:r w:rsidRPr="0064610C">
        <w:rPr>
          <w:rStyle w:val="underline"/>
          <w:rFonts w:asciiTheme="minorHAnsi" w:eastAsia="Calibri" w:hAnsiTheme="minorHAnsi"/>
        </w:rPr>
        <w:t xml:space="preserve"> internecine </w:t>
      </w:r>
      <w:r w:rsidRPr="0064610C">
        <w:rPr>
          <w:rStyle w:val="underline"/>
          <w:rFonts w:asciiTheme="minorHAnsi" w:eastAsia="Calibri" w:hAnsiTheme="minorHAnsi"/>
          <w:highlight w:val="green"/>
        </w:rPr>
        <w:t>war</w:t>
      </w:r>
      <w:r w:rsidRPr="0064610C">
        <w:rPr>
          <w:rFonts w:asciiTheme="minorHAnsi" w:hAnsiTheme="minorHAnsi"/>
          <w:sz w:val="16"/>
        </w:rPr>
        <w:t>. In the very worst case scenario,</w:t>
      </w:r>
      <w:r w:rsidRPr="0064610C">
        <w:rPr>
          <w:rStyle w:val="underline"/>
          <w:rFonts w:asciiTheme="minorHAnsi" w:eastAsia="Calibri" w:hAnsiTheme="minorHAnsi"/>
          <w:highlight w:val="green"/>
        </w:rPr>
        <w:t>a Chinese government might seek to maintain national cohesion by going to war with Taiwan</w:t>
      </w:r>
      <w:r w:rsidRPr="0064610C">
        <w:rPr>
          <w:rStyle w:val="underline"/>
          <w:rFonts w:asciiTheme="minorHAnsi" w:eastAsia="Calibri" w:hAnsiTheme="minorHAnsi"/>
        </w:rPr>
        <w:t xml:space="preserve"> – </w:t>
      </w:r>
      <w:r w:rsidRPr="0064610C">
        <w:rPr>
          <w:rStyle w:val="underline"/>
          <w:rFonts w:asciiTheme="minorHAnsi" w:eastAsia="Calibri" w:hAnsiTheme="minorHAnsi"/>
          <w:highlight w:val="green"/>
        </w:rPr>
        <w:t>who</w:t>
      </w:r>
      <w:r w:rsidRPr="0064610C">
        <w:rPr>
          <w:rStyle w:val="underline"/>
          <w:rFonts w:asciiTheme="minorHAnsi" w:eastAsia="Calibri" w:hAnsiTheme="minorHAnsi"/>
        </w:rPr>
        <w:t xml:space="preserve">m </w:t>
      </w:r>
      <w:r w:rsidRPr="0064610C">
        <w:rPr>
          <w:rStyle w:val="underline"/>
          <w:rFonts w:asciiTheme="minorHAnsi" w:eastAsia="Calibri" w:hAnsiTheme="minorHAnsi"/>
          <w:highlight w:val="green"/>
        </w:rPr>
        <w:t>America is pledged to defend</w:t>
      </w:r>
      <w:r w:rsidRPr="0064610C">
        <w:rPr>
          <w:rStyle w:val="underline"/>
          <w:rFonts w:asciiTheme="minorHAnsi" w:eastAsia="Calibri" w:hAnsiTheme="minorHAnsi"/>
        </w:rPr>
        <w:t>.</w:t>
      </w:r>
    </w:p>
    <w:p w:rsidR="00A84BC4" w:rsidRPr="0064610C" w:rsidRDefault="00A84BC4" w:rsidP="00A84BC4">
      <w:pPr>
        <w:contextualSpacing/>
        <w:rPr>
          <w:rFonts w:asciiTheme="minorHAnsi" w:hAnsiTheme="minorHAnsi"/>
        </w:rPr>
      </w:pPr>
    </w:p>
    <w:p w:rsidR="00A84BC4" w:rsidRPr="0064610C" w:rsidRDefault="00A84BC4" w:rsidP="00A84BC4">
      <w:pPr>
        <w:contextualSpacing/>
        <w:rPr>
          <w:rFonts w:asciiTheme="minorHAnsi" w:hAnsiTheme="minorHAnsi"/>
        </w:rPr>
      </w:pPr>
      <w:r w:rsidRPr="0064610C">
        <w:rPr>
          <w:rFonts w:asciiTheme="minorHAnsi" w:hAnsiTheme="minorHAnsi"/>
        </w:rPr>
        <w:br w:type="page"/>
      </w:r>
    </w:p>
    <w:p w:rsidR="00A84BC4" w:rsidRPr="0064610C" w:rsidRDefault="00A84BC4" w:rsidP="00A84BC4">
      <w:pPr>
        <w:pStyle w:val="Heading4"/>
        <w:rPr>
          <w:rFonts w:asciiTheme="minorHAnsi" w:hAnsiTheme="minorHAnsi"/>
        </w:rPr>
      </w:pPr>
      <w:r w:rsidRPr="0064610C">
        <w:rPr>
          <w:rFonts w:asciiTheme="minorHAnsi" w:hAnsiTheme="minorHAnsi"/>
        </w:rPr>
        <w:t>Chinese economic growth prevents global nuclear war</w:t>
      </w:r>
    </w:p>
    <w:p w:rsidR="00A84BC4" w:rsidRPr="0064610C" w:rsidRDefault="00A84BC4" w:rsidP="00A84BC4">
      <w:pPr>
        <w:autoSpaceDE w:val="0"/>
        <w:autoSpaceDN w:val="0"/>
        <w:adjustRightInd w:val="0"/>
        <w:contextualSpacing/>
        <w:rPr>
          <w:rFonts w:asciiTheme="minorHAnsi" w:hAnsiTheme="minorHAnsi"/>
        </w:rPr>
      </w:pPr>
      <w:r w:rsidRPr="0064610C">
        <w:rPr>
          <w:rStyle w:val="Style13ptBold"/>
          <w:rFonts w:asciiTheme="minorHAnsi" w:hAnsiTheme="minorHAnsi"/>
        </w:rPr>
        <w:t>Kaminski 7</w:t>
      </w:r>
      <w:r w:rsidRPr="0064610C">
        <w:rPr>
          <w:rFonts w:asciiTheme="minorHAnsi" w:hAnsiTheme="minorHAnsi"/>
        </w:rPr>
        <w:t xml:space="preserve"> (Antoni Z., Professor – Institute of Political Studies, “World Order: The Mechanics of Threats (Central European Perspective)”, Polish Quarterly of International Affairs, 1, p. 58)</w:t>
      </w:r>
    </w:p>
    <w:p w:rsidR="00A84BC4" w:rsidRPr="0064610C" w:rsidRDefault="00A84BC4" w:rsidP="00A84BC4">
      <w:pPr>
        <w:autoSpaceDE w:val="0"/>
        <w:autoSpaceDN w:val="0"/>
        <w:adjustRightInd w:val="0"/>
        <w:contextualSpacing/>
        <w:rPr>
          <w:rFonts w:asciiTheme="minorHAnsi" w:hAnsiTheme="minorHAnsi"/>
        </w:rPr>
      </w:pPr>
      <w:r w:rsidRPr="0064610C">
        <w:rPr>
          <w:rFonts w:asciiTheme="minorHAnsi" w:hAnsiTheme="minorHAnsi"/>
          <w:sz w:val="16"/>
        </w:rPr>
        <w:t xml:space="preserve">As already argued, the economic advance of China has taken place with relatively few corresponding changes in the political system, although the operation of political and economic institutions has seen some major changes. Still, tools are missing that would allow the establishment of political and legal foundations for the modem economy, or they are too weak. The tools are efficient public administration, the rule of law, clearly defined ownership rights, efficient banking system, etc. For these reasons, many experts fear </w:t>
      </w:r>
      <w:r w:rsidRPr="0064610C">
        <w:rPr>
          <w:rStyle w:val="StyleUnderline"/>
          <w:rFonts w:asciiTheme="minorHAnsi" w:hAnsiTheme="minorHAnsi"/>
          <w:highlight w:val="green"/>
        </w:rPr>
        <w:t>an economic crisis in China</w:t>
      </w:r>
      <w:r w:rsidRPr="0064610C">
        <w:rPr>
          <w:rFonts w:asciiTheme="minorHAnsi" w:hAnsiTheme="minorHAnsi"/>
          <w:sz w:val="16"/>
        </w:rPr>
        <w:t xml:space="preserve">. Considering the importance of the state for the development of the global economy, the crisis </w:t>
      </w:r>
      <w:r w:rsidRPr="0064610C">
        <w:rPr>
          <w:rStyle w:val="StyleUnderline"/>
          <w:rFonts w:asciiTheme="minorHAnsi" w:hAnsiTheme="minorHAnsi"/>
        </w:rPr>
        <w:t xml:space="preserve">would </w:t>
      </w:r>
      <w:r w:rsidRPr="0064610C">
        <w:rPr>
          <w:rStyle w:val="StyleUnderline"/>
          <w:rFonts w:asciiTheme="minorHAnsi" w:hAnsiTheme="minorHAnsi"/>
          <w:highlight w:val="green"/>
        </w:rPr>
        <w:t>have serious global repercussions</w:t>
      </w:r>
      <w:r w:rsidRPr="0064610C">
        <w:rPr>
          <w:rFonts w:asciiTheme="minorHAnsi" w:hAnsiTheme="minorHAnsi"/>
          <w:sz w:val="16"/>
        </w:rPr>
        <w:t xml:space="preserve">. Its political ramifications could be no less dramatic owing to the special position the military occupies in the Chinese political system, and the existence of many potential vexed issues in East Asia (disputes over islands in the China Sea and the Pacific). </w:t>
      </w:r>
      <w:r w:rsidRPr="0064610C">
        <w:rPr>
          <w:rStyle w:val="StyleUnderline"/>
          <w:rFonts w:asciiTheme="minorHAnsi" w:hAnsiTheme="minorHAnsi"/>
          <w:highlight w:val="green"/>
        </w:rPr>
        <w:t>A</w:t>
      </w:r>
      <w:r w:rsidRPr="0064610C">
        <w:rPr>
          <w:rFonts w:asciiTheme="minorHAnsi" w:hAnsiTheme="minorHAnsi"/>
          <w:sz w:val="16"/>
        </w:rPr>
        <w:t xml:space="preserve"> potential </w:t>
      </w:r>
      <w:r w:rsidRPr="0064610C">
        <w:rPr>
          <w:rStyle w:val="StyleUnderline"/>
          <w:rFonts w:asciiTheme="minorHAnsi" w:hAnsiTheme="minorHAnsi"/>
          <w:highlight w:val="green"/>
        </w:rPr>
        <w:t>hotbed of conflict is</w:t>
      </w:r>
      <w:r w:rsidRPr="0064610C">
        <w:rPr>
          <w:rFonts w:asciiTheme="minorHAnsi" w:hAnsiTheme="minorHAnsi"/>
          <w:sz w:val="16"/>
        </w:rPr>
        <w:t xml:space="preserve"> also </w:t>
      </w:r>
      <w:r w:rsidRPr="0064610C">
        <w:rPr>
          <w:rStyle w:val="StyleUnderline"/>
          <w:rFonts w:asciiTheme="minorHAnsi" w:hAnsiTheme="minorHAnsi"/>
          <w:highlight w:val="green"/>
        </w:rPr>
        <w:t>Taiwan's status</w:t>
      </w:r>
      <w:r w:rsidRPr="0064610C">
        <w:rPr>
          <w:rStyle w:val="StyleUnderline"/>
          <w:rFonts w:asciiTheme="minorHAnsi" w:hAnsiTheme="minorHAnsi"/>
        </w:rPr>
        <w:t xml:space="preserve">. </w:t>
      </w:r>
      <w:r w:rsidRPr="0064610C">
        <w:rPr>
          <w:rStyle w:val="StyleUnderline"/>
          <w:rFonts w:asciiTheme="minorHAnsi" w:hAnsiTheme="minorHAnsi"/>
          <w:highlight w:val="green"/>
        </w:rPr>
        <w:t>Economic recession</w:t>
      </w:r>
      <w:r w:rsidRPr="0064610C">
        <w:rPr>
          <w:rFonts w:asciiTheme="minorHAnsi" w:hAnsiTheme="minorHAnsi"/>
          <w:sz w:val="16"/>
        </w:rPr>
        <w:t xml:space="preserve"> and the related destabilization of internal policies </w:t>
      </w:r>
      <w:r w:rsidRPr="0064610C">
        <w:rPr>
          <w:rStyle w:val="StyleUnderline"/>
          <w:rFonts w:asciiTheme="minorHAnsi" w:hAnsiTheme="minorHAnsi"/>
          <w:highlight w:val="green"/>
        </w:rPr>
        <w:t>could lead to</w:t>
      </w:r>
      <w:r w:rsidRPr="0064610C">
        <w:rPr>
          <w:rStyle w:val="StyleUnderline"/>
          <w:rFonts w:asciiTheme="minorHAnsi" w:hAnsiTheme="minorHAnsi"/>
        </w:rPr>
        <w:t xml:space="preserve"> a</w:t>
      </w:r>
      <w:r w:rsidRPr="0064610C">
        <w:rPr>
          <w:rFonts w:asciiTheme="minorHAnsi" w:hAnsiTheme="minorHAnsi"/>
          <w:sz w:val="16"/>
        </w:rPr>
        <w:t xml:space="preserve">political, or even </w:t>
      </w:r>
      <w:r w:rsidRPr="0064610C">
        <w:rPr>
          <w:rStyle w:val="StyleUnderline"/>
          <w:rFonts w:asciiTheme="minorHAnsi" w:hAnsiTheme="minorHAnsi"/>
          <w:highlight w:val="green"/>
        </w:rPr>
        <w:t>military crisis</w:t>
      </w:r>
      <w:r w:rsidRPr="0064610C">
        <w:rPr>
          <w:rStyle w:val="StyleUnderline"/>
          <w:rFonts w:asciiTheme="minorHAnsi" w:hAnsiTheme="minorHAnsi"/>
        </w:rPr>
        <w:t xml:space="preserve">. </w:t>
      </w:r>
      <w:r w:rsidRPr="0064610C">
        <w:rPr>
          <w:rStyle w:val="StyleUnderline"/>
          <w:rFonts w:asciiTheme="minorHAnsi" w:hAnsiTheme="minorHAnsi"/>
          <w:highlight w:val="green"/>
        </w:rPr>
        <w:t>The likelihood of</w:t>
      </w:r>
      <w:r w:rsidRPr="0064610C">
        <w:rPr>
          <w:rFonts w:asciiTheme="minorHAnsi" w:hAnsiTheme="minorHAnsi"/>
          <w:sz w:val="16"/>
        </w:rPr>
        <w:t xml:space="preserve"> the </w:t>
      </w:r>
      <w:r w:rsidRPr="0064610C">
        <w:rPr>
          <w:rStyle w:val="Emphasis"/>
          <w:rFonts w:asciiTheme="minorHAnsi" w:hAnsiTheme="minorHAnsi"/>
          <w:highlight w:val="green"/>
        </w:rPr>
        <w:t>global escalation</w:t>
      </w:r>
      <w:r w:rsidRPr="0064610C">
        <w:rPr>
          <w:rFonts w:asciiTheme="minorHAnsi" w:hAnsiTheme="minorHAnsi"/>
          <w:sz w:val="16"/>
        </w:rPr>
        <w:t xml:space="preserve"> of the conflict </w:t>
      </w:r>
      <w:r w:rsidRPr="0064610C">
        <w:rPr>
          <w:rStyle w:val="StyleUnderline"/>
          <w:rFonts w:asciiTheme="minorHAnsi" w:hAnsiTheme="minorHAnsi"/>
          <w:highlight w:val="green"/>
        </w:rPr>
        <w:t>is high,</w:t>
      </w:r>
      <w:r w:rsidRPr="0064610C">
        <w:rPr>
          <w:rStyle w:val="StyleUnderline"/>
          <w:rFonts w:asciiTheme="minorHAnsi" w:hAnsiTheme="minorHAnsi"/>
        </w:rPr>
        <w:t xml:space="preserve"> as the interests of Russia, China, Japan, Australia and</w:t>
      </w:r>
      <w:r w:rsidRPr="0064610C">
        <w:rPr>
          <w:rFonts w:asciiTheme="minorHAnsi" w:hAnsiTheme="minorHAnsi"/>
          <w:sz w:val="16"/>
        </w:rPr>
        <w:t xml:space="preserve">, first and foremost, </w:t>
      </w:r>
      <w:r w:rsidRPr="0064610C">
        <w:rPr>
          <w:rStyle w:val="StyleUnderline"/>
          <w:rFonts w:asciiTheme="minorHAnsi" w:hAnsiTheme="minorHAnsi"/>
        </w:rPr>
        <w:t>the US clash in the region</w:t>
      </w:r>
      <w:r w:rsidRPr="0064610C">
        <w:rPr>
          <w:rFonts w:asciiTheme="minorHAnsi" w:hAnsiTheme="minorHAnsi"/>
          <w:sz w:val="16"/>
        </w:rPr>
        <w:t xml:space="preserve">. </w:t>
      </w:r>
    </w:p>
    <w:p w:rsidR="00A84BC4" w:rsidRPr="0064610C" w:rsidRDefault="00A84BC4" w:rsidP="00A84BC4">
      <w:pPr>
        <w:pStyle w:val="Heading4"/>
        <w:rPr>
          <w:rFonts w:asciiTheme="minorHAnsi" w:hAnsiTheme="minorHAnsi"/>
        </w:rPr>
      </w:pPr>
      <w:r w:rsidRPr="0064610C">
        <w:rPr>
          <w:rFonts w:asciiTheme="minorHAnsi" w:hAnsiTheme="minorHAnsi"/>
        </w:rPr>
        <w:t>China’s economic rise is good --- they’re on the brink of collapse --- causes CCP instability and lashout --- also tubes the global economy, US primacy, and Sino relations</w:t>
      </w:r>
    </w:p>
    <w:p w:rsidR="00A84BC4" w:rsidRPr="0064610C" w:rsidRDefault="00A84BC4" w:rsidP="00A84BC4">
      <w:pPr>
        <w:rPr>
          <w:rFonts w:asciiTheme="minorHAnsi" w:hAnsiTheme="minorHAnsi"/>
        </w:rPr>
      </w:pPr>
      <w:r w:rsidRPr="0064610C">
        <w:rPr>
          <w:rStyle w:val="Style13ptBold"/>
          <w:rFonts w:asciiTheme="minorHAnsi" w:hAnsiTheme="minorHAnsi"/>
        </w:rPr>
        <w:t>Mead 9</w:t>
      </w:r>
      <w:r w:rsidRPr="0064610C">
        <w:rPr>
          <w:rFonts w:asciiTheme="minorHAnsi" w:hAnsiTheme="minorHAnsi"/>
        </w:rPr>
        <w:t xml:space="preserve"> Walter Russell Mead, Henry A. Kissinger Senior Fellow in U.S. Foreign Policy at the Council on Foreign Relations, “Only Makes You Stronger,” The New Republic, 2/4/9, http://www.tnr.com/story_print.html?id=571cbbb9-2887-4d81-8542-92e83915f5f8</w:t>
      </w:r>
    </w:p>
    <w:p w:rsidR="00A84BC4" w:rsidRPr="0064610C" w:rsidRDefault="00A84BC4" w:rsidP="00A84BC4">
      <w:pPr>
        <w:rPr>
          <w:rFonts w:asciiTheme="minorHAnsi" w:hAnsiTheme="minorHAnsi"/>
          <w:sz w:val="16"/>
        </w:rPr>
      </w:pPr>
      <w:r w:rsidRPr="0064610C">
        <w:rPr>
          <w:rStyle w:val="underline"/>
          <w:rFonts w:asciiTheme="minorHAnsi" w:eastAsia="Times New Roman" w:hAnsiTheme="minorHAnsi"/>
          <w:highlight w:val="green"/>
        </w:rPr>
        <w:t xml:space="preserve">The </w:t>
      </w:r>
      <w:r w:rsidRPr="0064610C">
        <w:rPr>
          <w:rStyle w:val="Emphasis"/>
          <w:rFonts w:asciiTheme="minorHAnsi" w:hAnsiTheme="minorHAnsi"/>
          <w:highlight w:val="green"/>
        </w:rPr>
        <w:t>greatest danger</w:t>
      </w:r>
      <w:r w:rsidRPr="0064610C">
        <w:rPr>
          <w:rFonts w:asciiTheme="minorHAnsi" w:hAnsiTheme="minorHAnsi"/>
          <w:sz w:val="16"/>
        </w:rPr>
        <w:t xml:space="preserve"> both </w:t>
      </w:r>
      <w:r w:rsidRPr="0064610C">
        <w:rPr>
          <w:rStyle w:val="underline"/>
          <w:rFonts w:asciiTheme="minorHAnsi" w:eastAsia="Times New Roman" w:hAnsiTheme="minorHAnsi"/>
          <w:highlight w:val="green"/>
        </w:rPr>
        <w:t xml:space="preserve">to </w:t>
      </w:r>
      <w:r w:rsidRPr="0064610C">
        <w:rPr>
          <w:rStyle w:val="Emphasis"/>
          <w:rFonts w:asciiTheme="minorHAnsi" w:hAnsiTheme="minorHAnsi"/>
          <w:highlight w:val="green"/>
        </w:rPr>
        <w:t>U.S.-China relations</w:t>
      </w:r>
      <w:r w:rsidRPr="0064610C">
        <w:rPr>
          <w:rStyle w:val="underline"/>
          <w:rFonts w:asciiTheme="minorHAnsi" w:eastAsia="Times New Roman" w:hAnsiTheme="minorHAnsi"/>
          <w:highlight w:val="green"/>
        </w:rPr>
        <w:t xml:space="preserve"> and</w:t>
      </w:r>
      <w:r w:rsidRPr="0064610C">
        <w:rPr>
          <w:rFonts w:asciiTheme="minorHAnsi" w:hAnsiTheme="minorHAnsi"/>
          <w:sz w:val="16"/>
        </w:rPr>
        <w:t xml:space="preserve"> to </w:t>
      </w:r>
      <w:r w:rsidRPr="0064610C">
        <w:rPr>
          <w:rStyle w:val="Emphasis"/>
          <w:rFonts w:asciiTheme="minorHAnsi" w:hAnsiTheme="minorHAnsi"/>
          <w:highlight w:val="green"/>
        </w:rPr>
        <w:t>American power</w:t>
      </w:r>
      <w:r w:rsidRPr="0064610C">
        <w:rPr>
          <w:rStyle w:val="Emphasis"/>
          <w:rFonts w:asciiTheme="minorHAnsi" w:hAnsiTheme="minorHAnsi"/>
        </w:rPr>
        <w:t xml:space="preserve"> itself</w:t>
      </w:r>
      <w:r w:rsidRPr="0064610C">
        <w:rPr>
          <w:rStyle w:val="underline"/>
          <w:rFonts w:asciiTheme="minorHAnsi" w:eastAsia="Times New Roman" w:hAnsiTheme="minorHAnsi"/>
        </w:rPr>
        <w:t xml:space="preserve"> </w:t>
      </w:r>
      <w:r w:rsidRPr="0064610C">
        <w:rPr>
          <w:rStyle w:val="underline"/>
          <w:rFonts w:asciiTheme="minorHAnsi" w:eastAsia="Times New Roman" w:hAnsiTheme="minorHAnsi"/>
          <w:highlight w:val="green"/>
        </w:rPr>
        <w:t>is</w:t>
      </w:r>
      <w:r w:rsidRPr="0064610C">
        <w:rPr>
          <w:rStyle w:val="underline"/>
          <w:rFonts w:asciiTheme="minorHAnsi" w:eastAsia="Times New Roman" w:hAnsiTheme="minorHAnsi"/>
        </w:rPr>
        <w:t xml:space="preserve"> </w:t>
      </w:r>
      <w:r w:rsidRPr="0064610C">
        <w:rPr>
          <w:rFonts w:asciiTheme="minorHAnsi" w:hAnsiTheme="minorHAnsi"/>
          <w:sz w:val="16"/>
        </w:rPr>
        <w:t xml:space="preserve">probably </w:t>
      </w:r>
      <w:r w:rsidRPr="0064610C">
        <w:rPr>
          <w:rStyle w:val="Emphasis"/>
          <w:rFonts w:asciiTheme="minorHAnsi" w:hAnsiTheme="minorHAnsi"/>
          <w:highlight w:val="green"/>
        </w:rPr>
        <w:t>not that China will rise</w:t>
      </w:r>
      <w:r w:rsidRPr="0064610C">
        <w:rPr>
          <w:rStyle w:val="Emphasis"/>
          <w:rFonts w:asciiTheme="minorHAnsi" w:hAnsiTheme="minorHAnsi"/>
        </w:rPr>
        <w:t xml:space="preserve"> too far, too </w:t>
      </w:r>
      <w:r w:rsidRPr="0064610C">
        <w:rPr>
          <w:rStyle w:val="underline"/>
          <w:rFonts w:asciiTheme="minorHAnsi" w:eastAsia="Times New Roman" w:hAnsiTheme="minorHAnsi"/>
        </w:rPr>
        <w:t xml:space="preserve">fast; </w:t>
      </w:r>
      <w:r w:rsidRPr="0064610C">
        <w:rPr>
          <w:rStyle w:val="underline"/>
          <w:rFonts w:asciiTheme="minorHAnsi" w:eastAsia="Times New Roman" w:hAnsiTheme="minorHAnsi"/>
          <w:highlight w:val="green"/>
        </w:rPr>
        <w:t>it is that the</w:t>
      </w:r>
      <w:r w:rsidRPr="0064610C">
        <w:rPr>
          <w:rFonts w:asciiTheme="minorHAnsi" w:hAnsiTheme="minorHAnsi"/>
          <w:sz w:val="16"/>
        </w:rPr>
        <w:t xml:space="preserve"> current </w:t>
      </w:r>
      <w:r w:rsidRPr="0064610C">
        <w:rPr>
          <w:rStyle w:val="underline"/>
          <w:rFonts w:asciiTheme="minorHAnsi" w:eastAsia="Times New Roman" w:hAnsiTheme="minorHAnsi"/>
          <w:highlight w:val="green"/>
        </w:rPr>
        <w:t>crisis might end China's growth</w:t>
      </w:r>
      <w:r w:rsidRPr="0064610C">
        <w:rPr>
          <w:rFonts w:asciiTheme="minorHAnsi" w:hAnsiTheme="minorHAnsi"/>
          <w:sz w:val="16"/>
        </w:rPr>
        <w:t xml:space="preserve"> miracle. In the worst-case scenario, the </w:t>
      </w:r>
      <w:r w:rsidRPr="0064610C">
        <w:rPr>
          <w:rStyle w:val="underline"/>
          <w:rFonts w:asciiTheme="minorHAnsi" w:eastAsia="Times New Roman" w:hAnsiTheme="minorHAnsi"/>
          <w:highlight w:val="green"/>
        </w:rPr>
        <w:t>turmoil</w:t>
      </w:r>
      <w:r w:rsidRPr="0064610C">
        <w:rPr>
          <w:rFonts w:asciiTheme="minorHAnsi" w:hAnsiTheme="minorHAnsi"/>
          <w:sz w:val="16"/>
        </w:rPr>
        <w:t xml:space="preserve"> in the international economy </w:t>
      </w:r>
      <w:r w:rsidRPr="0064610C">
        <w:rPr>
          <w:rStyle w:val="underline"/>
          <w:rFonts w:asciiTheme="minorHAnsi" w:eastAsia="Times New Roman" w:hAnsiTheme="minorHAnsi"/>
          <w:highlight w:val="green"/>
        </w:rPr>
        <w:t xml:space="preserve">will </w:t>
      </w:r>
      <w:r w:rsidRPr="0064610C">
        <w:rPr>
          <w:rStyle w:val="Emphasis"/>
          <w:rFonts w:asciiTheme="minorHAnsi" w:hAnsiTheme="minorHAnsi"/>
          <w:highlight w:val="green"/>
        </w:rPr>
        <w:t>plunge China into a major</w:t>
      </w:r>
      <w:r w:rsidRPr="0064610C">
        <w:rPr>
          <w:rStyle w:val="Emphasis"/>
          <w:rFonts w:asciiTheme="minorHAnsi" w:hAnsiTheme="minorHAnsi"/>
        </w:rPr>
        <w:t xml:space="preserve"> economic </w:t>
      </w:r>
      <w:r w:rsidRPr="0064610C">
        <w:rPr>
          <w:rStyle w:val="Emphasis"/>
          <w:rFonts w:asciiTheme="minorHAnsi" w:hAnsiTheme="minorHAnsi"/>
          <w:highlight w:val="green"/>
        </w:rPr>
        <w:t>downturn</w:t>
      </w:r>
      <w:r w:rsidRPr="0064610C">
        <w:rPr>
          <w:rStyle w:val="underline"/>
          <w:rFonts w:asciiTheme="minorHAnsi" w:eastAsia="Times New Roman" w:hAnsiTheme="minorHAnsi"/>
          <w:highlight w:val="green"/>
        </w:rPr>
        <w:t>. The Chinese</w:t>
      </w:r>
      <w:r w:rsidRPr="0064610C">
        <w:rPr>
          <w:rStyle w:val="underline"/>
          <w:rFonts w:asciiTheme="minorHAnsi" w:eastAsia="Times New Roman" w:hAnsiTheme="minorHAnsi"/>
        </w:rPr>
        <w:t xml:space="preserve"> financial </w:t>
      </w:r>
      <w:r w:rsidRPr="0064610C">
        <w:rPr>
          <w:rStyle w:val="underline"/>
          <w:rFonts w:asciiTheme="minorHAnsi" w:eastAsia="Times New Roman" w:hAnsiTheme="minorHAnsi"/>
          <w:highlight w:val="green"/>
        </w:rPr>
        <w:t xml:space="preserve">system will </w:t>
      </w:r>
      <w:r w:rsidRPr="0064610C">
        <w:rPr>
          <w:rStyle w:val="Emphasis"/>
          <w:rFonts w:asciiTheme="minorHAnsi" w:hAnsiTheme="minorHAnsi"/>
          <w:highlight w:val="green"/>
        </w:rPr>
        <w:t>implode</w:t>
      </w:r>
      <w:r w:rsidRPr="0064610C">
        <w:rPr>
          <w:rFonts w:asciiTheme="minorHAnsi" w:hAnsiTheme="minorHAnsi"/>
          <w:sz w:val="16"/>
        </w:rPr>
        <w:t xml:space="preserve"> as loans to both state and private enterprises go bad. </w:t>
      </w:r>
      <w:r w:rsidRPr="0064610C">
        <w:rPr>
          <w:rStyle w:val="underline"/>
          <w:rFonts w:asciiTheme="minorHAnsi" w:eastAsia="Times New Roman" w:hAnsiTheme="minorHAnsi"/>
        </w:rPr>
        <w:t xml:space="preserve">Millions or even </w:t>
      </w:r>
      <w:r w:rsidRPr="0064610C">
        <w:rPr>
          <w:rStyle w:val="underline"/>
          <w:rFonts w:asciiTheme="minorHAnsi" w:eastAsia="Times New Roman" w:hAnsiTheme="minorHAnsi"/>
          <w:highlight w:val="green"/>
        </w:rPr>
        <w:t>tens of millions</w:t>
      </w:r>
      <w:r w:rsidRPr="0064610C">
        <w:rPr>
          <w:rStyle w:val="underline"/>
          <w:rFonts w:asciiTheme="minorHAnsi" w:eastAsia="Times New Roman" w:hAnsiTheme="minorHAnsi"/>
        </w:rPr>
        <w:t xml:space="preserve"> of Chinese </w:t>
      </w:r>
      <w:r w:rsidRPr="0064610C">
        <w:rPr>
          <w:rStyle w:val="underline"/>
          <w:rFonts w:asciiTheme="minorHAnsi" w:eastAsia="Times New Roman" w:hAnsiTheme="minorHAnsi"/>
          <w:highlight w:val="green"/>
        </w:rPr>
        <w:t xml:space="preserve">will be unemployed in a country </w:t>
      </w:r>
      <w:r w:rsidRPr="0064610C">
        <w:rPr>
          <w:rStyle w:val="Emphasis"/>
          <w:rFonts w:asciiTheme="minorHAnsi" w:hAnsiTheme="minorHAnsi"/>
          <w:highlight w:val="green"/>
        </w:rPr>
        <w:t>without a</w:t>
      </w:r>
      <w:r w:rsidRPr="0064610C">
        <w:rPr>
          <w:rStyle w:val="Emphasis"/>
          <w:rFonts w:asciiTheme="minorHAnsi" w:hAnsiTheme="minorHAnsi"/>
        </w:rPr>
        <w:t xml:space="preserve">n effective social </w:t>
      </w:r>
      <w:r w:rsidRPr="0064610C">
        <w:rPr>
          <w:rStyle w:val="Emphasis"/>
          <w:rFonts w:asciiTheme="minorHAnsi" w:hAnsiTheme="minorHAnsi"/>
          <w:highlight w:val="green"/>
        </w:rPr>
        <w:t>safety net</w:t>
      </w:r>
      <w:r w:rsidRPr="0064610C">
        <w:rPr>
          <w:rFonts w:asciiTheme="minorHAnsi" w:hAnsiTheme="minorHAnsi"/>
          <w:sz w:val="16"/>
        </w:rPr>
        <w:t xml:space="preserve">. The </w:t>
      </w:r>
      <w:r w:rsidRPr="0064610C">
        <w:rPr>
          <w:rStyle w:val="underline"/>
          <w:rFonts w:asciiTheme="minorHAnsi" w:eastAsia="Times New Roman" w:hAnsiTheme="minorHAnsi"/>
          <w:highlight w:val="green"/>
        </w:rPr>
        <w:t>collapse of asset bubbles</w:t>
      </w:r>
      <w:r w:rsidRPr="0064610C">
        <w:rPr>
          <w:rFonts w:asciiTheme="minorHAnsi" w:hAnsiTheme="minorHAnsi"/>
          <w:sz w:val="16"/>
        </w:rPr>
        <w:t xml:space="preserve"> in the stock and property markets </w:t>
      </w:r>
      <w:r w:rsidRPr="0064610C">
        <w:rPr>
          <w:rStyle w:val="underline"/>
          <w:rFonts w:asciiTheme="minorHAnsi" w:eastAsia="Times New Roman" w:hAnsiTheme="minorHAnsi"/>
          <w:highlight w:val="green"/>
        </w:rPr>
        <w:t xml:space="preserve">will wipe out </w:t>
      </w:r>
      <w:r w:rsidRPr="0064610C">
        <w:rPr>
          <w:rStyle w:val="underline"/>
          <w:rFonts w:asciiTheme="minorHAnsi" w:eastAsia="Times New Roman" w:hAnsiTheme="minorHAnsi"/>
        </w:rPr>
        <w:t xml:space="preserve">the </w:t>
      </w:r>
      <w:r w:rsidRPr="0064610C">
        <w:rPr>
          <w:rStyle w:val="underline"/>
          <w:rFonts w:asciiTheme="minorHAnsi" w:eastAsia="Times New Roman" w:hAnsiTheme="minorHAnsi"/>
          <w:highlight w:val="green"/>
        </w:rPr>
        <w:t xml:space="preserve">savings </w:t>
      </w:r>
      <w:r w:rsidRPr="0064610C">
        <w:rPr>
          <w:rStyle w:val="underline"/>
          <w:rFonts w:asciiTheme="minorHAnsi" w:eastAsia="Times New Roman" w:hAnsiTheme="minorHAnsi"/>
        </w:rPr>
        <w:t>of a generation of the</w:t>
      </w:r>
      <w:r w:rsidRPr="0064610C">
        <w:rPr>
          <w:rFonts w:asciiTheme="minorHAnsi" w:hAnsiTheme="minorHAnsi"/>
          <w:sz w:val="16"/>
        </w:rPr>
        <w:t xml:space="preserve"> Chinese </w:t>
      </w:r>
      <w:r w:rsidRPr="0064610C">
        <w:rPr>
          <w:rStyle w:val="underline"/>
          <w:rFonts w:asciiTheme="minorHAnsi" w:eastAsia="Times New Roman" w:hAnsiTheme="minorHAnsi"/>
        </w:rPr>
        <w:t xml:space="preserve">middle class. </w:t>
      </w:r>
      <w:r w:rsidRPr="0064610C">
        <w:rPr>
          <w:rStyle w:val="underline"/>
          <w:rFonts w:asciiTheme="minorHAnsi" w:eastAsia="Times New Roman" w:hAnsiTheme="minorHAnsi"/>
          <w:highlight w:val="green"/>
        </w:rPr>
        <w:t xml:space="preserve">The </w:t>
      </w:r>
      <w:r w:rsidRPr="0064610C">
        <w:rPr>
          <w:rStyle w:val="Emphasis"/>
          <w:rFonts w:asciiTheme="minorHAnsi" w:hAnsiTheme="minorHAnsi"/>
          <w:highlight w:val="green"/>
        </w:rPr>
        <w:t>political consequences</w:t>
      </w:r>
      <w:r w:rsidRPr="0064610C">
        <w:rPr>
          <w:rStyle w:val="underline"/>
          <w:rFonts w:asciiTheme="minorHAnsi" w:eastAsia="Times New Roman" w:hAnsiTheme="minorHAnsi"/>
          <w:highlight w:val="green"/>
        </w:rPr>
        <w:t xml:space="preserve"> could include </w:t>
      </w:r>
      <w:r w:rsidRPr="0064610C">
        <w:rPr>
          <w:rStyle w:val="Emphasis"/>
          <w:rFonts w:asciiTheme="minorHAnsi" w:hAnsiTheme="minorHAnsi"/>
          <w:highlight w:val="green"/>
        </w:rPr>
        <w:t>dangerous unrest</w:t>
      </w:r>
      <w:r w:rsidRPr="0064610C">
        <w:rPr>
          <w:rStyle w:val="underline"/>
          <w:rFonts w:asciiTheme="minorHAnsi" w:eastAsia="Times New Roman" w:hAnsiTheme="minorHAnsi"/>
          <w:highlight w:val="green"/>
        </w:rPr>
        <w:t>--and</w:t>
      </w:r>
      <w:r w:rsidRPr="0064610C">
        <w:rPr>
          <w:rFonts w:asciiTheme="minorHAnsi" w:hAnsiTheme="minorHAnsi"/>
          <w:sz w:val="16"/>
        </w:rPr>
        <w:t xml:space="preserve"> a bitter climate of </w:t>
      </w:r>
      <w:r w:rsidRPr="0064610C">
        <w:rPr>
          <w:rStyle w:val="Emphasis"/>
          <w:rFonts w:asciiTheme="minorHAnsi" w:hAnsiTheme="minorHAnsi"/>
          <w:highlight w:val="green"/>
        </w:rPr>
        <w:t>anti-foreign feeling</w:t>
      </w:r>
      <w:r w:rsidRPr="0064610C">
        <w:rPr>
          <w:rStyle w:val="underline"/>
          <w:rFonts w:asciiTheme="minorHAnsi" w:eastAsia="Times New Roman" w:hAnsiTheme="minorHAnsi"/>
          <w:highlight w:val="green"/>
        </w:rPr>
        <w:t xml:space="preserve"> that blames others</w:t>
      </w:r>
      <w:r w:rsidRPr="0064610C">
        <w:rPr>
          <w:rStyle w:val="underline"/>
          <w:rFonts w:asciiTheme="minorHAnsi" w:eastAsia="Times New Roman" w:hAnsiTheme="minorHAnsi"/>
        </w:rPr>
        <w:t xml:space="preserve"> for China's woes</w:t>
      </w:r>
      <w:r w:rsidRPr="0064610C">
        <w:rPr>
          <w:rFonts w:asciiTheme="minorHAnsi" w:hAnsiTheme="minorHAnsi"/>
          <w:sz w:val="16"/>
        </w:rPr>
        <w:t>. (</w:t>
      </w:r>
      <w:r w:rsidRPr="0064610C">
        <w:rPr>
          <w:rStyle w:val="Emphasis"/>
          <w:rFonts w:asciiTheme="minorHAnsi" w:hAnsiTheme="minorHAnsi"/>
          <w:highlight w:val="green"/>
        </w:rPr>
        <w:t>Think of Weimar Germany</w:t>
      </w:r>
      <w:r w:rsidRPr="0064610C">
        <w:rPr>
          <w:rFonts w:asciiTheme="minorHAnsi" w:hAnsiTheme="minorHAnsi"/>
          <w:sz w:val="16"/>
        </w:rPr>
        <w:t xml:space="preserve">, when both Nazi and communist politicians blamed the West for Germany's economic travails.) Worse, </w:t>
      </w:r>
      <w:r w:rsidRPr="0064610C">
        <w:rPr>
          <w:rStyle w:val="Emphasis"/>
          <w:rFonts w:asciiTheme="minorHAnsi" w:hAnsiTheme="minorHAnsi"/>
          <w:highlight w:val="green"/>
        </w:rPr>
        <w:t>instability could lead to a vicious cycle</w:t>
      </w:r>
      <w:r w:rsidRPr="0064610C">
        <w:rPr>
          <w:rFonts w:asciiTheme="minorHAnsi" w:hAnsiTheme="minorHAnsi"/>
          <w:sz w:val="16"/>
        </w:rPr>
        <w:t xml:space="preserve">, as nervous investors moved their money out of the country, </w:t>
      </w:r>
      <w:r w:rsidRPr="0064610C">
        <w:rPr>
          <w:rStyle w:val="underline"/>
          <w:rFonts w:asciiTheme="minorHAnsi" w:eastAsia="Times New Roman" w:hAnsiTheme="minorHAnsi"/>
        </w:rPr>
        <w:t xml:space="preserve">further slowing growth and, in turn, </w:t>
      </w:r>
      <w:r w:rsidRPr="0064610C">
        <w:rPr>
          <w:rStyle w:val="Emphasis"/>
          <w:rFonts w:asciiTheme="minorHAnsi" w:hAnsiTheme="minorHAnsi"/>
          <w:highlight w:val="green"/>
        </w:rPr>
        <w:t>fomenting ever-greater bitterness</w:t>
      </w:r>
      <w:r w:rsidRPr="0064610C">
        <w:rPr>
          <w:rStyle w:val="underline"/>
          <w:rFonts w:asciiTheme="minorHAnsi" w:eastAsia="Times New Roman" w:hAnsiTheme="minorHAnsi"/>
        </w:rPr>
        <w:t>.</w:t>
      </w:r>
      <w:r w:rsidRPr="0064610C">
        <w:rPr>
          <w:rFonts w:asciiTheme="minorHAnsi" w:hAnsiTheme="minorHAnsi"/>
          <w:sz w:val="16"/>
        </w:rPr>
        <w:t xml:space="preserve"> Thanks to a generation of rapid economic growth, </w:t>
      </w:r>
      <w:r w:rsidRPr="0064610C">
        <w:rPr>
          <w:rStyle w:val="underline"/>
          <w:rFonts w:asciiTheme="minorHAnsi" w:eastAsia="Times New Roman" w:hAnsiTheme="minorHAnsi"/>
        </w:rPr>
        <w:t>China has so far been able to manage the stresses and conflicts of modernization and change; nobody knows what will happen if the growth stops</w:t>
      </w:r>
      <w:r w:rsidRPr="0064610C">
        <w:rPr>
          <w:rFonts w:asciiTheme="minorHAnsi" w:hAnsiTheme="minorHAnsi"/>
          <w:sz w:val="16"/>
        </w:rPr>
        <w:t>.</w:t>
      </w:r>
    </w:p>
    <w:p w:rsidR="00A84BC4" w:rsidRPr="0064610C" w:rsidRDefault="00A84BC4" w:rsidP="00A84BC4">
      <w:pPr>
        <w:pStyle w:val="Heading4"/>
        <w:contextualSpacing/>
        <w:rPr>
          <w:rFonts w:asciiTheme="minorHAnsi" w:hAnsiTheme="minorHAnsi"/>
        </w:rPr>
      </w:pPr>
      <w:r w:rsidRPr="0064610C">
        <w:rPr>
          <w:rFonts w:asciiTheme="minorHAnsi" w:hAnsiTheme="minorHAnsi"/>
        </w:rPr>
        <w:t>Growth decline threatens CCP rule---they’ll start diversionary wars in response</w:t>
      </w:r>
    </w:p>
    <w:p w:rsidR="00A84BC4" w:rsidRPr="0064610C" w:rsidRDefault="00A84BC4" w:rsidP="00A84BC4">
      <w:pPr>
        <w:contextualSpacing/>
        <w:rPr>
          <w:rFonts w:asciiTheme="minorHAnsi" w:hAnsiTheme="minorHAnsi"/>
        </w:rPr>
      </w:pPr>
      <w:r w:rsidRPr="0064610C">
        <w:rPr>
          <w:rStyle w:val="Style13ptBold"/>
          <w:rFonts w:asciiTheme="minorHAnsi" w:hAnsiTheme="minorHAnsi"/>
        </w:rPr>
        <w:t>Shirk 7</w:t>
      </w:r>
      <w:r w:rsidRPr="0064610C">
        <w:rPr>
          <w:rFonts w:asciiTheme="minorHAnsi" w:hAnsiTheme="minorHAnsi"/>
        </w:rPr>
        <w:t xml:space="preserve"> Susan L. Shirk is an expert on Chinese politics and former Deputy Assistant Secretary of State during the Clinton administration. She was in the Bureau of East Asia and Pacific Affairs (People's Republic of China, Taiwan, Hong Kong and Mongolia). She is currently a professor at the Graduate School of International Relations and Pacific Studies at the University of California, San Diego. She is also a Senior Director of Albright Stonebridge Group, a global strategy firm, where she assists clients with issues related to East Asia. “China: Fragile Superpower,” Book</w:t>
      </w:r>
    </w:p>
    <w:p w:rsidR="00A84BC4" w:rsidRPr="0064610C" w:rsidRDefault="00A84BC4" w:rsidP="00A84BC4">
      <w:pPr>
        <w:contextualSpacing/>
        <w:rPr>
          <w:rFonts w:asciiTheme="minorHAnsi" w:hAnsiTheme="minorHAnsi"/>
          <w:sz w:val="12"/>
        </w:rPr>
      </w:pPr>
      <w:r w:rsidRPr="0064610C">
        <w:rPr>
          <w:rStyle w:val="StyleUnderline"/>
          <w:rFonts w:asciiTheme="minorHAnsi" w:hAnsiTheme="minorHAnsi"/>
        </w:rPr>
        <w:t>By sustaining high rates of economic growth, China’s leaders create new jobs and limit the number ofunemployed workers who might go to the barricades.</w:t>
      </w:r>
      <w:r w:rsidRPr="0064610C">
        <w:rPr>
          <w:rFonts w:asciiTheme="minorHAnsi" w:hAnsiTheme="minorHAnsi"/>
          <w:sz w:val="12"/>
        </w:rPr>
        <w:t xml:space="preserve"> Binding the public to the Party through nationalism also helps preempt opposition. The trick is to find a foreign policy approach that can achieve both these vital objectives simultaneously. How long can it last? Viewed objectively, China’s communist regime looks surprisingly resil- ient. It may be capable of surviving for years to come so long as the economy continues to grow and create jobs. Survey research in Beijing shows wide- spread support (over 80 percent) for the political system as a whole linked to sentiments of nationalism and acceptance of the CCP’s argument about “stability first.”97 Without making any fundamental changes in the CCP- dominated political system—leaders from time to time have toyed with reform ideas such as local elections but in each instance have backed away for fear of losing control—the Party has bought itself time. As scholar Pei Minxin notes, the ability of communist regimes to use their patronage and coercion to hold on to power gives them little incentive to give up any of that power by introducing gradual democratization from above. Typically, only when communist systems implode do their political fun- damentals change.98 As China’s leaders well know, </w:t>
      </w:r>
      <w:r w:rsidRPr="0064610C">
        <w:rPr>
          <w:rStyle w:val="StyleUnderline"/>
          <w:rFonts w:asciiTheme="minorHAnsi" w:hAnsiTheme="minorHAnsi"/>
          <w:highlight w:val="green"/>
        </w:rPr>
        <w:t xml:space="preserve">the greatest political risk lying ahead </w:t>
      </w:r>
      <w:r w:rsidRPr="0064610C">
        <w:rPr>
          <w:rStyle w:val="StyleUnderline"/>
          <w:rFonts w:asciiTheme="minorHAnsi" w:hAnsiTheme="minorHAnsi"/>
        </w:rPr>
        <w:t xml:space="preserve">of them </w:t>
      </w:r>
      <w:r w:rsidRPr="0064610C">
        <w:rPr>
          <w:rStyle w:val="StyleUnderline"/>
          <w:rFonts w:asciiTheme="minorHAnsi" w:hAnsiTheme="minorHAnsi"/>
          <w:highlight w:val="green"/>
        </w:rPr>
        <w:t>is the possibility of an economic crash that throws</w:t>
      </w:r>
      <w:r w:rsidRPr="0064610C">
        <w:rPr>
          <w:rStyle w:val="StyleUnderline"/>
          <w:rFonts w:asciiTheme="minorHAnsi" w:hAnsiTheme="minorHAnsi"/>
        </w:rPr>
        <w:t xml:space="preserve"> millions of </w:t>
      </w:r>
      <w:r w:rsidRPr="0064610C">
        <w:rPr>
          <w:rStyle w:val="StyleUnderline"/>
          <w:rFonts w:asciiTheme="minorHAnsi" w:hAnsiTheme="minorHAnsi"/>
          <w:highlight w:val="green"/>
        </w:rPr>
        <w:t xml:space="preserve">workers out of </w:t>
      </w:r>
      <w:r w:rsidRPr="0064610C">
        <w:rPr>
          <w:rStyle w:val="StyleUnderline"/>
          <w:rFonts w:asciiTheme="minorHAnsi" w:hAnsiTheme="minorHAnsi"/>
        </w:rPr>
        <w:t xml:space="preserve">their </w:t>
      </w:r>
      <w:r w:rsidRPr="0064610C">
        <w:rPr>
          <w:rStyle w:val="StyleUnderline"/>
          <w:rFonts w:asciiTheme="minorHAnsi" w:hAnsiTheme="minorHAnsi"/>
          <w:highlight w:val="green"/>
        </w:rPr>
        <w:t>jobs</w:t>
      </w:r>
      <w:r w:rsidRPr="0064610C">
        <w:rPr>
          <w:rFonts w:asciiTheme="minorHAnsi" w:hAnsiTheme="minorHAnsi"/>
          <w:sz w:val="12"/>
        </w:rPr>
        <w:t xml:space="preserve"> or sends millions of depositors to withdraw their savings from the shaky banking system. </w:t>
      </w:r>
      <w:r w:rsidRPr="0064610C">
        <w:rPr>
          <w:rStyle w:val="StyleUnderline"/>
          <w:rFonts w:asciiTheme="minorHAnsi" w:hAnsiTheme="minorHAnsi"/>
        </w:rPr>
        <w:t xml:space="preserve">A massive environmental </w:t>
      </w:r>
      <w:r w:rsidRPr="0064610C">
        <w:rPr>
          <w:rFonts w:asciiTheme="minorHAnsi" w:hAnsiTheme="minorHAnsi"/>
          <w:sz w:val="12"/>
        </w:rPr>
        <w:t xml:space="preserve">or public health </w:t>
      </w:r>
      <w:r w:rsidRPr="0064610C">
        <w:rPr>
          <w:rStyle w:val="StyleUnderline"/>
          <w:rFonts w:asciiTheme="minorHAnsi" w:hAnsiTheme="minorHAnsi"/>
        </w:rPr>
        <w:t>disaster also could trigger regime collapse</w:t>
      </w:r>
      <w:r w:rsidRPr="0064610C">
        <w:rPr>
          <w:rFonts w:asciiTheme="minorHAnsi" w:hAnsiTheme="minorHAnsi"/>
          <w:sz w:val="12"/>
        </w:rPr>
        <w:t xml:space="preserve">, especially if people’s lives are endangered by a media cover-up imposed by Party authorities. </w:t>
      </w:r>
      <w:r w:rsidRPr="0064610C">
        <w:rPr>
          <w:rStyle w:val="StyleUnderline"/>
          <w:rFonts w:asciiTheme="minorHAnsi" w:hAnsiTheme="minorHAnsi"/>
          <w:highlight w:val="green"/>
        </w:rPr>
        <w:t xml:space="preserve">Nationwide rebellion becomes a real possibility when </w:t>
      </w:r>
      <w:r w:rsidRPr="0064610C">
        <w:rPr>
          <w:rStyle w:val="StyleUnderline"/>
          <w:rFonts w:asciiTheme="minorHAnsi" w:hAnsiTheme="minorHAnsi"/>
        </w:rPr>
        <w:t xml:space="preserve">large numbers of </w:t>
      </w:r>
      <w:r w:rsidRPr="0064610C">
        <w:rPr>
          <w:rStyle w:val="StyleUnderline"/>
          <w:rFonts w:asciiTheme="minorHAnsi" w:hAnsiTheme="minorHAnsi"/>
          <w:highlight w:val="green"/>
        </w:rPr>
        <w:t>people are upset</w:t>
      </w:r>
      <w:r w:rsidRPr="0064610C">
        <w:rPr>
          <w:rFonts w:asciiTheme="minorHAnsi" w:hAnsiTheme="minorHAnsi"/>
          <w:sz w:val="12"/>
        </w:rPr>
        <w:t xml:space="preserve"> about the same issue at the same time. </w:t>
      </w:r>
      <w:r w:rsidRPr="0064610C">
        <w:rPr>
          <w:rStyle w:val="StyleUnderline"/>
          <w:rFonts w:asciiTheme="minorHAnsi" w:hAnsiTheme="minorHAnsi"/>
        </w:rPr>
        <w:t xml:space="preserve">Another dangerous scenario is </w:t>
      </w:r>
      <w:r w:rsidRPr="0064610C">
        <w:rPr>
          <w:rStyle w:val="StyleUnderline"/>
          <w:rFonts w:asciiTheme="minorHAnsi" w:hAnsiTheme="minorHAnsi"/>
          <w:highlight w:val="green"/>
        </w:rPr>
        <w:t>a domestic</w:t>
      </w:r>
      <w:r w:rsidRPr="0064610C">
        <w:rPr>
          <w:rFonts w:asciiTheme="minorHAnsi" w:hAnsiTheme="minorHAnsi"/>
          <w:sz w:val="12"/>
        </w:rPr>
        <w:t xml:space="preserve">or international </w:t>
      </w:r>
      <w:r w:rsidRPr="0064610C">
        <w:rPr>
          <w:rStyle w:val="StyleUnderline"/>
          <w:rFonts w:asciiTheme="minorHAnsi" w:hAnsiTheme="minorHAnsi"/>
          <w:highlight w:val="green"/>
        </w:rPr>
        <w:t>crisis in which</w:t>
      </w:r>
      <w:r w:rsidRPr="0064610C">
        <w:rPr>
          <w:rStyle w:val="StyleUnderline"/>
          <w:rFonts w:asciiTheme="minorHAnsi" w:hAnsiTheme="minorHAnsi"/>
        </w:rPr>
        <w:t xml:space="preserve"> the </w:t>
      </w:r>
      <w:r w:rsidRPr="0064610C">
        <w:rPr>
          <w:rStyle w:val="Emphasis"/>
          <w:rFonts w:asciiTheme="minorHAnsi" w:hAnsiTheme="minorHAnsi"/>
          <w:highlight w:val="green"/>
        </w:rPr>
        <w:t>CCP leaders feel compelled to lash out against Japan, Taiwan, or the U</w:t>
      </w:r>
      <w:r w:rsidRPr="0064610C">
        <w:rPr>
          <w:rStyle w:val="StyleUnderline"/>
          <w:rFonts w:asciiTheme="minorHAnsi" w:hAnsiTheme="minorHAnsi"/>
        </w:rPr>
        <w:t xml:space="preserve">nited </w:t>
      </w:r>
      <w:r w:rsidRPr="0064610C">
        <w:rPr>
          <w:rStyle w:val="Emphasis"/>
          <w:rFonts w:asciiTheme="minorHAnsi" w:hAnsiTheme="minorHAnsi"/>
          <w:highlight w:val="green"/>
        </w:rPr>
        <w:t>S</w:t>
      </w:r>
      <w:r w:rsidRPr="0064610C">
        <w:rPr>
          <w:rStyle w:val="StyleUnderline"/>
          <w:rFonts w:asciiTheme="minorHAnsi" w:hAnsiTheme="minorHAnsi"/>
        </w:rPr>
        <w:t xml:space="preserve">tates </w:t>
      </w:r>
      <w:r w:rsidRPr="0064610C">
        <w:rPr>
          <w:rStyle w:val="StyleUnderline"/>
          <w:rFonts w:asciiTheme="minorHAnsi" w:hAnsiTheme="minorHAnsi"/>
          <w:highlight w:val="green"/>
        </w:rPr>
        <w:t>because</w:t>
      </w:r>
      <w:r w:rsidRPr="0064610C">
        <w:rPr>
          <w:rFonts w:asciiTheme="minorHAnsi" w:hAnsiTheme="minorHAnsi"/>
          <w:sz w:val="12"/>
        </w:rPr>
        <w:t xml:space="preserve"> from their point of view </w:t>
      </w:r>
      <w:r w:rsidRPr="0064610C">
        <w:rPr>
          <w:rStyle w:val="StyleUnderline"/>
          <w:rFonts w:asciiTheme="minorHAnsi" w:hAnsiTheme="minorHAnsi"/>
          <w:highlight w:val="green"/>
        </w:rPr>
        <w:t>not lashing out might endanger Party rule</w:t>
      </w:r>
      <w:r w:rsidRPr="0064610C">
        <w:rPr>
          <w:rFonts w:asciiTheme="minorHAnsi" w:hAnsiTheme="minorHAnsi"/>
          <w:sz w:val="12"/>
          <w:highlight w:val="green"/>
        </w:rPr>
        <w:t>.</w:t>
      </w:r>
    </w:p>
    <w:p w:rsidR="00A84BC4" w:rsidRPr="0064610C" w:rsidRDefault="00A84BC4" w:rsidP="00A84BC4">
      <w:pPr>
        <w:contextualSpacing/>
        <w:rPr>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Chinese Growth Key to Military Restraint on Taiwan- Decline of Economic Influence Causes China to Resort to Military Aggression</w:t>
      </w:r>
    </w:p>
    <w:p w:rsidR="00A84BC4" w:rsidRPr="0064610C" w:rsidRDefault="00A84BC4" w:rsidP="00A84BC4">
      <w:pPr>
        <w:contextualSpacing/>
        <w:rPr>
          <w:rFonts w:asciiTheme="minorHAnsi" w:hAnsiTheme="minorHAnsi"/>
          <w:szCs w:val="16"/>
        </w:rPr>
      </w:pPr>
      <w:r w:rsidRPr="0064610C">
        <w:rPr>
          <w:rStyle w:val="Style13ptBold"/>
          <w:rFonts w:asciiTheme="minorHAnsi" w:hAnsiTheme="minorHAnsi"/>
        </w:rPr>
        <w:t>Lampton, ’3</w:t>
      </w:r>
      <w:r w:rsidRPr="0064610C">
        <w:rPr>
          <w:rFonts w:asciiTheme="minorHAnsi" w:hAnsiTheme="minorHAnsi"/>
        </w:rPr>
        <w:t xml:space="preserve"> </w:t>
      </w:r>
      <w:r w:rsidRPr="0064610C">
        <w:rPr>
          <w:rFonts w:asciiTheme="minorHAnsi" w:hAnsiTheme="minorHAnsi"/>
          <w:szCs w:val="16"/>
        </w:rPr>
        <w:t>(David, Director Chinese Studies, Nixon Center, FDCH, 3/18)</w:t>
      </w:r>
    </w:p>
    <w:p w:rsidR="00A84BC4" w:rsidRPr="0064610C" w:rsidRDefault="00A84BC4" w:rsidP="00A84BC4">
      <w:pPr>
        <w:contextualSpacing/>
        <w:rPr>
          <w:rFonts w:asciiTheme="minorHAnsi" w:hAnsiTheme="minorHAnsi"/>
          <w:szCs w:val="16"/>
        </w:rPr>
      </w:pPr>
      <w:r w:rsidRPr="0064610C">
        <w:rPr>
          <w:rFonts w:asciiTheme="minorHAnsi" w:hAnsiTheme="minorHAnsi"/>
        </w:rPr>
        <w:t xml:space="preserve">The Chinese realize that power has different faces--military, economic, and normative (ideological) power. Right now, </w:t>
      </w:r>
      <w:r w:rsidRPr="0064610C">
        <w:rPr>
          <w:rStyle w:val="underline"/>
          <w:rFonts w:asciiTheme="minorHAnsi" w:hAnsiTheme="minorHAnsi"/>
          <w:highlight w:val="green"/>
        </w:rPr>
        <w:t>China is finding that in the era of globalization, economic power</w:t>
      </w:r>
      <w:r w:rsidRPr="0064610C">
        <w:rPr>
          <w:rStyle w:val="underline"/>
          <w:rFonts w:asciiTheme="minorHAnsi" w:hAnsiTheme="minorHAnsi"/>
        </w:rPr>
        <w:t xml:space="preserve"> </w:t>
      </w:r>
      <w:r w:rsidRPr="0064610C">
        <w:rPr>
          <w:rFonts w:asciiTheme="minorHAnsi" w:hAnsiTheme="minorHAnsi"/>
        </w:rPr>
        <w:t xml:space="preserve">(and potential economic power) </w:t>
      </w:r>
      <w:r w:rsidRPr="0064610C">
        <w:rPr>
          <w:rStyle w:val="underline"/>
          <w:rFonts w:asciiTheme="minorHAnsi" w:hAnsiTheme="minorHAnsi"/>
          <w:highlight w:val="green"/>
        </w:rPr>
        <w:t>is the form</w:t>
      </w:r>
      <w:r w:rsidRPr="0064610C">
        <w:rPr>
          <w:rStyle w:val="underline"/>
          <w:rFonts w:asciiTheme="minorHAnsi" w:hAnsiTheme="minorHAnsi"/>
        </w:rPr>
        <w:t xml:space="preserve"> of power </w:t>
      </w:r>
      <w:r w:rsidRPr="0064610C">
        <w:rPr>
          <w:rStyle w:val="underline"/>
          <w:rFonts w:asciiTheme="minorHAnsi" w:hAnsiTheme="minorHAnsi"/>
          <w:highlight w:val="green"/>
        </w:rPr>
        <w:t>it has in greatest abundance</w:t>
      </w:r>
      <w:r w:rsidRPr="0064610C">
        <w:rPr>
          <w:rStyle w:val="underline"/>
          <w:rFonts w:asciiTheme="minorHAnsi" w:hAnsiTheme="minorHAnsi"/>
        </w:rPr>
        <w:t xml:space="preserve"> and which it can use most effectively. </w:t>
      </w:r>
      <w:r w:rsidRPr="0064610C">
        <w:rPr>
          <w:rStyle w:val="underline"/>
          <w:rFonts w:asciiTheme="minorHAnsi" w:hAnsiTheme="minorHAnsi"/>
          <w:highlight w:val="green"/>
        </w:rPr>
        <w:t>As long as economic influence continues to be effective</w:t>
      </w:r>
      <w:r w:rsidRPr="0064610C">
        <w:rPr>
          <w:rStyle w:val="underline"/>
          <w:rFonts w:asciiTheme="minorHAnsi" w:hAnsiTheme="minorHAnsi"/>
        </w:rPr>
        <w:t xml:space="preserve"> for Beijing, </w:t>
      </w:r>
      <w:r w:rsidRPr="0064610C">
        <w:rPr>
          <w:rStyle w:val="underline"/>
          <w:rFonts w:asciiTheme="minorHAnsi" w:hAnsiTheme="minorHAnsi"/>
          <w:highlight w:val="green"/>
        </w:rPr>
        <w:t>as it now seems to be in dealing with Taiwan</w:t>
      </w:r>
      <w:r w:rsidRPr="0064610C">
        <w:rPr>
          <w:rFonts w:asciiTheme="minorHAnsi" w:hAnsiTheme="minorHAnsi"/>
        </w:rPr>
        <w:t xml:space="preserve">, for example, China </w:t>
      </w:r>
      <w:r w:rsidRPr="0064610C">
        <w:rPr>
          <w:rStyle w:val="underline"/>
          <w:rFonts w:asciiTheme="minorHAnsi" w:hAnsiTheme="minorHAnsi"/>
        </w:rPr>
        <w:t xml:space="preserve">is </w:t>
      </w:r>
      <w:r w:rsidRPr="0064610C">
        <w:rPr>
          <w:rStyle w:val="underline"/>
          <w:rFonts w:asciiTheme="minorHAnsi" w:hAnsiTheme="minorHAnsi"/>
          <w:highlight w:val="green"/>
        </w:rPr>
        <w:t>unlikely to resort to military intimidation as its chief foreign policy instrument.</w:t>
      </w:r>
    </w:p>
    <w:p w:rsidR="00A84BC4" w:rsidRPr="0064610C" w:rsidRDefault="00A84BC4" w:rsidP="00A84BC4">
      <w:pPr>
        <w:pStyle w:val="Heading4"/>
        <w:rPr>
          <w:rFonts w:asciiTheme="minorHAnsi" w:hAnsiTheme="minorHAnsi"/>
        </w:rPr>
      </w:pPr>
      <w:r w:rsidRPr="0064610C">
        <w:rPr>
          <w:rFonts w:asciiTheme="minorHAnsi" w:hAnsiTheme="minorHAnsi"/>
        </w:rPr>
        <w:t>Decline causes lashout- nationalists target the US and Taiwan</w:t>
      </w:r>
    </w:p>
    <w:p w:rsidR="00A84BC4" w:rsidRPr="0064610C" w:rsidRDefault="00A84BC4" w:rsidP="00A84BC4">
      <w:pPr>
        <w:contextualSpacing/>
        <w:rPr>
          <w:rFonts w:asciiTheme="minorHAnsi" w:hAnsiTheme="minorHAnsi"/>
          <w:b/>
          <w:bCs/>
          <w:sz w:val="26"/>
        </w:rPr>
      </w:pPr>
      <w:r w:rsidRPr="0064610C">
        <w:rPr>
          <w:rStyle w:val="Style13ptBold"/>
          <w:rFonts w:asciiTheme="minorHAnsi" w:hAnsiTheme="minorHAnsi"/>
        </w:rPr>
        <w:t xml:space="preserve">Friedberg professor of IR at Princeton2011 </w:t>
      </w:r>
      <w:r w:rsidRPr="0064610C">
        <w:rPr>
          <w:rFonts w:asciiTheme="minorHAnsi" w:hAnsiTheme="minorHAnsi"/>
          <w:sz w:val="16"/>
        </w:rPr>
        <w:t>(July/August, Aaron L., professor of politics and international affairs at the Woodrow Wilson School at Princeton University, Hegemony with Chinese Characteristics, The National Interest, lexis)</w:t>
      </w:r>
    </w:p>
    <w:p w:rsidR="00A84BC4" w:rsidRPr="0064610C" w:rsidRDefault="00A84BC4" w:rsidP="00A84BC4">
      <w:pPr>
        <w:contextualSpacing/>
        <w:rPr>
          <w:rFonts w:asciiTheme="minorHAnsi" w:hAnsiTheme="minorHAnsi"/>
          <w:b/>
          <w:bCs/>
          <w:sz w:val="26"/>
        </w:rPr>
      </w:pPr>
      <w:r w:rsidRPr="0064610C">
        <w:rPr>
          <w:rFonts w:asciiTheme="minorHAnsi" w:hAnsiTheme="minorHAnsi"/>
          <w:sz w:val="16"/>
        </w:rPr>
        <w:t xml:space="preserve">Such </w:t>
      </w:r>
      <w:r w:rsidRPr="0064610C">
        <w:rPr>
          <w:rStyle w:val="StyleUnderline"/>
          <w:rFonts w:asciiTheme="minorHAnsi" w:hAnsiTheme="minorHAnsi"/>
        </w:rPr>
        <w:t xml:space="preserve">fears of aggression are heightened by an awareness that </w:t>
      </w:r>
      <w:r w:rsidRPr="0064610C">
        <w:rPr>
          <w:rStyle w:val="StyleUnderline"/>
          <w:rFonts w:asciiTheme="minorHAnsi" w:hAnsiTheme="minorHAnsi"/>
          <w:highlight w:val="green"/>
        </w:rPr>
        <w:t>anxiety over a lack of legitimacy at home can cause nondemocratic governments to try to deflect popular frustration and discontent toward external enemies</w:t>
      </w:r>
      <w:r w:rsidRPr="0064610C">
        <w:rPr>
          <w:rFonts w:asciiTheme="minorHAnsi" w:hAnsiTheme="minorHAnsi"/>
          <w:sz w:val="16"/>
        </w:rPr>
        <w:t xml:space="preserve">. Some Western observers worry, for example, that </w:t>
      </w:r>
      <w:r w:rsidRPr="0064610C">
        <w:rPr>
          <w:rStyle w:val="StyleUnderline"/>
          <w:rFonts w:asciiTheme="minorHAnsi" w:hAnsiTheme="minorHAnsi"/>
          <w:highlight w:val="green"/>
        </w:rPr>
        <w:t xml:space="preserve">if China’s economy falters its rulers will </w:t>
      </w:r>
      <w:r w:rsidRPr="0064610C">
        <w:rPr>
          <w:rStyle w:val="StyleUnderline"/>
          <w:rFonts w:asciiTheme="minorHAnsi" w:hAnsiTheme="minorHAnsi"/>
        </w:rPr>
        <w:t xml:space="preserve">try to </w:t>
      </w:r>
      <w:r w:rsidRPr="0064610C">
        <w:rPr>
          <w:rStyle w:val="StyleUnderline"/>
          <w:rFonts w:asciiTheme="minorHAnsi" w:hAnsiTheme="minorHAnsi"/>
          <w:highlight w:val="green"/>
        </w:rPr>
        <w:t>blame foreigners and</w:t>
      </w:r>
      <w:r w:rsidRPr="0064610C">
        <w:rPr>
          <w:rStyle w:val="StyleUnderline"/>
          <w:rFonts w:asciiTheme="minorHAnsi" w:hAnsiTheme="minorHAnsi"/>
        </w:rPr>
        <w:t xml:space="preserve"> even </w:t>
      </w:r>
      <w:r w:rsidRPr="0064610C">
        <w:rPr>
          <w:rStyle w:val="StyleUnderline"/>
          <w:rFonts w:asciiTheme="minorHAnsi" w:hAnsiTheme="minorHAnsi"/>
          <w:highlight w:val="green"/>
        </w:rPr>
        <w:t>manufacture crises with Taiwan, Japan or the U</w:t>
      </w:r>
      <w:r w:rsidRPr="0064610C">
        <w:rPr>
          <w:rStyle w:val="StyleUnderline"/>
          <w:rFonts w:asciiTheme="minorHAnsi" w:hAnsiTheme="minorHAnsi"/>
        </w:rPr>
        <w:t xml:space="preserve">nited </w:t>
      </w:r>
      <w:r w:rsidRPr="0064610C">
        <w:rPr>
          <w:rStyle w:val="StyleUnderline"/>
          <w:rFonts w:asciiTheme="minorHAnsi" w:hAnsiTheme="minorHAnsi"/>
          <w:highlight w:val="green"/>
        </w:rPr>
        <w:t>S</w:t>
      </w:r>
      <w:r w:rsidRPr="0064610C">
        <w:rPr>
          <w:rStyle w:val="StyleUnderline"/>
          <w:rFonts w:asciiTheme="minorHAnsi" w:hAnsiTheme="minorHAnsi"/>
        </w:rPr>
        <w:t xml:space="preserve">tates in order </w:t>
      </w:r>
      <w:r w:rsidRPr="0064610C">
        <w:rPr>
          <w:rStyle w:val="StyleUnderline"/>
          <w:rFonts w:asciiTheme="minorHAnsi" w:hAnsiTheme="minorHAnsi"/>
          <w:highlight w:val="green"/>
        </w:rPr>
        <w:t>to rally their people and redirect the population’s anger.</w:t>
      </w:r>
      <w:r w:rsidRPr="0064610C">
        <w:rPr>
          <w:rStyle w:val="StyleUnderline"/>
          <w:rFonts w:asciiTheme="minorHAnsi" w:hAnsiTheme="minorHAnsi"/>
        </w:rPr>
        <w:t xml:space="preserve"> Whatever Beijing’s intent, such </w:t>
      </w:r>
      <w:r w:rsidRPr="0064610C">
        <w:rPr>
          <w:rStyle w:val="StyleUnderline"/>
          <w:rFonts w:asciiTheme="minorHAnsi" w:hAnsiTheme="minorHAnsi"/>
          <w:highlight w:val="green"/>
        </w:rPr>
        <w:t>confrontations couldeasilyspiral out of control</w:t>
      </w:r>
      <w:r w:rsidRPr="0064610C">
        <w:rPr>
          <w:rStyle w:val="StyleUnderline"/>
          <w:rFonts w:asciiTheme="minorHAnsi" w:hAnsiTheme="minorHAnsi"/>
        </w:rPr>
        <w:t>.</w:t>
      </w:r>
      <w:r w:rsidRPr="0064610C">
        <w:rPr>
          <w:rFonts w:asciiTheme="minorHAnsi" w:hAnsiTheme="minorHAnsi"/>
          <w:sz w:val="16"/>
        </w:rPr>
        <w:t>Democratic leaders are hardly immune to the temptation of foreign adventures. However, because the stakes for them are so much lower (being voted out of office rather than being overthrown and imprisoned, or worse), they are less likely to take extreme risks to retain their hold on power.</w:t>
      </w:r>
    </w:p>
    <w:p w:rsidR="00A84BC4" w:rsidRPr="0064610C" w:rsidRDefault="00A84BC4" w:rsidP="00A84BC4">
      <w:pPr>
        <w:pStyle w:val="Heading3"/>
        <w:rPr>
          <w:rFonts w:asciiTheme="minorHAnsi" w:hAnsiTheme="minorHAnsi"/>
        </w:rPr>
      </w:pPr>
      <w:r w:rsidRPr="0064610C">
        <w:rPr>
          <w:rFonts w:asciiTheme="minorHAnsi" w:hAnsiTheme="minorHAnsi"/>
        </w:rPr>
        <w:t>2NC China-India War Impact</w:t>
      </w:r>
    </w:p>
    <w:p w:rsidR="00A84BC4" w:rsidRPr="0064610C" w:rsidRDefault="00A84BC4" w:rsidP="00A84BC4">
      <w:pPr>
        <w:pStyle w:val="Heading4"/>
        <w:contextualSpacing/>
        <w:rPr>
          <w:rFonts w:asciiTheme="minorHAnsi" w:hAnsiTheme="minorHAnsi"/>
        </w:rPr>
      </w:pPr>
      <w:r w:rsidRPr="0064610C">
        <w:rPr>
          <w:rFonts w:asciiTheme="minorHAnsi" w:hAnsiTheme="minorHAnsi"/>
        </w:rPr>
        <w:t xml:space="preserve">Economic collapse will crush party legitimacy and ignite social instability - </w:t>
      </w:r>
    </w:p>
    <w:p w:rsidR="00A84BC4" w:rsidRPr="0064610C" w:rsidRDefault="00A84BC4" w:rsidP="00A84BC4">
      <w:pPr>
        <w:contextualSpacing/>
        <w:rPr>
          <w:rStyle w:val="Style13ptBold"/>
          <w:rFonts w:asciiTheme="minorHAnsi" w:hAnsiTheme="minorHAnsi"/>
        </w:rPr>
      </w:pPr>
      <w:r w:rsidRPr="0064610C">
        <w:rPr>
          <w:rStyle w:val="Style13ptBold"/>
          <w:rFonts w:asciiTheme="minorHAnsi" w:hAnsiTheme="minorHAnsi"/>
        </w:rPr>
        <w:t>Li 9 (Cheng,  Dir. of Research, John L. Thornton China Center, “China’s Team of Rivals ” Brookings Foundation Article series,Marcy</w:t>
      </w:r>
      <w:hyperlink r:id="rId51" w:history="1">
        <w:r w:rsidRPr="0064610C">
          <w:rPr>
            <w:rStyle w:val="Style13ptBold"/>
            <w:rFonts w:asciiTheme="minorHAnsi" w:hAnsiTheme="minorHAnsi"/>
          </w:rPr>
          <w:t>http://www.brookings.edu/articles/2009/03_china_li.aspx</w:t>
        </w:r>
      </w:hyperlink>
      <w:r w:rsidRPr="0064610C">
        <w:rPr>
          <w:rStyle w:val="Style13ptBold"/>
          <w:rFonts w:asciiTheme="minorHAnsi" w:hAnsiTheme="minorHAnsi"/>
        </w:rPr>
        <w:t>)</w:t>
      </w:r>
    </w:p>
    <w:p w:rsidR="00A84BC4" w:rsidRPr="0064610C" w:rsidRDefault="00A84BC4" w:rsidP="00A84BC4">
      <w:pPr>
        <w:contextualSpacing/>
        <w:rPr>
          <w:rFonts w:asciiTheme="minorHAnsi" w:hAnsiTheme="minorHAnsi"/>
        </w:rPr>
      </w:pPr>
      <w:r w:rsidRPr="0064610C">
        <w:rPr>
          <w:rFonts w:asciiTheme="minorHAnsi" w:hAnsiTheme="minorHAnsi"/>
          <w:sz w:val="16"/>
        </w:rPr>
        <w:t xml:space="preserve">The two dozen senior politicians who walk the halls of Zhongnanhai, the compound of the Chinese Communist Party’s leadership in Beijing, are worried. </w:t>
      </w:r>
      <w:r w:rsidRPr="0064610C">
        <w:rPr>
          <w:rStyle w:val="underline"/>
          <w:rFonts w:asciiTheme="minorHAnsi" w:hAnsiTheme="minorHAnsi"/>
          <w:highlight w:val="green"/>
        </w:rPr>
        <w:t>What was inconceivable a year ago now threatens their rule:</w:t>
      </w:r>
      <w:r w:rsidRPr="0064610C">
        <w:rPr>
          <w:rStyle w:val="underline"/>
          <w:rFonts w:asciiTheme="minorHAnsi" w:hAnsiTheme="minorHAnsi"/>
        </w:rPr>
        <w:t xml:space="preserve"> an economy in freefall. </w:t>
      </w:r>
      <w:r w:rsidRPr="0064610C">
        <w:rPr>
          <w:rFonts w:asciiTheme="minorHAnsi" w:hAnsiTheme="minorHAnsi"/>
        </w:rPr>
        <w:t>Exports, critical to China’s searing economic growth, have plunged. Thousands of factories and businesses, especially those in the prosperous coastal regions, have closed. In the last six months of 2008, 10 million workers, plus 1 million new college graduates, joined the already gigantic ranks of the country’s unemployed. During the same period, the Chinese stock market lost 65 percent of its value, equivalent to $3 trillion. The crisis, President Hu Jintao said recently, “is a test of our ability to control a complex situation, and also a test of our party’s governing ability.”With</w:t>
      </w:r>
      <w:r w:rsidRPr="0064610C">
        <w:rPr>
          <w:rFonts w:asciiTheme="minorHAnsi" w:hAnsiTheme="minorHAnsi"/>
          <w:sz w:val="16"/>
        </w:rPr>
        <w:t xml:space="preserve"> this rapid downturn, </w:t>
      </w:r>
      <w:r w:rsidRPr="0064610C">
        <w:rPr>
          <w:rStyle w:val="underline"/>
          <w:rFonts w:asciiTheme="minorHAnsi" w:hAnsiTheme="minorHAnsi"/>
          <w:highlight w:val="green"/>
        </w:rPr>
        <w:t>the Chinese Communist Party suddenly looks vulnerab</w:t>
      </w:r>
      <w:r w:rsidRPr="0064610C">
        <w:rPr>
          <w:rStyle w:val="underline"/>
          <w:rFonts w:asciiTheme="minorHAnsi" w:hAnsiTheme="minorHAnsi"/>
        </w:rPr>
        <w:t>le.</w:t>
      </w:r>
      <w:r w:rsidRPr="0064610C">
        <w:rPr>
          <w:rFonts w:asciiTheme="minorHAnsi" w:hAnsiTheme="minorHAnsi"/>
          <w:sz w:val="16"/>
        </w:rPr>
        <w:t xml:space="preserve"> Since Deng Xiaoping initiated economic reforms three decades ago, </w:t>
      </w:r>
      <w:r w:rsidRPr="0064610C">
        <w:rPr>
          <w:rStyle w:val="underline"/>
          <w:rFonts w:asciiTheme="minorHAnsi" w:hAnsiTheme="minorHAnsi"/>
          <w:highlight w:val="green"/>
        </w:rPr>
        <w:t>the party’s legitimacy has relied upon its ability to keep the economy running at breakneck pace</w:t>
      </w:r>
      <w:r w:rsidRPr="0064610C">
        <w:rPr>
          <w:rStyle w:val="underline"/>
          <w:rFonts w:asciiTheme="minorHAnsi" w:hAnsiTheme="minorHAnsi"/>
        </w:rPr>
        <w:t>.If China is no longer able to maintain a high growth rate or provide jobs for its ever growing labor force, massive public dissatisfaction and social unrest could erupt</w:t>
      </w:r>
      <w:r w:rsidRPr="0064610C">
        <w:rPr>
          <w:rFonts w:asciiTheme="minorHAnsi" w:hAnsiTheme="minorHAnsi"/>
          <w:sz w:val="16"/>
        </w:rPr>
        <w:t xml:space="preserve">. No one realizes this possibility more than the handful of people who steer China’s massive economy. Double-digit growth has sheltered them through a SARS epidemic, massive earthquakes, and contamination scandals. Now, </w:t>
      </w:r>
      <w:r w:rsidRPr="0064610C">
        <w:rPr>
          <w:rStyle w:val="underline"/>
          <w:rFonts w:asciiTheme="minorHAnsi" w:hAnsiTheme="minorHAnsi"/>
          <w:highlight w:val="green"/>
        </w:rPr>
        <w:t>the crucial question is whetherthey are equipped to</w:t>
      </w:r>
      <w:r w:rsidRPr="0064610C">
        <w:rPr>
          <w:rFonts w:asciiTheme="minorHAnsi" w:hAnsiTheme="minorHAnsi"/>
          <w:sz w:val="16"/>
        </w:rPr>
        <w:t xml:space="preserve"> handle an economic crisis of this magnitude—and </w:t>
      </w:r>
      <w:r w:rsidRPr="0064610C">
        <w:rPr>
          <w:rStyle w:val="underline"/>
          <w:rFonts w:asciiTheme="minorHAnsi" w:hAnsiTheme="minorHAnsi"/>
          <w:highlight w:val="green"/>
        </w:rPr>
        <w:t>survive the political challenges it will bring</w:t>
      </w:r>
      <w:r w:rsidRPr="0064610C">
        <w:rPr>
          <w:rStyle w:val="underline"/>
          <w:rFonts w:asciiTheme="minorHAnsi" w:hAnsiTheme="minorHAnsi"/>
        </w:rPr>
        <w:t xml:space="preserve">.  </w:t>
      </w:r>
      <w:r w:rsidRPr="0064610C">
        <w:rPr>
          <w:rFonts w:asciiTheme="minorHAnsi" w:hAnsiTheme="minorHAnsi"/>
          <w:sz w:val="16"/>
        </w:rPr>
        <w:t xml:space="preserve">This year marks the 60th anniversary of the People’s Republic, and </w:t>
      </w:r>
      <w:r w:rsidRPr="0064610C">
        <w:rPr>
          <w:rStyle w:val="underline"/>
          <w:rFonts w:asciiTheme="minorHAnsi" w:hAnsiTheme="minorHAnsi"/>
          <w:highlight w:val="green"/>
        </w:rPr>
        <w:t>the ruling party is no longer led by one strongman,</w:t>
      </w:r>
      <w:r w:rsidRPr="0064610C">
        <w:rPr>
          <w:rStyle w:val="underline"/>
          <w:rFonts w:asciiTheme="minorHAnsi" w:hAnsiTheme="minorHAnsi"/>
        </w:rPr>
        <w:t xml:space="preserve"> like Mao Zedong</w:t>
      </w:r>
      <w:r w:rsidRPr="0064610C">
        <w:rPr>
          <w:rFonts w:asciiTheme="minorHAnsi" w:hAnsiTheme="minorHAnsi"/>
          <w:sz w:val="16"/>
        </w:rPr>
        <w:t xml:space="preserve"> or Deng Xiaoping. Instead, the Politburo and its Standing Committee, </w:t>
      </w:r>
      <w:r w:rsidRPr="0064610C">
        <w:rPr>
          <w:rStyle w:val="underline"/>
          <w:rFonts w:asciiTheme="minorHAnsi" w:hAnsiTheme="minorHAnsi"/>
          <w:highlight w:val="green"/>
        </w:rPr>
        <w:t>China’s most powerful body, are run by two informal coalitions</w:t>
      </w:r>
      <w:r w:rsidRPr="0064610C">
        <w:rPr>
          <w:rFonts w:asciiTheme="minorHAnsi" w:hAnsiTheme="minorHAnsi"/>
          <w:sz w:val="16"/>
        </w:rPr>
        <w:t xml:space="preserve"> that compete against each other for power, influence, and control over policy. Competition in the Communist Party is, of course, nothing new. But the </w:t>
      </w:r>
      <w:r w:rsidRPr="0064610C">
        <w:rPr>
          <w:rStyle w:val="underline"/>
          <w:rFonts w:asciiTheme="minorHAnsi" w:hAnsiTheme="minorHAnsi"/>
        </w:rPr>
        <w:t>jockeying today is no longer a zero-sum game in which a winner takes all</w:t>
      </w:r>
      <w:r w:rsidRPr="0064610C">
        <w:rPr>
          <w:rFonts w:asciiTheme="minorHAnsi" w:hAnsiTheme="minorHAnsi"/>
          <w:sz w:val="16"/>
        </w:rPr>
        <w:t xml:space="preserve">. It is worth remembering that when Jiang Zemin handed the reins to his successor, Hu Jintao, in 2002, it marked the first time in the republic’s history that the transfer of power didn’t involve bloodshed or purges. What’s more, Hu was not a protégé of Jiang’s; they belonged to competing factions. To borrow a phrase popular in Washington these days, </w:t>
      </w:r>
      <w:r w:rsidRPr="0064610C">
        <w:rPr>
          <w:rStyle w:val="Emphasis"/>
          <w:rFonts w:asciiTheme="minorHAnsi" w:hAnsiTheme="minorHAnsi"/>
          <w:highlight w:val="green"/>
        </w:rPr>
        <w:t>post-Deng China has been run by a team of rivals</w:t>
      </w:r>
      <w:r w:rsidRPr="0064610C">
        <w:rPr>
          <w:rFonts w:asciiTheme="minorHAnsi" w:hAnsiTheme="minorHAnsi"/>
          <w:sz w:val="16"/>
        </w:rPr>
        <w:t xml:space="preserve">. This internal competition was enshrined as party practice a little more than a year ago. In October 2007, President </w:t>
      </w:r>
      <w:r w:rsidRPr="0064610C">
        <w:rPr>
          <w:rStyle w:val="underline"/>
          <w:rFonts w:asciiTheme="minorHAnsi" w:hAnsiTheme="minorHAnsi"/>
          <w:highlight w:val="green"/>
        </w:rPr>
        <w:t>Hu surprised many China watchers by</w:t>
      </w:r>
      <w:r w:rsidRPr="0064610C">
        <w:rPr>
          <w:rFonts w:asciiTheme="minorHAnsi" w:hAnsiTheme="minorHAnsi"/>
          <w:sz w:val="16"/>
        </w:rPr>
        <w:t xml:space="preserve"> abandoning the party’s normally straightforward succession procedure and </w:t>
      </w:r>
      <w:r w:rsidRPr="0064610C">
        <w:rPr>
          <w:rStyle w:val="underline"/>
          <w:rFonts w:asciiTheme="minorHAnsi" w:hAnsiTheme="minorHAnsi"/>
          <w:highlight w:val="green"/>
        </w:rPr>
        <w:t>designating</w:t>
      </w:r>
      <w:r w:rsidRPr="0064610C">
        <w:rPr>
          <w:rFonts w:asciiTheme="minorHAnsi" w:hAnsiTheme="minorHAnsi"/>
          <w:sz w:val="16"/>
        </w:rPr>
        <w:t xml:space="preserve"> not one but </w:t>
      </w:r>
      <w:r w:rsidRPr="0064610C">
        <w:rPr>
          <w:rStyle w:val="underline"/>
          <w:rFonts w:asciiTheme="minorHAnsi" w:hAnsiTheme="minorHAnsi"/>
          <w:highlight w:val="green"/>
        </w:rPr>
        <w:t>two heirs</w:t>
      </w:r>
      <w:r w:rsidRPr="0064610C">
        <w:rPr>
          <w:rFonts w:asciiTheme="minorHAnsi" w:hAnsiTheme="minorHAnsi"/>
          <w:sz w:val="16"/>
        </w:rPr>
        <w:t xml:space="preserve"> apparent. The Central Committee named </w:t>
      </w:r>
      <w:r w:rsidRPr="0064610C">
        <w:rPr>
          <w:rStyle w:val="underline"/>
          <w:rFonts w:asciiTheme="minorHAnsi" w:hAnsiTheme="minorHAnsi"/>
        </w:rPr>
        <w:t>Xi Jinping and Li Keqiang—two very different leaders in their early 50s</w:t>
      </w:r>
      <w:r w:rsidRPr="0064610C">
        <w:rPr>
          <w:rFonts w:asciiTheme="minorHAnsi" w:hAnsiTheme="minorHAnsi"/>
          <w:sz w:val="16"/>
        </w:rPr>
        <w:t xml:space="preserve">—to the nine-member Politburo Standing Committee, where the rulers of China are groomed. The future roles of these two men, who will essentially share power after the next party congress meets in 2012, have since been refined: </w:t>
      </w:r>
      <w:r w:rsidRPr="0064610C">
        <w:rPr>
          <w:rStyle w:val="underline"/>
          <w:rFonts w:asciiTheme="minorHAnsi" w:hAnsiTheme="minorHAnsi"/>
        </w:rPr>
        <w:t>Xi will be the</w:t>
      </w:r>
      <w:r w:rsidRPr="0064610C">
        <w:rPr>
          <w:rFonts w:asciiTheme="minorHAnsi" w:hAnsiTheme="minorHAnsi"/>
          <w:sz w:val="16"/>
        </w:rPr>
        <w:t xml:space="preserve"> candidate to succeed the </w:t>
      </w:r>
      <w:r w:rsidRPr="0064610C">
        <w:rPr>
          <w:rStyle w:val="underline"/>
          <w:rFonts w:asciiTheme="minorHAnsi" w:hAnsiTheme="minorHAnsi"/>
        </w:rPr>
        <w:t>president, and Li will succeed Premier</w:t>
      </w:r>
      <w:r w:rsidRPr="0064610C">
        <w:rPr>
          <w:rFonts w:asciiTheme="minorHAnsi" w:hAnsiTheme="minorHAnsi"/>
          <w:sz w:val="16"/>
        </w:rPr>
        <w:t xml:space="preserve"> Wen Jiabao. The two rising stars share little in terms of family background, political association, leadership skills, and policy orientation. But they are each heavily involved in shaping economic policy—and </w:t>
      </w:r>
      <w:r w:rsidRPr="0064610C">
        <w:rPr>
          <w:rStyle w:val="underline"/>
          <w:rFonts w:asciiTheme="minorHAnsi" w:hAnsiTheme="minorHAnsi"/>
        </w:rPr>
        <w:t xml:space="preserve">they are expected to lead the two competing coalitions that will be relied upon to craft China’s political and economic trajectory in the next decade and beyond. </w:t>
      </w:r>
      <w:r w:rsidRPr="0064610C">
        <w:rPr>
          <w:rStyle w:val="underline"/>
          <w:rFonts w:asciiTheme="minorHAnsi" w:hAnsiTheme="minorHAnsi"/>
        </w:rPr>
        <w:br/>
      </w:r>
    </w:p>
    <w:p w:rsidR="00A84BC4" w:rsidRPr="0064610C" w:rsidRDefault="00A84BC4" w:rsidP="00A84BC4">
      <w:pPr>
        <w:rPr>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Regime collapse causes China-India war</w:t>
      </w:r>
    </w:p>
    <w:p w:rsidR="00A84BC4" w:rsidRPr="0064610C" w:rsidRDefault="00A84BC4" w:rsidP="00A84BC4">
      <w:pPr>
        <w:rPr>
          <w:rStyle w:val="SmallText-New"/>
          <w:rFonts w:asciiTheme="minorHAnsi" w:hAnsiTheme="minorHAnsi"/>
        </w:rPr>
      </w:pPr>
      <w:r w:rsidRPr="0064610C">
        <w:rPr>
          <w:rStyle w:val="Style13ptBold"/>
          <w:rFonts w:asciiTheme="minorHAnsi" w:hAnsiTheme="minorHAnsi"/>
        </w:rPr>
        <w:t>Cohen ’02</w:t>
      </w:r>
      <w:r w:rsidRPr="0064610C">
        <w:rPr>
          <w:rStyle w:val="StyleUnderline"/>
          <w:rFonts w:asciiTheme="minorHAnsi" w:hAnsiTheme="minorHAnsi"/>
        </w:rPr>
        <w:t xml:space="preserve"> </w:t>
      </w:r>
      <w:r w:rsidRPr="0064610C">
        <w:rPr>
          <w:rStyle w:val="SmallText-New"/>
          <w:rFonts w:asciiTheme="minorHAnsi" w:hAnsiTheme="minorHAnsi"/>
        </w:rPr>
        <w:t>(Stephen, Senior Fellow – Brookings Institution, “Nuclear Weapons and Nuclear War in South Asia: An Unknowable Future”, May, http://www.brookings.edu/dybdocroot/views/speeches/cohens20020501.pdf)</w:t>
      </w:r>
    </w:p>
    <w:p w:rsidR="00A84BC4" w:rsidRPr="0064610C" w:rsidRDefault="00A84BC4" w:rsidP="00A84BC4">
      <w:pPr>
        <w:rPr>
          <w:rStyle w:val="SmallText-New"/>
          <w:rFonts w:asciiTheme="minorHAnsi" w:hAnsiTheme="minorHAnsi"/>
          <w:sz w:val="16"/>
        </w:rPr>
      </w:pPr>
      <w:r w:rsidRPr="0064610C">
        <w:rPr>
          <w:rStyle w:val="SmallText-New"/>
          <w:rFonts w:asciiTheme="minorHAnsi" w:hAnsiTheme="minorHAnsi"/>
          <w:sz w:val="16"/>
        </w:rPr>
        <w:t xml:space="preserve">A similar argument may be made with respect to China. China is a country that has had its share of upheavals in the past. While there is no expectation today of renewed internal turmoil, it is important to remember that </w:t>
      </w:r>
      <w:r w:rsidRPr="0064610C">
        <w:rPr>
          <w:rStyle w:val="Underlined-New"/>
          <w:rFonts w:asciiTheme="minorHAnsi" w:hAnsiTheme="minorHAnsi"/>
          <w:highlight w:val="green"/>
        </w:rPr>
        <w:t>closed</w:t>
      </w:r>
      <w:r w:rsidRPr="0064610C">
        <w:rPr>
          <w:rStyle w:val="Underlined-New"/>
          <w:rFonts w:asciiTheme="minorHAnsi" w:hAnsiTheme="minorHAnsi"/>
        </w:rPr>
        <w:t xml:space="preserve"> authoritarian societ</w:t>
      </w:r>
      <w:r w:rsidRPr="0064610C">
        <w:rPr>
          <w:rStyle w:val="Underlined-New"/>
          <w:rFonts w:asciiTheme="minorHAnsi" w:hAnsiTheme="minorHAnsi"/>
          <w:highlight w:val="green"/>
        </w:rPr>
        <w:t>ies are subject to deep crisis in moments of sudden change</w:t>
      </w:r>
      <w:r w:rsidRPr="0064610C">
        <w:rPr>
          <w:rStyle w:val="SmallText-New"/>
          <w:rFonts w:asciiTheme="minorHAnsi" w:hAnsiTheme="minorHAnsi"/>
          <w:sz w:val="16"/>
        </w:rPr>
        <w:t xml:space="preserve">. The breakup of the Soviet Union and Yugoslavia, and the turmoil that has ravaged many members of the former communist bloc are examples of what could happen to China. A severe economic crisis, rebellions in Tibet and Xinjiang, a reborn democracy movement and a party torn by factions could be the ingredients of an unstable situation. </w:t>
      </w:r>
      <w:r w:rsidRPr="0064610C">
        <w:rPr>
          <w:rStyle w:val="Underlined-New"/>
          <w:rFonts w:asciiTheme="minorHAnsi" w:hAnsiTheme="minorHAnsi"/>
        </w:rPr>
        <w:t xml:space="preserve">A </w:t>
      </w:r>
      <w:r w:rsidRPr="0064610C">
        <w:rPr>
          <w:rStyle w:val="Underlined-New"/>
          <w:rFonts w:asciiTheme="minorHAnsi" w:hAnsiTheme="minorHAnsi"/>
          <w:highlight w:val="green"/>
        </w:rPr>
        <w:t>vulnerable Chinese leadership determined to bolster its</w:t>
      </w:r>
      <w:r w:rsidRPr="0064610C">
        <w:rPr>
          <w:rStyle w:val="Underlined-New"/>
          <w:rFonts w:asciiTheme="minorHAnsi" w:hAnsiTheme="minorHAnsi"/>
        </w:rPr>
        <w:t xml:space="preserve"> shaky </w:t>
      </w:r>
      <w:r w:rsidRPr="0064610C">
        <w:rPr>
          <w:rStyle w:val="Underlined-New"/>
          <w:rFonts w:asciiTheme="minorHAnsi" w:hAnsiTheme="minorHAnsi"/>
          <w:highlight w:val="green"/>
        </w:rPr>
        <w:t>position by an aggressive policy toward India</w:t>
      </w:r>
      <w:r w:rsidRPr="0064610C">
        <w:rPr>
          <w:rStyle w:val="SmallText-New"/>
          <w:rFonts w:asciiTheme="minorHAnsi" w:hAnsiTheme="minorHAnsi"/>
          <w:sz w:val="16"/>
        </w:rPr>
        <w:t xml:space="preserve"> or the United States or both </w:t>
      </w:r>
      <w:r w:rsidRPr="0064610C">
        <w:rPr>
          <w:rStyle w:val="SmallText-New"/>
          <w:rFonts w:asciiTheme="minorHAnsi" w:hAnsiTheme="minorHAnsi"/>
          <w:sz w:val="16"/>
          <w:highlight w:val="green"/>
        </w:rPr>
        <w:t>migh</w:t>
      </w:r>
      <w:r w:rsidRPr="0064610C">
        <w:rPr>
          <w:rStyle w:val="Underlined-New"/>
          <w:rFonts w:asciiTheme="minorHAnsi" w:hAnsiTheme="minorHAnsi"/>
          <w:highlight w:val="green"/>
        </w:rPr>
        <w:t>t become involved in a major crisis</w:t>
      </w:r>
      <w:r w:rsidRPr="0064610C">
        <w:rPr>
          <w:rStyle w:val="Underlined-New"/>
          <w:rFonts w:asciiTheme="minorHAnsi" w:hAnsiTheme="minorHAnsi"/>
        </w:rPr>
        <w:t xml:space="preserve"> with India</w:t>
      </w:r>
      <w:r w:rsidRPr="0064610C">
        <w:rPr>
          <w:rStyle w:val="SmallText-New"/>
          <w:rFonts w:asciiTheme="minorHAnsi" w:hAnsiTheme="minorHAnsi"/>
          <w:sz w:val="16"/>
        </w:rPr>
        <w:t xml:space="preserve">, perhaps </w:t>
      </w:r>
      <w:r w:rsidRPr="0064610C">
        <w:rPr>
          <w:rStyle w:val="Underlined-New"/>
          <w:rFonts w:asciiTheme="minorHAnsi" w:hAnsiTheme="minorHAnsi"/>
        </w:rPr>
        <w:t xml:space="preserve">engage in nuclear saber-rattling. </w:t>
      </w:r>
      <w:r w:rsidRPr="0064610C">
        <w:rPr>
          <w:rStyle w:val="Underlined-New"/>
          <w:rFonts w:asciiTheme="minorHAnsi" w:hAnsiTheme="minorHAnsi"/>
          <w:highlight w:val="green"/>
        </w:rPr>
        <w:t>That would encourage India to adopt a stronger nuclear posture</w:t>
      </w:r>
      <w:r w:rsidRPr="0064610C">
        <w:rPr>
          <w:rStyle w:val="SmallText-New"/>
          <w:rFonts w:asciiTheme="minorHAnsi" w:hAnsiTheme="minorHAnsi"/>
          <w:sz w:val="16"/>
        </w:rPr>
        <w:t xml:space="preserve">, possibly with American assistance. </w:t>
      </w:r>
    </w:p>
    <w:p w:rsidR="00A84BC4" w:rsidRPr="0064610C" w:rsidRDefault="00A84BC4" w:rsidP="00A84BC4">
      <w:pPr>
        <w:rPr>
          <w:rStyle w:val="SmallText-New"/>
          <w:rFonts w:asciiTheme="minorHAnsi" w:hAnsiTheme="minorHAnsi"/>
          <w:sz w:val="16"/>
        </w:rPr>
      </w:pPr>
    </w:p>
    <w:p w:rsidR="00A84BC4" w:rsidRPr="0064610C" w:rsidRDefault="00A84BC4" w:rsidP="00A84BC4">
      <w:pPr>
        <w:pStyle w:val="Heading4"/>
        <w:rPr>
          <w:rFonts w:asciiTheme="minorHAnsi" w:hAnsiTheme="minorHAnsi"/>
        </w:rPr>
      </w:pPr>
      <w:r w:rsidRPr="0064610C">
        <w:rPr>
          <w:rFonts w:asciiTheme="minorHAnsi" w:hAnsiTheme="minorHAnsi"/>
        </w:rPr>
        <w:t>Causes nuclear use</w:t>
      </w:r>
    </w:p>
    <w:p w:rsidR="00A84BC4" w:rsidRPr="0064610C" w:rsidRDefault="00A84BC4" w:rsidP="00A84BC4">
      <w:pPr>
        <w:contextualSpacing/>
        <w:rPr>
          <w:rFonts w:asciiTheme="minorHAnsi" w:hAnsiTheme="minorHAnsi"/>
          <w:sz w:val="16"/>
        </w:rPr>
      </w:pPr>
      <w:r w:rsidRPr="0064610C">
        <w:rPr>
          <w:rFonts w:asciiTheme="minorHAnsi" w:hAnsiTheme="minorHAnsi"/>
          <w:sz w:val="16"/>
        </w:rPr>
        <w:t xml:space="preserve">Jonathan S. </w:t>
      </w:r>
      <w:r w:rsidRPr="0064610C">
        <w:rPr>
          <w:rStyle w:val="StyleUnderline"/>
          <w:rFonts w:asciiTheme="minorHAnsi" w:hAnsiTheme="minorHAnsi"/>
        </w:rPr>
        <w:t>Landay</w:t>
      </w:r>
      <w:r w:rsidRPr="0064610C">
        <w:rPr>
          <w:rFonts w:asciiTheme="minorHAnsi" w:hAnsiTheme="minorHAnsi"/>
          <w:sz w:val="16"/>
        </w:rPr>
        <w:t xml:space="preserve">, National Security and Intelligence Correspondent, </w:t>
      </w:r>
      <w:r w:rsidRPr="0064610C">
        <w:rPr>
          <w:rStyle w:val="StyleUnderline"/>
          <w:rFonts w:asciiTheme="minorHAnsi" w:hAnsiTheme="minorHAnsi"/>
        </w:rPr>
        <w:t>-2K</w:t>
      </w:r>
      <w:r w:rsidRPr="0064610C">
        <w:rPr>
          <w:rFonts w:asciiTheme="minorHAnsi" w:hAnsiTheme="minorHAnsi"/>
          <w:sz w:val="16"/>
        </w:rPr>
        <w:t xml:space="preserve"> [“Top Administration Officials Warn Stakes for U.S. Are High in Asian Conflicts”, Knight Ridder/Tribune News Service, March 10, p. Lexis]</w:t>
      </w:r>
    </w:p>
    <w:p w:rsidR="00A84BC4" w:rsidRPr="0064610C" w:rsidRDefault="00A84BC4" w:rsidP="00A84BC4">
      <w:pPr>
        <w:contextualSpacing/>
        <w:rPr>
          <w:rFonts w:asciiTheme="minorHAnsi" w:hAnsiTheme="minorHAnsi"/>
          <w:sz w:val="16"/>
        </w:rPr>
      </w:pPr>
      <w:r w:rsidRPr="0064610C">
        <w:rPr>
          <w:rStyle w:val="underline"/>
          <w:rFonts w:asciiTheme="minorHAnsi" w:hAnsiTheme="minorHAnsi"/>
          <w:highlight w:val="green"/>
        </w:rPr>
        <w:t>Few</w:t>
      </w:r>
      <w:r w:rsidRPr="0064610C">
        <w:rPr>
          <w:rFonts w:asciiTheme="minorHAnsi" w:hAnsiTheme="minorHAnsi"/>
          <w:sz w:val="16"/>
        </w:rPr>
        <w:t xml:space="preserve"> if any </w:t>
      </w:r>
      <w:r w:rsidRPr="0064610C">
        <w:rPr>
          <w:rStyle w:val="underline"/>
          <w:rFonts w:asciiTheme="minorHAnsi" w:hAnsiTheme="minorHAnsi"/>
        </w:rPr>
        <w:t xml:space="preserve">experts </w:t>
      </w:r>
      <w:r w:rsidRPr="0064610C">
        <w:rPr>
          <w:rStyle w:val="underline"/>
          <w:rFonts w:asciiTheme="minorHAnsi" w:hAnsiTheme="minorHAnsi"/>
          <w:highlight w:val="green"/>
        </w:rPr>
        <w:t>think China</w:t>
      </w:r>
      <w:r w:rsidRPr="0064610C">
        <w:rPr>
          <w:rStyle w:val="underline"/>
          <w:rFonts w:asciiTheme="minorHAnsi" w:hAnsiTheme="minorHAnsi"/>
        </w:rPr>
        <w:t xml:space="preserve"> and Taiwan, North Korea and South Korea, or </w:t>
      </w:r>
      <w:r w:rsidRPr="0064610C">
        <w:rPr>
          <w:rStyle w:val="underline"/>
          <w:rFonts w:asciiTheme="minorHAnsi" w:hAnsiTheme="minorHAnsi"/>
          <w:highlight w:val="green"/>
        </w:rPr>
        <w:t>India</w:t>
      </w:r>
      <w:r w:rsidRPr="0064610C">
        <w:rPr>
          <w:rStyle w:val="underline"/>
          <w:rFonts w:asciiTheme="minorHAnsi" w:hAnsiTheme="minorHAnsi"/>
        </w:rPr>
        <w:t xml:space="preserve"> and </w:t>
      </w:r>
      <w:r w:rsidRPr="0064610C">
        <w:rPr>
          <w:rStyle w:val="underline"/>
          <w:rFonts w:asciiTheme="minorHAnsi" w:hAnsiTheme="minorHAnsi"/>
          <w:highlight w:val="green"/>
        </w:rPr>
        <w:t>Pakistan are spoiling to fight. But even a minor miscalculation</w:t>
      </w:r>
      <w:r w:rsidRPr="0064610C">
        <w:rPr>
          <w:rStyle w:val="underline"/>
          <w:rFonts w:asciiTheme="minorHAnsi" w:hAnsiTheme="minorHAnsi"/>
        </w:rPr>
        <w:t xml:space="preserve"> b</w:t>
      </w:r>
      <w:r w:rsidRPr="0064610C">
        <w:rPr>
          <w:rStyle w:val="underline"/>
          <w:rFonts w:asciiTheme="minorHAnsi" w:hAnsiTheme="minorHAnsi"/>
          <w:highlight w:val="green"/>
        </w:rPr>
        <w:t>y any of them could destabilize Asia, jolt the global economy and even start a nuclear war.</w:t>
      </w:r>
      <w:r w:rsidRPr="0064610C">
        <w:rPr>
          <w:rStyle w:val="underline"/>
          <w:rFonts w:asciiTheme="minorHAnsi" w:hAnsiTheme="minorHAnsi"/>
        </w:rPr>
        <w:t xml:space="preserve"> India, Pakistan and China all have nuclear weapons, and North Korea may have a few</w:t>
      </w:r>
      <w:r w:rsidRPr="0064610C">
        <w:rPr>
          <w:rFonts w:asciiTheme="minorHAnsi" w:hAnsiTheme="minorHAnsi"/>
          <w:sz w:val="16"/>
        </w:rPr>
        <w:t xml:space="preserve">, too. </w:t>
      </w:r>
      <w:r w:rsidRPr="0064610C">
        <w:rPr>
          <w:rStyle w:val="underline"/>
          <w:rFonts w:asciiTheme="minorHAnsi" w:hAnsiTheme="minorHAnsi"/>
          <w:highlight w:val="green"/>
        </w:rPr>
        <w:t>Asia lacks the kinds of organizations, negotiations and diplomatic relationships that</w:t>
      </w:r>
      <w:r w:rsidRPr="0064610C">
        <w:rPr>
          <w:rStyle w:val="underline"/>
          <w:rFonts w:asciiTheme="minorHAnsi" w:hAnsiTheme="minorHAnsi"/>
        </w:rPr>
        <w:t xml:space="preserve"> helped </w:t>
      </w:r>
      <w:r w:rsidRPr="0064610C">
        <w:rPr>
          <w:rStyle w:val="underline"/>
          <w:rFonts w:asciiTheme="minorHAnsi" w:hAnsiTheme="minorHAnsi"/>
          <w:highlight w:val="green"/>
        </w:rPr>
        <w:t>keep</w:t>
      </w:r>
      <w:r w:rsidRPr="0064610C">
        <w:rPr>
          <w:rStyle w:val="underline"/>
          <w:rFonts w:asciiTheme="minorHAnsi" w:hAnsiTheme="minorHAnsi"/>
        </w:rPr>
        <w:t xml:space="preserve"> an uneasy </w:t>
      </w:r>
      <w:r w:rsidRPr="0064610C">
        <w:rPr>
          <w:rStyle w:val="underline"/>
          <w:rFonts w:asciiTheme="minorHAnsi" w:hAnsiTheme="minorHAnsi"/>
          <w:highlight w:val="green"/>
        </w:rPr>
        <w:t>peace</w:t>
      </w:r>
      <w:r w:rsidRPr="0064610C">
        <w:rPr>
          <w:rStyle w:val="underline"/>
          <w:rFonts w:asciiTheme="minorHAnsi" w:hAnsiTheme="minorHAnsi"/>
        </w:rPr>
        <w:t xml:space="preserve"> for five decades in Cold War Europe.</w:t>
      </w:r>
      <w:r w:rsidRPr="0064610C">
        <w:rPr>
          <w:rFonts w:asciiTheme="minorHAnsi" w:hAnsiTheme="minorHAnsi"/>
          <w:sz w:val="16"/>
        </w:rPr>
        <w:t xml:space="preserve"> “Nowhere else on Earth are the stakes as high and relationships so fragile,” said Bates Gill, director of northeast Asian policy studies at the Brookings Institution, a Washington think tank. “We see the convergence of great power interest overlaid with lingering confrontations with no institutionalized security mechanism in place. There are elements for potential disaster.” In an effort to cool the region’s tempers, President Clinton, Defense Secretary William S. Cohen and National Security Adviser Samuel R. Berger all will hopscotch Asia’s capitals this month. For America, the stakes could hardly be higher. There are 100,000 U.S. troops in Asia committed to defending Taiwan, Japan and South Korea, and the United States would instantly become embroiled if Beijing moved against Taiwan or North Korea attacked South Korea. </w:t>
      </w:r>
      <w:r w:rsidRPr="0064610C">
        <w:rPr>
          <w:rStyle w:val="underline"/>
          <w:rFonts w:asciiTheme="minorHAnsi" w:hAnsiTheme="minorHAnsi"/>
        </w:rPr>
        <w:t xml:space="preserve">While Washington has no defense commitments to either India or Pakistan, a </w:t>
      </w:r>
      <w:r w:rsidRPr="0064610C">
        <w:rPr>
          <w:rStyle w:val="underline"/>
          <w:rFonts w:asciiTheme="minorHAnsi" w:hAnsiTheme="minorHAnsi"/>
          <w:highlight w:val="green"/>
        </w:rPr>
        <w:t>conflict</w:t>
      </w:r>
      <w:r w:rsidRPr="0064610C">
        <w:rPr>
          <w:rStyle w:val="underline"/>
          <w:rFonts w:asciiTheme="minorHAnsi" w:hAnsiTheme="minorHAnsi"/>
        </w:rPr>
        <w:t xml:space="preserve"> between the two </w:t>
      </w:r>
      <w:r w:rsidRPr="0064610C">
        <w:rPr>
          <w:rStyle w:val="underline"/>
          <w:rFonts w:asciiTheme="minorHAnsi" w:hAnsiTheme="minorHAnsi"/>
          <w:highlight w:val="green"/>
        </w:rPr>
        <w:t>could</w:t>
      </w:r>
      <w:r w:rsidRPr="0064610C">
        <w:rPr>
          <w:rStyle w:val="underline"/>
          <w:rFonts w:asciiTheme="minorHAnsi" w:hAnsiTheme="minorHAnsi"/>
        </w:rPr>
        <w:t xml:space="preserve"> end the global taboo against using nuclear weapons and </w:t>
      </w:r>
      <w:r w:rsidRPr="0064610C">
        <w:rPr>
          <w:rStyle w:val="underline"/>
          <w:rFonts w:asciiTheme="minorHAnsi" w:hAnsiTheme="minorHAnsi"/>
          <w:highlight w:val="green"/>
        </w:rPr>
        <w:t>demolishthe already shaky international nonproliferation regime</w:t>
      </w:r>
      <w:r w:rsidRPr="0064610C">
        <w:rPr>
          <w:rFonts w:asciiTheme="minorHAnsi" w:hAnsiTheme="minorHAnsi"/>
          <w:sz w:val="16"/>
        </w:rPr>
        <w:t>. In addition, globalization has made a stable Asia _ with its massive markets, cheap labor, exports and resources _ indispensable to the U.S. economy. Numerous U.S. firms and millions of American jobs depend on trade with Asia that totaled $600 billion last year, according to the Commerce Department.</w:t>
      </w:r>
    </w:p>
    <w:p w:rsidR="00A84BC4" w:rsidRPr="0064610C" w:rsidRDefault="00A84BC4" w:rsidP="00A84BC4">
      <w:pPr>
        <w:pStyle w:val="Heading3"/>
        <w:rPr>
          <w:rFonts w:asciiTheme="minorHAnsi" w:hAnsiTheme="minorHAnsi"/>
        </w:rPr>
      </w:pPr>
      <w:r w:rsidRPr="0064610C">
        <w:rPr>
          <w:rFonts w:asciiTheme="minorHAnsi" w:hAnsiTheme="minorHAnsi"/>
        </w:rPr>
        <w:t>2NC Bioweapons Impact</w:t>
      </w:r>
    </w:p>
    <w:p w:rsidR="00A84BC4" w:rsidRPr="0064610C" w:rsidRDefault="00A84BC4" w:rsidP="00A84BC4">
      <w:pPr>
        <w:pStyle w:val="Heading4"/>
        <w:rPr>
          <w:rFonts w:asciiTheme="minorHAnsi" w:hAnsiTheme="minorHAnsi"/>
        </w:rPr>
      </w:pPr>
      <w:r w:rsidRPr="0064610C">
        <w:rPr>
          <w:rFonts w:asciiTheme="minorHAnsi" w:hAnsiTheme="minorHAnsi"/>
        </w:rPr>
        <w:t>The CCP would lash out for power, and they would use bioweapons</w:t>
      </w:r>
    </w:p>
    <w:p w:rsidR="00A84BC4" w:rsidRPr="0064610C" w:rsidRDefault="00A84BC4" w:rsidP="00A84BC4">
      <w:pPr>
        <w:contextualSpacing/>
        <w:rPr>
          <w:rFonts w:asciiTheme="minorHAnsi" w:hAnsiTheme="minorHAnsi"/>
          <w:b/>
          <w:bCs/>
          <w:sz w:val="16"/>
        </w:rPr>
      </w:pPr>
      <w:r w:rsidRPr="0064610C">
        <w:rPr>
          <w:rStyle w:val="Style13ptBold"/>
          <w:rFonts w:asciiTheme="minorHAnsi" w:hAnsiTheme="minorHAnsi"/>
        </w:rPr>
        <w:t>Renxin 05</w:t>
      </w:r>
      <w:r w:rsidRPr="0064610C">
        <w:rPr>
          <w:rFonts w:asciiTheme="minorHAnsi" w:hAnsiTheme="minorHAnsi"/>
          <w:sz w:val="16"/>
        </w:rPr>
        <w:t xml:space="preserve">Renxin, Journalist, 8-3-2K5 (San, “CCP Gambles Insanely to Avoid Death,” Epoch Times, </w:t>
      </w:r>
      <w:hyperlink r:id="rId52" w:history="1">
        <w:r w:rsidRPr="0064610C">
          <w:rPr>
            <w:rStyle w:val="Hyperlink"/>
            <w:rFonts w:asciiTheme="minorHAnsi" w:hAnsiTheme="minorHAnsi"/>
            <w:sz w:val="16"/>
          </w:rPr>
          <w:t>www.theepochtimes.com/news/5-8-3/30931.html</w:t>
        </w:r>
      </w:hyperlink>
      <w:r w:rsidRPr="0064610C">
        <w:rPr>
          <w:rFonts w:asciiTheme="minorHAnsi" w:hAnsiTheme="minorHAnsi"/>
          <w:sz w:val="16"/>
        </w:rPr>
        <w:t>)</w:t>
      </w:r>
    </w:p>
    <w:p w:rsidR="00A84BC4" w:rsidRPr="0064610C" w:rsidRDefault="00A84BC4" w:rsidP="00A84BC4">
      <w:pPr>
        <w:contextualSpacing/>
        <w:rPr>
          <w:rFonts w:asciiTheme="minorHAnsi" w:hAnsiTheme="minorHAnsi"/>
          <w:b/>
          <w:bCs/>
          <w:sz w:val="16"/>
        </w:rPr>
      </w:pPr>
      <w:r w:rsidRPr="0064610C">
        <w:rPr>
          <w:rStyle w:val="StyleUnderline"/>
          <w:rFonts w:asciiTheme="minorHAnsi" w:hAnsiTheme="minorHAnsi"/>
        </w:rPr>
        <w:t xml:space="preserve">Since </w:t>
      </w:r>
      <w:r w:rsidRPr="0064610C">
        <w:rPr>
          <w:rStyle w:val="StyleUnderline"/>
          <w:rFonts w:asciiTheme="minorHAnsi" w:hAnsiTheme="minorHAnsi"/>
          <w:highlight w:val="green"/>
        </w:rPr>
        <w:t>the Party’s life is “above all else</w:t>
      </w:r>
      <w:r w:rsidRPr="0064610C">
        <w:rPr>
          <w:rStyle w:val="StyleUnderline"/>
          <w:rFonts w:asciiTheme="minorHAnsi" w:hAnsiTheme="minorHAnsi"/>
        </w:rPr>
        <w:t xml:space="preserve">,” </w:t>
      </w:r>
      <w:r w:rsidRPr="0064610C">
        <w:rPr>
          <w:rStyle w:val="StyleUnderline"/>
          <w:rFonts w:asciiTheme="minorHAnsi" w:hAnsiTheme="minorHAnsi"/>
          <w:highlight w:val="green"/>
        </w:rPr>
        <w:t>it would not be surprising if the CCP resorts to</w:t>
      </w:r>
      <w:r w:rsidRPr="0064610C">
        <w:rPr>
          <w:rStyle w:val="StyleUnderline"/>
          <w:rFonts w:asciiTheme="minorHAnsi" w:hAnsiTheme="minorHAnsi"/>
        </w:rPr>
        <w:t xml:space="preserve"> the use of </w:t>
      </w:r>
      <w:r w:rsidRPr="0064610C">
        <w:rPr>
          <w:rStyle w:val="StyleUnderline"/>
          <w:rFonts w:asciiTheme="minorHAnsi" w:hAnsiTheme="minorHAnsi"/>
          <w:highlight w:val="green"/>
        </w:rPr>
        <w:t xml:space="preserve">biological, chemical, and nuclear weapons </w:t>
      </w:r>
      <w:r w:rsidRPr="0064610C">
        <w:rPr>
          <w:rStyle w:val="StyleUnderline"/>
          <w:rFonts w:asciiTheme="minorHAnsi" w:hAnsiTheme="minorHAnsi"/>
        </w:rPr>
        <w:t xml:space="preserve">in its attempt </w:t>
      </w:r>
      <w:r w:rsidRPr="0064610C">
        <w:rPr>
          <w:rStyle w:val="StyleUnderline"/>
          <w:rFonts w:asciiTheme="minorHAnsi" w:hAnsiTheme="minorHAnsi"/>
          <w:highlight w:val="green"/>
        </w:rPr>
        <w:t>to postpone its life. The CCP,</w:t>
      </w:r>
      <w:r w:rsidRPr="0064610C">
        <w:rPr>
          <w:rFonts w:asciiTheme="minorHAnsi" w:hAnsiTheme="minorHAnsi"/>
          <w:sz w:val="16"/>
        </w:rPr>
        <w:t xml:space="preserve">that disregards human life, </w:t>
      </w:r>
      <w:r w:rsidRPr="0064610C">
        <w:rPr>
          <w:rStyle w:val="StyleUnderline"/>
          <w:rFonts w:asciiTheme="minorHAnsi" w:hAnsiTheme="minorHAnsi"/>
          <w:highlight w:val="green"/>
        </w:rPr>
        <w:t>would not hesitate to kill two hundred million Americans, coupled with seven or eight hundred million Chinese, to achieve its ends</w:t>
      </w:r>
      <w:r w:rsidRPr="0064610C">
        <w:rPr>
          <w:rStyle w:val="StyleUnderline"/>
          <w:rFonts w:asciiTheme="minorHAnsi" w:hAnsiTheme="minorHAnsi"/>
        </w:rPr>
        <w:t>.</w:t>
      </w:r>
      <w:r w:rsidRPr="0064610C">
        <w:rPr>
          <w:rFonts w:asciiTheme="minorHAnsi" w:hAnsiTheme="minorHAnsi"/>
          <w:sz w:val="16"/>
        </w:rPr>
        <w:t xml:space="preserve"> The “speech,” free of all disguises, lets the public see the CCP for what it really is: with evil filling its every cell, </w:t>
      </w:r>
      <w:r w:rsidRPr="0064610C">
        <w:rPr>
          <w:rStyle w:val="StyleUnderline"/>
          <w:rFonts w:asciiTheme="minorHAnsi" w:hAnsiTheme="minorHAnsi"/>
          <w:highlight w:val="green"/>
        </w:rPr>
        <w:t>the CCP intends to fight</w:t>
      </w:r>
      <w:r w:rsidRPr="0064610C">
        <w:rPr>
          <w:rFonts w:asciiTheme="minorHAnsi" w:hAnsiTheme="minorHAnsi"/>
          <w:sz w:val="16"/>
        </w:rPr>
        <w:t xml:space="preserve">all of </w:t>
      </w:r>
      <w:r w:rsidRPr="0064610C">
        <w:rPr>
          <w:rStyle w:val="StyleUnderline"/>
          <w:rFonts w:asciiTheme="minorHAnsi" w:hAnsiTheme="minorHAnsi"/>
        </w:rPr>
        <w:t xml:space="preserve">mankind in its desperate attempt </w:t>
      </w:r>
      <w:r w:rsidRPr="0064610C">
        <w:rPr>
          <w:rStyle w:val="StyleUnderline"/>
          <w:rFonts w:asciiTheme="minorHAnsi" w:hAnsiTheme="minorHAnsi"/>
          <w:highlight w:val="green"/>
        </w:rPr>
        <w:t>to clingto life</w:t>
      </w:r>
      <w:r w:rsidRPr="0064610C">
        <w:rPr>
          <w:rFonts w:asciiTheme="minorHAnsi" w:hAnsiTheme="minorHAnsi"/>
          <w:sz w:val="16"/>
        </w:rPr>
        <w:t xml:space="preserve">. And that is the theme of the “speech.” 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 the bloody confession affirmed the CCP’s bloodiness: a monstrous murderer, who has killed 80 million Chinese people, now plans to hold one billion people hostage and gamble with their lives. As the CCP is known to be a clique with a closed system, it is extraordinary for it to reveal its top secret on its own. One might ask: what is the CCP’s purpose to make public its gambling plan on its deathbed? The answer is: the “speech” would have the effect of killing three birds with one stone. Its intentions are the following: Expressing the CCP’s resolve that it “not be buried by either heaven or earth” (direct quote from the “speech”). But then, isn’t the CCP opposed to the universe if it claims not to be buried by heaven and earth? Feeling the urgent need to harden its image as a soft egg in the face of the Nine Commentaries. Preparing publicity for its final battle with mankind by threatening war and trumpeting violence. So, strictly speaking, what the CCP has leaked out is more of an attempt to clutch at straws to save its life rather than to launch a trial balloon. Of course, the way the “speech” was presented had been carefully prepared. It did not have a usual opening or ending, and the audience, time, place, and background related to the “speech” were all kept unidentified. One may speculate or imagine as one may, but never verify. The aim was obviously to create a mysterious setting. In short, the “speech” came out as something one finds difficult to tell whether it is false or true. </w:t>
      </w:r>
    </w:p>
    <w:p w:rsidR="00A84BC4" w:rsidRPr="0064610C" w:rsidRDefault="00A84BC4" w:rsidP="00A84BC4">
      <w:pPr>
        <w:pStyle w:val="Heading4"/>
        <w:contextualSpacing/>
        <w:rPr>
          <w:rFonts w:asciiTheme="minorHAnsi" w:hAnsiTheme="minorHAnsi"/>
        </w:rPr>
      </w:pPr>
      <w:r w:rsidRPr="0064610C">
        <w:rPr>
          <w:rFonts w:asciiTheme="minorHAnsi" w:hAnsiTheme="minorHAnsi"/>
        </w:rPr>
        <w:t>Outweighs and causes extinction</w:t>
      </w:r>
    </w:p>
    <w:p w:rsidR="00A84BC4" w:rsidRPr="0064610C" w:rsidRDefault="00A84BC4" w:rsidP="00A84BC4">
      <w:pPr>
        <w:contextualSpacing/>
        <w:rPr>
          <w:rFonts w:asciiTheme="minorHAnsi" w:hAnsiTheme="minorHAnsi"/>
        </w:rPr>
      </w:pPr>
      <w:r w:rsidRPr="0064610C">
        <w:rPr>
          <w:rStyle w:val="Style13ptBold"/>
          <w:rFonts w:asciiTheme="minorHAnsi" w:hAnsiTheme="minorHAnsi"/>
        </w:rPr>
        <w:t>Ochs 2</w:t>
      </w:r>
      <w:r w:rsidRPr="0064610C">
        <w:rPr>
          <w:rFonts w:asciiTheme="minorHAnsi" w:hAnsiTheme="minorHAnsi"/>
          <w:sz w:val="16"/>
        </w:rPr>
        <w:t xml:space="preserve">Past president of the Aberdeen Proving Ground Superfund Citizens Coalition, Member of the Depleted Uranium Task force of the Military Toxics Project, and M of the Chemical Weapons Working Group [Richard Ochs, , June 9, 2002, “Biological Weapons Must Be Abolished Immediately,” </w:t>
      </w:r>
      <w:hyperlink r:id="rId53" w:history="1">
        <w:r w:rsidRPr="0064610C">
          <w:rPr>
            <w:rStyle w:val="Hyperlink"/>
            <w:rFonts w:asciiTheme="minorHAnsi" w:hAnsiTheme="minorHAnsi"/>
            <w:sz w:val="16"/>
          </w:rPr>
          <w:t>http://www.freefromterror.net/other_articles/abolish.html</w:t>
        </w:r>
      </w:hyperlink>
      <w:r w:rsidRPr="0064610C">
        <w:rPr>
          <w:rFonts w:asciiTheme="minorHAnsi" w:hAnsiTheme="minorHAnsi"/>
          <w:sz w:val="16"/>
        </w:rPr>
        <w:t>]</w:t>
      </w:r>
    </w:p>
    <w:p w:rsidR="00A84BC4" w:rsidRPr="0064610C" w:rsidRDefault="00A84BC4" w:rsidP="00A84BC4">
      <w:pPr>
        <w:contextualSpacing/>
        <w:rPr>
          <w:rFonts w:asciiTheme="minorHAnsi" w:hAnsiTheme="minorHAnsi"/>
        </w:rPr>
      </w:pPr>
      <w:r w:rsidRPr="0064610C">
        <w:rPr>
          <w:rFonts w:asciiTheme="minorHAnsi" w:hAnsiTheme="minorHAnsi"/>
          <w:sz w:val="16"/>
        </w:rPr>
        <w:t xml:space="preserve">Of all the weapons of mass destruction, the </w:t>
      </w:r>
      <w:r w:rsidRPr="0064610C">
        <w:rPr>
          <w:rStyle w:val="StyleUnderline"/>
          <w:rFonts w:asciiTheme="minorHAnsi" w:hAnsiTheme="minorHAnsi"/>
        </w:rPr>
        <w:t xml:space="preserve">genetically engineered </w:t>
      </w:r>
      <w:r w:rsidRPr="0064610C">
        <w:rPr>
          <w:rStyle w:val="StyleUnderline"/>
          <w:rFonts w:asciiTheme="minorHAnsi" w:hAnsiTheme="minorHAnsi"/>
          <w:highlight w:val="green"/>
        </w:rPr>
        <w:t>biological weapons</w:t>
      </w:r>
      <w:r w:rsidRPr="0064610C">
        <w:rPr>
          <w:rStyle w:val="StyleUnderline"/>
          <w:rFonts w:asciiTheme="minorHAnsi" w:hAnsiTheme="minorHAnsi"/>
        </w:rPr>
        <w:t xml:space="preserve">, many without a known cure or vaccine, </w:t>
      </w:r>
      <w:r w:rsidRPr="0064610C">
        <w:rPr>
          <w:rStyle w:val="StyleUnderline"/>
          <w:rFonts w:asciiTheme="minorHAnsi" w:hAnsiTheme="minorHAnsi"/>
          <w:highlight w:val="green"/>
        </w:rPr>
        <w:t>are an extreme danger to the</w:t>
      </w:r>
      <w:r w:rsidRPr="0064610C">
        <w:rPr>
          <w:rStyle w:val="StyleUnderline"/>
          <w:rFonts w:asciiTheme="minorHAnsi" w:hAnsiTheme="minorHAnsi"/>
        </w:rPr>
        <w:t xml:space="preserve"> continued </w:t>
      </w:r>
      <w:r w:rsidRPr="0064610C">
        <w:rPr>
          <w:rStyle w:val="StyleUnderline"/>
          <w:rFonts w:asciiTheme="minorHAnsi" w:hAnsiTheme="minorHAnsi"/>
          <w:highlight w:val="green"/>
        </w:rPr>
        <w:t>survival of life on earth</w:t>
      </w:r>
      <w:r w:rsidRPr="0064610C">
        <w:rPr>
          <w:rFonts w:asciiTheme="minorHAnsi" w:hAnsiTheme="minorHAnsi"/>
          <w:sz w:val="16"/>
        </w:rPr>
        <w:t>. Any perceived military value or deterrence pales in comparison to the great risk these weapons pose just sitting in vials in laboratories. While a “</w:t>
      </w:r>
      <w:r w:rsidRPr="0064610C">
        <w:rPr>
          <w:rStyle w:val="StyleUnderline"/>
          <w:rFonts w:asciiTheme="minorHAnsi" w:hAnsiTheme="minorHAnsi"/>
          <w:highlight w:val="green"/>
        </w:rPr>
        <w:t>nuclear</w:t>
      </w:r>
      <w:r w:rsidRPr="0064610C">
        <w:rPr>
          <w:rFonts w:asciiTheme="minorHAnsi" w:hAnsiTheme="minorHAnsi"/>
          <w:sz w:val="16"/>
        </w:rPr>
        <w:t xml:space="preserve"> winter,” resulting from a massive exchange of nuclear weapons, could also kill off most of life on earth and severely compromise the health of future generations, they </w:t>
      </w:r>
      <w:r w:rsidRPr="0064610C">
        <w:rPr>
          <w:rStyle w:val="StyleUnderline"/>
          <w:rFonts w:asciiTheme="minorHAnsi" w:hAnsiTheme="minorHAnsi"/>
          <w:highlight w:val="green"/>
        </w:rPr>
        <w:t>are easier to control. Biological weapons</w:t>
      </w:r>
      <w:r w:rsidRPr="0064610C">
        <w:rPr>
          <w:rStyle w:val="StyleUnderline"/>
          <w:rFonts w:asciiTheme="minorHAnsi" w:hAnsiTheme="minorHAnsi"/>
        </w:rPr>
        <w:t xml:space="preserve">, on the other hand, can </w:t>
      </w:r>
      <w:r w:rsidRPr="0064610C">
        <w:rPr>
          <w:rStyle w:val="StyleUnderline"/>
          <w:rFonts w:asciiTheme="minorHAnsi" w:hAnsiTheme="minorHAnsi"/>
          <w:highlight w:val="green"/>
        </w:rPr>
        <w:t>get out of control very easily</w:t>
      </w:r>
      <w:r w:rsidRPr="0064610C">
        <w:rPr>
          <w:rFonts w:asciiTheme="minorHAnsi" w:hAnsiTheme="minorHAnsi"/>
          <w:sz w:val="16"/>
        </w:rPr>
        <w:t xml:space="preserve">, as the recent anthrax attacks has demonstrated. There is no way to guarantee the security of these doomsday weapons because very </w:t>
      </w:r>
      <w:r w:rsidRPr="0064610C">
        <w:rPr>
          <w:rStyle w:val="StyleUnderline"/>
          <w:rFonts w:asciiTheme="minorHAnsi" w:hAnsiTheme="minorHAnsi"/>
          <w:highlight w:val="green"/>
        </w:rPr>
        <w:t>tiny amounts</w:t>
      </w:r>
      <w:r w:rsidRPr="0064610C">
        <w:rPr>
          <w:rFonts w:asciiTheme="minorHAnsi" w:hAnsiTheme="minorHAnsi"/>
          <w:sz w:val="16"/>
        </w:rPr>
        <w:t xml:space="preserve"> can be stolen or accidentally released and then </w:t>
      </w:r>
      <w:r w:rsidRPr="0064610C">
        <w:rPr>
          <w:rStyle w:val="StyleUnderline"/>
          <w:rFonts w:asciiTheme="minorHAnsi" w:hAnsiTheme="minorHAnsi"/>
          <w:highlight w:val="green"/>
        </w:rPr>
        <w:t>grow</w:t>
      </w:r>
      <w:r w:rsidRPr="0064610C">
        <w:rPr>
          <w:rStyle w:val="StyleUnderline"/>
          <w:rFonts w:asciiTheme="minorHAnsi" w:hAnsiTheme="minorHAnsi"/>
        </w:rPr>
        <w:t xml:space="preserve"> or be grown </w:t>
      </w:r>
      <w:r w:rsidRPr="0064610C">
        <w:rPr>
          <w:rStyle w:val="StyleUnderline"/>
          <w:rFonts w:asciiTheme="minorHAnsi" w:hAnsiTheme="minorHAnsi"/>
          <w:highlight w:val="green"/>
        </w:rPr>
        <w:t>to horrendous proportions</w:t>
      </w:r>
      <w:r w:rsidRPr="0064610C">
        <w:rPr>
          <w:rFonts w:asciiTheme="minorHAnsi" w:hAnsiTheme="minorHAnsi"/>
          <w:sz w:val="16"/>
        </w:rPr>
        <w:t xml:space="preserve">. 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 Potentially worse than that, bio-engineered </w:t>
      </w:r>
      <w:r w:rsidRPr="0064610C">
        <w:rPr>
          <w:rStyle w:val="StyleUnderline"/>
          <w:rFonts w:asciiTheme="minorHAnsi" w:hAnsiTheme="minorHAnsi"/>
          <w:highlight w:val="green"/>
        </w:rPr>
        <w:t xml:space="preserve">agents </w:t>
      </w:r>
      <w:r w:rsidRPr="0064610C">
        <w:rPr>
          <w:rStyle w:val="StyleUnderline"/>
          <w:rFonts w:asciiTheme="minorHAnsi" w:hAnsiTheme="minorHAnsi"/>
        </w:rPr>
        <w:t xml:space="preserve">by the hundreds </w:t>
      </w:r>
      <w:r w:rsidRPr="0064610C">
        <w:rPr>
          <w:rStyle w:val="StyleUnderline"/>
          <w:rFonts w:asciiTheme="minorHAnsi" w:hAnsiTheme="minorHAnsi"/>
          <w:highlight w:val="green"/>
        </w:rPr>
        <w:t xml:space="preserve">with no </w:t>
      </w:r>
      <w:r w:rsidRPr="0064610C">
        <w:rPr>
          <w:rStyle w:val="StyleUnderline"/>
          <w:rFonts w:asciiTheme="minorHAnsi" w:hAnsiTheme="minorHAnsi"/>
        </w:rPr>
        <w:t xml:space="preserve">known </w:t>
      </w:r>
      <w:r w:rsidRPr="0064610C">
        <w:rPr>
          <w:rStyle w:val="StyleUnderline"/>
          <w:rFonts w:asciiTheme="minorHAnsi" w:hAnsiTheme="minorHAnsi"/>
          <w:highlight w:val="green"/>
        </w:rPr>
        <w:t>cure could wreck</w:t>
      </w:r>
      <w:r w:rsidRPr="0064610C">
        <w:rPr>
          <w:rStyle w:val="StyleUnderline"/>
          <w:rFonts w:asciiTheme="minorHAnsi" w:hAnsiTheme="minorHAnsi"/>
        </w:rPr>
        <w:t xml:space="preserve"> even greater </w:t>
      </w:r>
      <w:r w:rsidRPr="0064610C">
        <w:rPr>
          <w:rStyle w:val="StyleUnderline"/>
          <w:rFonts w:asciiTheme="minorHAnsi" w:hAnsiTheme="minorHAnsi"/>
          <w:highlight w:val="green"/>
        </w:rPr>
        <w:t xml:space="preserve">calamity </w:t>
      </w:r>
      <w:r w:rsidRPr="0064610C">
        <w:rPr>
          <w:rStyle w:val="StyleUnderline"/>
          <w:rFonts w:asciiTheme="minorHAnsi" w:hAnsiTheme="minorHAnsi"/>
        </w:rPr>
        <w:t xml:space="preserve">on the human race </w:t>
      </w:r>
      <w:r w:rsidRPr="0064610C">
        <w:rPr>
          <w:rFonts w:asciiTheme="minorHAnsi" w:hAnsiTheme="minorHAnsi"/>
          <w:sz w:val="16"/>
        </w:rPr>
        <w:t xml:space="preserve">than could persistent radiation. AIDS and ebola viruses are just a small example of recently emerging plagues with no known cure or vaccine. Can we imagine hundreds of such plagues? HUMAN </w:t>
      </w:r>
      <w:r w:rsidRPr="0064610C">
        <w:rPr>
          <w:rStyle w:val="StyleUnderline"/>
          <w:rFonts w:asciiTheme="minorHAnsi" w:hAnsiTheme="minorHAnsi"/>
          <w:highlight w:val="green"/>
        </w:rPr>
        <w:t>EXTINCTION IS NOW POSSIBLE</w:t>
      </w:r>
      <w:r w:rsidRPr="0064610C">
        <w:rPr>
          <w:rFonts w:asciiTheme="minorHAnsi" w:hAnsiTheme="minorHAnsi"/>
          <w:sz w:val="16"/>
        </w:rPr>
        <w:t>. Ironically,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w:t>
      </w:r>
    </w:p>
    <w:p w:rsidR="00A84BC4" w:rsidRPr="0064610C" w:rsidRDefault="00A84BC4" w:rsidP="00A84BC4">
      <w:pPr>
        <w:contextualSpacing/>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AT Collapse Good</w:t>
      </w:r>
    </w:p>
    <w:p w:rsidR="00A84BC4" w:rsidRPr="0064610C" w:rsidRDefault="00A84BC4" w:rsidP="00A84BC4">
      <w:pPr>
        <w:pStyle w:val="Heading4"/>
        <w:rPr>
          <w:rStyle w:val="Style13ptBold"/>
          <w:rFonts w:asciiTheme="minorHAnsi" w:hAnsiTheme="minorHAnsi"/>
          <w:b/>
        </w:rPr>
      </w:pPr>
      <w:r w:rsidRPr="0064610C">
        <w:rPr>
          <w:rStyle w:val="Style13ptBold"/>
          <w:rFonts w:asciiTheme="minorHAnsi" w:hAnsiTheme="minorHAnsi"/>
        </w:rPr>
        <w:t xml:space="preserve">Reject their collapse good arguments—they’re racist and incoherent—Chinese collapse decimates the U.S. for several reasons </w:t>
      </w:r>
    </w:p>
    <w:p w:rsidR="00A84BC4" w:rsidRPr="0064610C" w:rsidRDefault="00A84BC4" w:rsidP="00A84BC4">
      <w:pPr>
        <w:rPr>
          <w:rFonts w:asciiTheme="minorHAnsi" w:hAnsiTheme="minorHAnsi"/>
        </w:rPr>
      </w:pPr>
      <w:r w:rsidRPr="0064610C">
        <w:rPr>
          <w:rStyle w:val="Style13ptBold"/>
          <w:rFonts w:asciiTheme="minorHAnsi" w:hAnsiTheme="minorHAnsi"/>
        </w:rPr>
        <w:t>Karabell, 13</w:t>
      </w:r>
      <w:r w:rsidRPr="0064610C">
        <w:rPr>
          <w:rFonts w:asciiTheme="minorHAnsi" w:hAnsiTheme="minorHAnsi"/>
        </w:rPr>
        <w:t>—PhD @ Harvard, President of River Twice Research</w:t>
      </w:r>
    </w:p>
    <w:p w:rsidR="00A84BC4" w:rsidRPr="0064610C" w:rsidRDefault="00A84BC4" w:rsidP="00A84BC4">
      <w:pPr>
        <w:rPr>
          <w:rFonts w:asciiTheme="minorHAnsi" w:hAnsiTheme="minorHAnsi"/>
        </w:rPr>
      </w:pPr>
      <w:r w:rsidRPr="0064610C">
        <w:rPr>
          <w:rFonts w:asciiTheme="minorHAnsi" w:hAnsiTheme="minorHAnsi"/>
        </w:rPr>
        <w:t xml:space="preserve">Zachary, “The U.S. can’t afford a Chinese economic collapse,” The Edgy Optimist, a Reuters blog run by Karabell, March 7, </w:t>
      </w:r>
      <w:hyperlink r:id="rId54" w:history="1">
        <w:r w:rsidRPr="0064610C">
          <w:rPr>
            <w:rStyle w:val="Hyperlink"/>
            <w:rFonts w:asciiTheme="minorHAnsi" w:hAnsiTheme="minorHAnsi"/>
          </w:rPr>
          <w:t>http://blogs.reuters.com/edgy-optimist/2013/03/07/the-u-s-cant-afford-a-chinese-economic-collapse/</w:t>
        </w:r>
      </w:hyperlink>
      <w:r w:rsidRPr="0064610C">
        <w:rPr>
          <w:rFonts w:asciiTheme="minorHAnsi" w:hAnsiTheme="minorHAnsi"/>
        </w:rPr>
        <w:t xml:space="preserve"> --BR </w:t>
      </w:r>
    </w:p>
    <w:p w:rsidR="00A84BC4" w:rsidRPr="0064610C" w:rsidRDefault="00A84BC4" w:rsidP="00A84BC4">
      <w:pPr>
        <w:rPr>
          <w:rFonts w:asciiTheme="minorHAnsi" w:hAnsiTheme="minorHAnsi"/>
          <w:sz w:val="16"/>
        </w:rPr>
      </w:pPr>
      <w:r w:rsidRPr="0064610C">
        <w:rPr>
          <w:rStyle w:val="StyleUnderline"/>
          <w:rFonts w:asciiTheme="minorHAnsi" w:hAnsiTheme="minorHAnsi"/>
        </w:rPr>
        <w:t>Is China about to collapse? That question has been front and center</w:t>
      </w:r>
      <w:r w:rsidRPr="0064610C">
        <w:rPr>
          <w:rFonts w:asciiTheme="minorHAnsi" w:hAnsiTheme="minorHAnsi"/>
          <w:sz w:val="16"/>
        </w:rPr>
        <w:t xml:space="preserve"> in the past weeks as the country completes its leadership transition and after the exposure of its various real estate bubbles during a widely watched 60 Minutes exposé this past weekend. </w:t>
      </w:r>
      <w:r w:rsidRPr="0064610C">
        <w:rPr>
          <w:rStyle w:val="StyleUnderline"/>
          <w:rFonts w:asciiTheme="minorHAnsi" w:hAnsiTheme="minorHAnsi"/>
          <w:highlight w:val="green"/>
        </w:rPr>
        <w:t>Concerns</w:t>
      </w:r>
      <w:r w:rsidRPr="0064610C">
        <w:rPr>
          <w:rFonts w:asciiTheme="minorHAnsi" w:hAnsiTheme="minorHAnsi"/>
          <w:sz w:val="16"/>
        </w:rPr>
        <w:t xml:space="preserve"> about soaring property prices throughout China </w:t>
      </w:r>
      <w:r w:rsidRPr="0064610C">
        <w:rPr>
          <w:rStyle w:val="StyleUnderline"/>
          <w:rFonts w:asciiTheme="minorHAnsi" w:hAnsiTheme="minorHAnsi"/>
          <w:highlight w:val="green"/>
        </w:rPr>
        <w:t>are hardly new</w:t>
      </w:r>
      <w:r w:rsidRPr="0064610C">
        <w:rPr>
          <w:rStyle w:val="StyleUnderline"/>
          <w:rFonts w:asciiTheme="minorHAnsi" w:hAnsiTheme="minorHAnsi"/>
        </w:rPr>
        <w:t>, but they have been given added weight by the government itself</w:t>
      </w:r>
      <w:r w:rsidRPr="0064610C">
        <w:rPr>
          <w:rFonts w:asciiTheme="minorHAnsi" w:hAnsiTheme="minorHAnsi"/>
          <w:sz w:val="16"/>
        </w:rPr>
        <w:t xml:space="preserve">. Recognizing that a rapid implosion of the property market would disrupt economic growth, the central government recently announced far-reaching measures designed to dent the rampant speculation. Higher down payments, limiting the purchases of investment properties, and a capital gains tax on real estate transactions designed to make flipping properties less lucrative were included. These measures, in conjunction with the new government’s announcing more modest growth targets of 7.5 percent a year, sent Chinese equities plunging and led to a slew of commentary in the United States saying China would be the next shoe to drop in the global system. </w:t>
      </w:r>
      <w:r w:rsidRPr="0064610C">
        <w:rPr>
          <w:rStyle w:val="StyleUnderline"/>
          <w:rFonts w:asciiTheme="minorHAnsi" w:hAnsiTheme="minorHAnsi"/>
          <w:highlight w:val="green"/>
        </w:rPr>
        <w:t>Yet there</w:t>
      </w:r>
      <w:r w:rsidRPr="0064610C">
        <w:rPr>
          <w:rStyle w:val="StyleUnderline"/>
          <w:rFonts w:asciiTheme="minorHAnsi" w:hAnsiTheme="minorHAnsi"/>
        </w:rPr>
        <w:t xml:space="preserve"> is more here than simple alarm over the viability of China’s economic growth. There </w:t>
      </w:r>
      <w:r w:rsidRPr="0064610C">
        <w:rPr>
          <w:rStyle w:val="StyleUnderline"/>
          <w:rFonts w:asciiTheme="minorHAnsi" w:hAnsiTheme="minorHAnsi"/>
          <w:highlight w:val="green"/>
        </w:rPr>
        <w:t xml:space="preserve">is the </w:t>
      </w:r>
      <w:r w:rsidRPr="0064610C">
        <w:rPr>
          <w:rStyle w:val="Emphasis"/>
          <w:rFonts w:asciiTheme="minorHAnsi" w:hAnsiTheme="minorHAnsi"/>
          <w:highlight w:val="green"/>
        </w:rPr>
        <w:t>not-so-veiled undercurrent of rooting against China</w:t>
      </w:r>
      <w:r w:rsidRPr="0064610C">
        <w:rPr>
          <w:rStyle w:val="StyleUnderline"/>
          <w:rFonts w:asciiTheme="minorHAnsi" w:hAnsiTheme="minorHAnsi"/>
        </w:rPr>
        <w:t xml:space="preserve">. It is difficult to find someone who explicitly wants it to collapse, but the tone of much of the discourse suggests bloodlust. Given that China largely escaped the crises that so afflicted the United States and the eurozone, the desire to see it stumble may be understandable. No one really likes a global winner if that winner isn’t you. </w:t>
      </w:r>
      <w:r w:rsidRPr="0064610C">
        <w:rPr>
          <w:rStyle w:val="Emphasis"/>
          <w:rFonts w:asciiTheme="minorHAnsi" w:hAnsiTheme="minorHAnsi"/>
          <w:highlight w:val="green"/>
        </w:rPr>
        <w:t>The need to see China fail verges on jingoism</w:t>
      </w:r>
      <w:r w:rsidRPr="0064610C">
        <w:rPr>
          <w:rStyle w:val="StyleUnderline"/>
          <w:rFonts w:asciiTheme="minorHAnsi" w:hAnsiTheme="minorHAnsi"/>
          <w:highlight w:val="green"/>
        </w:rPr>
        <w:t>. Americans distrust the Chinese model, find</w:t>
      </w:r>
      <w:r w:rsidRPr="0064610C">
        <w:rPr>
          <w:rStyle w:val="StyleUnderline"/>
          <w:rFonts w:asciiTheme="minorHAnsi" w:hAnsiTheme="minorHAnsi"/>
        </w:rPr>
        <w:t xml:space="preserve"> that </w:t>
      </w:r>
      <w:r w:rsidRPr="0064610C">
        <w:rPr>
          <w:rStyle w:val="StyleUnderline"/>
          <w:rFonts w:asciiTheme="minorHAnsi" w:hAnsiTheme="minorHAnsi"/>
          <w:highlight w:val="green"/>
        </w:rPr>
        <w:t>its</w:t>
      </w:r>
      <w:r w:rsidRPr="0064610C">
        <w:rPr>
          <w:rStyle w:val="StyleUnderline"/>
          <w:rFonts w:asciiTheme="minorHAnsi" w:hAnsiTheme="minorHAnsi"/>
        </w:rPr>
        <w:t xml:space="preserve"> business </w:t>
      </w:r>
      <w:r w:rsidRPr="0064610C">
        <w:rPr>
          <w:rStyle w:val="StyleUnderline"/>
          <w:rFonts w:asciiTheme="minorHAnsi" w:hAnsiTheme="minorHAnsi"/>
          <w:highlight w:val="green"/>
        </w:rPr>
        <w:t>practices verge on</w:t>
      </w:r>
      <w:r w:rsidRPr="0064610C">
        <w:rPr>
          <w:rStyle w:val="StyleUnderline"/>
          <w:rFonts w:asciiTheme="minorHAnsi" w:hAnsiTheme="minorHAnsi"/>
        </w:rPr>
        <w:t xml:space="preserve"> the </w:t>
      </w:r>
      <w:r w:rsidRPr="0064610C">
        <w:rPr>
          <w:rStyle w:val="StyleUnderline"/>
          <w:rFonts w:asciiTheme="minorHAnsi" w:hAnsiTheme="minorHAnsi"/>
          <w:highlight w:val="green"/>
        </w:rPr>
        <w:t>immoral and illegal</w:t>
      </w:r>
      <w:r w:rsidRPr="0064610C">
        <w:rPr>
          <w:rStyle w:val="StyleUnderline"/>
          <w:rFonts w:asciiTheme="minorHAnsi" w:hAnsiTheme="minorHAnsi"/>
        </w:rPr>
        <w:t xml:space="preserve">, that its reporting and accounting standards are sub-par at best and that its system is one of crony capitalism run by crony communists. </w:t>
      </w:r>
      <w:r w:rsidRPr="0064610C">
        <w:rPr>
          <w:rStyle w:val="StyleUnderline"/>
          <w:rFonts w:asciiTheme="minorHAnsi" w:hAnsiTheme="minorHAnsi"/>
          <w:highlight w:val="green"/>
        </w:rPr>
        <w:t>On Wall Street, the presumption usually seems to be that any Chinese company is a ponzi scheme</w:t>
      </w:r>
      <w:r w:rsidRPr="0064610C">
        <w:rPr>
          <w:rStyle w:val="StyleUnderline"/>
          <w:rFonts w:asciiTheme="minorHAnsi" w:hAnsiTheme="minorHAnsi"/>
        </w:rPr>
        <w:t xml:space="preserve"> masquerading as a viable business. In various conversations and debates, I have rarely heard China’s economic model mentioned without disdain. Take, as just one example, Gordon Chang in Forbes: “Beijing’s technocrats can postpone a reckoning, but they have not repealed the laws of economics. There will be a crash.” </w:t>
      </w:r>
      <w:r w:rsidRPr="0064610C">
        <w:rPr>
          <w:rStyle w:val="StyleUnderline"/>
          <w:rFonts w:asciiTheme="minorHAnsi" w:hAnsiTheme="minorHAnsi"/>
          <w:highlight w:val="green"/>
        </w:rPr>
        <w:t>The consequences of a Chinese collapse</w:t>
      </w:r>
      <w:r w:rsidRPr="0064610C">
        <w:rPr>
          <w:rStyle w:val="StyleUnderline"/>
          <w:rFonts w:asciiTheme="minorHAnsi" w:hAnsiTheme="minorHAnsi"/>
        </w:rPr>
        <w:t xml:space="preserve">, however, </w:t>
      </w:r>
      <w:r w:rsidRPr="0064610C">
        <w:rPr>
          <w:rStyle w:val="StyleUnderline"/>
          <w:rFonts w:asciiTheme="minorHAnsi" w:hAnsiTheme="minorHAnsi"/>
          <w:highlight w:val="green"/>
        </w:rPr>
        <w:t xml:space="preserve">would be </w:t>
      </w:r>
      <w:r w:rsidRPr="0064610C">
        <w:rPr>
          <w:rStyle w:val="Emphasis"/>
          <w:rFonts w:asciiTheme="minorHAnsi" w:hAnsiTheme="minorHAnsi"/>
          <w:highlight w:val="green"/>
        </w:rPr>
        <w:t>severe for the U</w:t>
      </w:r>
      <w:r w:rsidRPr="0064610C">
        <w:rPr>
          <w:rStyle w:val="Emphasis"/>
          <w:rFonts w:asciiTheme="minorHAnsi" w:hAnsiTheme="minorHAnsi"/>
        </w:rPr>
        <w:t xml:space="preserve">nited </w:t>
      </w:r>
      <w:r w:rsidRPr="0064610C">
        <w:rPr>
          <w:rStyle w:val="Emphasis"/>
          <w:rFonts w:asciiTheme="minorHAnsi" w:hAnsiTheme="minorHAnsi"/>
          <w:highlight w:val="green"/>
        </w:rPr>
        <w:t>S</w:t>
      </w:r>
      <w:r w:rsidRPr="0064610C">
        <w:rPr>
          <w:rStyle w:val="Emphasis"/>
          <w:rFonts w:asciiTheme="minorHAnsi" w:hAnsiTheme="minorHAnsi"/>
        </w:rPr>
        <w:t xml:space="preserve">tates </w:t>
      </w:r>
      <w:r w:rsidRPr="0064610C">
        <w:rPr>
          <w:rStyle w:val="Emphasis"/>
          <w:rFonts w:asciiTheme="minorHAnsi" w:hAnsiTheme="minorHAnsi"/>
          <w:highlight w:val="green"/>
        </w:rPr>
        <w:t>and</w:t>
      </w:r>
      <w:r w:rsidRPr="0064610C">
        <w:rPr>
          <w:rStyle w:val="Emphasis"/>
          <w:rFonts w:asciiTheme="minorHAnsi" w:hAnsiTheme="minorHAnsi"/>
        </w:rPr>
        <w:t xml:space="preserve"> for </w:t>
      </w:r>
      <w:r w:rsidRPr="0064610C">
        <w:rPr>
          <w:rStyle w:val="Emphasis"/>
          <w:rFonts w:asciiTheme="minorHAnsi" w:hAnsiTheme="minorHAnsi"/>
          <w:highlight w:val="green"/>
        </w:rPr>
        <w:t>the world</w:t>
      </w:r>
      <w:r w:rsidRPr="0064610C">
        <w:rPr>
          <w:rFonts w:asciiTheme="minorHAnsi" w:hAnsiTheme="minorHAnsi"/>
          <w:sz w:val="16"/>
        </w:rPr>
        <w:t xml:space="preserve">. </w:t>
      </w:r>
      <w:r w:rsidRPr="0064610C">
        <w:rPr>
          <w:rStyle w:val="StyleUnderline"/>
          <w:rFonts w:asciiTheme="minorHAnsi" w:hAnsiTheme="minorHAnsi"/>
        </w:rPr>
        <w:t xml:space="preserve">There could be no </w:t>
      </w:r>
      <w:r w:rsidRPr="0064610C">
        <w:rPr>
          <w:rStyle w:val="StyleUnderline"/>
          <w:rFonts w:asciiTheme="minorHAnsi" w:hAnsiTheme="minorHAnsi"/>
          <w:highlight w:val="green"/>
        </w:rPr>
        <w:t>major Chinese contraction</w:t>
      </w:r>
      <w:r w:rsidRPr="0064610C">
        <w:rPr>
          <w:rStyle w:val="StyleUnderline"/>
          <w:rFonts w:asciiTheme="minorHAnsi" w:hAnsiTheme="minorHAnsi"/>
        </w:rPr>
        <w:t xml:space="preserve"> without a concomitant contraction in the United States. That </w:t>
      </w:r>
      <w:r w:rsidRPr="0064610C">
        <w:rPr>
          <w:rStyle w:val="StyleUnderline"/>
          <w:rFonts w:asciiTheme="minorHAnsi" w:hAnsiTheme="minorHAnsi"/>
          <w:highlight w:val="green"/>
        </w:rPr>
        <w:t xml:space="preserve">would mean sharply curtailed Chinese purchases of U.S. Treasury </w:t>
      </w:r>
      <w:r w:rsidRPr="0064610C">
        <w:rPr>
          <w:rStyle w:val="Emphasis"/>
          <w:rFonts w:asciiTheme="minorHAnsi" w:hAnsiTheme="minorHAnsi"/>
          <w:highlight w:val="green"/>
        </w:rPr>
        <w:t>bonds</w:t>
      </w:r>
      <w:r w:rsidRPr="0064610C">
        <w:rPr>
          <w:rStyle w:val="StyleUnderline"/>
          <w:rFonts w:asciiTheme="minorHAnsi" w:hAnsiTheme="minorHAnsi"/>
          <w:highlight w:val="green"/>
        </w:rPr>
        <w:t xml:space="preserve">, far </w:t>
      </w:r>
      <w:r w:rsidRPr="0064610C">
        <w:rPr>
          <w:rStyle w:val="Emphasis"/>
          <w:rFonts w:asciiTheme="minorHAnsi" w:hAnsiTheme="minorHAnsi"/>
          <w:highlight w:val="green"/>
        </w:rPr>
        <w:t>less revenue</w:t>
      </w:r>
      <w:r w:rsidRPr="0064610C">
        <w:rPr>
          <w:rStyle w:val="StyleUnderline"/>
          <w:rFonts w:asciiTheme="minorHAnsi" w:hAnsiTheme="minorHAnsi"/>
          <w:highlight w:val="green"/>
        </w:rPr>
        <w:t xml:space="preserve"> for companies</w:t>
      </w:r>
      <w:r w:rsidRPr="0064610C">
        <w:rPr>
          <w:rStyle w:val="StyleUnderline"/>
          <w:rFonts w:asciiTheme="minorHAnsi" w:hAnsiTheme="minorHAnsi"/>
        </w:rPr>
        <w:t xml:space="preserve"> like General Motors, Nike, KFC and Apple that have robust business in China</w:t>
      </w:r>
      <w:r w:rsidRPr="0064610C">
        <w:rPr>
          <w:rFonts w:asciiTheme="minorHAnsi" w:hAnsiTheme="minorHAnsi"/>
          <w:sz w:val="16"/>
        </w:rPr>
        <w:t xml:space="preserve"> (Apple made $6.83 billion in the fourth quarter of 2012, up from $4.08 billion a year prior), </w:t>
      </w:r>
      <w:r w:rsidRPr="0064610C">
        <w:rPr>
          <w:rStyle w:val="StyleUnderline"/>
          <w:rFonts w:asciiTheme="minorHAnsi" w:hAnsiTheme="minorHAnsi"/>
          <w:highlight w:val="green"/>
        </w:rPr>
        <w:t>and</w:t>
      </w:r>
      <w:r w:rsidRPr="0064610C">
        <w:rPr>
          <w:rStyle w:val="StyleUnderline"/>
          <w:rFonts w:asciiTheme="minorHAnsi" w:hAnsiTheme="minorHAnsi"/>
        </w:rPr>
        <w:t xml:space="preserve"> far fewer Chinese imports of high-end goods from American and Asian companies. It would also mean a </w:t>
      </w:r>
      <w:r w:rsidRPr="0064610C">
        <w:rPr>
          <w:rStyle w:val="Emphasis"/>
          <w:rFonts w:asciiTheme="minorHAnsi" w:hAnsiTheme="minorHAnsi"/>
          <w:highlight w:val="green"/>
        </w:rPr>
        <w:t>collapse of Chinese imports</w:t>
      </w:r>
      <w:r w:rsidRPr="0064610C">
        <w:rPr>
          <w:rStyle w:val="StyleUnderline"/>
          <w:rFonts w:asciiTheme="minorHAnsi" w:hAnsiTheme="minorHAnsi"/>
          <w:highlight w:val="green"/>
        </w:rPr>
        <w:t xml:space="preserve"> of</w:t>
      </w:r>
      <w:r w:rsidRPr="0064610C">
        <w:rPr>
          <w:rStyle w:val="StyleUnderline"/>
          <w:rFonts w:asciiTheme="minorHAnsi" w:hAnsiTheme="minorHAnsi"/>
        </w:rPr>
        <w:t xml:space="preserve"> materials such </w:t>
      </w:r>
      <w:r w:rsidRPr="0064610C">
        <w:rPr>
          <w:rStyle w:val="StyleUnderline"/>
          <w:rFonts w:asciiTheme="minorHAnsi" w:hAnsiTheme="minorHAnsi"/>
          <w:highlight w:val="green"/>
        </w:rPr>
        <w:t>as copper, which would in turn harm</w:t>
      </w:r>
      <w:r w:rsidRPr="0064610C">
        <w:rPr>
          <w:rStyle w:val="StyleUnderline"/>
          <w:rFonts w:asciiTheme="minorHAnsi" w:hAnsiTheme="minorHAnsi"/>
        </w:rPr>
        <w:t xml:space="preserve"> economic </w:t>
      </w:r>
      <w:r w:rsidRPr="0064610C">
        <w:rPr>
          <w:rStyle w:val="StyleUnderline"/>
          <w:rFonts w:asciiTheme="minorHAnsi" w:hAnsiTheme="minorHAnsi"/>
          <w:highlight w:val="green"/>
        </w:rPr>
        <w:t>growth in</w:t>
      </w:r>
      <w:r w:rsidRPr="0064610C">
        <w:rPr>
          <w:rStyle w:val="StyleUnderline"/>
          <w:rFonts w:asciiTheme="minorHAnsi" w:hAnsiTheme="minorHAnsi"/>
        </w:rPr>
        <w:t xml:space="preserve"> emerging </w:t>
      </w:r>
      <w:r w:rsidRPr="0064610C">
        <w:rPr>
          <w:rStyle w:val="StyleUnderline"/>
          <w:rFonts w:asciiTheme="minorHAnsi" w:hAnsiTheme="minorHAnsi"/>
          <w:highlight w:val="green"/>
        </w:rPr>
        <w:t>countries that continue to be a prime market for</w:t>
      </w:r>
      <w:r w:rsidRPr="0064610C">
        <w:rPr>
          <w:rStyle w:val="StyleUnderline"/>
          <w:rFonts w:asciiTheme="minorHAnsi" w:hAnsiTheme="minorHAnsi"/>
        </w:rPr>
        <w:t xml:space="preserve"> American, Asian and European </w:t>
      </w:r>
      <w:r w:rsidRPr="0064610C">
        <w:rPr>
          <w:rStyle w:val="StyleUnderline"/>
          <w:rFonts w:asciiTheme="minorHAnsi" w:hAnsiTheme="minorHAnsi"/>
          <w:highlight w:val="green"/>
        </w:rPr>
        <w:t>goods</w:t>
      </w:r>
      <w:r w:rsidRPr="0064610C">
        <w:rPr>
          <w:rFonts w:asciiTheme="minorHAnsi" w:hAnsiTheme="minorHAnsi"/>
          <w:sz w:val="16"/>
        </w:rPr>
        <w:t xml:space="preserve">. China is now the world’s second-largest economy, and property booms have been one aspect of its growth.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measures by state and local officials to contain them. These recent measures are hardly the first, and they are not likely to be the last. The past 10 years have seen wild swings in property prices, and as recently as 2011 the government took steps to cool them; the number of transactions plummeted and prices slumped in hot markets like Shanghai as much as 30, 40 and even 50 percent. You could go back year by year in the 2000s and see similar bubbles forming and popping, as the government reacted to sharp run-ups with restrictions and then eased them when the pendulum threatened to swing too far. China has had a series of property bubbles and a series of property busts. It has also had massive urbanization that in time has absorbed the excess supply generated by massive development. Today much of that supply is priced far above what workers flooding into China’s cities can afford. But that has always been true, and that housing has in time been purchased and used by Chinese families who are moving up the income spectrum, much as U.S. suburbs evolved in the second half of the 20th century. More to the point, all property bubbles are not created equal. The housing bubbles in the United States and Spain, for instance, would never had been so disruptive without the massive amount of debt and the financial instruments and derivatives based on them. A bursting housing bubble absent those would have been a hit to growth but not a systemic crisis. In China, most buyers pay cash, and there is no derivative market around mortgages (at most there’s a small shadow market). Yes, there are all sorts of unofficial transactions with high-interest loans, but even there, the consequences of busts are not the same as they were in the United States and Europe in recent years. </w:t>
      </w:r>
      <w:r w:rsidRPr="0064610C">
        <w:rPr>
          <w:rStyle w:val="StyleUnderline"/>
          <w:rFonts w:asciiTheme="minorHAnsi" w:hAnsiTheme="minorHAnsi"/>
          <w:highlight w:val="green"/>
        </w:rPr>
        <w:t>Two issues converge whenever China is discussed</w:t>
      </w:r>
      <w:r w:rsidRPr="0064610C">
        <w:rPr>
          <w:rStyle w:val="StyleUnderline"/>
          <w:rFonts w:asciiTheme="minorHAnsi" w:hAnsiTheme="minorHAnsi"/>
        </w:rPr>
        <w:t xml:space="preserve"> in the United States: </w:t>
      </w:r>
      <w:r w:rsidRPr="0064610C">
        <w:rPr>
          <w:rStyle w:val="StyleUnderline"/>
          <w:rFonts w:asciiTheme="minorHAnsi" w:hAnsiTheme="minorHAnsi"/>
          <w:highlight w:val="green"/>
        </w:rPr>
        <w:t>fear</w:t>
      </w:r>
      <w:r w:rsidRPr="0064610C">
        <w:rPr>
          <w:rStyle w:val="StyleUnderline"/>
          <w:rFonts w:asciiTheme="minorHAnsi" w:hAnsiTheme="minorHAnsi"/>
        </w:rPr>
        <w:t xml:space="preserve"> of the next global crisis, </w:t>
      </w:r>
      <w:r w:rsidRPr="0064610C">
        <w:rPr>
          <w:rStyle w:val="StyleUnderline"/>
          <w:rFonts w:asciiTheme="minorHAnsi" w:hAnsiTheme="minorHAnsi"/>
          <w:highlight w:val="green"/>
        </w:rPr>
        <w:t>and distrust</w:t>
      </w:r>
      <w:r w:rsidRPr="0064610C">
        <w:rPr>
          <w:rStyle w:val="StyleUnderline"/>
          <w:rFonts w:asciiTheme="minorHAnsi" w:hAnsiTheme="minorHAnsi"/>
        </w:rPr>
        <w:t xml:space="preserve"> and dislike of the country. Concern is fine; we should always be attentive to possible risks</w:t>
      </w:r>
      <w:r w:rsidRPr="0064610C">
        <w:rPr>
          <w:rFonts w:asciiTheme="minorHAnsi" w:hAnsiTheme="minorHAnsi"/>
          <w:sz w:val="16"/>
        </w:rPr>
        <w:t xml:space="preserve">. But China’s property bubbles are an unlikely risk, because of the absence of derivatives and because the central government is clearly alert to the market’s behavior. </w:t>
      </w:r>
      <w:r w:rsidRPr="0064610C">
        <w:rPr>
          <w:rStyle w:val="StyleUnderline"/>
          <w:rFonts w:asciiTheme="minorHAnsi" w:hAnsiTheme="minorHAnsi"/>
        </w:rPr>
        <w:t xml:space="preserve">Suspicion and antipathy, however, are not constructive. They speak to the ongoing difficulty China poses to Americans’ sense of global economic dominance and to the belief in the superiority of free-market capitalism to China’s state-managed capitalism. The </w:t>
      </w:r>
      <w:r w:rsidRPr="0064610C">
        <w:rPr>
          <w:rStyle w:val="StyleUnderline"/>
          <w:rFonts w:asciiTheme="minorHAnsi" w:hAnsiTheme="minorHAnsi"/>
          <w:highlight w:val="green"/>
        </w:rPr>
        <w:t>U.S.</w:t>
      </w:r>
      <w:r w:rsidRPr="0064610C">
        <w:rPr>
          <w:rStyle w:val="StyleUnderline"/>
          <w:rFonts w:asciiTheme="minorHAnsi" w:hAnsiTheme="minorHAnsi"/>
        </w:rPr>
        <w:t xml:space="preserve"> system may prove to be more resilient over time; it has certainly proven successful to date. </w:t>
      </w:r>
      <w:r w:rsidRPr="0064610C">
        <w:rPr>
          <w:rStyle w:val="Emphasis"/>
          <w:rFonts w:asciiTheme="minorHAnsi" w:hAnsiTheme="minorHAnsi"/>
        </w:rPr>
        <w:t xml:space="preserve">Its </w:t>
      </w:r>
      <w:r w:rsidRPr="0064610C">
        <w:rPr>
          <w:rStyle w:val="Emphasis"/>
          <w:rFonts w:asciiTheme="minorHAnsi" w:hAnsiTheme="minorHAnsi"/>
          <w:highlight w:val="green"/>
        </w:rPr>
        <w:t>success does not require China’s failure</w:t>
      </w:r>
      <w:r w:rsidRPr="0064610C">
        <w:rPr>
          <w:rStyle w:val="StyleUnderline"/>
          <w:rFonts w:asciiTheme="minorHAnsi" w:hAnsiTheme="minorHAnsi"/>
        </w:rPr>
        <w:t xml:space="preserve">, nor will China’s success invalidate the American model. For our own self-interest </w:t>
      </w:r>
      <w:r w:rsidRPr="0064610C">
        <w:rPr>
          <w:rStyle w:val="Emphasis"/>
          <w:rFonts w:asciiTheme="minorHAnsi" w:hAnsiTheme="minorHAnsi"/>
          <w:highlight w:val="green"/>
        </w:rPr>
        <w:t>we should be rooting for their efforts</w:t>
      </w:r>
      <w:r w:rsidRPr="0064610C">
        <w:rPr>
          <w:rStyle w:val="Emphasis"/>
          <w:rFonts w:asciiTheme="minorHAnsi" w:hAnsiTheme="minorHAnsi"/>
        </w:rPr>
        <w:t xml:space="preserve">, and </w:t>
      </w:r>
      <w:r w:rsidRPr="0064610C">
        <w:rPr>
          <w:rStyle w:val="Emphasis"/>
          <w:rFonts w:asciiTheme="minorHAnsi" w:hAnsiTheme="minorHAnsi"/>
          <w:highlight w:val="green"/>
        </w:rPr>
        <w:t>not jingoistically wishing for them to fail</w:t>
      </w:r>
      <w:r w:rsidRPr="0064610C">
        <w:rPr>
          <w:rFonts w:asciiTheme="minorHAnsi" w:hAnsiTheme="minorHAnsi"/>
          <w:sz w:val="16"/>
        </w:rPr>
        <w:t>.</w:t>
      </w:r>
    </w:p>
    <w:p w:rsidR="00A84BC4" w:rsidRPr="0064610C" w:rsidRDefault="00A84BC4" w:rsidP="00A84BC4">
      <w:pPr>
        <w:pStyle w:val="Heading3"/>
        <w:rPr>
          <w:rFonts w:asciiTheme="minorHAnsi" w:hAnsiTheme="minorHAnsi"/>
        </w:rPr>
      </w:pPr>
      <w:r w:rsidRPr="0064610C">
        <w:rPr>
          <w:rFonts w:asciiTheme="minorHAnsi" w:hAnsiTheme="minorHAnsi"/>
        </w:rPr>
        <w:t>2NC AT Collapse Inevitable</w:t>
      </w:r>
    </w:p>
    <w:p w:rsidR="00A84BC4" w:rsidRPr="0064610C" w:rsidRDefault="00A84BC4" w:rsidP="00A84BC4">
      <w:pPr>
        <w:pStyle w:val="Heading4"/>
        <w:rPr>
          <w:rFonts w:asciiTheme="minorHAnsi" w:hAnsiTheme="minorHAnsi"/>
        </w:rPr>
      </w:pPr>
      <w:r w:rsidRPr="0064610C">
        <w:rPr>
          <w:rFonts w:asciiTheme="minorHAnsi" w:hAnsiTheme="minorHAnsi"/>
        </w:rPr>
        <w:t xml:space="preserve">Status quo isn’t </w:t>
      </w:r>
      <w:r w:rsidRPr="0064610C">
        <w:rPr>
          <w:rFonts w:asciiTheme="minorHAnsi" w:hAnsiTheme="minorHAnsi"/>
          <w:i/>
        </w:rPr>
        <w:t xml:space="preserve">sufficient </w:t>
      </w:r>
      <w:r w:rsidRPr="0064610C">
        <w:rPr>
          <w:rFonts w:asciiTheme="minorHAnsi" w:hAnsiTheme="minorHAnsi"/>
        </w:rPr>
        <w:t xml:space="preserve">to trigger collapse </w:t>
      </w:r>
      <w:r w:rsidRPr="0064610C">
        <w:rPr>
          <w:rFonts w:asciiTheme="minorHAnsi" w:hAnsiTheme="minorHAnsi"/>
          <w:i/>
        </w:rPr>
        <w:t>because</w:t>
      </w:r>
      <w:r w:rsidRPr="0064610C">
        <w:rPr>
          <w:rFonts w:asciiTheme="minorHAnsi" w:hAnsiTheme="minorHAnsi"/>
        </w:rPr>
        <w:t xml:space="preserve"> the US is lagging behind</w:t>
      </w:r>
    </w:p>
    <w:p w:rsidR="00A84BC4" w:rsidRPr="0064610C" w:rsidRDefault="00A84BC4" w:rsidP="00A84BC4">
      <w:pPr>
        <w:rPr>
          <w:rFonts w:asciiTheme="minorHAnsi" w:hAnsiTheme="minorHAnsi"/>
        </w:rPr>
      </w:pPr>
      <w:r w:rsidRPr="0064610C">
        <w:rPr>
          <w:rStyle w:val="Style13ptBold"/>
          <w:rFonts w:asciiTheme="minorHAnsi" w:hAnsiTheme="minorHAnsi"/>
        </w:rPr>
        <w:t>Forbes, 7/9/</w:t>
      </w:r>
      <w:r w:rsidRPr="0064610C">
        <w:rPr>
          <w:rFonts w:asciiTheme="minorHAnsi" w:hAnsiTheme="minorHAnsi"/>
        </w:rPr>
        <w:t>2014</w:t>
      </w:r>
    </w:p>
    <w:p w:rsidR="00A84BC4" w:rsidRPr="0064610C" w:rsidRDefault="00A84BC4" w:rsidP="00A84BC4">
      <w:pPr>
        <w:rPr>
          <w:rFonts w:asciiTheme="minorHAnsi" w:hAnsiTheme="minorHAnsi"/>
        </w:rPr>
      </w:pPr>
      <w:r w:rsidRPr="0064610C">
        <w:rPr>
          <w:rFonts w:asciiTheme="minorHAnsi" w:hAnsiTheme="minorHAnsi"/>
        </w:rPr>
        <w:t>US Finance/Economics News Report Service</w:t>
      </w:r>
    </w:p>
    <w:p w:rsidR="00A84BC4" w:rsidRPr="0064610C" w:rsidRDefault="00A84BC4" w:rsidP="00A84BC4">
      <w:pPr>
        <w:rPr>
          <w:rFonts w:asciiTheme="minorHAnsi" w:hAnsiTheme="minorHAnsi"/>
        </w:rPr>
      </w:pPr>
      <w:r w:rsidRPr="0064610C">
        <w:rPr>
          <w:rFonts w:asciiTheme="minorHAnsi" w:hAnsiTheme="minorHAnsi"/>
        </w:rPr>
        <w:t>(“John Kerry In Beijing: Four Good Reasons Why The Chinese View American Leaders As Empty Suits”,http://www.forbes.com/sites/eamonnfingleton/2014/07/09/john-kerry-in-beijing-four-good-reasons-why-the-chinese-treat-american-leaders-as-jackasses/)</w:t>
      </w:r>
    </w:p>
    <w:p w:rsidR="00A84BC4" w:rsidRPr="0064610C" w:rsidRDefault="00A84BC4" w:rsidP="00A84BC4">
      <w:pPr>
        <w:rPr>
          <w:rFonts w:asciiTheme="minorHAnsi" w:hAnsiTheme="minorHAnsi"/>
          <w:u w:val="single"/>
        </w:rPr>
      </w:pPr>
      <w:r w:rsidRPr="0064610C">
        <w:rPr>
          <w:rFonts w:asciiTheme="minorHAnsi" w:hAnsiTheme="minorHAnsi"/>
        </w:rPr>
        <w:t xml:space="preserve">2.   </w:t>
      </w:r>
      <w:r w:rsidRPr="0064610C">
        <w:rPr>
          <w:rFonts w:asciiTheme="minorHAnsi" w:hAnsiTheme="minorHAnsi"/>
          <w:u w:val="single"/>
        </w:rPr>
        <w:t>American policymakers have procrastinated in meeting the  Chinese challenge because they have constantly – for more than a decade now – been misled by siren American voices predicting an imminent Chinese financial collapse</w:t>
      </w:r>
      <w:r w:rsidRPr="0064610C">
        <w:rPr>
          <w:rFonts w:asciiTheme="minorHAnsi" w:hAnsiTheme="minorHAnsi"/>
        </w:rPr>
        <w:t xml:space="preserve">. China is a big economy and large financial collapses are not inconceivable. </w:t>
      </w:r>
      <w:r w:rsidRPr="0064610C">
        <w:rPr>
          <w:rFonts w:asciiTheme="minorHAnsi" w:hAnsiTheme="minorHAnsi"/>
          <w:u w:val="single"/>
        </w:rPr>
        <w:t>But even the most disastrous such collapse would be unlikely to stop the Chinese export drive in its tracks. American policymakers have failed to pay sufficient attention to the central objective of Chinese policy, which is to take over from the United States, Japan and Germany as the world’s premier source of advanced manufactured products.</w:t>
      </w:r>
    </w:p>
    <w:p w:rsidR="00A84BC4" w:rsidRPr="0064610C" w:rsidRDefault="00A84BC4" w:rsidP="00A84BC4">
      <w:pPr>
        <w:pStyle w:val="Heading4"/>
        <w:rPr>
          <w:rFonts w:asciiTheme="minorHAnsi" w:hAnsiTheme="minorHAnsi"/>
        </w:rPr>
      </w:pPr>
      <w:r w:rsidRPr="0064610C">
        <w:rPr>
          <w:rFonts w:asciiTheme="minorHAnsi" w:hAnsiTheme="minorHAnsi"/>
        </w:rPr>
        <w:t xml:space="preserve">Consensus exists and the best markers point to a slow decline, and the worst markers make sense </w:t>
      </w:r>
      <w:r w:rsidRPr="0064610C">
        <w:rPr>
          <w:rFonts w:asciiTheme="minorHAnsi" w:hAnsiTheme="minorHAnsi"/>
          <w:i/>
          <w:u w:val="single"/>
        </w:rPr>
        <w:t>in the context</w:t>
      </w:r>
      <w:r w:rsidRPr="0064610C">
        <w:rPr>
          <w:rFonts w:asciiTheme="minorHAnsi" w:hAnsiTheme="minorHAnsi"/>
        </w:rPr>
        <w:t xml:space="preserve"> of china </w:t>
      </w:r>
    </w:p>
    <w:p w:rsidR="00A84BC4" w:rsidRPr="0064610C" w:rsidRDefault="00A84BC4" w:rsidP="00A84BC4">
      <w:pPr>
        <w:rPr>
          <w:rFonts w:asciiTheme="minorHAnsi" w:hAnsiTheme="minorHAnsi"/>
        </w:rPr>
      </w:pPr>
      <w:r w:rsidRPr="0064610C">
        <w:rPr>
          <w:rStyle w:val="Style13ptBold"/>
          <w:rFonts w:asciiTheme="minorHAnsi" w:hAnsiTheme="minorHAnsi"/>
        </w:rPr>
        <w:t xml:space="preserve">Huang, 2/11, </w:t>
      </w:r>
      <w:r w:rsidRPr="0064610C">
        <w:rPr>
          <w:rFonts w:asciiTheme="minorHAnsi" w:hAnsiTheme="minorHAnsi"/>
        </w:rPr>
        <w:t>a senior associate in the Carnegie Asia Program, where his research focuses on China’s economic development and its impact on Asia and the global economy (Yukon, “Do Not Fear a Chinese Property Bubble”, Carnegie Endowment for International Peace, http://carnegieendowment.org/2014/02/11/do-not-fear-chinese-property-bubble/h0oz)</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 Yet </w:t>
      </w:r>
      <w:r w:rsidRPr="0064610C">
        <w:rPr>
          <w:rStyle w:val="StyleUnderline"/>
          <w:rFonts w:asciiTheme="minorHAnsi" w:hAnsiTheme="minorHAnsi"/>
        </w:rPr>
        <w:t xml:space="preserve">when analysts drill into the balance sheets of borrowers and banks, they find little evidence of impending disaster. </w:t>
      </w:r>
      <w:r w:rsidRPr="0064610C">
        <w:rPr>
          <w:rFonts w:asciiTheme="minorHAnsi" w:hAnsiTheme="minorHAnsi"/>
          <w:sz w:val="16"/>
        </w:rPr>
        <w:t xml:space="preserve">Government </w:t>
      </w:r>
      <w:r w:rsidRPr="0064610C">
        <w:rPr>
          <w:rStyle w:val="StyleUnderline"/>
          <w:rFonts w:asciiTheme="minorHAnsi" w:hAnsiTheme="minorHAnsi"/>
        </w:rPr>
        <w:t>debt ratios are not high by global standards</w:t>
      </w:r>
      <w:r w:rsidRPr="0064610C">
        <w:rPr>
          <w:rFonts w:asciiTheme="minorHAnsi" w:hAnsiTheme="minorHAnsi"/>
          <w:sz w:val="16"/>
        </w:rPr>
        <w:t xml:space="preserve"> </w:t>
      </w:r>
      <w:r w:rsidRPr="0064610C">
        <w:rPr>
          <w:rStyle w:val="StyleUnderline"/>
          <w:rFonts w:asciiTheme="minorHAnsi" w:hAnsiTheme="minorHAnsi"/>
        </w:rPr>
        <w:t>and are backed</w:t>
      </w:r>
      <w:r w:rsidRPr="0064610C">
        <w:rPr>
          <w:rFonts w:asciiTheme="minorHAnsi" w:hAnsiTheme="minorHAnsi"/>
          <w:sz w:val="16"/>
        </w:rPr>
        <w:t xml:space="preserve"> by valuable </w:t>
      </w:r>
      <w:r w:rsidRPr="0064610C">
        <w:rPr>
          <w:rStyle w:val="StyleUnderline"/>
          <w:rFonts w:asciiTheme="minorHAnsi" w:hAnsiTheme="minorHAnsi"/>
        </w:rPr>
        <w:t>assets</w:t>
      </w:r>
      <w:r w:rsidRPr="0064610C">
        <w:rPr>
          <w:rFonts w:asciiTheme="minorHAnsi" w:hAnsiTheme="minorHAnsi"/>
          <w:sz w:val="16"/>
        </w:rPr>
        <w:t xml:space="preserve"> at the local level. </w:t>
      </w:r>
      <w:r w:rsidRPr="0064610C">
        <w:rPr>
          <w:rStyle w:val="StyleUnderline"/>
          <w:rFonts w:asciiTheme="minorHAnsi" w:hAnsiTheme="minorHAnsi"/>
        </w:rPr>
        <w:t>Household debt is a fraction of what it is in the wes</w:t>
      </w:r>
      <w:r w:rsidRPr="0064610C">
        <w:rPr>
          <w:rFonts w:asciiTheme="minorHAnsi" w:hAnsiTheme="minorHAnsi"/>
          <w:sz w:val="16"/>
        </w:rPr>
        <w:t xml:space="preserve">t, and it is supported by savings and rising incomes. </w:t>
      </w:r>
      <w:r w:rsidRPr="0064610C">
        <w:rPr>
          <w:rStyle w:val="StyleUnderline"/>
          <w:rFonts w:asciiTheme="minorHAnsi" w:hAnsiTheme="minorHAnsi"/>
        </w:rPr>
        <w:t>The profits and cash positions of most firms for which data are available have not deteriorated</w:t>
      </w:r>
      <w:r w:rsidRPr="0064610C">
        <w:rPr>
          <w:rFonts w:asciiTheme="minorHAnsi" w:hAnsiTheme="minorHAnsi"/>
          <w:sz w:val="16"/>
        </w:rPr>
        <w:t xml:space="preserve"> significantly while sovereign guarantees cushion the more vulnerable state enterprises. </w:t>
      </w:r>
      <w:r w:rsidRPr="0064610C">
        <w:rPr>
          <w:rStyle w:val="Emphasis"/>
          <w:rFonts w:asciiTheme="minorHAnsi" w:hAnsiTheme="minorHAnsi"/>
        </w:rPr>
        <w:t>The consensus,</w:t>
      </w:r>
      <w:r w:rsidRPr="0064610C">
        <w:rPr>
          <w:rFonts w:asciiTheme="minorHAnsi" w:hAnsiTheme="minorHAnsi"/>
          <w:sz w:val="16"/>
        </w:rPr>
        <w:t xml:space="preserve"> therefore, </w:t>
      </w:r>
      <w:r w:rsidRPr="0064610C">
        <w:rPr>
          <w:rStyle w:val="StyleUnderline"/>
          <w:rFonts w:asciiTheme="minorHAnsi" w:hAnsiTheme="minorHAnsi"/>
        </w:rPr>
        <w:t>is that China’s debt situation has weakened but is manageable.</w:t>
      </w:r>
      <w:r w:rsidRPr="0064610C">
        <w:rPr>
          <w:rStyle w:val="StyleUnderline"/>
          <w:rFonts w:asciiTheme="minorHAnsi" w:hAnsiTheme="minorHAnsi"/>
          <w:sz w:val="12"/>
        </w:rPr>
        <w:t>¶</w:t>
      </w:r>
      <w:r w:rsidRPr="0064610C">
        <w:rPr>
          <w:rFonts w:asciiTheme="minorHAnsi" w:hAnsiTheme="minorHAnsi"/>
          <w:sz w:val="16"/>
        </w:rPr>
        <w:t xml:space="preserve"> Why are the views from detailed sector analysis so different from the red flags signalled by the broader macro debt indicators? The answer lies in the role that land values play in shaping these trends.</w:t>
      </w:r>
      <w:r w:rsidRPr="0064610C">
        <w:rPr>
          <w:rFonts w:asciiTheme="minorHAnsi" w:hAnsiTheme="minorHAnsi"/>
          <w:sz w:val="12"/>
        </w:rPr>
        <w:t>¶</w:t>
      </w:r>
      <w:r w:rsidRPr="0064610C">
        <w:rPr>
          <w:rFonts w:asciiTheme="minorHAnsi" w:hAnsiTheme="minorHAnsi"/>
          <w:sz w:val="16"/>
        </w:rPr>
        <w:t xml:space="preserve"> Take the two most pressing concerns: rising debt levels as a share of gross domestic product and weakening links between credit expansion and GDP growth. The first relates to the surge in the ratio of total credit to GDP by about 50-60 percentage points over the past five years, which is viewed as a strong predictor of an impending crash. Fitch, a rating agency, is among those who see this as the fallout from irresponsible shadow-banking which is being channelled into property development, creating a bubble. The second concern is that the “credit impulse” to growth has diminished, meaning that more and more credit is needed to generate the same amount of GDP, which reduces prospects for future deleveraging.</w:t>
      </w:r>
      <w:r w:rsidRPr="0064610C">
        <w:rPr>
          <w:rFonts w:asciiTheme="minorHAnsi" w:hAnsiTheme="minorHAnsi"/>
          <w:sz w:val="12"/>
        </w:rPr>
        <w:t>¶</w:t>
      </w:r>
      <w:r w:rsidRPr="0064610C">
        <w:rPr>
          <w:rFonts w:asciiTheme="minorHAnsi" w:hAnsiTheme="minorHAnsi"/>
          <w:sz w:val="16"/>
        </w:rPr>
        <w:t xml:space="preserve"> Linking these two concerns is the price of land including related mark-ups levied by officials and developers. But its significance is not well understood because China’s property market emerged only in the late 1990s, when the decision was made to privatise housing. A functioning resale market only began to form around the middle of the last decade. That is why the large stimulus programme in response to the Asia financial crisis more than a decade ago did not manifest itself in a property price surge, whereas the 2008-9 stimulus did.</w:t>
      </w:r>
      <w:r w:rsidRPr="0064610C">
        <w:rPr>
          <w:rFonts w:asciiTheme="minorHAnsi" w:hAnsiTheme="minorHAnsi"/>
          <w:sz w:val="12"/>
        </w:rPr>
        <w:t>¶</w:t>
      </w:r>
      <w:r w:rsidRPr="0064610C">
        <w:rPr>
          <w:rFonts w:asciiTheme="minorHAnsi" w:hAnsiTheme="minorHAnsi"/>
          <w:sz w:val="16"/>
        </w:rPr>
        <w:t xml:space="preserve"> Over the past decade, no other factor has been as important as rising property values in influencing growth patterns and perceptions of financial risks. The weakening impact of credit on growth is largely explained by the divergence between fixed asset investment (FAI) and gross fixed capital formation (GFCF). Both are measures of investment. FAI measures investment in physical assets including land while GFCF measures investment in new equipment and structures, excluding the value of land and existing assets. This latter feeds directly into GDP, while only a portion of FAI shows up in GDP accounts.</w:t>
      </w:r>
      <w:r w:rsidRPr="0064610C">
        <w:rPr>
          <w:rFonts w:asciiTheme="minorHAnsi" w:hAnsiTheme="minorHAnsi"/>
          <w:sz w:val="12"/>
        </w:rPr>
        <w:t>¶</w:t>
      </w:r>
      <w:r w:rsidRPr="0064610C">
        <w:rPr>
          <w:rFonts w:asciiTheme="minorHAnsi" w:hAnsiTheme="minorHAnsi"/>
          <w:sz w:val="16"/>
        </w:rPr>
        <w:t xml:space="preserve"> Until recently, the difference between the two measures did not matter in interpreting economic trends: both were increasing at the same rate and reached about 35 per cent of GDP by 2002-03. Since then, however, they have diverged and GFCF now stands at 45 per cent of GDP while the share of FAI has jumped to 70 per cent.</w:t>
      </w:r>
      <w:r w:rsidRPr="0064610C">
        <w:rPr>
          <w:rFonts w:asciiTheme="minorHAnsi" w:hAnsiTheme="minorHAnsi"/>
          <w:sz w:val="12"/>
        </w:rPr>
        <w:t>¶</w:t>
      </w:r>
      <w:r w:rsidRPr="0064610C">
        <w:rPr>
          <w:rFonts w:asciiTheme="minorHAnsi" w:hAnsiTheme="minorHAnsi"/>
          <w:sz w:val="16"/>
        </w:rPr>
        <w:t xml:space="preserve"> Overall credit levels have increased in line with the rapid growth in FAI rather than the more modest growth in GFCF. Most of the difference between the ratios is explained by rising asset prices. Thus a large share of the surge in credit is financing property related transactions which explains why the growth impact of credit has declined.</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rPr>
        <w:t>Is the increase in property and underlying land prices sustainable, or is it a bubble?</w:t>
      </w:r>
      <w:r w:rsidRPr="0064610C">
        <w:rPr>
          <w:rFonts w:asciiTheme="minorHAnsi" w:hAnsiTheme="minorHAnsi"/>
          <w:sz w:val="16"/>
        </w:rPr>
        <w:t xml:space="preserve"> Part of the explanation is unique to China. Land in China is an asset whose market value went largely unrecognised when it was totally controlled by the State. Once a private property market was created, the process of discovering land’s intrinsic value began, but establishing such values takes time in a rapidly changing economy.</w:t>
      </w:r>
      <w:r w:rsidRPr="0064610C">
        <w:rPr>
          <w:rFonts w:asciiTheme="minorHAnsi" w:hAnsiTheme="minorHAnsi"/>
          <w:sz w:val="12"/>
        </w:rPr>
        <w:t>¶</w:t>
      </w:r>
      <w:r w:rsidRPr="0064610C">
        <w:rPr>
          <w:rFonts w:asciiTheme="minorHAnsi" w:hAnsiTheme="minorHAnsi"/>
          <w:sz w:val="16"/>
        </w:rPr>
        <w:t xml:space="preserve"> The Wharton/NUS/Tsinghua Land </w:t>
      </w:r>
      <w:r w:rsidRPr="0064610C">
        <w:rPr>
          <w:rStyle w:val="StyleUnderline"/>
          <w:rFonts w:asciiTheme="minorHAnsi" w:hAnsiTheme="minorHAnsi"/>
        </w:rPr>
        <w:t>Price Index indicates that</w:t>
      </w:r>
      <w:r w:rsidRPr="0064610C">
        <w:rPr>
          <w:rFonts w:asciiTheme="minorHAnsi" w:hAnsiTheme="minorHAnsi"/>
          <w:sz w:val="16"/>
        </w:rPr>
        <w:t xml:space="preserve"> from 2004-2012, </w:t>
      </w:r>
      <w:r w:rsidRPr="0064610C">
        <w:rPr>
          <w:rStyle w:val="StyleUnderline"/>
          <w:rFonts w:asciiTheme="minorHAnsi" w:hAnsiTheme="minorHAnsi"/>
        </w:rPr>
        <w:t>land prices have increased approximately fourfold nationally</w:t>
      </w:r>
      <w:r w:rsidRPr="0064610C">
        <w:rPr>
          <w:rFonts w:asciiTheme="minorHAnsi" w:hAnsiTheme="minorHAnsi"/>
          <w:sz w:val="16"/>
        </w:rPr>
        <w:t>, with more dramatic increases in major cities such as Beijing balanced by modest rises in secondary cities. Although this may seem excessive, such growth rates are similar to what happened in Russia after it privatised its housing stock. Once the economy stabilised, housing prices in Moscow increased six fold in just six years.</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rPr>
        <w:t>Could investors have overshot the mark in China? Possibly</w:t>
      </w:r>
      <w:r w:rsidRPr="0064610C">
        <w:rPr>
          <w:rFonts w:asciiTheme="minorHAnsi" w:hAnsiTheme="minorHAnsi"/>
          <w:sz w:val="16"/>
        </w:rPr>
        <w:t xml:space="preserve">, </w:t>
      </w:r>
      <w:r w:rsidRPr="0064610C">
        <w:rPr>
          <w:rStyle w:val="Emphasis"/>
          <w:rFonts w:asciiTheme="minorHAnsi" w:hAnsiTheme="minorHAnsi"/>
        </w:rPr>
        <w:t>but the land values should be high</w:t>
      </w:r>
      <w:r w:rsidRPr="0064610C">
        <w:rPr>
          <w:rStyle w:val="StyleUnderline"/>
          <w:rFonts w:asciiTheme="minorHAnsi" w:hAnsiTheme="minorHAnsi"/>
        </w:rPr>
        <w:t xml:space="preserve"> given China’s large population</w:t>
      </w:r>
      <w:r w:rsidRPr="0064610C">
        <w:rPr>
          <w:rFonts w:asciiTheme="minorHAnsi" w:hAnsiTheme="minorHAnsi"/>
          <w:sz w:val="16"/>
        </w:rPr>
        <w:t>, its shortage of plots that are suitable for construction and its rapid economic growth. Nationally, the ratio of incomes to housing prices has improved and is now comparable to the levels found in Australia, Taiwan and the UK. In Beijing and Shanghai prices are similar to or lower than Delhi, Singapore and Hong Kong.</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rPr>
        <w:t>Much of the recent surge in the credit to GDP ratio is actually evidence of financial deepening rather than financial instability as China moves toward more market-based asset values</w:t>
      </w:r>
      <w:r w:rsidRPr="0064610C">
        <w:rPr>
          <w:rFonts w:asciiTheme="minorHAnsi" w:hAnsiTheme="minorHAnsi"/>
          <w:sz w:val="16"/>
        </w:rPr>
        <w:t xml:space="preserve">. If </w:t>
      </w:r>
      <w:r w:rsidRPr="0064610C">
        <w:rPr>
          <w:rStyle w:val="StyleUnderline"/>
          <w:rFonts w:asciiTheme="minorHAnsi" w:hAnsiTheme="minorHAnsi"/>
        </w:rPr>
        <w:t>so, the higher credit ratios are fully consistent with the less alarming impressions that come from scrutiny of sector specific financial indicators.</w:t>
      </w:r>
    </w:p>
    <w:p w:rsidR="00A84BC4" w:rsidRPr="0064610C" w:rsidRDefault="00A84BC4" w:rsidP="00A84BC4">
      <w:pPr>
        <w:pStyle w:val="Heading3"/>
        <w:rPr>
          <w:rFonts w:asciiTheme="minorHAnsi" w:hAnsiTheme="minorHAnsi"/>
        </w:rPr>
      </w:pPr>
      <w:r w:rsidRPr="0064610C">
        <w:rPr>
          <w:rFonts w:asciiTheme="minorHAnsi" w:hAnsiTheme="minorHAnsi"/>
        </w:rPr>
        <w:t>2NC AT Stocks</w:t>
      </w:r>
    </w:p>
    <w:p w:rsidR="00A84BC4" w:rsidRPr="0064610C" w:rsidRDefault="00A84BC4" w:rsidP="00A84BC4">
      <w:pPr>
        <w:pStyle w:val="Heading4"/>
        <w:rPr>
          <w:rFonts w:asciiTheme="minorHAnsi" w:hAnsiTheme="minorHAnsi"/>
        </w:rPr>
      </w:pPr>
      <w:r w:rsidRPr="0064610C">
        <w:rPr>
          <w:rFonts w:asciiTheme="minorHAnsi" w:hAnsiTheme="minorHAnsi"/>
        </w:rPr>
        <w:t>China’s stock market is loosely tied to its economy—structural factors are fine and stock declines don’t accurately reflect growth</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Rapoza 7/9</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(Kenneth Rapoza. Contributing Editor at Forbes. "Don't Mistake China's Stock Market For China's Economy," Forbes. 7-9-2015. http://www.forbes.com/sites/kenrapoza/2015/07/09/dont-mistake-chinas-stock-market-for-chinas-economy///ghs-kw)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China’s</w:t>
      </w:r>
      <w:r w:rsidRPr="0064610C">
        <w:rPr>
          <w:rFonts w:asciiTheme="minorHAnsi" w:hAnsiTheme="minorHAnsi"/>
          <w:sz w:val="16"/>
        </w:rPr>
        <w:t xml:space="preserve"> A-share </w:t>
      </w:r>
      <w:r w:rsidRPr="0064610C">
        <w:rPr>
          <w:rStyle w:val="StyleUnderline"/>
          <w:rFonts w:asciiTheme="minorHAnsi" w:hAnsiTheme="minorHAnsi"/>
        </w:rPr>
        <w:t>market is rebounding, but whether or not it has hit bottom is beside the point.</w:t>
      </w:r>
      <w:r w:rsidRPr="0064610C">
        <w:rPr>
          <w:rFonts w:asciiTheme="minorHAnsi" w:hAnsiTheme="minorHAnsi"/>
          <w:sz w:val="16"/>
        </w:rPr>
        <w:t xml:space="preserve"> What matters is this: </w:t>
      </w:r>
      <w:r w:rsidRPr="0064610C">
        <w:rPr>
          <w:rStyle w:val="Emphasis"/>
          <w:rFonts w:asciiTheme="minorHAnsi" w:hAnsiTheme="minorHAnsi"/>
        </w:rPr>
        <w:t xml:space="preserve">the equity market in China is a more or less a gambling den dominated by retail investors who make their investment decisions based on what they read in investor newsletters. It’s a herd mentality. And more importantly, their trading habits do not reflect economic fundamentals. </w:t>
      </w:r>
      <w:r w:rsidRPr="0064610C">
        <w:rPr>
          <w:rStyle w:val="StyleUnderline"/>
          <w:rFonts w:asciiTheme="minorHAnsi" w:hAnsiTheme="minorHAnsi"/>
        </w:rPr>
        <w:t>“The country’s stock market plays a smaller role in its economy than the U.S. stock market does in ours, and has fewer linkages to the rest of the economy,”</w:t>
      </w:r>
      <w:r w:rsidRPr="0064610C">
        <w:rPr>
          <w:rFonts w:asciiTheme="minorHAnsi" w:hAnsiTheme="minorHAnsi"/>
          <w:sz w:val="16"/>
        </w:rPr>
        <w:t xml:space="preserve"> says Bill Adams, PNC Financial’s senior international economist in Pittsburgh. </w:t>
      </w:r>
      <w:r w:rsidRPr="0064610C">
        <w:rPr>
          <w:rStyle w:val="StyleUnderline"/>
          <w:rFonts w:asciiTheme="minorHAnsi" w:hAnsiTheme="minorHAnsi"/>
        </w:rPr>
        <w:t>The fact that the two are unhinged limits the potential for China’s equity correction — or a bubble — to trigger widespread economic distress. The recent 25% decline in the Deutsche X-Trackers China A-Shares (ASHR) fund,</w:t>
      </w:r>
      <w:r w:rsidRPr="0064610C">
        <w:rPr>
          <w:rFonts w:asciiTheme="minorHAnsi" w:hAnsiTheme="minorHAnsi"/>
          <w:sz w:val="16"/>
        </w:rPr>
        <w:t xml:space="preserve"> partially recuperated on Thursday, </w:t>
      </w:r>
      <w:r w:rsidRPr="0064610C">
        <w:rPr>
          <w:rStyle w:val="Emphasis"/>
          <w:rFonts w:asciiTheme="minorHAnsi" w:hAnsiTheme="minorHAnsi"/>
        </w:rPr>
        <w:t>is not a signal of an impending Chinese recession</w:t>
      </w:r>
      <w:r w:rsidRPr="0064610C">
        <w:rPr>
          <w:rStyle w:val="StyleUnderline"/>
          <w:rFonts w:asciiTheme="minorHAnsi" w:hAnsiTheme="minorHAnsi"/>
        </w:rPr>
        <w:t>. PNC’s baseline forecast for Chinese real GDP growth in 2015 remains unchanged at 6.8% despite the correction</w:t>
      </w:r>
      <w:r w:rsidRPr="0064610C">
        <w:rPr>
          <w:rFonts w:asciiTheme="minorHAnsi" w:hAnsiTheme="minorHAnsi"/>
          <w:sz w:val="16"/>
        </w:rPr>
        <w:t xml:space="preserve">, a correction which has been heralded by the bears as the beginning of the end for China’s capitalist experiment. </w:t>
      </w:r>
      <w:r w:rsidRPr="0064610C">
        <w:rPr>
          <w:rStyle w:val="StyleUnderline"/>
          <w:rFonts w:asciiTheme="minorHAnsi" w:hAnsiTheme="minorHAnsi"/>
        </w:rPr>
        <w:t>China’s economy</w:t>
      </w:r>
      <w:r w:rsidRPr="0064610C">
        <w:rPr>
          <w:rFonts w:asciiTheme="minorHAnsi" w:hAnsiTheme="minorHAnsi"/>
          <w:sz w:val="16"/>
        </w:rPr>
        <w:t xml:space="preserve">, like its market, </w:t>
      </w:r>
      <w:r w:rsidRPr="0064610C">
        <w:rPr>
          <w:rStyle w:val="StyleUnderline"/>
          <w:rFonts w:asciiTheme="minorHAnsi" w:hAnsiTheme="minorHAnsi"/>
        </w:rPr>
        <w:t>is transforming. China is moving away from being a low-cost producer and exporter, to becoming a consumer driven society. It wants to professionalize its financial services sector, and build a green-tech economy to help eliminate its pollution problems. It’s slowly opening its capital account and taking steps to reforming its financial markets</w:t>
      </w:r>
      <w:r w:rsidRPr="0064610C">
        <w:rPr>
          <w:rFonts w:asciiTheme="minorHAnsi" w:hAnsiTheme="minorHAnsi"/>
          <w:sz w:val="16"/>
        </w:rPr>
        <w:t xml:space="preserve">. There will be errors and surprises, and anyone who thinks otherwise will be disappointed. Over the last four weeks, </w:t>
      </w:r>
      <w:r w:rsidRPr="0064610C">
        <w:rPr>
          <w:rStyle w:val="StyleUnderline"/>
          <w:rFonts w:asciiTheme="minorHAnsi" w:hAnsiTheme="minorHAnsi"/>
        </w:rPr>
        <w:t>the Chinese government misplayed its hand when it decided to use tools for the economy — mainly an interest rate reduction and reserve ratio requirement cuts</w:t>
      </w:r>
      <w:r w:rsidRPr="0064610C">
        <w:rPr>
          <w:rFonts w:asciiTheme="minorHAnsi" w:hAnsiTheme="minorHAnsi"/>
          <w:sz w:val="16"/>
        </w:rPr>
        <w:t xml:space="preserve"> for banks in an effort to provide the market with more liquidity. It worked for a little while, and recent moves to change rules on margin, and even utilize a circuit-breaker mechanism to temporarily delist fast-tanking companies from the mainland stock market, might have worked if the Greece crisis didn’t pull the plug on global risk. </w:t>
      </w:r>
      <w:r w:rsidRPr="0064610C">
        <w:rPr>
          <w:rStyle w:val="StyleUnderline"/>
          <w:rFonts w:asciiTheme="minorHAnsi" w:hAnsiTheme="minorHAnsi"/>
        </w:rPr>
        <w:t>The timing was terrible. And it pushed people into panic selling</w:t>
      </w:r>
      <w:r w:rsidRPr="0064610C">
        <w:rPr>
          <w:rFonts w:asciiTheme="minorHAnsi" w:hAnsiTheme="minorHAnsi"/>
          <w:sz w:val="16"/>
        </w:rPr>
        <w:t xml:space="preserve">, turning China into the biggest financial market headline this side of Athens. For better or for worse, Beijing now has no choice but to go all-in to defend equities, some investors told FORBES. But </w:t>
      </w:r>
      <w:r w:rsidRPr="0064610C">
        <w:rPr>
          <w:rStyle w:val="Emphasis"/>
          <w:rFonts w:asciiTheme="minorHAnsi" w:hAnsiTheme="minorHAnsi"/>
        </w:rPr>
        <w:t>China’s real economy is doing much better than the Shanghai and Shenzhen exchanges suggest.</w:t>
      </w:r>
      <w:r w:rsidRPr="0064610C">
        <w:rPr>
          <w:rFonts w:asciiTheme="minorHAnsi" w:hAnsiTheme="minorHAnsi"/>
          <w:sz w:val="16"/>
        </w:rPr>
        <w:t xml:space="preserve"> According to China Beige Book, </w:t>
      </w:r>
      <w:r w:rsidRPr="0064610C">
        <w:rPr>
          <w:rStyle w:val="Emphasis"/>
          <w:rFonts w:asciiTheme="minorHAnsi" w:hAnsiTheme="minorHAnsi"/>
        </w:rPr>
        <w:t>the Chinese economy actually recovered last quarter.</w:t>
      </w:r>
      <w:r w:rsidRPr="0064610C">
        <w:rPr>
          <w:rFonts w:asciiTheme="minorHAnsi" w:hAnsiTheme="minorHAnsi"/>
          <w:sz w:val="16"/>
        </w:rPr>
        <w:t xml:space="preserve"> </w:t>
      </w:r>
      <w:r w:rsidRPr="0064610C">
        <w:rPr>
          <w:rStyle w:val="StyleUnderline"/>
          <w:rFonts w:asciiTheme="minorHAnsi" w:hAnsiTheme="minorHAnsi"/>
        </w:rPr>
        <w:t>Markets are focusing on equities and PMI indicators from the state and HSBC as a gauge, but it should become clear in the coming weeks that China’s stock market is not a reflection of the fundamentals.</w:t>
      </w:r>
      <w:r w:rsidRPr="0064610C">
        <w:rPr>
          <w:rFonts w:asciiTheme="minorHAnsi" w:hAnsiTheme="minorHAnsi"/>
          <w:sz w:val="16"/>
        </w:rPr>
        <w:t xml:space="preserve"> The Good, The Bad and the Ugly To get a more detailed picture of what is driving China’s growth slowdown, it is necessary to look at a broader array of economic and financial indicators. The epicenter of China’s problems are the industrial and property sectors. Shares of the Shanghai Construction Group, one of the largest developers listed on the Shanghai stock exchange, is down 42.6% in the past four weeks, two times worse than the Shanghai Composite Index. China Railway Group is down 33%, also an underperformer. Growth in real industrial output has declined from 14% in mid-2011 to 5.9% in April, growth in fixed-asset investment declined 50% over the same period and electricity consumption by primary and secondary industries is in decline. China’s trade with the outside world is also falling, though this data does not always match up with other countries’ trade figures. Real estate is in decline as Beijing has put the breaks on its housing bubble. Only the east coast cities are still seeing price increases, but construction is not booming in Shanghai anymore. The two main components of that have prevented a deeper downturn in activity are private spending on services, particularly financial services, and government-led increases in transportation infrastructure like road and rail. Retail sales, especially e-commerce sales that have benefited the likes of Alibaba and Tencent, both of which have outperformed the index, have been growing faster than the overall economy. Electricity consumption in the services sector is expanding strongly. Growth in household incomes is outpacing GDP growth. “China has begun the necessary rebalancing towards a more sustainable, consumption-led growth model,” says Jeremy Lawson, chief economist at Standard Life Investments in the U.K. He warns that “it’s still too early to claim success.” Since 2011, developed markets led by the S&amp;P 500 have performed better than China, but for one reason and one reason only: The central banks of Europe, the U.K., Japan and of course the U.S. have bought up assets in unprecedented volumes using printed money, or outright buying securities like the Fed’s purchase of bonds and mortgage backed securities. Why bemoan China’s state intervention when central bank intervention has been what kept southern Europe afloat, and the U.S. stock market on fire since March 2009? </w:t>
      </w:r>
      <w:r w:rsidRPr="0064610C">
        <w:rPr>
          <w:rStyle w:val="StyleUnderline"/>
          <w:rFonts w:asciiTheme="minorHAnsi" w:hAnsiTheme="minorHAnsi"/>
        </w:rPr>
        <w:t>Companies in China are still making money</w:t>
      </w:r>
      <w:r w:rsidRPr="0064610C">
        <w:rPr>
          <w:rFonts w:asciiTheme="minorHAnsi" w:hAnsiTheme="minorHAnsi"/>
          <w:sz w:val="16"/>
        </w:rPr>
        <w:t xml:space="preserve">. “I think </w:t>
      </w:r>
      <w:r w:rsidRPr="0064610C">
        <w:rPr>
          <w:rStyle w:val="Emphasis"/>
          <w:rFonts w:asciiTheme="minorHAnsi" w:hAnsiTheme="minorHAnsi"/>
        </w:rPr>
        <w:t>people have no clue on China</w:t>
      </w:r>
      <w:r w:rsidRPr="0064610C">
        <w:rPr>
          <w:rFonts w:asciiTheme="minorHAnsi" w:hAnsiTheme="minorHAnsi"/>
          <w:sz w:val="16"/>
        </w:rPr>
        <w:t xml:space="preserve">,” says Jan Dehn, head of research at Ashmore in London, a $70 billion emerging market fund manager with money at work in mainland China securities. </w:t>
      </w:r>
      <w:r w:rsidRPr="0064610C">
        <w:rPr>
          <w:rStyle w:val="StyleUnderline"/>
          <w:rFonts w:asciiTheme="minorHAnsi" w:hAnsiTheme="minorHAnsi"/>
        </w:rPr>
        <w:t xml:space="preserve">“They don’t see the big picture. And they forget it is still an emerging market. The Chinese make mistakes and will continue to make mistakes like all governments. However, they will learn from their mistakes. The magnitude of most problems are not such that they lead to systematic meltdown. </w:t>
      </w:r>
      <w:r w:rsidRPr="0064610C">
        <w:rPr>
          <w:rStyle w:val="Emphasis"/>
          <w:rFonts w:asciiTheme="minorHAnsi" w:hAnsiTheme="minorHAnsi"/>
        </w:rPr>
        <w:t>Each time the market freaks out, value — often deep value — starts to emerge.</w:t>
      </w:r>
      <w:r w:rsidRPr="0064610C">
        <w:rPr>
          <w:rStyle w:val="StyleUnderline"/>
          <w:rFonts w:asciiTheme="minorHAnsi" w:hAnsiTheme="minorHAnsi"/>
        </w:rPr>
        <w:t xml:space="preserve"> Long term, these volatile episodes are mere blips</w:t>
      </w:r>
      <w:r w:rsidRPr="0064610C">
        <w:rPr>
          <w:rFonts w:asciiTheme="minorHAnsi" w:hAnsiTheme="minorHAnsi"/>
          <w:sz w:val="16"/>
        </w:rPr>
        <w:t xml:space="preserve">. They will not change the course of internationalization and maturing of the market,” Dehn told FORBES. </w:t>
      </w:r>
      <w:r w:rsidRPr="0064610C">
        <w:rPr>
          <w:rStyle w:val="StyleUnderline"/>
          <w:rFonts w:asciiTheme="minorHAnsi" w:hAnsiTheme="minorHAnsi"/>
        </w:rPr>
        <w:t>China is still building markets</w:t>
      </w:r>
      <w:r w:rsidRPr="0064610C">
        <w:rPr>
          <w:rFonts w:asciiTheme="minorHAnsi" w:hAnsiTheme="minorHAnsi"/>
          <w:sz w:val="16"/>
        </w:rPr>
        <w:t xml:space="preserve">. It has a large environmental problem that will bode well for green tech firms like BYD. </w:t>
      </w:r>
      <w:r w:rsidRPr="0064610C">
        <w:rPr>
          <w:rStyle w:val="StyleUnderline"/>
          <w:rFonts w:asciiTheme="minorHAnsi" w:hAnsiTheme="minorHAnsi"/>
        </w:rPr>
        <w:t xml:space="preserve">It’s middle class is not shrinking. Its billionaires are growing in numbers. They are reforming all the time. </w:t>
      </w:r>
      <w:r w:rsidRPr="0064610C">
        <w:rPr>
          <w:rFonts w:asciiTheme="minorHAnsi" w:hAnsiTheme="minorHAnsi"/>
          <w:sz w:val="16"/>
        </w:rPr>
        <w:t xml:space="preserve">And in the long term, China is going to win. Markets are impatient and love a good drama. But investing is not a soap opera. It’s not Keeping up with the Kardashians you’re buying, you’re buying the world’s No. 2 economy, the biggest commodity consumer in the world, and home to 1.4 billion people, many of which have been steadily earning more than ever. China’s transition will cause temporary weakness in growth and volatility, maybe even crazy volatility. But you have to break eggs to make an omelette, says Dehn. </w:t>
      </w:r>
      <w:r w:rsidRPr="0064610C">
        <w:rPr>
          <w:rStyle w:val="StyleUnderline"/>
          <w:rFonts w:asciiTheme="minorHAnsi" w:hAnsiTheme="minorHAnsi"/>
        </w:rPr>
        <w:t>Why The Stock Market Correction Won’t Hurt China The Chinese equity correction is healthy and unlikely to have major adverse real economy consequences for several reasons: First, China’s A-shares are still up 79% over the past 12 months. A reversal of fortunes was a shoo-in to occur. Second, Chinese banks are basically not involved in providing leverage and show no signs of stress. The total leverage in Chinese financial markets is about four trillion yuan ($600 billion).</w:t>
      </w:r>
      <w:r w:rsidRPr="0064610C">
        <w:rPr>
          <w:rFonts w:asciiTheme="minorHAnsi" w:hAnsiTheme="minorHAnsi"/>
          <w:sz w:val="16"/>
        </w:rPr>
        <w:t xml:space="preserve"> Stock market leverage is concentrated in the informal sector – with trust funds and brokerages accounting for a little over half of the leverage. Margin financing via brokerages is down from 2.4 trillion yuan to 1.9 trillion yuan and let’s not forget that Chinese GDP is about 70 trillion yuan. </w:t>
      </w:r>
      <w:r w:rsidRPr="0064610C">
        <w:rPr>
          <w:rStyle w:val="StyleUnderline"/>
          <w:rFonts w:asciiTheme="minorHAnsi" w:hAnsiTheme="minorHAnsi"/>
        </w:rPr>
        <w:t xml:space="preserve">Third, there is very little evidence that the moves in the stock market will have a major impact on the real economy and consumption via portfolio loss. Stocks comprise only 15% of total wealth. Official sector institutions are large holders of stocks and their spending is under control of the government. </w:t>
      </w:r>
      <w:r w:rsidRPr="0064610C">
        <w:rPr>
          <w:rFonts w:asciiTheme="minorHAnsi" w:hAnsiTheme="minorHAnsi"/>
          <w:sz w:val="16"/>
        </w:rPr>
        <w:t xml:space="preserve">As for </w:t>
      </w:r>
      <w:r w:rsidRPr="0064610C">
        <w:rPr>
          <w:rStyle w:val="StyleUnderline"/>
          <w:rFonts w:asciiTheme="minorHAnsi" w:hAnsiTheme="minorHAnsi"/>
        </w:rPr>
        <w:t>the retail investor</w:t>
      </w:r>
      <w:r w:rsidRPr="0064610C">
        <w:rPr>
          <w:rFonts w:asciiTheme="minorHAnsi" w:hAnsiTheme="minorHAnsi"/>
          <w:sz w:val="16"/>
        </w:rPr>
        <w:t>, they sp</w:t>
      </w:r>
      <w:r w:rsidRPr="0064610C">
        <w:rPr>
          <w:rStyle w:val="StyleUnderline"/>
          <w:rFonts w:asciiTheme="minorHAnsi" w:hAnsiTheme="minorHAnsi"/>
        </w:rPr>
        <w:t>end far less of their wealth than other countries. China has a 49% savings rate. Even if they lost half of it, they would be saving more than Americans, the highly indebted consumer society the world loves to love.</w:t>
      </w:r>
      <w:r w:rsidRPr="0064610C">
        <w:rPr>
          <w:rFonts w:asciiTheme="minorHAnsi" w:hAnsiTheme="minorHAnsi"/>
          <w:sz w:val="16"/>
        </w:rPr>
        <w:t xml:space="preserve"> During the rally over the past twelve months, </w:t>
      </w:r>
      <w:r w:rsidRPr="0064610C">
        <w:rPr>
          <w:rStyle w:val="StyleUnderline"/>
          <w:rFonts w:asciiTheme="minorHAnsi" w:hAnsiTheme="minorHAnsi"/>
        </w:rPr>
        <w:t>the stock market bubble did not trigger a boost in consumption indicating that higher equity gains didn’t impact spending habits too much. The Chinese stock market is only 5% of total social financing in China. Stock markets only finance 2% of Chinese fixed asset investment. Only 1% of company loans have been put up with stocks as collateral, so the impact on corporate activity is going to be limited.</w:t>
      </w:r>
      <w:r w:rsidRPr="0064610C">
        <w:rPr>
          <w:rFonts w:asciiTheme="minorHAnsi" w:hAnsiTheme="minorHAnsi"/>
          <w:sz w:val="16"/>
        </w:rPr>
        <w:t xml:space="preserve"> “The rapid rally and the violent correction illustrate the challenges of capital account liberalization, the need for a long-term institutional investor base, index inclusion and deeper financial markets, including foreign institutional investors,” Dehn says. The A-shares correction is likely to encourage deeper financial reforms, not a reversal.</w:t>
      </w:r>
    </w:p>
    <w:p w:rsidR="00A84BC4" w:rsidRPr="0064610C" w:rsidRDefault="00A84BC4" w:rsidP="00A84BC4">
      <w:pPr>
        <w:pStyle w:val="Heading1"/>
        <w:rPr>
          <w:rFonts w:asciiTheme="minorHAnsi" w:hAnsiTheme="minorHAnsi"/>
        </w:rPr>
      </w:pPr>
    </w:p>
    <w:p w:rsidR="00A84BC4" w:rsidRPr="0064610C" w:rsidRDefault="00A84BC4" w:rsidP="00A84BC4">
      <w:pPr>
        <w:pStyle w:val="Heading1"/>
        <w:rPr>
          <w:rFonts w:asciiTheme="minorHAnsi" w:hAnsiTheme="minorHAnsi"/>
        </w:rPr>
      </w:pPr>
      <w:r w:rsidRPr="0064610C">
        <w:rPr>
          <w:rFonts w:asciiTheme="minorHAnsi" w:hAnsiTheme="minorHAnsi"/>
        </w:rPr>
        <w:t>Plan Flaw</w:t>
      </w:r>
    </w:p>
    <w:p w:rsidR="00A84BC4" w:rsidRPr="0064610C" w:rsidRDefault="00A84BC4" w:rsidP="00A84BC4">
      <w:pPr>
        <w:pStyle w:val="Heading2"/>
        <w:rPr>
          <w:rFonts w:asciiTheme="minorHAnsi" w:hAnsiTheme="minorHAnsi"/>
        </w:rPr>
      </w:pPr>
      <w:r w:rsidRPr="0064610C">
        <w:rPr>
          <w:rFonts w:asciiTheme="minorHAnsi" w:hAnsiTheme="minorHAnsi"/>
        </w:rPr>
        <w:t>1NCs</w:t>
      </w:r>
    </w:p>
    <w:p w:rsidR="00A84BC4" w:rsidRPr="0064610C" w:rsidRDefault="00A84BC4" w:rsidP="00A84BC4">
      <w:pPr>
        <w:pStyle w:val="Heading3"/>
        <w:rPr>
          <w:rFonts w:asciiTheme="minorHAnsi" w:hAnsiTheme="minorHAnsi"/>
        </w:rPr>
      </w:pPr>
      <w:r w:rsidRPr="0064610C">
        <w:rPr>
          <w:rFonts w:asciiTheme="minorHAnsi" w:hAnsiTheme="minorHAnsi"/>
        </w:rPr>
        <w:t>1NC CT</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Counterplan text: The United States federal government should neither mandate the creation of surveillance backdoors in products nor request privacy keys and should terminate current backdoors created either by government mandates or government requested keys.</w:t>
      </w:r>
    </w:p>
    <w:p w:rsidR="00A84BC4" w:rsidRPr="0064610C" w:rsidRDefault="00A84BC4" w:rsidP="00A84BC4">
      <w:pPr>
        <w:pStyle w:val="Heading4"/>
        <w:rPr>
          <w:rFonts w:asciiTheme="minorHAnsi" w:hAnsiTheme="minorHAnsi"/>
        </w:rPr>
      </w:pPr>
      <w:r w:rsidRPr="0064610C">
        <w:rPr>
          <w:rFonts w:asciiTheme="minorHAnsi" w:hAnsiTheme="minorHAnsi"/>
        </w:rPr>
        <w:t>Three arguments here:</w:t>
      </w:r>
    </w:p>
    <w:p w:rsidR="00A84BC4" w:rsidRPr="0064610C" w:rsidRDefault="00A84BC4" w:rsidP="00A84BC4">
      <w:pPr>
        <w:pStyle w:val="Heading4"/>
        <w:numPr>
          <w:ilvl w:val="0"/>
          <w:numId w:val="19"/>
        </w:numPr>
        <w:rPr>
          <w:rFonts w:asciiTheme="minorHAnsi" w:hAnsiTheme="minorHAnsi"/>
        </w:rPr>
      </w:pPr>
      <w:r w:rsidRPr="0064610C">
        <w:rPr>
          <w:rFonts w:asciiTheme="minorHAnsi" w:hAnsiTheme="minorHAnsi"/>
        </w:rPr>
        <w:t>A. Mandate means “to make required”</w:t>
      </w:r>
    </w:p>
    <w:p w:rsidR="00A84BC4" w:rsidRPr="0064610C" w:rsidRDefault="00A84BC4" w:rsidP="00A84BC4">
      <w:pPr>
        <w:ind w:left="720"/>
        <w:rPr>
          <w:rStyle w:val="Style13ptBold"/>
          <w:rFonts w:asciiTheme="minorHAnsi" w:hAnsiTheme="minorHAnsi"/>
        </w:rPr>
      </w:pPr>
      <w:r w:rsidRPr="0064610C">
        <w:rPr>
          <w:rStyle w:val="Style13ptBold"/>
          <w:rFonts w:asciiTheme="minorHAnsi" w:hAnsiTheme="minorHAnsi"/>
        </w:rPr>
        <w:t>Merriam-Webster’s Dictionary of Law 96</w:t>
      </w:r>
    </w:p>
    <w:p w:rsidR="00A84BC4" w:rsidRPr="0064610C" w:rsidRDefault="00A84BC4" w:rsidP="00A84BC4">
      <w:pPr>
        <w:ind w:left="720"/>
        <w:rPr>
          <w:rStyle w:val="Style13ptBold"/>
          <w:rFonts w:asciiTheme="minorHAnsi" w:hAnsiTheme="minorHAnsi"/>
          <w:sz w:val="16"/>
          <w:szCs w:val="16"/>
        </w:rPr>
      </w:pPr>
      <w:r w:rsidRPr="0064610C">
        <w:rPr>
          <w:rStyle w:val="Style13ptBold"/>
          <w:rFonts w:asciiTheme="minorHAnsi" w:hAnsiTheme="minorHAnsi"/>
          <w:sz w:val="16"/>
          <w:szCs w:val="16"/>
        </w:rPr>
        <w:t>(Merriam-Webster’s Dictionary of Law, 1996, http://dictionary.findlaw.com/definition/mandate.html//ghs-kw)</w:t>
      </w:r>
    </w:p>
    <w:p w:rsidR="00A84BC4" w:rsidRPr="0064610C" w:rsidRDefault="00A84BC4" w:rsidP="00A84BC4">
      <w:pPr>
        <w:ind w:left="720"/>
        <w:rPr>
          <w:rFonts w:asciiTheme="minorHAnsi" w:hAnsiTheme="minorHAnsi"/>
          <w:sz w:val="16"/>
        </w:rPr>
      </w:pPr>
      <w:r w:rsidRPr="0064610C">
        <w:rPr>
          <w:rStyle w:val="StyleUnderline"/>
          <w:rFonts w:asciiTheme="minorHAnsi" w:hAnsiTheme="minorHAnsi"/>
          <w:highlight w:val="green"/>
        </w:rPr>
        <w:t>mandate</w:t>
      </w:r>
      <w:r w:rsidRPr="0064610C">
        <w:rPr>
          <w:rFonts w:asciiTheme="minorHAnsi" w:hAnsiTheme="minorHAnsi"/>
          <w:sz w:val="16"/>
        </w:rPr>
        <w:t xml:space="preserve"> n [Latin mandatum , from neuter of mandatus , past participle of mandare to entrust, enjoin, probably irregularly from manus hand + -dere to put] 1 a : a formal communication from a reviewing court notifying the court below of its judgment and directing the lower court to act accordingly b : mandamus 2 in the civil law of Louisiana : an act by which a person gives another person the power to transact for him or her one or several affairs 3 a : an authoritative command : a clear authorization or direction [the of the full faith and credit clause "National Law Journal "] b : the authorization to act given by a constituency to its elected representative vt man·dat·ed man·dat·ing : </w:t>
      </w:r>
      <w:r w:rsidRPr="0064610C">
        <w:rPr>
          <w:rStyle w:val="Emphasis"/>
          <w:rFonts w:asciiTheme="minorHAnsi" w:hAnsiTheme="minorHAnsi"/>
          <w:highlight w:val="green"/>
        </w:rPr>
        <w:t>to make</w:t>
      </w:r>
      <w:r w:rsidRPr="0064610C">
        <w:rPr>
          <w:rStyle w:val="Emphasis"/>
          <w:rFonts w:asciiTheme="minorHAnsi" w:hAnsiTheme="minorHAnsi"/>
        </w:rPr>
        <w:t xml:space="preserve"> mandatory or </w:t>
      </w:r>
      <w:r w:rsidRPr="0064610C">
        <w:rPr>
          <w:rStyle w:val="Emphasis"/>
          <w:rFonts w:asciiTheme="minorHAnsi" w:hAnsiTheme="minorHAnsi"/>
          <w:highlight w:val="green"/>
        </w:rPr>
        <w:t>required</w:t>
      </w:r>
      <w:r w:rsidRPr="0064610C">
        <w:rPr>
          <w:rFonts w:asciiTheme="minorHAnsi" w:hAnsiTheme="minorHAnsi"/>
          <w:sz w:val="16"/>
        </w:rPr>
        <w:t xml:space="preserve"> [the Pennsylvania Constitution s a criminal defendant's right to confrontation "National Law Journal "] </w:t>
      </w:r>
    </w:p>
    <w:p w:rsidR="00A84BC4" w:rsidRPr="0064610C" w:rsidRDefault="00A84BC4" w:rsidP="00A84BC4">
      <w:pPr>
        <w:pStyle w:val="Heading4"/>
        <w:ind w:left="720"/>
        <w:rPr>
          <w:rFonts w:asciiTheme="minorHAnsi" w:hAnsiTheme="minorHAnsi"/>
        </w:rPr>
      </w:pPr>
      <w:r w:rsidRPr="0064610C">
        <w:rPr>
          <w:rFonts w:asciiTheme="minorHAnsi" w:hAnsiTheme="minorHAnsi"/>
        </w:rPr>
        <w:t>B. Circumvention: companies including those under PRISM agree to provide data because the government pays them</w:t>
      </w:r>
    </w:p>
    <w:p w:rsidR="00A84BC4" w:rsidRPr="0064610C" w:rsidRDefault="00A84BC4" w:rsidP="00A84BC4">
      <w:pPr>
        <w:ind w:left="720"/>
        <w:rPr>
          <w:rStyle w:val="Style13ptBold"/>
          <w:rFonts w:asciiTheme="minorHAnsi" w:hAnsiTheme="minorHAnsi"/>
        </w:rPr>
      </w:pPr>
      <w:r w:rsidRPr="0064610C">
        <w:rPr>
          <w:rStyle w:val="Style13ptBold"/>
          <w:rFonts w:asciiTheme="minorHAnsi" w:hAnsiTheme="minorHAnsi"/>
        </w:rPr>
        <w:t>Timberg and Gecllman 13</w:t>
      </w:r>
    </w:p>
    <w:p w:rsidR="00A84BC4" w:rsidRPr="0064610C" w:rsidRDefault="00A84BC4" w:rsidP="00A84BC4">
      <w:pPr>
        <w:ind w:left="720"/>
        <w:rPr>
          <w:rStyle w:val="Style13ptBold"/>
          <w:rFonts w:asciiTheme="minorHAnsi" w:hAnsiTheme="minorHAnsi"/>
          <w:sz w:val="16"/>
          <w:szCs w:val="16"/>
        </w:rPr>
      </w:pPr>
      <w:r w:rsidRPr="0064610C">
        <w:rPr>
          <w:rStyle w:val="Style13ptBold"/>
          <w:rFonts w:asciiTheme="minorHAnsi" w:hAnsiTheme="minorHAnsi"/>
          <w:sz w:val="16"/>
          <w:szCs w:val="16"/>
        </w:rPr>
        <w:t>(Timberg, Craig and Gellman, Barton. Reporters for the Washington Post, citing government budgets and internal documents. “NSA paying U.S. companies for access to communications networks,” Washington Post. 8/29/2013. https://www.washingtonpost.com/world/national-security/nsa-paying-us-companies-for-access-to-communications-networks/2013/08/29/5641a4b6-10c2-11e3-bdf6-e4fc677d94a1_story.html//ghs-kw)</w:t>
      </w:r>
    </w:p>
    <w:p w:rsidR="00A84BC4" w:rsidRPr="0064610C" w:rsidRDefault="00A84BC4" w:rsidP="00A84BC4">
      <w:pPr>
        <w:ind w:left="720"/>
        <w:rPr>
          <w:rFonts w:asciiTheme="minorHAnsi" w:hAnsiTheme="minorHAnsi"/>
          <w:sz w:val="14"/>
        </w:rPr>
      </w:pPr>
      <w:r w:rsidRPr="0064610C">
        <w:rPr>
          <w:rStyle w:val="StyleUnderline"/>
          <w:rFonts w:asciiTheme="minorHAnsi" w:hAnsiTheme="minorHAnsi"/>
        </w:rPr>
        <w:t>The National Security Agency is paying hundreds of millions of dollars a year to U.S. companies for clandestine access to their communications networks</w:t>
      </w:r>
      <w:r w:rsidRPr="0064610C">
        <w:rPr>
          <w:rFonts w:asciiTheme="minorHAnsi" w:hAnsiTheme="minorHAnsi"/>
          <w:sz w:val="14"/>
        </w:rPr>
        <w:t xml:space="preserve">, filtering vast traffic flows for foreign targets in a process that also sweeps in large volumes of American telephone calls, e-mails and instant messages. </w:t>
      </w:r>
      <w:r w:rsidRPr="0064610C">
        <w:rPr>
          <w:rStyle w:val="StyleUnderline"/>
          <w:rFonts w:asciiTheme="minorHAnsi" w:hAnsiTheme="minorHAnsi"/>
        </w:rPr>
        <w:t>The bulk of the spending</w:t>
      </w:r>
      <w:r w:rsidRPr="0064610C">
        <w:rPr>
          <w:rFonts w:asciiTheme="minorHAnsi" w:hAnsiTheme="minorHAnsi"/>
          <w:sz w:val="14"/>
        </w:rPr>
        <w:t xml:space="preserve">, detailed in a multi-volume intelligence budget obtained by The Washington Post, </w:t>
      </w:r>
      <w:r w:rsidRPr="0064610C">
        <w:rPr>
          <w:rStyle w:val="StyleUnderline"/>
          <w:rFonts w:asciiTheme="minorHAnsi" w:hAnsiTheme="minorHAnsi"/>
        </w:rPr>
        <w:t>goes to</w:t>
      </w:r>
      <w:r w:rsidRPr="0064610C">
        <w:rPr>
          <w:rFonts w:asciiTheme="minorHAnsi" w:hAnsiTheme="minorHAnsi"/>
          <w:sz w:val="14"/>
        </w:rPr>
        <w:t xml:space="preserve"> participants in a Corporate Partner Access Project for </w:t>
      </w:r>
      <w:r w:rsidRPr="0064610C">
        <w:rPr>
          <w:rStyle w:val="StyleUnderline"/>
          <w:rFonts w:asciiTheme="minorHAnsi" w:hAnsiTheme="minorHAnsi"/>
        </w:rPr>
        <w:t>major U.S. telecommunications providers.</w:t>
      </w:r>
      <w:r w:rsidRPr="0064610C">
        <w:rPr>
          <w:rFonts w:asciiTheme="minorHAnsi" w:hAnsiTheme="minorHAnsi"/>
          <w:sz w:val="14"/>
        </w:rPr>
        <w:t xml:space="preserve"> The documents open an important window into surveillance operations on U.S. territory that have been the subject of debate since they were revealed by The Post and Britain’s Guardian newspaper in June. New details of the corporate-partner project, which falls under the NSA’s Special Source Operations, confirm that </w:t>
      </w:r>
      <w:r w:rsidRPr="0064610C">
        <w:rPr>
          <w:rStyle w:val="StyleUnderline"/>
          <w:rFonts w:asciiTheme="minorHAnsi" w:hAnsiTheme="minorHAnsi"/>
        </w:rPr>
        <w:t xml:space="preserve">the agency taps into “high volume circuit and packet-switched networks,” </w:t>
      </w:r>
      <w:r w:rsidRPr="0064610C">
        <w:rPr>
          <w:rFonts w:asciiTheme="minorHAnsi" w:hAnsiTheme="minorHAnsi"/>
          <w:sz w:val="14"/>
        </w:rPr>
        <w:t xml:space="preserve">according to the spending blueprint for fiscal 2013. The program was expected to cost $278 million in the current fiscal year, down nearly one-third from its peak of $394 million in 2011. Voluntary cooperation from the “backbone” providers of global communications dates to the 1970s under the cover name BLARNEY, according to documents provided by former NSA contractor Edward Snowden. These relationships long predate the PRISM program disclosed in June, under which American technology companies hand over customer data after receiving orders from the Foreign Intelligence Surveillance Court. In briefing slides, the NSA described BLARNEY and three other corporate projects — OAKSTAR, FAIRVIEW and STORMBREW — under the heading of “passive” or “upstream” collection. They capture data as they move across fiber-optic cables and the gateways that direct global communications traffic. Read the documents Budget Inside the secret 'black budget' View select pages from the Office of the Director of National Intelligence's top-secret 2013 budget with key sections annotated by The Washington Post. The documents offer a rare view of a secret surveillance economy in which government officials set financial terms for programs capable of peering into the lives of almost anyone who uses a phone, computer or other device connected to the Internet. Although the companies are required to comply with lawful surveillance orders, privacy advocates say the </w:t>
      </w:r>
      <w:r w:rsidRPr="0064610C">
        <w:rPr>
          <w:rStyle w:val="Emphasis"/>
          <w:rFonts w:asciiTheme="minorHAnsi" w:hAnsiTheme="minorHAnsi"/>
        </w:rPr>
        <w:t>multimillion-dollar payments could create a profit motive to offer more than the required assistance. “It turns surveillance into a revenue stream</w:t>
      </w:r>
      <w:r w:rsidRPr="0064610C">
        <w:rPr>
          <w:rFonts w:asciiTheme="minorHAnsi" w:hAnsiTheme="minorHAnsi"/>
          <w:sz w:val="14"/>
        </w:rPr>
        <w:t xml:space="preserve">, and that’s not the way it’s supposed to work,” said Marc Rotenberg, executive director of the Electronic Privacy Information Center, a Washington-based research and advocacy group. “The fact that the government is paying money to telephone companies to turn over information that they are compelled to turn over is very troubling.” Verizon, AT&amp;T and other major telecommunications companies declined to comment for this article, although several industry officials noted that government surveillance laws explicitly call for companies to receive reasonable reimbursement for their costs. Previous news reports have made clear that </w:t>
      </w:r>
      <w:r w:rsidRPr="0064610C">
        <w:rPr>
          <w:rStyle w:val="StyleUnderline"/>
          <w:rFonts w:asciiTheme="minorHAnsi" w:hAnsiTheme="minorHAnsi"/>
        </w:rPr>
        <w:t>companies frequently seek such payments</w:t>
      </w:r>
      <w:r w:rsidRPr="0064610C">
        <w:rPr>
          <w:rFonts w:asciiTheme="minorHAnsi" w:hAnsiTheme="minorHAnsi"/>
          <w:sz w:val="14"/>
        </w:rPr>
        <w:t xml:space="preserve">, but never before has their overall scale been disclosed. The budget documents do not list individual companies, although they do break down spending among several NSA programs, listed by their code names. There is no record in the documents obtained by The Post of money set aside to pay technology companies that provide information to the NSA’s PRISM program. That program is the source of 91 percent of the 250 million Internet communications collected through Section 702 of the FISA Amendments Act, which authorizes PRISM and the upstream programs, according to an 2011 opinion and order by the Foreign Intelligence Surveillance Court. Several of the </w:t>
      </w:r>
      <w:r w:rsidRPr="0064610C">
        <w:rPr>
          <w:rStyle w:val="Emphasis"/>
          <w:rFonts w:asciiTheme="minorHAnsi" w:hAnsiTheme="minorHAnsi"/>
        </w:rPr>
        <w:t>companies that provide information to PRISM</w:t>
      </w:r>
      <w:r w:rsidRPr="0064610C">
        <w:rPr>
          <w:rFonts w:asciiTheme="minorHAnsi" w:hAnsiTheme="minorHAnsi"/>
          <w:sz w:val="14"/>
        </w:rPr>
        <w:t xml:space="preserve">, including Apple, Facebook and Google, say they take no payments from the government when they comply with national security requests. Others </w:t>
      </w:r>
      <w:r w:rsidRPr="0064610C">
        <w:rPr>
          <w:rStyle w:val="Emphasis"/>
          <w:rFonts w:asciiTheme="minorHAnsi" w:hAnsiTheme="minorHAnsi"/>
        </w:rPr>
        <w:t>say they</w:t>
      </w:r>
      <w:r w:rsidRPr="0064610C">
        <w:rPr>
          <w:rFonts w:asciiTheme="minorHAnsi" w:hAnsiTheme="minorHAnsi"/>
          <w:sz w:val="14"/>
        </w:rPr>
        <w:t xml:space="preserve"> do </w:t>
      </w:r>
      <w:r w:rsidRPr="0064610C">
        <w:rPr>
          <w:rStyle w:val="Emphasis"/>
          <w:rFonts w:asciiTheme="minorHAnsi" w:hAnsiTheme="minorHAnsi"/>
        </w:rPr>
        <w:t>take payments</w:t>
      </w:r>
      <w:r w:rsidRPr="0064610C">
        <w:rPr>
          <w:rFonts w:asciiTheme="minorHAnsi" w:hAnsiTheme="minorHAnsi"/>
          <w:sz w:val="14"/>
        </w:rPr>
        <w:t xml:space="preserve"> in some circumstances. The Guardian reported last week that </w:t>
      </w:r>
      <w:r w:rsidRPr="0064610C">
        <w:rPr>
          <w:rStyle w:val="StyleUnderline"/>
          <w:rFonts w:asciiTheme="minorHAnsi" w:hAnsiTheme="minorHAnsi"/>
        </w:rPr>
        <w:t xml:space="preserve">the NSA had covered “millions of dollars” </w:t>
      </w:r>
      <w:r w:rsidRPr="0064610C">
        <w:rPr>
          <w:rFonts w:asciiTheme="minorHAnsi" w:hAnsiTheme="minorHAnsi"/>
          <w:sz w:val="14"/>
        </w:rPr>
        <w:t xml:space="preserve">in costs that some technology companies incurred to comply with government demands for information. </w:t>
      </w:r>
      <w:r w:rsidRPr="0064610C">
        <w:rPr>
          <w:rStyle w:val="StyleUnderline"/>
          <w:rFonts w:asciiTheme="minorHAnsi" w:hAnsiTheme="minorHAnsi"/>
        </w:rPr>
        <w:t>Telecommunications companies</w:t>
      </w:r>
      <w:r w:rsidRPr="0064610C">
        <w:rPr>
          <w:rFonts w:asciiTheme="minorHAnsi" w:hAnsiTheme="minorHAnsi"/>
          <w:sz w:val="14"/>
        </w:rPr>
        <w:t xml:space="preserve"> generally do charge to comply with surveillance requests, which come from state, local and federal law enforcement officials as well as intelligence agencies. Former telecommunications executive Paul Kouroupas, a security officer who worked at Global Crossing for 12 years, said that some </w:t>
      </w:r>
      <w:r w:rsidRPr="0064610C">
        <w:rPr>
          <w:rStyle w:val="Emphasis"/>
          <w:rFonts w:asciiTheme="minorHAnsi" w:hAnsiTheme="minorHAnsi"/>
        </w:rPr>
        <w:t>companies welcome the revenue and enter into contracts in which the government makes higher payments</w:t>
      </w:r>
      <w:r w:rsidRPr="0064610C">
        <w:rPr>
          <w:rFonts w:asciiTheme="minorHAnsi" w:hAnsiTheme="minorHAnsi"/>
          <w:sz w:val="14"/>
        </w:rPr>
        <w:t xml:space="preserve"> than otherwise available to firms receiving re­imbursement for complying with surveillance orders. </w:t>
      </w:r>
      <w:r w:rsidRPr="0064610C">
        <w:rPr>
          <w:rStyle w:val="StyleUnderline"/>
          <w:rFonts w:asciiTheme="minorHAnsi" w:hAnsiTheme="minorHAnsi"/>
        </w:rPr>
        <w:t>These contractual payments</w:t>
      </w:r>
      <w:r w:rsidRPr="0064610C">
        <w:rPr>
          <w:rFonts w:asciiTheme="minorHAnsi" w:hAnsiTheme="minorHAnsi"/>
          <w:sz w:val="14"/>
        </w:rPr>
        <w:t xml:space="preserve">, he said, </w:t>
      </w:r>
      <w:r w:rsidRPr="0064610C">
        <w:rPr>
          <w:rStyle w:val="StyleUnderline"/>
          <w:rFonts w:asciiTheme="minorHAnsi" w:hAnsiTheme="minorHAnsi"/>
        </w:rPr>
        <w:t>could cover</w:t>
      </w:r>
      <w:r w:rsidRPr="0064610C">
        <w:rPr>
          <w:rFonts w:asciiTheme="minorHAnsi" w:hAnsiTheme="minorHAnsi"/>
          <w:sz w:val="14"/>
        </w:rPr>
        <w:t xml:space="preserve"> the cost of buying and installing new equipment, along with </w:t>
      </w:r>
      <w:r w:rsidRPr="0064610C">
        <w:rPr>
          <w:rStyle w:val="StyleUnderline"/>
          <w:rFonts w:asciiTheme="minorHAnsi" w:hAnsiTheme="minorHAnsi"/>
        </w:rPr>
        <w:t>a reasonable profit. These voluntary agreements simplify the government’s access to surveillance,</w:t>
      </w:r>
      <w:r w:rsidRPr="0064610C">
        <w:rPr>
          <w:rFonts w:asciiTheme="minorHAnsi" w:hAnsiTheme="minorHAnsi"/>
          <w:sz w:val="14"/>
        </w:rPr>
        <w:t xml:space="preserve"> he said. </w:t>
      </w:r>
      <w:r w:rsidRPr="0064610C">
        <w:rPr>
          <w:rStyle w:val="Emphasis"/>
          <w:rFonts w:asciiTheme="minorHAnsi" w:hAnsiTheme="minorHAnsi"/>
        </w:rPr>
        <w:t>“It certainly lubricates the [surveillance] infrastructure,”</w:t>
      </w:r>
      <w:r w:rsidRPr="0064610C">
        <w:rPr>
          <w:rFonts w:asciiTheme="minorHAnsi" w:hAnsiTheme="minorHAnsi"/>
          <w:sz w:val="14"/>
        </w:rPr>
        <w:t xml:space="preserve"> Kouroupas said. He declined to say whether Global Crossing, which operated a fiber-optic network spanning several continents and was bought by Level 3 Communications in 2011, had such a contract. A spokesman for Level 3 Communications declined to comment. </w:t>
      </w:r>
    </w:p>
    <w:p w:rsidR="00A84BC4" w:rsidRPr="0064610C" w:rsidRDefault="00A84BC4" w:rsidP="00A84BC4">
      <w:pPr>
        <w:pStyle w:val="Heading4"/>
        <w:numPr>
          <w:ilvl w:val="0"/>
          <w:numId w:val="19"/>
        </w:numPr>
        <w:rPr>
          <w:rFonts w:asciiTheme="minorHAnsi" w:hAnsiTheme="minorHAnsi"/>
        </w:rPr>
      </w:pPr>
      <w:r w:rsidRPr="0064610C">
        <w:rPr>
          <w:rFonts w:asciiTheme="minorHAnsi" w:hAnsiTheme="minorHAnsi"/>
        </w:rPr>
        <w:t>Plan flaw: the plan mandates that we stop surveilling backdoors, request public encryption keys, and close existing backdoors—that guts solvency because the government can still create backdoors with encryption keys</w:t>
      </w:r>
    </w:p>
    <w:p w:rsidR="00A84BC4" w:rsidRPr="0064610C" w:rsidRDefault="00A84BC4" w:rsidP="00A84BC4">
      <w:pPr>
        <w:pStyle w:val="Heading4"/>
        <w:numPr>
          <w:ilvl w:val="0"/>
          <w:numId w:val="19"/>
        </w:numPr>
        <w:rPr>
          <w:rFonts w:asciiTheme="minorHAnsi" w:hAnsiTheme="minorHAnsi"/>
        </w:rPr>
      </w:pPr>
      <w:r w:rsidRPr="0064610C">
        <w:rPr>
          <w:rFonts w:asciiTheme="minorHAnsi" w:hAnsiTheme="minorHAnsi"/>
        </w:rPr>
        <w:t>Presumption: we don’t mandate back doors in the status quo, all their ev is in the context of a bill that would require backdoors in the future, so the AFF does nothing</w:t>
      </w:r>
    </w:p>
    <w:p w:rsidR="00A84BC4" w:rsidRPr="0064610C" w:rsidRDefault="00A84BC4" w:rsidP="00A84BC4">
      <w:pPr>
        <w:pStyle w:val="Heading3"/>
        <w:rPr>
          <w:rFonts w:asciiTheme="minorHAnsi" w:hAnsiTheme="minorHAnsi"/>
        </w:rPr>
      </w:pPr>
      <w:r w:rsidRPr="0064610C">
        <w:rPr>
          <w:rFonts w:asciiTheme="minorHAnsi" w:hAnsiTheme="minorHAnsi"/>
        </w:rPr>
        <w:t>1NC KQ</w:t>
      </w:r>
    </w:p>
    <w:p w:rsidR="00A84BC4" w:rsidRPr="0064610C" w:rsidRDefault="00A84BC4" w:rsidP="00A84BC4">
      <w:pPr>
        <w:pStyle w:val="Heading4"/>
        <w:rPr>
          <w:rFonts w:asciiTheme="minorHAnsi" w:hAnsiTheme="minorHAnsi"/>
        </w:rPr>
      </w:pPr>
      <w:r w:rsidRPr="0064610C">
        <w:rPr>
          <w:rFonts w:asciiTheme="minorHAnsi" w:hAnsiTheme="minorHAnsi"/>
        </w:rPr>
        <w:t>The Secure Data Act of 2015 states that no agency may mandate backdoors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Secure Data Act of 2015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(Wyden, Ron. Senator, D-OR. S. 135, known as the Secure Data Act of 2015, introduced in Congress 1/8/2015. https://www.congress.gov/bill/114th-congress/senate-bill/135/text//ghs-kw)</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SEC. 2. PROHIBITION ON DATA SECURITY VULNERABILITY MANDATES. (a) In General.—Except as provided in subsection (b), </w:t>
      </w:r>
      <w:r w:rsidRPr="0064610C">
        <w:rPr>
          <w:rStyle w:val="StyleUnderline"/>
          <w:rFonts w:asciiTheme="minorHAnsi" w:hAnsiTheme="minorHAnsi"/>
          <w:highlight w:val="green"/>
        </w:rPr>
        <w:t>no agency may mandate that a manufacturer</w:t>
      </w:r>
      <w:r w:rsidRPr="0064610C">
        <w:rPr>
          <w:rStyle w:val="StyleUnderline"/>
          <w:rFonts w:asciiTheme="minorHAnsi" w:hAnsiTheme="minorHAnsi"/>
        </w:rPr>
        <w:t xml:space="preserve">, developer, or seller of covered products design or </w:t>
      </w:r>
      <w:r w:rsidRPr="0064610C">
        <w:rPr>
          <w:rStyle w:val="StyleUnderline"/>
          <w:rFonts w:asciiTheme="minorHAnsi" w:hAnsiTheme="minorHAnsi"/>
          <w:highlight w:val="green"/>
        </w:rPr>
        <w:t>alter</w:t>
      </w:r>
      <w:r w:rsidRPr="0064610C">
        <w:rPr>
          <w:rStyle w:val="StyleUnderline"/>
          <w:rFonts w:asciiTheme="minorHAnsi" w:hAnsiTheme="minorHAnsi"/>
        </w:rPr>
        <w:t xml:space="preserve"> the </w:t>
      </w:r>
      <w:r w:rsidRPr="0064610C">
        <w:rPr>
          <w:rStyle w:val="StyleUnderline"/>
          <w:rFonts w:asciiTheme="minorHAnsi" w:hAnsiTheme="minorHAnsi"/>
          <w:highlight w:val="green"/>
        </w:rPr>
        <w:t>security functions in its product</w:t>
      </w:r>
      <w:r w:rsidRPr="0064610C">
        <w:rPr>
          <w:rStyle w:val="StyleUnderline"/>
          <w:rFonts w:asciiTheme="minorHAnsi" w:hAnsiTheme="minorHAnsi"/>
        </w:rPr>
        <w:t xml:space="preserve"> or service </w:t>
      </w:r>
      <w:r w:rsidRPr="0064610C">
        <w:rPr>
          <w:rStyle w:val="StyleUnderline"/>
          <w:rFonts w:asciiTheme="minorHAnsi" w:hAnsiTheme="minorHAnsi"/>
          <w:highlight w:val="green"/>
        </w:rPr>
        <w:t xml:space="preserve">to allow </w:t>
      </w:r>
      <w:r w:rsidRPr="0064610C">
        <w:rPr>
          <w:rStyle w:val="StyleUnderline"/>
          <w:rFonts w:asciiTheme="minorHAnsi" w:hAnsiTheme="minorHAnsi"/>
        </w:rPr>
        <w:t xml:space="preserve">the </w:t>
      </w:r>
      <w:r w:rsidRPr="0064610C">
        <w:rPr>
          <w:rStyle w:val="StyleUnderline"/>
          <w:rFonts w:asciiTheme="minorHAnsi" w:hAnsiTheme="minorHAnsi"/>
          <w:highlight w:val="green"/>
        </w:rPr>
        <w:t>surveillance</w:t>
      </w:r>
      <w:r w:rsidRPr="0064610C">
        <w:rPr>
          <w:rStyle w:val="StyleUnderline"/>
          <w:rFonts w:asciiTheme="minorHAnsi" w:hAnsiTheme="minorHAnsi"/>
        </w:rPr>
        <w:t xml:space="preserve"> of any user of such product or service, or to allow the physical search of such product, by any agency.</w:t>
      </w:r>
    </w:p>
    <w:p w:rsidR="00A84BC4" w:rsidRPr="0064610C" w:rsidRDefault="00A84BC4" w:rsidP="00A84BC4">
      <w:pPr>
        <w:pStyle w:val="Heading4"/>
        <w:rPr>
          <w:rFonts w:asciiTheme="minorHAnsi" w:hAnsiTheme="minorHAnsi"/>
        </w:rPr>
      </w:pPr>
      <w:r w:rsidRPr="0064610C">
        <w:rPr>
          <w:rFonts w:asciiTheme="minorHAnsi" w:hAnsiTheme="minorHAnsi"/>
        </w:rPr>
        <w:t>Mandate means “to make required”</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Merriam-Webster’s Dictionary of Law 96</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(Merriam-Webster’s Dictionary of Law, 1996, http://dictionary.findlaw.com/definition/mandate.html//ghs-kw)</w:t>
      </w:r>
    </w:p>
    <w:p w:rsidR="00A84BC4" w:rsidRPr="0064610C" w:rsidRDefault="00A84BC4" w:rsidP="00A84BC4">
      <w:pPr>
        <w:rPr>
          <w:rFonts w:asciiTheme="minorHAnsi" w:hAnsiTheme="minorHAnsi"/>
          <w:sz w:val="16"/>
        </w:rPr>
      </w:pPr>
      <w:r w:rsidRPr="0064610C">
        <w:rPr>
          <w:rStyle w:val="StyleUnderline"/>
          <w:rFonts w:asciiTheme="minorHAnsi" w:hAnsiTheme="minorHAnsi"/>
          <w:highlight w:val="green"/>
        </w:rPr>
        <w:t>mandate</w:t>
      </w:r>
      <w:r w:rsidRPr="0064610C">
        <w:rPr>
          <w:rFonts w:asciiTheme="minorHAnsi" w:hAnsiTheme="minorHAnsi"/>
          <w:sz w:val="16"/>
        </w:rPr>
        <w:t xml:space="preserve"> n [Latin mandatum , from neuter of mandatus , past participle of mandare to entrust, enjoin, probably irregularly from manus hand + -dere to put] 1 a : a formal communication from a reviewing court notifying the court below of its judgment and directing the lower court to act accordingly b : mandamus 2 in the civil law of Louisiana : an act by which a person gives another person the power to transact for him or her one or several affairs 3 a : an authoritative command : a clear authorization or direction [the of the full faith and credit clause "National Law Journal "] b : the authorization to act given by a constituency to its elected representative vt man·dat·ed man·dat·ing : </w:t>
      </w:r>
      <w:r w:rsidRPr="0064610C">
        <w:rPr>
          <w:rStyle w:val="Emphasis"/>
          <w:rFonts w:asciiTheme="minorHAnsi" w:hAnsiTheme="minorHAnsi"/>
          <w:highlight w:val="green"/>
        </w:rPr>
        <w:t>to make</w:t>
      </w:r>
      <w:r w:rsidRPr="0064610C">
        <w:rPr>
          <w:rStyle w:val="Emphasis"/>
          <w:rFonts w:asciiTheme="minorHAnsi" w:hAnsiTheme="minorHAnsi"/>
        </w:rPr>
        <w:t xml:space="preserve"> mandatory or </w:t>
      </w:r>
      <w:r w:rsidRPr="0064610C">
        <w:rPr>
          <w:rStyle w:val="Emphasis"/>
          <w:rFonts w:asciiTheme="minorHAnsi" w:hAnsiTheme="minorHAnsi"/>
          <w:highlight w:val="green"/>
        </w:rPr>
        <w:t>required</w:t>
      </w:r>
      <w:r w:rsidRPr="0064610C">
        <w:rPr>
          <w:rFonts w:asciiTheme="minorHAnsi" w:hAnsiTheme="minorHAnsi"/>
          <w:sz w:val="16"/>
        </w:rPr>
        <w:t xml:space="preserve"> [the Pennsylvania Constitution s a criminal defendant's right to confrontation "National Law Journal "] </w:t>
      </w:r>
    </w:p>
    <w:p w:rsidR="00A84BC4" w:rsidRPr="0064610C" w:rsidRDefault="00A84BC4" w:rsidP="00A84BC4">
      <w:pPr>
        <w:pStyle w:val="Heading4"/>
        <w:rPr>
          <w:rFonts w:asciiTheme="minorHAnsi" w:hAnsiTheme="minorHAnsi"/>
        </w:rPr>
      </w:pPr>
      <w:r w:rsidRPr="0064610C">
        <w:rPr>
          <w:rFonts w:asciiTheme="minorHAnsi" w:hAnsiTheme="minorHAnsi"/>
        </w:rPr>
        <w:t>Circumvention: companies including those under PRISM agree to provide data because the government pays them</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Timberg and Gellman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(Timberg, Craig and Gellman, Barton. Reporters for the Washington Post, citing government budgets and internal documents. “NSA paying U.S. companies for access to communications networks,” Washington Post. 8/29/2013. https://www.washingtonpost.com/world/national-security/nsa-paying-us-companies-for-access-to-communications-networks/2013/08/29/5641a4b6-10c2-11e3-bdf6-e4fc677d94a1_story.html//ghs-kw)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The National Security Agency is paying hundreds of millions of dollars a year to U.S. companies for clandestine access to their communications networks</w:t>
      </w:r>
      <w:r w:rsidRPr="0064610C">
        <w:rPr>
          <w:rFonts w:asciiTheme="minorHAnsi" w:hAnsiTheme="minorHAnsi"/>
          <w:sz w:val="14"/>
        </w:rPr>
        <w:t xml:space="preserve">, filtering vast traffic flows for foreign targets in a process that also sweeps in large volumes of American telephone calls, e-mails and instant messages. </w:t>
      </w:r>
      <w:r w:rsidRPr="0064610C">
        <w:rPr>
          <w:rStyle w:val="StyleUnderline"/>
          <w:rFonts w:asciiTheme="minorHAnsi" w:hAnsiTheme="minorHAnsi"/>
        </w:rPr>
        <w:t>The bulk of the spending</w:t>
      </w:r>
      <w:r w:rsidRPr="0064610C">
        <w:rPr>
          <w:rFonts w:asciiTheme="minorHAnsi" w:hAnsiTheme="minorHAnsi"/>
          <w:sz w:val="14"/>
        </w:rPr>
        <w:t xml:space="preserve">, detailed in a multi-volume intelligence budget obtained by The Washington Post, </w:t>
      </w:r>
      <w:r w:rsidRPr="0064610C">
        <w:rPr>
          <w:rStyle w:val="StyleUnderline"/>
          <w:rFonts w:asciiTheme="minorHAnsi" w:hAnsiTheme="minorHAnsi"/>
        </w:rPr>
        <w:t>goes to</w:t>
      </w:r>
      <w:r w:rsidRPr="0064610C">
        <w:rPr>
          <w:rFonts w:asciiTheme="minorHAnsi" w:hAnsiTheme="minorHAnsi"/>
          <w:sz w:val="14"/>
        </w:rPr>
        <w:t xml:space="preserve"> participants in a Corporate Partner Access Project for </w:t>
      </w:r>
      <w:r w:rsidRPr="0064610C">
        <w:rPr>
          <w:rStyle w:val="StyleUnderline"/>
          <w:rFonts w:asciiTheme="minorHAnsi" w:hAnsiTheme="minorHAnsi"/>
        </w:rPr>
        <w:t>major U.S. telecommunications providers.</w:t>
      </w:r>
      <w:r w:rsidRPr="0064610C">
        <w:rPr>
          <w:rFonts w:asciiTheme="minorHAnsi" w:hAnsiTheme="minorHAnsi"/>
          <w:sz w:val="14"/>
        </w:rPr>
        <w:t xml:space="preserve"> The documents open an important window into surveillance operations on U.S. territory that have been the subject of debate since they were revealed by The Post and Britain’s Guardian newspaper in June. New details of the corporate-partner project, which falls under the NSA’s Special Source Operations, confirm that </w:t>
      </w:r>
      <w:r w:rsidRPr="0064610C">
        <w:rPr>
          <w:rStyle w:val="StyleUnderline"/>
          <w:rFonts w:asciiTheme="minorHAnsi" w:hAnsiTheme="minorHAnsi"/>
        </w:rPr>
        <w:t xml:space="preserve">the agency taps into “high volume circuit and packet-switched networks,” </w:t>
      </w:r>
      <w:r w:rsidRPr="0064610C">
        <w:rPr>
          <w:rFonts w:asciiTheme="minorHAnsi" w:hAnsiTheme="minorHAnsi"/>
          <w:sz w:val="14"/>
        </w:rPr>
        <w:t xml:space="preserve">according to the spending blueprint for fiscal 2013. The program was expected to cost $278 million in the current fiscal year, down nearly one-third from its peak of $394 million in 2011. Voluntary cooperation from the “backbone” providers of global communications dates to the 1970s under the cover name BLARNEY, according to documents provided by former NSA contractor Edward Snowden. These relationships long predate the PRISM program disclosed in June, under which American technology companies hand over customer data after receiving orders from the Foreign Intelligence Surveillance Court. In briefing slides, the NSA described BLARNEY and three other corporate projects — OAKSTAR, FAIRVIEW and STORMBREW — under the heading of “passive” or “upstream” collection. They capture data as they move across fiber-optic cables and the gateways that direct global communications traffic. Read the documents Budget Inside the secret 'black budget' View select pages from the Office of the Director of National Intelligence's top-secret 2013 budget with key sections annotated by The Washington Post. The documents offer a rare view of a secret surveillance economy in which government officials set financial terms for programs capable of peering into the lives of almost anyone who uses a phone, computer or other device connected to the Internet. Although the companies are required to comply with lawful surveillance orders, privacy advocates say the </w:t>
      </w:r>
      <w:r w:rsidRPr="0064610C">
        <w:rPr>
          <w:rStyle w:val="Emphasis"/>
          <w:rFonts w:asciiTheme="minorHAnsi" w:hAnsiTheme="minorHAnsi"/>
        </w:rPr>
        <w:t>multimillion-dollar payments could create a profit motive to offer more than the required assistance. “It turns surveillance into a revenue stream</w:t>
      </w:r>
      <w:r w:rsidRPr="0064610C">
        <w:rPr>
          <w:rFonts w:asciiTheme="minorHAnsi" w:hAnsiTheme="minorHAnsi"/>
          <w:sz w:val="14"/>
        </w:rPr>
        <w:t xml:space="preserve">, and that’s not the way it’s supposed to work,” said Marc Rotenberg, executive director of the Electronic Privacy Information Center, a Washington-based research and advocacy group. “The fact that the government is paying money to telephone companies to turn over information that they are compelled to turn over is very troubling.” Verizon, AT&amp;T and other major telecommunications companies declined to comment for this article, although several industry officials noted that government surveillance laws explicitly call for companies to receive reasonable reimbursement for their costs. Previous news reports have made clear that </w:t>
      </w:r>
      <w:r w:rsidRPr="0064610C">
        <w:rPr>
          <w:rStyle w:val="StyleUnderline"/>
          <w:rFonts w:asciiTheme="minorHAnsi" w:hAnsiTheme="minorHAnsi"/>
        </w:rPr>
        <w:t>companies frequently seek such payments</w:t>
      </w:r>
      <w:r w:rsidRPr="0064610C">
        <w:rPr>
          <w:rFonts w:asciiTheme="minorHAnsi" w:hAnsiTheme="minorHAnsi"/>
          <w:sz w:val="14"/>
        </w:rPr>
        <w:t xml:space="preserve">, but never before has their overall scale been disclosed. The budget documents do not list individual companies, although they do break down spending among several NSA programs, listed by their code names. There is no record in the documents obtained by The Post of money set aside to pay technology companies that provide information to the NSA’s PRISM program. That program is the source of 91 percent of the 250 million Internet communications collected through Section 702 of the FISA Amendments Act, which authorizes PRISM and the upstream programs, according to an 2011 opinion and order by the Foreign Intelligence Surveillance Court. Several of the </w:t>
      </w:r>
      <w:r w:rsidRPr="0064610C">
        <w:rPr>
          <w:rStyle w:val="Emphasis"/>
          <w:rFonts w:asciiTheme="minorHAnsi" w:hAnsiTheme="minorHAnsi"/>
        </w:rPr>
        <w:t>companies that provide information to PRISM</w:t>
      </w:r>
      <w:r w:rsidRPr="0064610C">
        <w:rPr>
          <w:rFonts w:asciiTheme="minorHAnsi" w:hAnsiTheme="minorHAnsi"/>
          <w:sz w:val="14"/>
        </w:rPr>
        <w:t xml:space="preserve">, including Apple, Facebook and Google, say they take no payments from the government when they comply with national security requests. Others </w:t>
      </w:r>
      <w:r w:rsidRPr="0064610C">
        <w:rPr>
          <w:rStyle w:val="Emphasis"/>
          <w:rFonts w:asciiTheme="minorHAnsi" w:hAnsiTheme="minorHAnsi"/>
        </w:rPr>
        <w:t>say they</w:t>
      </w:r>
      <w:r w:rsidRPr="0064610C">
        <w:rPr>
          <w:rFonts w:asciiTheme="minorHAnsi" w:hAnsiTheme="minorHAnsi"/>
          <w:sz w:val="14"/>
        </w:rPr>
        <w:t xml:space="preserve"> do </w:t>
      </w:r>
      <w:r w:rsidRPr="0064610C">
        <w:rPr>
          <w:rStyle w:val="Emphasis"/>
          <w:rFonts w:asciiTheme="minorHAnsi" w:hAnsiTheme="minorHAnsi"/>
        </w:rPr>
        <w:t>take payments</w:t>
      </w:r>
      <w:r w:rsidRPr="0064610C">
        <w:rPr>
          <w:rFonts w:asciiTheme="minorHAnsi" w:hAnsiTheme="minorHAnsi"/>
          <w:sz w:val="14"/>
        </w:rPr>
        <w:t xml:space="preserve"> in some circumstances. The Guardian reported last week that </w:t>
      </w:r>
      <w:r w:rsidRPr="0064610C">
        <w:rPr>
          <w:rStyle w:val="StyleUnderline"/>
          <w:rFonts w:asciiTheme="minorHAnsi" w:hAnsiTheme="minorHAnsi"/>
        </w:rPr>
        <w:t xml:space="preserve">the NSA had covered “millions of dollars” </w:t>
      </w:r>
      <w:r w:rsidRPr="0064610C">
        <w:rPr>
          <w:rFonts w:asciiTheme="minorHAnsi" w:hAnsiTheme="minorHAnsi"/>
          <w:sz w:val="14"/>
        </w:rPr>
        <w:t xml:space="preserve">in costs that some technology companies incurred to comply with government demands for information. </w:t>
      </w:r>
      <w:r w:rsidRPr="0064610C">
        <w:rPr>
          <w:rStyle w:val="StyleUnderline"/>
          <w:rFonts w:asciiTheme="minorHAnsi" w:hAnsiTheme="minorHAnsi"/>
        </w:rPr>
        <w:t>Telecommunications companies</w:t>
      </w:r>
      <w:r w:rsidRPr="0064610C">
        <w:rPr>
          <w:rFonts w:asciiTheme="minorHAnsi" w:hAnsiTheme="minorHAnsi"/>
          <w:sz w:val="14"/>
        </w:rPr>
        <w:t xml:space="preserve"> generally do charge to comply with surveillance requests, which come from state, local and federal law enforcement officials as well as intelligence agencies. Former telecommunications executive Paul Kouroupas, a security officer who worked at Global Crossing for 12 years, said that some </w:t>
      </w:r>
      <w:r w:rsidRPr="0064610C">
        <w:rPr>
          <w:rStyle w:val="Emphasis"/>
          <w:rFonts w:asciiTheme="minorHAnsi" w:hAnsiTheme="minorHAnsi"/>
        </w:rPr>
        <w:t>companies welcome the revenue and enter into contracts in which the government makes higher payments</w:t>
      </w:r>
      <w:r w:rsidRPr="0064610C">
        <w:rPr>
          <w:rFonts w:asciiTheme="minorHAnsi" w:hAnsiTheme="minorHAnsi"/>
          <w:sz w:val="14"/>
        </w:rPr>
        <w:t xml:space="preserve"> than otherwise available to firms receiving re­imbursement for complying with surveillance orders. </w:t>
      </w:r>
      <w:r w:rsidRPr="0064610C">
        <w:rPr>
          <w:rStyle w:val="StyleUnderline"/>
          <w:rFonts w:asciiTheme="minorHAnsi" w:hAnsiTheme="minorHAnsi"/>
        </w:rPr>
        <w:t>These contractual payments</w:t>
      </w:r>
      <w:r w:rsidRPr="0064610C">
        <w:rPr>
          <w:rFonts w:asciiTheme="minorHAnsi" w:hAnsiTheme="minorHAnsi"/>
          <w:sz w:val="14"/>
        </w:rPr>
        <w:t xml:space="preserve">, he said, </w:t>
      </w:r>
      <w:r w:rsidRPr="0064610C">
        <w:rPr>
          <w:rStyle w:val="StyleUnderline"/>
          <w:rFonts w:asciiTheme="minorHAnsi" w:hAnsiTheme="minorHAnsi"/>
        </w:rPr>
        <w:t>could cover</w:t>
      </w:r>
      <w:r w:rsidRPr="0064610C">
        <w:rPr>
          <w:rFonts w:asciiTheme="minorHAnsi" w:hAnsiTheme="minorHAnsi"/>
          <w:sz w:val="14"/>
        </w:rPr>
        <w:t xml:space="preserve"> the cost of buying and installing new equipment, along with </w:t>
      </w:r>
      <w:r w:rsidRPr="0064610C">
        <w:rPr>
          <w:rStyle w:val="StyleUnderline"/>
          <w:rFonts w:asciiTheme="minorHAnsi" w:hAnsiTheme="minorHAnsi"/>
        </w:rPr>
        <w:t>a reasonable profit. These voluntary agreements simplify the government’s access to surveillance,</w:t>
      </w:r>
      <w:r w:rsidRPr="0064610C">
        <w:rPr>
          <w:rFonts w:asciiTheme="minorHAnsi" w:hAnsiTheme="minorHAnsi"/>
          <w:sz w:val="14"/>
        </w:rPr>
        <w:t xml:space="preserve"> he said. </w:t>
      </w:r>
      <w:r w:rsidRPr="0064610C">
        <w:rPr>
          <w:rStyle w:val="Emphasis"/>
          <w:rFonts w:asciiTheme="minorHAnsi" w:hAnsiTheme="minorHAnsi"/>
        </w:rPr>
        <w:t>“It certainly lubricates the [surveillance] infrastructure,”</w:t>
      </w:r>
      <w:r w:rsidRPr="0064610C">
        <w:rPr>
          <w:rFonts w:asciiTheme="minorHAnsi" w:hAnsiTheme="minorHAnsi"/>
          <w:sz w:val="14"/>
        </w:rPr>
        <w:t xml:space="preserve"> Kouroupas said. He declined to say whether Global Crossing, which operated a fiber-optic network spanning several continents and was bought by Level 3 Communications in 2011, had such a contract. A spokesman for Level 3 Communications declined to comment. </w:t>
      </w:r>
    </w:p>
    <w:p w:rsidR="00A84BC4" w:rsidRPr="0064610C" w:rsidRDefault="00A84BC4" w:rsidP="00A84BC4">
      <w:pPr>
        <w:pStyle w:val="Heading2"/>
        <w:rPr>
          <w:rFonts w:asciiTheme="minorHAnsi" w:hAnsiTheme="minorHAnsi"/>
        </w:rPr>
      </w:pPr>
      <w:r w:rsidRPr="0064610C">
        <w:rPr>
          <w:rFonts w:asciiTheme="minorHAnsi" w:hAnsiTheme="minorHAnsi"/>
        </w:rPr>
        <w:t>2NC</w:t>
      </w:r>
    </w:p>
    <w:p w:rsidR="00A84BC4" w:rsidRPr="0064610C" w:rsidRDefault="00A84BC4" w:rsidP="00A84BC4">
      <w:pPr>
        <w:pStyle w:val="Heading3"/>
        <w:rPr>
          <w:rFonts w:asciiTheme="minorHAnsi" w:hAnsiTheme="minorHAnsi"/>
        </w:rPr>
      </w:pPr>
      <w:r w:rsidRPr="0064610C">
        <w:rPr>
          <w:rFonts w:asciiTheme="minorHAnsi" w:hAnsiTheme="minorHAnsi"/>
        </w:rPr>
        <w:t>2NC Mandate</w:t>
      </w:r>
    </w:p>
    <w:p w:rsidR="00A84BC4" w:rsidRPr="0064610C" w:rsidRDefault="00A84BC4" w:rsidP="00A84BC4">
      <w:pPr>
        <w:pStyle w:val="Heading4"/>
        <w:rPr>
          <w:rFonts w:asciiTheme="minorHAnsi" w:hAnsiTheme="minorHAnsi"/>
        </w:rPr>
      </w:pPr>
      <w:r w:rsidRPr="0064610C">
        <w:rPr>
          <w:rFonts w:asciiTheme="minorHAnsi" w:hAnsiTheme="minorHAnsi"/>
        </w:rPr>
        <w:t>Mandate is an order or requirement</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The People's Law Dictionary 02</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(Hill, Gerald and Kathleen. Gerald Hill holds a J.D. from Hastings College of the Law of the University of California. He was Executive Director of the California Governor's Housing Commission, has drafted legislation, taught at Golden Gate University Law School, served as an arbitrator and pro tem judge, edited and co-authored Housing in California, was an elected trustee of a public hospital, and has testified before Congressional committees. Kathleen Hill holds an M.A. in political psychology from California State University, Sonoma. She was also a Fellow in Public Affairs with the prestigious Coro Foundation, earned a Certificat from the Sorbonne in Paris, France, headed the Peace Corps Speakers' Bureau in Washington, D.C., worked in the White House for President Kennedy, and was Executive Coordinator of the 25th Anniversary of the United Nations. Kathleen has served on a Grand Jury, chaired two city commissions and has developed programs for the Institute of Governmental Studies of the University of California. The People’s Law Dictionary, 2002. http://dictionary.law.com/Default.aspx?selected=1204//ghs-kw)</w:t>
      </w:r>
    </w:p>
    <w:p w:rsidR="00A84BC4" w:rsidRPr="0064610C" w:rsidRDefault="00A84BC4" w:rsidP="00A84BC4">
      <w:pPr>
        <w:rPr>
          <w:rFonts w:asciiTheme="minorHAnsi" w:hAnsiTheme="minorHAnsi"/>
          <w:sz w:val="16"/>
        </w:rPr>
      </w:pPr>
      <w:r w:rsidRPr="0064610C">
        <w:rPr>
          <w:rStyle w:val="StyleUnderline"/>
          <w:rFonts w:asciiTheme="minorHAnsi" w:hAnsiTheme="minorHAnsi"/>
          <w:highlight w:val="green"/>
        </w:rPr>
        <w:t>mandate</w:t>
      </w:r>
      <w:r w:rsidRPr="0064610C">
        <w:rPr>
          <w:rFonts w:asciiTheme="minorHAnsi" w:hAnsiTheme="minorHAnsi"/>
          <w:sz w:val="16"/>
        </w:rPr>
        <w:t xml:space="preserve"> n. 1) </w:t>
      </w:r>
      <w:r w:rsidRPr="0064610C">
        <w:rPr>
          <w:rStyle w:val="StyleUnderline"/>
          <w:rFonts w:asciiTheme="minorHAnsi" w:hAnsiTheme="minorHAnsi"/>
          <w:highlight w:val="green"/>
        </w:rPr>
        <w:t>any</w:t>
      </w:r>
      <w:r w:rsidRPr="0064610C">
        <w:rPr>
          <w:rStyle w:val="StyleUnderline"/>
          <w:rFonts w:asciiTheme="minorHAnsi" w:hAnsiTheme="minorHAnsi"/>
        </w:rPr>
        <w:t xml:space="preserve"> mandatory </w:t>
      </w:r>
      <w:r w:rsidRPr="0064610C">
        <w:rPr>
          <w:rStyle w:val="StyleUnderline"/>
          <w:rFonts w:asciiTheme="minorHAnsi" w:hAnsiTheme="minorHAnsi"/>
          <w:highlight w:val="green"/>
        </w:rPr>
        <w:t>order or requirement under statute, regulation, or by a public agency</w:t>
      </w:r>
      <w:r w:rsidRPr="0064610C">
        <w:rPr>
          <w:rStyle w:val="StyleUnderline"/>
          <w:rFonts w:asciiTheme="minorHAnsi" w:hAnsiTheme="minorHAnsi"/>
        </w:rPr>
        <w:t>.</w:t>
      </w:r>
      <w:r w:rsidRPr="0064610C">
        <w:rPr>
          <w:rFonts w:asciiTheme="minorHAnsi" w:hAnsiTheme="minorHAnsi"/>
          <w:sz w:val="16"/>
        </w:rPr>
        <w:t xml:space="preserve"> 2) order of an appeals court to a lower court (usually the original trial court in the case) to comply with an appeals court's ruling, such as holding a new trial, dismissing the case or releasing a prisoner whose conviction has been overturned. 3) same as the writ of mandamus, which orders a public official or public body to comply with the law.</w:t>
      </w:r>
    </w:p>
    <w:p w:rsidR="00A84BC4" w:rsidRPr="0064610C" w:rsidRDefault="00A84BC4" w:rsidP="00A84BC4">
      <w:pPr>
        <w:pStyle w:val="Heading3"/>
        <w:rPr>
          <w:rFonts w:asciiTheme="minorHAnsi" w:hAnsiTheme="minorHAnsi"/>
        </w:rPr>
      </w:pPr>
      <w:r w:rsidRPr="0064610C">
        <w:rPr>
          <w:rFonts w:asciiTheme="minorHAnsi" w:hAnsiTheme="minorHAnsi"/>
        </w:rPr>
        <w:t>2NC Circumvention</w:t>
      </w:r>
    </w:p>
    <w:p w:rsidR="00A84BC4" w:rsidRPr="0064610C" w:rsidRDefault="00A84BC4" w:rsidP="00A84BC4">
      <w:pPr>
        <w:pStyle w:val="Heading4"/>
        <w:rPr>
          <w:rFonts w:asciiTheme="minorHAnsi" w:hAnsiTheme="minorHAnsi"/>
        </w:rPr>
      </w:pPr>
      <w:r w:rsidRPr="0064610C">
        <w:rPr>
          <w:rFonts w:asciiTheme="minorHAnsi" w:hAnsiTheme="minorHAnsi"/>
        </w:rPr>
        <w:t>NSA enters into mutually agreed upon contracts for back doors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Reuters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(Menn, Joseph. “Exclusive: Secret contract tied NSA and security industry pioneer,” Reuters. 12/20/2013. http://www.reuters.com/article/2013NC/12/21/us-usa-security-rsa-idUSBRE9BJ1C220131221//ghs-kw)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As a key part of a campaign to embed encryption software that it could crack into widely used computer products, </w:t>
      </w:r>
      <w:r w:rsidRPr="0064610C">
        <w:rPr>
          <w:rStyle w:val="StyleUnderline"/>
          <w:rFonts w:asciiTheme="minorHAnsi" w:hAnsiTheme="minorHAnsi"/>
        </w:rPr>
        <w:t>the U.S. National Security Agency arranged a secret $10 million contract with RSA, one of the most influential firms in the computer security industry</w:t>
      </w:r>
      <w:r w:rsidRPr="0064610C">
        <w:rPr>
          <w:rFonts w:asciiTheme="minorHAnsi" w:hAnsiTheme="minorHAnsi"/>
          <w:sz w:val="16"/>
        </w:rPr>
        <w:t xml:space="preserve">, Reuters has learned. Documents leaked by former NSA contractor Edward Snowden show that </w:t>
      </w:r>
      <w:r w:rsidRPr="0064610C">
        <w:rPr>
          <w:rStyle w:val="Emphasis"/>
          <w:rFonts w:asciiTheme="minorHAnsi" w:hAnsiTheme="minorHAnsi"/>
        </w:rPr>
        <w:t>the NSA created and promulgated a flawed formula for generating random numbers to create a "back door" in encryption products</w:t>
      </w:r>
      <w:r w:rsidRPr="0064610C">
        <w:rPr>
          <w:rFonts w:asciiTheme="minorHAnsi" w:hAnsiTheme="minorHAnsi"/>
          <w:sz w:val="16"/>
        </w:rPr>
        <w:t xml:space="preserve">, the New York Times reported in September. Reuters later reported that </w:t>
      </w:r>
      <w:r w:rsidRPr="0064610C">
        <w:rPr>
          <w:rStyle w:val="StyleUnderline"/>
          <w:rFonts w:asciiTheme="minorHAnsi" w:hAnsiTheme="minorHAnsi"/>
        </w:rPr>
        <w:t>RSA became the most important distributor of that formula by rolling it into a software tool</w:t>
      </w:r>
      <w:r w:rsidRPr="0064610C">
        <w:rPr>
          <w:rFonts w:asciiTheme="minorHAnsi" w:hAnsiTheme="minorHAnsi"/>
          <w:sz w:val="16"/>
        </w:rPr>
        <w:t xml:space="preserve"> called Bsafe that is used to enhance security in personal computers and many other products. </w:t>
      </w:r>
      <w:r w:rsidRPr="0064610C">
        <w:rPr>
          <w:rStyle w:val="StyleUnderline"/>
          <w:rFonts w:asciiTheme="minorHAnsi" w:hAnsiTheme="minorHAnsi"/>
        </w:rPr>
        <w:t>Undisclosed until now was that RSA received $10 million in a deal that set the NSA formula as the preferred</w:t>
      </w:r>
      <w:r w:rsidRPr="0064610C">
        <w:rPr>
          <w:rFonts w:asciiTheme="minorHAnsi" w:hAnsiTheme="minorHAnsi"/>
          <w:sz w:val="16"/>
        </w:rPr>
        <w:t xml:space="preserve">, or default, </w:t>
      </w:r>
      <w:r w:rsidRPr="0064610C">
        <w:rPr>
          <w:rStyle w:val="StyleUnderline"/>
          <w:rFonts w:asciiTheme="minorHAnsi" w:hAnsiTheme="minorHAnsi"/>
        </w:rPr>
        <w:t>method for number generation in the</w:t>
      </w:r>
      <w:r w:rsidRPr="0064610C">
        <w:rPr>
          <w:rFonts w:asciiTheme="minorHAnsi" w:hAnsiTheme="minorHAnsi"/>
          <w:sz w:val="16"/>
        </w:rPr>
        <w:t xml:space="preserve"> BSafe </w:t>
      </w:r>
      <w:r w:rsidRPr="0064610C">
        <w:rPr>
          <w:rStyle w:val="StyleUnderline"/>
          <w:rFonts w:asciiTheme="minorHAnsi" w:hAnsiTheme="minorHAnsi"/>
        </w:rPr>
        <w:t>software</w:t>
      </w:r>
      <w:r w:rsidRPr="0064610C">
        <w:rPr>
          <w:rFonts w:asciiTheme="minorHAnsi" w:hAnsiTheme="minorHAnsi"/>
          <w:sz w:val="16"/>
        </w:rPr>
        <w:t xml:space="preserve">, according to two sources familiar with the contract. Although that sum might seem paltry, </w:t>
      </w:r>
      <w:r w:rsidRPr="0064610C">
        <w:rPr>
          <w:rStyle w:val="Emphasis"/>
          <w:rFonts w:asciiTheme="minorHAnsi" w:hAnsiTheme="minorHAnsi"/>
        </w:rPr>
        <w:t>it represented more than a third of the revenue that the relevant division at RSA had taken in during the entire previous year</w:t>
      </w:r>
      <w:r w:rsidRPr="0064610C">
        <w:rPr>
          <w:rFonts w:asciiTheme="minorHAnsi" w:hAnsiTheme="minorHAnsi"/>
          <w:sz w:val="16"/>
        </w:rPr>
        <w:t xml:space="preserve">, securities filings show. The earlier disclosures of </w:t>
      </w:r>
      <w:r w:rsidRPr="0064610C">
        <w:rPr>
          <w:rStyle w:val="StyleUnderline"/>
          <w:rFonts w:asciiTheme="minorHAnsi" w:hAnsiTheme="minorHAnsi"/>
        </w:rPr>
        <w:t>RSA</w:t>
      </w:r>
      <w:r w:rsidRPr="0064610C">
        <w:rPr>
          <w:rFonts w:asciiTheme="minorHAnsi" w:hAnsiTheme="minorHAnsi"/>
          <w:sz w:val="16"/>
        </w:rPr>
        <w:t xml:space="preserve">'s entanglement with the NSA already had shocked some in the close-knit world of computer security experts. The company </w:t>
      </w:r>
      <w:r w:rsidRPr="0064610C">
        <w:rPr>
          <w:rStyle w:val="StyleUnderline"/>
          <w:rFonts w:asciiTheme="minorHAnsi" w:hAnsiTheme="minorHAnsi"/>
        </w:rPr>
        <w:t xml:space="preserve">had a long history of championing privacy and security, and it played a leading role in blocking a 1990s effort by the NSA to require a special chip to enable spying on a wide range of computer and communications products. </w:t>
      </w:r>
      <w:r w:rsidRPr="0064610C">
        <w:rPr>
          <w:rFonts w:asciiTheme="minorHAnsi" w:hAnsiTheme="minorHAnsi"/>
          <w:sz w:val="16"/>
        </w:rPr>
        <w:t xml:space="preserve">RSA, now a subsidiary of computer storage giant EMC Corp, urged customers to stop using the NSA formula after the Snowden disclosures revealed its weakness. RSA and EMC declined to answer questions for this story, but RSA said in a statement: "RSA always acts in the best interest of its customers and under no circumstances does RSA design or enable any back doors in our products. Decisions about the features and functionality of RSA products are our own." The NSA declined to comment. The RSA deal shows one way the NSA carried out what Snowden's documents describe as a key strategy for enhancing surveillance: the systematic erosion of security tools. </w:t>
      </w:r>
      <w:r w:rsidRPr="0064610C">
        <w:rPr>
          <w:rStyle w:val="StyleUnderline"/>
          <w:rFonts w:asciiTheme="minorHAnsi" w:hAnsiTheme="minorHAnsi"/>
        </w:rPr>
        <w:t xml:space="preserve">NSA documents </w:t>
      </w:r>
      <w:r w:rsidRPr="0064610C">
        <w:rPr>
          <w:rFonts w:asciiTheme="minorHAnsi" w:hAnsiTheme="minorHAnsi"/>
          <w:sz w:val="16"/>
        </w:rPr>
        <w:t xml:space="preserve">released in recent months </w:t>
      </w:r>
      <w:r w:rsidRPr="0064610C">
        <w:rPr>
          <w:rStyle w:val="Emphasis"/>
          <w:rFonts w:asciiTheme="minorHAnsi" w:hAnsiTheme="minorHAnsi"/>
        </w:rPr>
        <w:t xml:space="preserve">called for using "commercial relationships" </w:t>
      </w:r>
      <w:r w:rsidRPr="0064610C">
        <w:rPr>
          <w:rFonts w:asciiTheme="minorHAnsi" w:hAnsiTheme="minorHAnsi"/>
          <w:sz w:val="16"/>
        </w:rPr>
        <w:t xml:space="preserve">to advance that goal, but did not name any security companies as collaborators. The NSA came under attack this week in a landmark report from a White House panel appointed to review U.S. surveillance policy. The panel noted that "encryption is an essential basis for trust on the Internet," and called for a halt to any NSA efforts to undermine it. Most of the dozen current and former </w:t>
      </w:r>
      <w:r w:rsidRPr="0064610C">
        <w:rPr>
          <w:rStyle w:val="Emphasis"/>
          <w:rFonts w:asciiTheme="minorHAnsi" w:hAnsiTheme="minorHAnsi"/>
        </w:rPr>
        <w:t>RSA</w:t>
      </w:r>
      <w:r w:rsidRPr="0064610C">
        <w:rPr>
          <w:rFonts w:asciiTheme="minorHAnsi" w:hAnsiTheme="minorHAnsi"/>
          <w:sz w:val="16"/>
        </w:rPr>
        <w:t xml:space="preserve"> employees interviewed said that the company erred in </w:t>
      </w:r>
      <w:r w:rsidRPr="0064610C">
        <w:rPr>
          <w:rStyle w:val="Emphasis"/>
          <w:rFonts w:asciiTheme="minorHAnsi" w:hAnsiTheme="minorHAnsi"/>
        </w:rPr>
        <w:t>agree</w:t>
      </w:r>
      <w:r w:rsidRPr="0064610C">
        <w:rPr>
          <w:rFonts w:asciiTheme="minorHAnsi" w:hAnsiTheme="minorHAnsi"/>
          <w:sz w:val="16"/>
        </w:rPr>
        <w:t xml:space="preserve">ing </w:t>
      </w:r>
      <w:r w:rsidRPr="0064610C">
        <w:rPr>
          <w:rStyle w:val="Emphasis"/>
          <w:rFonts w:asciiTheme="minorHAnsi" w:hAnsiTheme="minorHAnsi"/>
        </w:rPr>
        <w:t>to such a contract</w:t>
      </w:r>
      <w:r w:rsidRPr="0064610C">
        <w:rPr>
          <w:rFonts w:asciiTheme="minorHAnsi" w:hAnsiTheme="minorHAnsi"/>
          <w:sz w:val="16"/>
        </w:rPr>
        <w:t>, and many cited RSA's corporate evolution away from pure cryptography products as one of the reasons it occurred.</w:t>
      </w:r>
    </w:p>
    <w:p w:rsidR="00A84BC4" w:rsidRPr="0064610C" w:rsidRDefault="00A84BC4" w:rsidP="00A84BC4">
      <w:pPr>
        <w:rPr>
          <w:rFonts w:asciiTheme="minorHAnsi" w:hAnsiTheme="minorHAnsi"/>
          <w:sz w:val="16"/>
        </w:rPr>
      </w:pPr>
    </w:p>
    <w:p w:rsidR="00A84BC4" w:rsidRPr="0064610C" w:rsidRDefault="00A84BC4" w:rsidP="00A84BC4">
      <w:pPr>
        <w:rPr>
          <w:rFonts w:asciiTheme="minorHAnsi" w:hAnsiTheme="minorHAnsi"/>
          <w:sz w:val="16"/>
        </w:rPr>
      </w:pPr>
    </w:p>
    <w:p w:rsidR="00A84BC4" w:rsidRPr="0064610C" w:rsidRDefault="00A84BC4" w:rsidP="00A84BC4">
      <w:pPr>
        <w:pStyle w:val="Heading1"/>
        <w:rPr>
          <w:rFonts w:asciiTheme="minorHAnsi" w:hAnsiTheme="minorHAnsi"/>
        </w:rPr>
      </w:pPr>
    </w:p>
    <w:p w:rsidR="00A84BC4" w:rsidRPr="0064610C" w:rsidRDefault="00A84BC4" w:rsidP="00A84BC4">
      <w:pPr>
        <w:pStyle w:val="Heading1"/>
        <w:rPr>
          <w:rFonts w:asciiTheme="minorHAnsi" w:hAnsiTheme="minorHAnsi"/>
        </w:rPr>
      </w:pPr>
      <w:r w:rsidRPr="0064610C">
        <w:rPr>
          <w:rFonts w:asciiTheme="minorHAnsi" w:hAnsiTheme="minorHAnsi"/>
        </w:rPr>
        <w:t>Case</w:t>
      </w:r>
    </w:p>
    <w:p w:rsidR="00A84BC4" w:rsidRPr="0064610C" w:rsidRDefault="00A84BC4" w:rsidP="00A84BC4">
      <w:pPr>
        <w:pStyle w:val="Heading2"/>
        <w:rPr>
          <w:rFonts w:asciiTheme="minorHAnsi" w:hAnsiTheme="minorHAnsi"/>
        </w:rPr>
      </w:pPr>
      <w:r w:rsidRPr="0064610C">
        <w:rPr>
          <w:rFonts w:asciiTheme="minorHAnsi" w:hAnsiTheme="minorHAnsi"/>
        </w:rPr>
        <w:t>Economy Adv</w:t>
      </w:r>
    </w:p>
    <w:p w:rsidR="00A84BC4" w:rsidRPr="0064610C" w:rsidRDefault="00A84BC4" w:rsidP="00A84BC4">
      <w:pPr>
        <w:pStyle w:val="Heading3"/>
        <w:rPr>
          <w:rFonts w:asciiTheme="minorHAnsi" w:hAnsiTheme="minorHAnsi"/>
        </w:rPr>
      </w:pPr>
      <w:r w:rsidRPr="0064610C">
        <w:rPr>
          <w:rFonts w:asciiTheme="minorHAnsi" w:hAnsiTheme="minorHAnsi"/>
        </w:rPr>
        <w:t>Notes</w:t>
      </w:r>
    </w:p>
    <w:p w:rsidR="00A84BC4" w:rsidRPr="0064610C" w:rsidRDefault="00A84BC4" w:rsidP="00A84BC4">
      <w:pPr>
        <w:rPr>
          <w:rFonts w:asciiTheme="minorHAnsi" w:hAnsiTheme="minorHAnsi"/>
        </w:rPr>
      </w:pPr>
      <w:r w:rsidRPr="0064610C">
        <w:rPr>
          <w:rFonts w:asciiTheme="minorHAnsi" w:hAnsiTheme="minorHAnsi"/>
        </w:rPr>
        <w:t>This advantage makes NO sense. Venezia ev doesn’t say Internet would collapse, just that there’d be a bunch of identity theft, etc. This has no bearing on backdoors’ effects on physical infrastructure</w:t>
      </w:r>
    </w:p>
    <w:p w:rsidR="00A84BC4" w:rsidRPr="0064610C" w:rsidRDefault="00A84BC4" w:rsidP="00A84BC4">
      <w:pPr>
        <w:rPr>
          <w:rFonts w:asciiTheme="minorHAnsi" w:hAnsiTheme="minorHAnsi"/>
        </w:rPr>
      </w:pPr>
      <w:r w:rsidRPr="0064610C">
        <w:rPr>
          <w:rFonts w:asciiTheme="minorHAnsi" w:hAnsiTheme="minorHAnsi"/>
        </w:rPr>
        <w:t>30 second explainer: backdoors collapse the internet (not true), internet k2 the conomy b/c new industries and faster growth, econ collapse = ext b/c Harris and Burrows</w:t>
      </w:r>
    </w:p>
    <w:p w:rsidR="00A84BC4" w:rsidRPr="0064610C" w:rsidRDefault="00A84BC4" w:rsidP="00A84BC4">
      <w:pPr>
        <w:pStyle w:val="Heading3"/>
        <w:rPr>
          <w:rFonts w:asciiTheme="minorHAnsi" w:hAnsiTheme="minorHAnsi"/>
        </w:rPr>
      </w:pPr>
      <w:r w:rsidRPr="0064610C">
        <w:rPr>
          <w:rFonts w:asciiTheme="minorHAnsi" w:hAnsiTheme="minorHAnsi"/>
        </w:rPr>
        <w:t>CX Questions</w:t>
      </w:r>
    </w:p>
    <w:p w:rsidR="00A84BC4" w:rsidRPr="0064610C" w:rsidRDefault="00A84BC4" w:rsidP="00A84BC4">
      <w:pPr>
        <w:rPr>
          <w:rFonts w:asciiTheme="minorHAnsi" w:hAnsiTheme="minorHAnsi"/>
        </w:rPr>
      </w:pPr>
      <w:r w:rsidRPr="0064610C">
        <w:rPr>
          <w:rFonts w:asciiTheme="minorHAnsi" w:hAnsiTheme="minorHAnsi"/>
        </w:rPr>
        <w:t>Venezia doesn’t say the internet would be eliminated, just that data would be decrypted and that there would be mass identity theft—where’s the ev into Internet collapse?</w:t>
      </w:r>
    </w:p>
    <w:p w:rsidR="00A84BC4" w:rsidRPr="0064610C" w:rsidRDefault="00A84BC4" w:rsidP="00A84BC4">
      <w:pPr>
        <w:pStyle w:val="Heading3"/>
        <w:rPr>
          <w:rFonts w:asciiTheme="minorHAnsi" w:hAnsiTheme="minorHAnsi"/>
        </w:rPr>
      </w:pP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Internet Not k2 Econ</w:t>
      </w:r>
    </w:p>
    <w:p w:rsidR="00A84BC4" w:rsidRPr="0064610C" w:rsidRDefault="00A84BC4" w:rsidP="00A84BC4">
      <w:pPr>
        <w:pStyle w:val="Heading4"/>
        <w:rPr>
          <w:rFonts w:asciiTheme="minorHAnsi" w:hAnsiTheme="minorHAnsi"/>
        </w:rPr>
      </w:pPr>
      <w:r w:rsidRPr="0064610C">
        <w:rPr>
          <w:rFonts w:asciiTheme="minorHAnsi" w:hAnsiTheme="minorHAnsi"/>
        </w:rPr>
        <w:t>No reason why backdoors would collapse the Internet :</w:t>
      </w:r>
    </w:p>
    <w:p w:rsidR="00A84BC4" w:rsidRPr="0064610C" w:rsidRDefault="00A84BC4" w:rsidP="00A84BC4">
      <w:pPr>
        <w:pStyle w:val="Heading4"/>
        <w:numPr>
          <w:ilvl w:val="0"/>
          <w:numId w:val="27"/>
        </w:numPr>
        <w:rPr>
          <w:rFonts w:asciiTheme="minorHAnsi" w:hAnsiTheme="minorHAnsi"/>
        </w:rPr>
      </w:pPr>
      <w:r w:rsidRPr="0064610C">
        <w:rPr>
          <w:rFonts w:asciiTheme="minorHAnsi" w:hAnsiTheme="minorHAnsi"/>
        </w:rPr>
        <w:t>No internal link: Venezia doesn’t say the Internet would literally collapse, just that it would “essentially be destroyed,” meaning that there’d be a bunch of identity theft—has nothing to do with the physical infrastructure of the internet collapsing.</w:t>
      </w:r>
    </w:p>
    <w:p w:rsidR="00A84BC4" w:rsidRPr="0064610C" w:rsidRDefault="00A84BC4" w:rsidP="00A84BC4">
      <w:pPr>
        <w:pStyle w:val="Heading4"/>
        <w:numPr>
          <w:ilvl w:val="0"/>
          <w:numId w:val="27"/>
        </w:numPr>
        <w:rPr>
          <w:rFonts w:asciiTheme="minorHAnsi" w:hAnsiTheme="minorHAnsi"/>
        </w:rPr>
      </w:pPr>
      <w:r w:rsidRPr="0064610C">
        <w:rPr>
          <w:rFonts w:asciiTheme="minorHAnsi" w:hAnsiTheme="minorHAnsi"/>
        </w:rPr>
        <w:t xml:space="preserve"> Quals: their evidence just comes from a blogger – it’s highly unlikely that someone using a backdoor would destroy the entire Internet. </w:t>
      </w:r>
    </w:p>
    <w:p w:rsidR="00A84BC4" w:rsidRPr="0064610C" w:rsidRDefault="00A84BC4" w:rsidP="00A84BC4">
      <w:pPr>
        <w:pStyle w:val="Heading4"/>
        <w:rPr>
          <w:rFonts w:asciiTheme="minorHAnsi" w:hAnsiTheme="minorHAnsi"/>
        </w:rPr>
      </w:pPr>
      <w:r w:rsidRPr="0064610C">
        <w:rPr>
          <w:rFonts w:asciiTheme="minorHAnsi" w:hAnsiTheme="minorHAnsi"/>
        </w:rPr>
        <w:t>The Internet’s positive influence is overhyped – the washing machine has done more for our economy</w:t>
      </w:r>
    </w:p>
    <w:p w:rsidR="00A84BC4" w:rsidRPr="0064610C" w:rsidRDefault="00A84BC4" w:rsidP="00A84BC4">
      <w:pPr>
        <w:rPr>
          <w:rFonts w:asciiTheme="minorHAnsi" w:hAnsiTheme="minorHAnsi"/>
        </w:rPr>
      </w:pPr>
      <w:r w:rsidRPr="0064610C">
        <w:rPr>
          <w:rFonts w:asciiTheme="minorHAnsi" w:hAnsiTheme="minorHAnsi"/>
        </w:rPr>
        <w:t xml:space="preserve">Dave </w:t>
      </w:r>
      <w:r w:rsidRPr="0064610C">
        <w:rPr>
          <w:rStyle w:val="Style13ptBold"/>
          <w:rFonts w:asciiTheme="minorHAnsi" w:hAnsiTheme="minorHAnsi"/>
        </w:rPr>
        <w:t>Masko</w:t>
      </w:r>
      <w:r w:rsidRPr="0064610C">
        <w:rPr>
          <w:rFonts w:asciiTheme="minorHAnsi" w:hAnsiTheme="minorHAnsi"/>
        </w:rPr>
        <w:t xml:space="preserve">, award-winning foreign correspondent and photojournalist, </w:t>
      </w:r>
      <w:r w:rsidRPr="0064610C">
        <w:rPr>
          <w:rStyle w:val="Style13ptBold"/>
          <w:rFonts w:asciiTheme="minorHAnsi" w:hAnsiTheme="minorHAnsi"/>
        </w:rPr>
        <w:t>7-16</w:t>
      </w:r>
      <w:r w:rsidRPr="0064610C">
        <w:rPr>
          <w:rFonts w:asciiTheme="minorHAnsi" w:hAnsiTheme="minorHAnsi"/>
        </w:rPr>
        <w:t>-2015, "Internet’s Impact Exaggerated, Washing Machine Does More," Read Wave, http://www.readwave.com/internet-s-impact-exaggerated-washing-machine-does-more_s85070</w:t>
      </w:r>
    </w:p>
    <w:p w:rsidR="00A84BC4" w:rsidRPr="0064610C" w:rsidRDefault="00A84BC4" w:rsidP="00A84BC4">
      <w:pPr>
        <w:rPr>
          <w:rFonts w:asciiTheme="minorHAnsi" w:hAnsiTheme="minorHAnsi"/>
          <w:sz w:val="16"/>
        </w:rPr>
      </w:pPr>
      <w:r w:rsidRPr="0064610C">
        <w:rPr>
          <w:rFonts w:asciiTheme="minorHAnsi" w:hAnsiTheme="minorHAnsi"/>
          <w:sz w:val="16"/>
        </w:rPr>
        <w:t xml:space="preserve">Story and photo by Dave Masko EUGENE, Oregon — </w:t>
      </w:r>
      <w:r w:rsidRPr="0064610C">
        <w:rPr>
          <w:rStyle w:val="StyleUnderline"/>
          <w:rFonts w:asciiTheme="minorHAnsi" w:hAnsiTheme="minorHAnsi"/>
        </w:rPr>
        <w:t>Data collected by the Pew Internet &amp; American Life Project finds the Internet being hyped as something great when ITs not.</w:t>
      </w:r>
      <w:r w:rsidRPr="0064610C">
        <w:rPr>
          <w:rFonts w:asciiTheme="minorHAnsi" w:hAnsiTheme="minorHAnsi"/>
          <w:sz w:val="16"/>
        </w:rPr>
        <w:t xml:space="preserve"> Still, there are many University of Oregon students admitting to spending lots of time surfing the Internet because they are “lonely or bored.” “Are you kidding, if I had a girlfriend and in love I would hardly spend my weekends surfing the Net for what… for just more mind fxxx you know; it’s just a way to think you are something when you are just another loser; lost and lonely online,” admits senior Brian Kelleher. In turn, Kelleher points to a recent lecture he viewed online when researching an economics assignment. “The lecture by Nobel Prize nominee Ha-Joon Chang really opened my eyes to the power of Internet ‘branding’ and marketing over the past 25 years the Net has existed,” Kelleher explained. “Basically, </w:t>
      </w:r>
      <w:r w:rsidRPr="0064610C">
        <w:rPr>
          <w:rStyle w:val="StyleUnderline"/>
          <w:rFonts w:asciiTheme="minorHAnsi" w:hAnsiTheme="minorHAnsi"/>
        </w:rPr>
        <w:t>Professor Chang stated that the Internet’s impact is vastly exaggerated; while showing how the washing machine has done way more for our society and various cultures worldwide than the Internet because not everyone on Earth today uses views online knowledge as something of value.</w:t>
      </w:r>
      <w:r w:rsidRPr="0064610C">
        <w:rPr>
          <w:rFonts w:asciiTheme="minorHAnsi" w:hAnsiTheme="minorHAnsi"/>
          <w:sz w:val="16"/>
        </w:rPr>
        <w:t xml:space="preserve"> Frankly, Professor Chang opened my eyes as to ‘why’ so many of us are blind when it comes to Internet hype being just more bullxxxx.” Meanwhile, this interview with Kelleher took place a few months ago when this university senior was single. “After letting go of my Internet addiction, I met a like-minded student named Carol who got me outside in the real world when not in class. You know what, I feel really alive again thanks to Carol’s view that we unplug from the machine we don’t really need the Net. It’s great to be offline and loving life again. Carol and I even go to the laundry and use our favorite new ‘machine’ the washing machine,” joked Kelleher who is pictured walking around campus with Carol on a bright and beautiful April 30, 2015 spring day in Eugene. In fact, Kelleher said Professor Chang’s lecture raised eyebrows here at the University of Oregon’s famed “Wearable Computing Lab” that was founded in 1995 at the dawn of the so-called information-era. While Kelleher thinks digital-age fans here on campus view the Internet “as revolutionizing just about everything,” they took pause when Professor Chang — a famed University of Cambridge, England, economist — presented interesting views on why the washing machine helps more people worldwide than the Net ever could.” Professor Chang argues that the Internet’s revolutionary is pretty harmless, noting that, “</w:t>
      </w:r>
      <w:r w:rsidRPr="0064610C">
        <w:rPr>
          <w:rStyle w:val="StyleUnderline"/>
          <w:rFonts w:asciiTheme="minorHAnsi" w:hAnsiTheme="minorHAnsi"/>
        </w:rPr>
        <w:t>Instead of reading a paper, we now read the news online. Instead of buying books at a store, we buy them on-line. What’s so revolutionary? The Internet has mainly affected our leisure life. In short, the washing machine has allowed women to get into the labor market so that we have nearly doubled the work force</w:t>
      </w:r>
      <w:r w:rsidRPr="0064610C">
        <w:rPr>
          <w:rFonts w:asciiTheme="minorHAnsi" w:hAnsiTheme="minorHAnsi"/>
          <w:sz w:val="16"/>
        </w:rPr>
        <w:t xml:space="preserve">.” Moreover, Professor Chang questions all the hype about the good stuff the Internet is doing for the poor. “Charities are now working to give people in poor countries access to the Internet. But shouldn’t we spend that money on providing health clinics and safe water,” writes Professor Chang. While the digital revolution has helped make the shift from traditional industry, the clothes washer technology also has been revolutionary because it reduces the drudgery of scrubbing and rubbing clothing, the professor added. Professor Chang is viewed as one of the foremost thinkers on “new economics and development.” </w:t>
      </w:r>
      <w:r w:rsidRPr="0064610C">
        <w:rPr>
          <w:rStyle w:val="StyleUnderline"/>
          <w:rFonts w:asciiTheme="minorHAnsi" w:hAnsiTheme="minorHAnsi"/>
        </w:rPr>
        <w:t>His economic textbook,</w:t>
      </w:r>
      <w:r w:rsidRPr="0064610C">
        <w:rPr>
          <w:rFonts w:asciiTheme="minorHAnsi" w:hAnsiTheme="minorHAnsi"/>
          <w:sz w:val="16"/>
        </w:rPr>
        <w:t xml:space="preserve"> “23 Things They Don’t Tell You About Capitalism” also </w:t>
      </w:r>
      <w:r w:rsidRPr="0064610C">
        <w:rPr>
          <w:rStyle w:val="StyleUnderline"/>
          <w:rFonts w:asciiTheme="minorHAnsi" w:hAnsiTheme="minorHAnsi"/>
        </w:rPr>
        <w:t>details</w:t>
      </w:r>
      <w:r w:rsidRPr="0064610C">
        <w:rPr>
          <w:rFonts w:asciiTheme="minorHAnsi" w:hAnsiTheme="minorHAnsi"/>
          <w:sz w:val="16"/>
        </w:rPr>
        <w:t xml:space="preserve"> his interest in </w:t>
      </w:r>
      <w:r w:rsidRPr="0064610C">
        <w:rPr>
          <w:rStyle w:val="StyleUnderline"/>
          <w:rFonts w:asciiTheme="minorHAnsi" w:hAnsiTheme="minorHAnsi"/>
        </w:rPr>
        <w:t>how the washing machine is way more revolutionary than the Internet. Thanks to washing machine technology, “women started having fewer children, gained more bargaining power in their relationships and enjoyed a higher status. This liberation of women has done more for democracy than the Internet,</w:t>
      </w:r>
      <w:r w:rsidRPr="0064610C">
        <w:rPr>
          <w:rFonts w:asciiTheme="minorHAnsi" w:hAnsiTheme="minorHAnsi"/>
          <w:sz w:val="16"/>
        </w:rPr>
        <w:t>” states Professor Chang’s lecture. “The washing machine is a symbol of a fundamental change in how we look at women. It has changed society more than the Internet.” As one of the top economics professors in the world, Professor Chang likes to challenge his students to looking at things in a different way. For instance, he notes that “people like you and me have no memory of spending two hours a day washing our clothes in cold water.” This is part 8 for an occasional series titled: “Tech: Hooked Into Machine,” that is being offered to book and website publishers. DAVE MASKO is award-winning foreign correspondent and photojournalist who has published prolifically in top print newspapers and magazines online. He has reported on vital issues worldwide over the past 40 years. He accepts freelance work. Contact him at dpmasko@msn.com.</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Collapse Inev</w:t>
      </w:r>
    </w:p>
    <w:p w:rsidR="00A84BC4" w:rsidRPr="0064610C" w:rsidRDefault="00A84BC4" w:rsidP="00A84BC4">
      <w:pPr>
        <w:pStyle w:val="Heading4"/>
        <w:rPr>
          <w:rFonts w:asciiTheme="minorHAnsi" w:hAnsiTheme="minorHAnsi"/>
        </w:rPr>
      </w:pPr>
      <w:r w:rsidRPr="0064610C">
        <w:rPr>
          <w:rFonts w:asciiTheme="minorHAnsi" w:hAnsiTheme="minorHAnsi"/>
        </w:rPr>
        <w:t>Collapse is inevitable—peak capacity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RT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(RT, “Capacity crunch’: Internet could collapse by 2023, researchers warn.” 05-05-2015. http://www.rt.com/news/255329-internet-capacity-collapse-researchers///ghs-kw)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The internet could face an imminent ‘capacity crunch’ as soon as in eight years</w:t>
      </w:r>
      <w:r w:rsidRPr="0064610C">
        <w:rPr>
          <w:rFonts w:asciiTheme="minorHAnsi" w:hAnsiTheme="minorHAnsi"/>
          <w:sz w:val="16"/>
        </w:rPr>
        <w:t xml:space="preserve">, should it fail to provide faster data, UK scientists say. </w:t>
      </w:r>
      <w:r w:rsidRPr="0064610C">
        <w:rPr>
          <w:rStyle w:val="Emphasis"/>
          <w:rFonts w:asciiTheme="minorHAnsi" w:hAnsiTheme="minorHAnsi"/>
        </w:rPr>
        <w:t>The cables and fiber optics that deliver the data to users will have reached their limit by 2023.</w:t>
      </w:r>
      <w:r w:rsidRPr="0064610C">
        <w:rPr>
          <w:rFonts w:asciiTheme="minorHAnsi" w:hAnsiTheme="minorHAnsi"/>
          <w:sz w:val="16"/>
        </w:rPr>
        <w:t xml:space="preserve"> Optical cables are transparent strands the thickness of a human hair: the data is transformed into light, and is sent down the fiber, and then turns back into information. </w:t>
      </w:r>
      <w:r w:rsidRPr="0064610C">
        <w:rPr>
          <w:rStyle w:val="StyleUnderline"/>
          <w:rFonts w:asciiTheme="minorHAnsi" w:hAnsiTheme="minorHAnsi"/>
        </w:rPr>
        <w:t xml:space="preserve">“We are starting to reach the point in the research lab where we can't get any more data into a single optical fiber. The deployment to market is about six to eight years behind the research lab - so within eight years that will be it, we can't get any more data in,” </w:t>
      </w:r>
      <w:r w:rsidRPr="0064610C">
        <w:rPr>
          <w:rFonts w:asciiTheme="minorHAnsi" w:hAnsiTheme="minorHAnsi"/>
          <w:sz w:val="16"/>
        </w:rPr>
        <w:t xml:space="preserve">Professor Andrew Ellis, of Aston University in Birmingham, told the Daily Mail. </w:t>
      </w:r>
      <w:r w:rsidRPr="0064610C">
        <w:rPr>
          <w:rStyle w:val="StyleUnderline"/>
          <w:rFonts w:asciiTheme="minorHAnsi" w:hAnsiTheme="minorHAnsi"/>
        </w:rPr>
        <w:t>“Demand is increasingly catching up. It is growing again and again, and it is harder and harder to keep ahead. Unless we come forward with really radical ideas, we are going to see costs dramatically increase,”</w:t>
      </w:r>
      <w:r w:rsidRPr="0064610C">
        <w:rPr>
          <w:rFonts w:asciiTheme="minorHAnsi" w:hAnsiTheme="minorHAnsi"/>
          <w:sz w:val="16"/>
        </w:rPr>
        <w:t xml:space="preserve"> he added. Internet companies could set up additional cables, but that would see price tags for web usage soar. </w:t>
      </w:r>
      <w:r w:rsidRPr="0064610C">
        <w:rPr>
          <w:rStyle w:val="StyleUnderline"/>
          <w:rFonts w:asciiTheme="minorHAnsi" w:hAnsiTheme="minorHAnsi"/>
        </w:rPr>
        <w:t>Researchers warn we could end up with an internet that switches on and off all the time</w:t>
      </w:r>
      <w:r w:rsidRPr="0064610C">
        <w:rPr>
          <w:rFonts w:asciiTheme="minorHAnsi" w:hAnsiTheme="minorHAnsi"/>
          <w:sz w:val="16"/>
        </w:rPr>
        <w:t xml:space="preserve">, or be forced to pay far more than we do now. “That is a completely different business model. I think a conversation is needed with the British public as to whether or not they are prepared to switch that business model in exchange for more capacity,” Ellis warned. </w:t>
      </w:r>
      <w:r w:rsidRPr="0064610C">
        <w:rPr>
          <w:rStyle w:val="StyleUnderline"/>
          <w:rFonts w:asciiTheme="minorHAnsi" w:hAnsiTheme="minorHAnsi"/>
        </w:rPr>
        <w:t>Plus, there is another issue: that of electricity needed to cope with the skyrocketing demand. “That is quite a huge problem. If we have multiple fibers to keep up, we are going to run out of energy in about 15 years,”</w:t>
      </w:r>
      <w:r w:rsidRPr="0064610C">
        <w:rPr>
          <w:rFonts w:asciiTheme="minorHAnsi" w:hAnsiTheme="minorHAnsi"/>
          <w:sz w:val="16"/>
        </w:rPr>
        <w:t xml:space="preserve"> Professor Ellis said. Some 16 percent of the power in the UK is consumed via the internet already, and the amount is doubling every four years. </w:t>
      </w:r>
      <w:r w:rsidRPr="0064610C">
        <w:rPr>
          <w:rStyle w:val="StyleUnderline"/>
          <w:rFonts w:asciiTheme="minorHAnsi" w:hAnsiTheme="minorHAnsi"/>
        </w:rPr>
        <w:t>Globally, it is responsible for about two percent of power usage.</w:t>
      </w:r>
      <w:r w:rsidRPr="0064610C">
        <w:rPr>
          <w:rFonts w:asciiTheme="minorHAnsi" w:hAnsiTheme="minorHAnsi"/>
          <w:sz w:val="16"/>
        </w:rPr>
        <w:t xml:space="preserve"> </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No Collapse</w:t>
      </w:r>
    </w:p>
    <w:p w:rsidR="00A84BC4" w:rsidRPr="0064610C" w:rsidRDefault="00A84BC4" w:rsidP="00A84BC4">
      <w:pPr>
        <w:pStyle w:val="Heading4"/>
        <w:rPr>
          <w:rFonts w:asciiTheme="minorHAnsi" w:hAnsiTheme="minorHAnsi"/>
        </w:rPr>
      </w:pPr>
      <w:r w:rsidRPr="0064610C">
        <w:rPr>
          <w:rFonts w:asciiTheme="minorHAnsi" w:hAnsiTheme="minorHAnsi"/>
        </w:rPr>
        <w:t>No Internet collapse—self-improvements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Dvorak 07</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(John C. Dvorak. John Dvorak is a columnist for PCMag.com and the host of the weekly TV video podcast CrankyGeeks. His work is licensed around the world. Previously a columnist for Forbes, Forbes Digital, PC World, Barrons, MacUser, PC/Computing, Smart Business and other magazines and newspapers. Former editor and consulting editor for Infoworld. Has appeared in the New York Times, LA Times, Philadelphia Enquirer, SF Examiner, Vancouver Sun. Was on the start-up team for CNet TV as well as ZDTV. At ZDTV (and TechTV) was host of Silicon Spin for four years doing 1000 live and live-to-tape TV shows. Also was on public radio for 8 years. Written over 4000 articles and columns as well as authoring or co-authoring 14 books. 2004 Award winner of the American Business Editors Association's national gold award for best online column of 2003. That was followed up by an unprecedented second national gold award from the ABEA in 2005, again for the best online column (for 2004). Won the Silver National Award for best magazine column in 2006. "Will the Internet Collapse?," PCMAG. 5- 1-2007. http://www.pcmag.com/article2/0%2c2817%2c2124376%2c00.asp//ghs-kw)</w:t>
      </w:r>
    </w:p>
    <w:p w:rsidR="00A84BC4" w:rsidRPr="0064610C" w:rsidRDefault="00A84BC4" w:rsidP="00A84BC4">
      <w:pPr>
        <w:rPr>
          <w:rStyle w:val="Emphasis"/>
          <w:rFonts w:asciiTheme="minorHAnsi" w:hAnsiTheme="minorHAnsi"/>
        </w:rPr>
      </w:pPr>
      <w:r w:rsidRPr="0064610C">
        <w:rPr>
          <w:rStyle w:val="StyleUnderline"/>
          <w:rFonts w:asciiTheme="minorHAnsi" w:hAnsiTheme="minorHAnsi"/>
        </w:rPr>
        <w:t>When is the Internet going to collapse?</w:t>
      </w:r>
      <w:r w:rsidRPr="0064610C">
        <w:rPr>
          <w:rFonts w:asciiTheme="minorHAnsi" w:hAnsiTheme="minorHAnsi"/>
          <w:sz w:val="16"/>
        </w:rPr>
        <w:t xml:space="preserve"> The answer is </w:t>
      </w:r>
      <w:r w:rsidRPr="0064610C">
        <w:rPr>
          <w:rStyle w:val="Emphasis"/>
          <w:rFonts w:asciiTheme="minorHAnsi" w:hAnsiTheme="minorHAnsi"/>
        </w:rPr>
        <w:t>NEVER</w:t>
      </w:r>
      <w:r w:rsidRPr="0064610C">
        <w:rPr>
          <w:rFonts w:asciiTheme="minorHAnsi" w:hAnsiTheme="minorHAnsi"/>
          <w:sz w:val="16"/>
        </w:rPr>
        <w:t xml:space="preserve">. The Internet is amazing for no other reason than that it hasn't simply collapsed, never to be rebooted. </w:t>
      </w:r>
      <w:r w:rsidRPr="0064610C">
        <w:rPr>
          <w:rStyle w:val="StyleUnderline"/>
          <w:rFonts w:asciiTheme="minorHAnsi" w:hAnsiTheme="minorHAnsi"/>
        </w:rPr>
        <w:t>Over a decade ago, many pundits were predicting an all-out catastrophic failure, and back then the load was nothing compared with what it is today. So how much more can this network take?</w:t>
      </w:r>
      <w:r w:rsidRPr="0064610C">
        <w:rPr>
          <w:rFonts w:asciiTheme="minorHAnsi" w:hAnsiTheme="minorHAnsi"/>
          <w:sz w:val="16"/>
        </w:rPr>
        <w:t xml:space="preserve"> Let's look at the basic changes that have occurred since the Net became chat-worthy around 1990. First of all, only a few people were on the Net back in 1990, since it was essentially a carrier for e-mail (spam free!), newsgroups, gopher, and FTP. These capabilities remain. But the e-mail load has grown to phenomenal proportions and become burdened with megatons of spam. In one year, the amount of spam can exceed a decade's worth, say 1990 to 2000, of all Internet traffic. It's actually the astonishing overall growth of the Internet that is amazing. In 1990, </w:t>
      </w:r>
      <w:r w:rsidRPr="0064610C">
        <w:rPr>
          <w:rStyle w:val="StyleUnderline"/>
          <w:rFonts w:asciiTheme="minorHAnsi" w:hAnsiTheme="minorHAnsi"/>
        </w:rPr>
        <w:t>the total U.S. backbone throughput of the Internet</w:t>
      </w:r>
      <w:r w:rsidRPr="0064610C">
        <w:rPr>
          <w:rFonts w:asciiTheme="minorHAnsi" w:hAnsiTheme="minorHAnsi"/>
          <w:sz w:val="16"/>
        </w:rPr>
        <w:t xml:space="preserve"> was 1 terabyte, and in 1991 it doubled to 2TB. Throughput continued to double until 1996, when it jumped to 1,500TB. After that huge jump, it returned to doubling, reaching 80,000 to 140,000TB in 2002. This ridiculous </w:t>
      </w:r>
      <w:r w:rsidRPr="0064610C">
        <w:rPr>
          <w:rStyle w:val="StyleUnderline"/>
          <w:rFonts w:asciiTheme="minorHAnsi" w:hAnsiTheme="minorHAnsi"/>
        </w:rPr>
        <w:t>growth rate has continued as more and more services are added to the burden</w:t>
      </w:r>
      <w:r w:rsidRPr="0064610C">
        <w:rPr>
          <w:rFonts w:asciiTheme="minorHAnsi" w:hAnsiTheme="minorHAnsi"/>
          <w:sz w:val="16"/>
        </w:rPr>
        <w:t xml:space="preserve">. The jump in 1996 is attributable to the one-two punch of the universal popularization of the Web and the introduction of the MP3 standard and subsequent music file sharing. More recently, the emergence of inane video clips (YouTube and the rest) as universal entertainment has continued to slam the Net with overhead, as has large video file sharing via BitTorrent and other systems. </w:t>
      </w:r>
      <w:r w:rsidRPr="0064610C">
        <w:rPr>
          <w:rStyle w:val="StyleUnderline"/>
          <w:rFonts w:asciiTheme="minorHAnsi" w:hAnsiTheme="minorHAnsi"/>
        </w:rPr>
        <w:t>Then VoIP came along, and IPTV is next</w:t>
      </w:r>
      <w:r w:rsidRPr="0064610C">
        <w:rPr>
          <w:rFonts w:asciiTheme="minorHAnsi" w:hAnsiTheme="minorHAnsi"/>
          <w:sz w:val="16"/>
        </w:rPr>
        <w:t xml:space="preserve">. All the while, </w:t>
      </w:r>
      <w:r w:rsidRPr="0064610C">
        <w:rPr>
          <w:rStyle w:val="StyleUnderline"/>
          <w:rFonts w:asciiTheme="minorHAnsi" w:hAnsiTheme="minorHAnsi"/>
        </w:rPr>
        <w:t xml:space="preserve">e-mail numbers are in the trillions of messages, and spam has never been more plentiful and bloated. Add blogging, vlogging, and twittering and it just gets worse. According to some expensive studies, the growth rate has begun to slow down to something like 50 percent per year. But that's growth on top of huge numbers. Petabytes. </w:t>
      </w:r>
      <w:r w:rsidRPr="0064610C">
        <w:rPr>
          <w:rStyle w:val="Emphasis"/>
          <w:rFonts w:asciiTheme="minorHAnsi" w:hAnsiTheme="minorHAnsi"/>
        </w:rPr>
        <w:t xml:space="preserve">So when does this thing just grind to a halt or blow up? </w:t>
      </w:r>
      <w:r w:rsidRPr="0064610C">
        <w:rPr>
          <w:rFonts w:asciiTheme="minorHAnsi" w:hAnsiTheme="minorHAnsi"/>
          <w:sz w:val="16"/>
        </w:rPr>
        <w:t xml:space="preserve">To date, </w:t>
      </w:r>
      <w:r w:rsidRPr="0064610C">
        <w:rPr>
          <w:rStyle w:val="StyleUnderline"/>
          <w:rFonts w:asciiTheme="minorHAnsi" w:hAnsiTheme="minorHAnsi"/>
        </w:rPr>
        <w:t>we have to admit that the structure of the Net is robust, to say the least. This is impressive, considering the fact that experts were predicting a collapse in the 1990s.</w:t>
      </w:r>
      <w:r w:rsidRPr="0064610C">
        <w:rPr>
          <w:rFonts w:asciiTheme="minorHAnsi" w:hAnsiTheme="minorHAnsi"/>
          <w:sz w:val="16"/>
        </w:rPr>
        <w:t xml:space="preserve"> Robust or not, </w:t>
      </w:r>
      <w:r w:rsidRPr="0064610C">
        <w:rPr>
          <w:rStyle w:val="StyleUnderline"/>
          <w:rFonts w:asciiTheme="minorHAnsi" w:hAnsiTheme="minorHAnsi"/>
        </w:rPr>
        <w:t>this Internet is a transportation system. It transports data.</w:t>
      </w:r>
      <w:r w:rsidRPr="0064610C">
        <w:rPr>
          <w:rFonts w:asciiTheme="minorHAnsi" w:hAnsiTheme="minorHAnsi"/>
          <w:sz w:val="16"/>
        </w:rPr>
        <w:t xml:space="preserve"> All transportation systems eventually need upgrading, repair, basic changes, or reinvention. But what needs to be done here? This, to me, has come to be the big question. Does anything at all need to be done, or do we run it into the ground and then fix it later? Is this like a jalopy leaking oil and water about to blow, or an organic perpetual-motion machine that fixes itself somehow? Many believe that </w:t>
      </w:r>
      <w:r w:rsidRPr="0064610C">
        <w:rPr>
          <w:rStyle w:val="Emphasis"/>
          <w:rFonts w:asciiTheme="minorHAnsi" w:hAnsiTheme="minorHAnsi"/>
        </w:rPr>
        <w:t>the Net has never collapsed because it does tend to fix itself.</w:t>
      </w:r>
      <w:r w:rsidRPr="0064610C">
        <w:rPr>
          <w:rStyle w:val="StyleUnderline"/>
          <w:rFonts w:asciiTheme="minorHAnsi" w:hAnsiTheme="minorHAnsi"/>
        </w:rPr>
        <w:t xml:space="preserve"> A decade ago we were going to run out of IP addresses—remember? It righted itself, with rotating addresses and subnets. Many of the Net's improvements are self-improvements.</w:t>
      </w:r>
      <w:r w:rsidRPr="0064610C">
        <w:rPr>
          <w:rFonts w:asciiTheme="minorHAnsi" w:hAnsiTheme="minorHAnsi"/>
          <w:sz w:val="16"/>
        </w:rPr>
        <w:t xml:space="preserve"> Only spam, viruses, and spyware represent incurable diseases that could kill the organism. I have to conclude that </w:t>
      </w:r>
      <w:r w:rsidRPr="0064610C">
        <w:rPr>
          <w:rStyle w:val="StyleUnderline"/>
          <w:rFonts w:asciiTheme="minorHAnsi" w:hAnsiTheme="minorHAnsi"/>
        </w:rPr>
        <w:t>the worst-case scenario for the Net is an outage here or there, if anywhere. After all, the phone system, a more machine-intensive system, never really imploded after years and years of growth, did it? While it has outages, it's actually more reliable than the power grid it sits on. Why should the Internet be any different now that it is essentially run by phone companies who know how to keep networks up?</w:t>
      </w:r>
      <w:r w:rsidRPr="0064610C">
        <w:rPr>
          <w:rFonts w:asciiTheme="minorHAnsi" w:hAnsiTheme="minorHAnsi"/>
          <w:sz w:val="16"/>
        </w:rPr>
        <w:t xml:space="preserve"> And let's be real here. </w:t>
      </w:r>
      <w:r w:rsidRPr="0064610C">
        <w:rPr>
          <w:rStyle w:val="StyleUnderline"/>
          <w:rFonts w:asciiTheme="minorHAnsi" w:hAnsiTheme="minorHAnsi"/>
        </w:rPr>
        <w:t>The Net is being improved daily, with newer routers and better gear being constantly hot-swapped all over the world. This is not the same Internet we had in 1990, nor is it what we had in 2000.</w:t>
      </w:r>
      <w:r w:rsidRPr="0064610C">
        <w:rPr>
          <w:rFonts w:asciiTheme="minorHAnsi" w:hAnsiTheme="minorHAnsi"/>
          <w:sz w:val="16"/>
        </w:rPr>
        <w:t xml:space="preserve"> While phone companies seem to enjoy nickel-and-diming their customers to death with various petty scams and charges, they could easily charge one flat fee and spend their efforts on quality-of-service issues and improving overall network speed and throughput. </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Econ =/= War</w:t>
      </w:r>
    </w:p>
    <w:p w:rsidR="00A84BC4" w:rsidRPr="0064610C" w:rsidRDefault="00A84BC4" w:rsidP="00A84BC4">
      <w:pPr>
        <w:pStyle w:val="Heading4"/>
        <w:rPr>
          <w:rStyle w:val="Style13ptBold"/>
          <w:rFonts w:asciiTheme="minorHAnsi" w:hAnsiTheme="minorHAnsi"/>
          <w:b/>
        </w:rPr>
      </w:pPr>
      <w:r w:rsidRPr="0064610C">
        <w:rPr>
          <w:rStyle w:val="Style13ptBold"/>
          <w:rFonts w:asciiTheme="minorHAnsi" w:hAnsiTheme="minorHAnsi"/>
        </w:rPr>
        <w:t xml:space="preserve">International norms maintain economic stability </w:t>
      </w:r>
    </w:p>
    <w:p w:rsidR="00A84BC4" w:rsidRPr="0064610C" w:rsidRDefault="00A84BC4" w:rsidP="00A84BC4">
      <w:pPr>
        <w:rPr>
          <w:rFonts w:asciiTheme="minorHAnsi" w:hAnsiTheme="minorHAnsi"/>
        </w:rPr>
      </w:pPr>
      <w:r w:rsidRPr="0064610C">
        <w:rPr>
          <w:rFonts w:asciiTheme="minorHAnsi" w:hAnsiTheme="minorHAnsi"/>
        </w:rPr>
        <w:t xml:space="preserve">***Zero empirical data supports their theory – the only financial crisis of the new liberal order experienced zero uptick in violence or challenges to the central factions governed by the US that check inter-state violence – they have no theoretical foundation for proving </w:t>
      </w:r>
      <w:r w:rsidRPr="0064610C">
        <w:rPr>
          <w:rFonts w:asciiTheme="minorHAnsi" w:hAnsiTheme="minorHAnsi"/>
          <w:u w:val="single"/>
        </w:rPr>
        <w:t>causality</w:t>
      </w:r>
    </w:p>
    <w:p w:rsidR="00A84BC4" w:rsidRPr="0064610C" w:rsidRDefault="00A84BC4" w:rsidP="00A84BC4">
      <w:pPr>
        <w:rPr>
          <w:rFonts w:asciiTheme="minorHAnsi" w:hAnsiTheme="minorHAnsi"/>
        </w:rPr>
      </w:pPr>
      <w:r w:rsidRPr="0064610C">
        <w:rPr>
          <w:rFonts w:asciiTheme="minorHAnsi" w:hAnsiTheme="minorHAnsi"/>
          <w:b/>
        </w:rPr>
        <w:t>Barnett, 9</w:t>
      </w:r>
      <w:r w:rsidRPr="0064610C">
        <w:rPr>
          <w:rFonts w:asciiTheme="minorHAnsi" w:hAnsiTheme="minorHAnsi"/>
        </w:rPr>
        <w:t xml:space="preserve"> – senior managing director of Enterra Solutions LLC (Thomas, The New Rules: Security Remains Stable Amid Financial Crisis, 25 August 2009, http://www.aprodex.com/the-new-rules--security-remains-stable-amid-financial-crisis-398-bl.aspx)</w:t>
      </w:r>
    </w:p>
    <w:p w:rsidR="00A84BC4" w:rsidRPr="0064610C" w:rsidRDefault="00A84BC4" w:rsidP="00A84BC4">
      <w:pPr>
        <w:rPr>
          <w:rStyle w:val="Style13ptBold"/>
          <w:rFonts w:asciiTheme="minorHAnsi" w:hAnsiTheme="minorHAnsi"/>
          <w:b w:val="0"/>
          <w:sz w:val="16"/>
        </w:rPr>
      </w:pPr>
      <w:r w:rsidRPr="0064610C">
        <w:rPr>
          <w:rFonts w:asciiTheme="minorHAnsi" w:hAnsiTheme="minorHAnsi"/>
          <w:highlight w:val="cyan"/>
          <w:u w:val="single"/>
        </w:rPr>
        <w:t>When th</w:t>
      </w:r>
      <w:r w:rsidRPr="0064610C">
        <w:rPr>
          <w:rFonts w:asciiTheme="minorHAnsi" w:hAnsiTheme="minorHAnsi"/>
          <w:u w:val="single"/>
        </w:rPr>
        <w:t xml:space="preserve">e </w:t>
      </w:r>
      <w:r w:rsidRPr="0064610C">
        <w:rPr>
          <w:rFonts w:asciiTheme="minorHAnsi" w:hAnsiTheme="minorHAnsi"/>
          <w:sz w:val="16"/>
        </w:rPr>
        <w:t xml:space="preserve">global financial </w:t>
      </w:r>
      <w:r w:rsidRPr="0064610C">
        <w:rPr>
          <w:rFonts w:asciiTheme="minorHAnsi" w:hAnsiTheme="minorHAnsi"/>
          <w:highlight w:val="cyan"/>
          <w:u w:val="single"/>
        </w:rPr>
        <w:t>crisis struck</w:t>
      </w:r>
      <w:r w:rsidRPr="0064610C">
        <w:rPr>
          <w:rFonts w:asciiTheme="minorHAnsi" w:hAnsiTheme="minorHAnsi"/>
          <w:u w:val="single"/>
        </w:rPr>
        <w:t xml:space="preserve"> </w:t>
      </w:r>
      <w:r w:rsidRPr="0064610C">
        <w:rPr>
          <w:rFonts w:asciiTheme="minorHAnsi" w:hAnsiTheme="minorHAnsi"/>
          <w:sz w:val="16"/>
        </w:rPr>
        <w:t xml:space="preserve">roughly a year ago, </w:t>
      </w:r>
      <w:r w:rsidRPr="0064610C">
        <w:rPr>
          <w:rFonts w:asciiTheme="minorHAnsi" w:hAnsiTheme="minorHAnsi"/>
          <w:u w:val="single"/>
        </w:rPr>
        <w:t>the blogosphere was ablaze with</w:t>
      </w:r>
      <w:r w:rsidRPr="0064610C">
        <w:rPr>
          <w:rFonts w:asciiTheme="minorHAnsi" w:hAnsiTheme="minorHAnsi"/>
          <w:sz w:val="16"/>
        </w:rPr>
        <w:t xml:space="preserve"> all sorts of scary </w:t>
      </w:r>
      <w:r w:rsidRPr="0064610C">
        <w:rPr>
          <w:rFonts w:asciiTheme="minorHAnsi" w:hAnsiTheme="minorHAnsi"/>
          <w:highlight w:val="cyan"/>
          <w:u w:val="single"/>
        </w:rPr>
        <w:t>predictions of</w:t>
      </w:r>
      <w:r w:rsidRPr="0064610C">
        <w:rPr>
          <w:rFonts w:asciiTheme="minorHAnsi" w:hAnsiTheme="minorHAnsi"/>
          <w:u w:val="single"/>
        </w:rPr>
        <w:t>,</w:t>
      </w:r>
      <w:r w:rsidRPr="0064610C">
        <w:rPr>
          <w:rFonts w:asciiTheme="minorHAnsi" w:hAnsiTheme="minorHAnsi"/>
          <w:sz w:val="16"/>
        </w:rPr>
        <w:t xml:space="preserve"> and commentary regarding, </w:t>
      </w:r>
      <w:r w:rsidRPr="0064610C">
        <w:rPr>
          <w:rFonts w:asciiTheme="minorHAnsi" w:hAnsiTheme="minorHAnsi"/>
          <w:u w:val="single"/>
        </w:rPr>
        <w:t xml:space="preserve">ensuing </w:t>
      </w:r>
      <w:r w:rsidRPr="0064610C">
        <w:rPr>
          <w:rFonts w:asciiTheme="minorHAnsi" w:hAnsiTheme="minorHAnsi"/>
          <w:sz w:val="16"/>
        </w:rPr>
        <w:t xml:space="preserve">conflict and </w:t>
      </w:r>
      <w:r w:rsidRPr="0064610C">
        <w:rPr>
          <w:rFonts w:asciiTheme="minorHAnsi" w:hAnsiTheme="minorHAnsi"/>
          <w:highlight w:val="cyan"/>
          <w:u w:val="single"/>
        </w:rPr>
        <w:t>wars</w:t>
      </w:r>
      <w:r w:rsidRPr="0064610C">
        <w:rPr>
          <w:rFonts w:asciiTheme="minorHAnsi" w:hAnsiTheme="minorHAnsi"/>
          <w:u w:val="single"/>
        </w:rPr>
        <w:t xml:space="preserve"> </w:t>
      </w:r>
      <w:r w:rsidRPr="0064610C">
        <w:rPr>
          <w:rFonts w:asciiTheme="minorHAnsi" w:hAnsiTheme="minorHAnsi"/>
          <w:sz w:val="16"/>
        </w:rPr>
        <w:t xml:space="preserve">-- a rerun of the Great Depression leading to world war, as it were. Now, as global economic news brightens and recovery -- surprisingly led by China and emerging markets -- is the talk of the day, it's interesting to look back over the past year and realize how </w:t>
      </w:r>
      <w:r w:rsidRPr="0064610C">
        <w:rPr>
          <w:rFonts w:asciiTheme="minorHAnsi" w:hAnsiTheme="minorHAnsi"/>
          <w:highlight w:val="cyan"/>
          <w:u w:val="single"/>
        </w:rPr>
        <w:t>globalization's</w:t>
      </w:r>
      <w:r w:rsidRPr="0064610C">
        <w:rPr>
          <w:rFonts w:asciiTheme="minorHAnsi" w:hAnsiTheme="minorHAnsi"/>
          <w:u w:val="single"/>
        </w:rPr>
        <w:t xml:space="preserve"> first truly worldwide </w:t>
      </w:r>
      <w:r w:rsidRPr="0064610C">
        <w:rPr>
          <w:rFonts w:asciiTheme="minorHAnsi" w:hAnsiTheme="minorHAnsi"/>
          <w:highlight w:val="cyan"/>
          <w:u w:val="single"/>
        </w:rPr>
        <w:t>recession</w:t>
      </w:r>
      <w:r w:rsidRPr="0064610C">
        <w:rPr>
          <w:rFonts w:asciiTheme="minorHAnsi" w:hAnsiTheme="minorHAnsi"/>
          <w:u w:val="single"/>
        </w:rPr>
        <w:t xml:space="preserve"> has </w:t>
      </w:r>
      <w:r w:rsidRPr="0064610C">
        <w:rPr>
          <w:rFonts w:asciiTheme="minorHAnsi" w:hAnsiTheme="minorHAnsi"/>
          <w:highlight w:val="cyan"/>
          <w:u w:val="single"/>
        </w:rPr>
        <w:t>had</w:t>
      </w:r>
      <w:r w:rsidRPr="0064610C">
        <w:rPr>
          <w:rFonts w:asciiTheme="minorHAnsi" w:hAnsiTheme="minorHAnsi"/>
          <w:sz w:val="16"/>
        </w:rPr>
        <w:t xml:space="preserve"> virtually </w:t>
      </w:r>
      <w:r w:rsidRPr="0064610C">
        <w:rPr>
          <w:rFonts w:asciiTheme="minorHAnsi" w:hAnsiTheme="minorHAnsi"/>
          <w:highlight w:val="cyan"/>
          <w:u w:val="single"/>
        </w:rPr>
        <w:t>no impact</w:t>
      </w:r>
      <w:r w:rsidRPr="0064610C">
        <w:rPr>
          <w:rFonts w:asciiTheme="minorHAnsi" w:hAnsiTheme="minorHAnsi"/>
          <w:u w:val="single"/>
        </w:rPr>
        <w:t xml:space="preserve"> </w:t>
      </w:r>
      <w:r w:rsidRPr="0064610C">
        <w:rPr>
          <w:rFonts w:asciiTheme="minorHAnsi" w:hAnsiTheme="minorHAnsi"/>
          <w:sz w:val="16"/>
        </w:rPr>
        <w:t xml:space="preserve">whatsoever </w:t>
      </w:r>
      <w:r w:rsidRPr="0064610C">
        <w:rPr>
          <w:rFonts w:asciiTheme="minorHAnsi" w:hAnsiTheme="minorHAnsi"/>
          <w:highlight w:val="cyan"/>
          <w:u w:val="single"/>
        </w:rPr>
        <w:t>on</w:t>
      </w:r>
      <w:r w:rsidRPr="0064610C">
        <w:rPr>
          <w:rFonts w:asciiTheme="minorHAnsi" w:hAnsiTheme="minorHAnsi"/>
          <w:u w:val="single"/>
        </w:rPr>
        <w:t xml:space="preserve"> </w:t>
      </w:r>
      <w:r w:rsidRPr="0064610C">
        <w:rPr>
          <w:rFonts w:asciiTheme="minorHAnsi" w:hAnsiTheme="minorHAnsi"/>
          <w:sz w:val="16"/>
        </w:rPr>
        <w:t xml:space="preserve">the </w:t>
      </w:r>
      <w:r w:rsidRPr="0064610C">
        <w:rPr>
          <w:rFonts w:asciiTheme="minorHAnsi" w:hAnsiTheme="minorHAnsi"/>
          <w:u w:val="single"/>
        </w:rPr>
        <w:t xml:space="preserve">international </w:t>
      </w:r>
      <w:r w:rsidRPr="0064610C">
        <w:rPr>
          <w:rFonts w:asciiTheme="minorHAnsi" w:hAnsiTheme="minorHAnsi"/>
          <w:highlight w:val="cyan"/>
          <w:u w:val="single"/>
        </w:rPr>
        <w:t>security</w:t>
      </w:r>
      <w:r w:rsidRPr="0064610C">
        <w:rPr>
          <w:rFonts w:asciiTheme="minorHAnsi" w:hAnsiTheme="minorHAnsi"/>
          <w:u w:val="single"/>
        </w:rPr>
        <w:t xml:space="preserve"> </w:t>
      </w:r>
      <w:r w:rsidRPr="0064610C">
        <w:rPr>
          <w:rFonts w:asciiTheme="minorHAnsi" w:hAnsiTheme="minorHAnsi"/>
          <w:sz w:val="16"/>
        </w:rPr>
        <w:t xml:space="preserve">landscape. </w:t>
      </w:r>
      <w:r w:rsidRPr="0064610C">
        <w:rPr>
          <w:rFonts w:asciiTheme="minorHAnsi" w:hAnsiTheme="minorHAnsi"/>
          <w:highlight w:val="cyan"/>
          <w:u w:val="single"/>
        </w:rPr>
        <w:t>None of the</w:t>
      </w:r>
      <w:r w:rsidRPr="0064610C">
        <w:rPr>
          <w:rFonts w:asciiTheme="minorHAnsi" w:hAnsiTheme="minorHAnsi"/>
          <w:sz w:val="16"/>
        </w:rPr>
        <w:t xml:space="preserve"> more than </w:t>
      </w:r>
      <w:r w:rsidRPr="0064610C">
        <w:rPr>
          <w:rFonts w:asciiTheme="minorHAnsi" w:hAnsiTheme="minorHAnsi"/>
          <w:highlight w:val="cyan"/>
          <w:u w:val="single"/>
        </w:rPr>
        <w:t>three-dozen</w:t>
      </w:r>
      <w:r w:rsidRPr="0064610C">
        <w:rPr>
          <w:rFonts w:asciiTheme="minorHAnsi" w:hAnsiTheme="minorHAnsi"/>
          <w:u w:val="single"/>
        </w:rPr>
        <w:t xml:space="preserve"> ongoing </w:t>
      </w:r>
      <w:r w:rsidRPr="0064610C">
        <w:rPr>
          <w:rFonts w:asciiTheme="minorHAnsi" w:hAnsiTheme="minorHAnsi"/>
          <w:highlight w:val="cyan"/>
          <w:u w:val="single"/>
        </w:rPr>
        <w:t>conflicts</w:t>
      </w:r>
      <w:r w:rsidRPr="0064610C">
        <w:rPr>
          <w:rFonts w:asciiTheme="minorHAnsi" w:hAnsiTheme="minorHAnsi"/>
          <w:sz w:val="16"/>
        </w:rPr>
        <w:t xml:space="preserve"> listed by GlobalSecurity.org </w:t>
      </w:r>
      <w:r w:rsidRPr="0064610C">
        <w:rPr>
          <w:rFonts w:asciiTheme="minorHAnsi" w:hAnsiTheme="minorHAnsi"/>
          <w:highlight w:val="cyan"/>
          <w:u w:val="single"/>
        </w:rPr>
        <w:t>can be clearly attributed</w:t>
      </w:r>
      <w:r w:rsidRPr="0064610C">
        <w:rPr>
          <w:rFonts w:asciiTheme="minorHAnsi" w:hAnsiTheme="minorHAnsi"/>
          <w:u w:val="single"/>
        </w:rPr>
        <w:t xml:space="preserve"> to the</w:t>
      </w:r>
      <w:r w:rsidRPr="0064610C">
        <w:rPr>
          <w:rFonts w:asciiTheme="minorHAnsi" w:hAnsiTheme="minorHAnsi"/>
          <w:sz w:val="16"/>
        </w:rPr>
        <w:t xml:space="preserve"> global </w:t>
      </w:r>
      <w:r w:rsidRPr="0064610C">
        <w:rPr>
          <w:rFonts w:asciiTheme="minorHAnsi" w:hAnsiTheme="minorHAnsi"/>
          <w:u w:val="single"/>
        </w:rPr>
        <w:t>recession</w:t>
      </w:r>
      <w:r w:rsidRPr="0064610C">
        <w:rPr>
          <w:rFonts w:asciiTheme="minorHAnsi" w:hAnsiTheme="minorHAnsi"/>
          <w:sz w:val="16"/>
        </w:rPr>
        <w:t xml:space="preserve">. Indeed, the last new entry (civil </w:t>
      </w:r>
      <w:r w:rsidRPr="0064610C">
        <w:rPr>
          <w:rFonts w:asciiTheme="minorHAnsi" w:hAnsiTheme="minorHAnsi"/>
          <w:u w:val="single"/>
        </w:rPr>
        <w:t>conflict between Hamas and Fatah</w:t>
      </w:r>
      <w:r w:rsidRPr="0064610C">
        <w:rPr>
          <w:rFonts w:asciiTheme="minorHAnsi" w:hAnsiTheme="minorHAnsi"/>
          <w:sz w:val="16"/>
        </w:rPr>
        <w:t xml:space="preserve"> in the Palestine) </w:t>
      </w:r>
      <w:r w:rsidRPr="0064610C">
        <w:rPr>
          <w:rFonts w:asciiTheme="minorHAnsi" w:hAnsiTheme="minorHAnsi"/>
          <w:u w:val="single"/>
        </w:rPr>
        <w:t xml:space="preserve">predates the </w:t>
      </w:r>
      <w:r w:rsidRPr="0064610C">
        <w:rPr>
          <w:rFonts w:asciiTheme="minorHAnsi" w:hAnsiTheme="minorHAnsi"/>
          <w:sz w:val="16"/>
        </w:rPr>
        <w:t xml:space="preserve">economic </w:t>
      </w:r>
      <w:r w:rsidRPr="0064610C">
        <w:rPr>
          <w:rFonts w:asciiTheme="minorHAnsi" w:hAnsiTheme="minorHAnsi"/>
          <w:u w:val="single"/>
        </w:rPr>
        <w:t xml:space="preserve">crisis </w:t>
      </w:r>
      <w:r w:rsidRPr="0064610C">
        <w:rPr>
          <w:rFonts w:asciiTheme="minorHAnsi" w:hAnsiTheme="minorHAnsi"/>
          <w:sz w:val="16"/>
        </w:rPr>
        <w:t xml:space="preserve">by a year, and three quarters of the chronic struggles began in the last century. </w:t>
      </w:r>
      <w:r w:rsidRPr="0064610C">
        <w:rPr>
          <w:rFonts w:asciiTheme="minorHAnsi" w:hAnsiTheme="minorHAnsi"/>
          <w:u w:val="single"/>
        </w:rPr>
        <w:t xml:space="preserve">Ditto for the 15 low-intensity conflicts </w:t>
      </w:r>
      <w:r w:rsidRPr="0064610C">
        <w:rPr>
          <w:rFonts w:asciiTheme="minorHAnsi" w:hAnsiTheme="minorHAnsi"/>
          <w:sz w:val="16"/>
        </w:rPr>
        <w:t xml:space="preserve">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t>
      </w:r>
      <w:r w:rsidRPr="0064610C">
        <w:rPr>
          <w:rFonts w:asciiTheme="minorHAnsi" w:hAnsiTheme="minorHAnsi"/>
          <w:u w:val="single"/>
        </w:rPr>
        <w:t xml:space="preserve">we see a most familiar picture: </w:t>
      </w:r>
      <w:r w:rsidRPr="0064610C">
        <w:rPr>
          <w:rFonts w:asciiTheme="minorHAnsi" w:hAnsiTheme="minorHAnsi"/>
          <w:highlight w:val="cyan"/>
          <w:u w:val="single"/>
        </w:rPr>
        <w:t>the usual mix of</w:t>
      </w:r>
      <w:r w:rsidRPr="0064610C">
        <w:rPr>
          <w:rFonts w:asciiTheme="minorHAnsi" w:hAnsiTheme="minorHAnsi"/>
          <w:u w:val="single"/>
        </w:rPr>
        <w:t xml:space="preserve"> civil </w:t>
      </w:r>
      <w:r w:rsidRPr="0064610C">
        <w:rPr>
          <w:rFonts w:asciiTheme="minorHAnsi" w:hAnsiTheme="minorHAnsi"/>
          <w:highlight w:val="cyan"/>
          <w:u w:val="single"/>
        </w:rPr>
        <w:t>conflicts, insurgencies, and</w:t>
      </w:r>
      <w:r w:rsidRPr="0064610C">
        <w:rPr>
          <w:rFonts w:asciiTheme="minorHAnsi" w:hAnsiTheme="minorHAnsi"/>
          <w:sz w:val="16"/>
          <w:highlight w:val="cyan"/>
        </w:rPr>
        <w:t xml:space="preserve"> </w:t>
      </w:r>
      <w:r w:rsidRPr="0064610C">
        <w:rPr>
          <w:rFonts w:asciiTheme="minorHAnsi" w:hAnsiTheme="minorHAnsi"/>
          <w:u w:val="single"/>
        </w:rPr>
        <w:t>liberation</w:t>
      </w:r>
      <w:r w:rsidRPr="0064610C">
        <w:rPr>
          <w:rFonts w:asciiTheme="minorHAnsi" w:hAnsiTheme="minorHAnsi"/>
          <w:sz w:val="16"/>
        </w:rPr>
        <w:t xml:space="preserve">-themed </w:t>
      </w:r>
      <w:r w:rsidRPr="0064610C">
        <w:rPr>
          <w:rFonts w:asciiTheme="minorHAnsi" w:hAnsiTheme="minorHAnsi"/>
          <w:highlight w:val="cyan"/>
          <w:u w:val="single"/>
        </w:rPr>
        <w:t>terrorist movements</w:t>
      </w:r>
      <w:r w:rsidRPr="0064610C">
        <w:rPr>
          <w:rFonts w:asciiTheme="minorHAnsi" w:hAnsiTheme="minorHAnsi"/>
          <w:sz w:val="16"/>
        </w:rPr>
        <w:t xml:space="preserve">. Besides the recent Russia-Georgia dust-up, </w:t>
      </w:r>
      <w:r w:rsidRPr="0064610C">
        <w:rPr>
          <w:rFonts w:asciiTheme="minorHAnsi" w:hAnsiTheme="minorHAnsi"/>
          <w:highlight w:val="cyan"/>
          <w:u w:val="single"/>
        </w:rPr>
        <w:t>the only</w:t>
      </w:r>
      <w:r w:rsidRPr="0064610C">
        <w:rPr>
          <w:rFonts w:asciiTheme="minorHAnsi" w:hAnsiTheme="minorHAnsi"/>
          <w:u w:val="single"/>
        </w:rPr>
        <w:t xml:space="preserve"> two potential </w:t>
      </w:r>
      <w:r w:rsidRPr="0064610C">
        <w:rPr>
          <w:rFonts w:asciiTheme="minorHAnsi" w:hAnsiTheme="minorHAnsi"/>
          <w:highlight w:val="cyan"/>
          <w:u w:val="single"/>
        </w:rPr>
        <w:t>state-on-state wars</w:t>
      </w:r>
      <w:r w:rsidRPr="0064610C">
        <w:rPr>
          <w:rFonts w:asciiTheme="minorHAnsi" w:hAnsiTheme="minorHAnsi"/>
          <w:sz w:val="16"/>
        </w:rPr>
        <w:t xml:space="preserve"> (North v. South Korea, Israel v. Iran) </w:t>
      </w:r>
      <w:r w:rsidRPr="0064610C">
        <w:rPr>
          <w:rFonts w:asciiTheme="minorHAnsi" w:hAnsiTheme="minorHAnsi"/>
          <w:highlight w:val="cyan"/>
          <w:u w:val="single"/>
        </w:rPr>
        <w:t>are</w:t>
      </w:r>
      <w:r w:rsidRPr="0064610C">
        <w:rPr>
          <w:rFonts w:asciiTheme="minorHAnsi" w:hAnsiTheme="minorHAnsi"/>
          <w:sz w:val="16"/>
        </w:rPr>
        <w:t xml:space="preserve"> both tied to one side acquiring a nuclear weapon capacity -- a process wholly </w:t>
      </w:r>
      <w:r w:rsidRPr="0064610C">
        <w:rPr>
          <w:rFonts w:asciiTheme="minorHAnsi" w:hAnsiTheme="minorHAnsi"/>
          <w:highlight w:val="cyan"/>
          <w:u w:val="single"/>
        </w:rPr>
        <w:t>unrelated</w:t>
      </w:r>
      <w:r w:rsidRPr="0064610C">
        <w:rPr>
          <w:rFonts w:asciiTheme="minorHAnsi" w:hAnsiTheme="minorHAnsi"/>
          <w:u w:val="single"/>
        </w:rPr>
        <w:t xml:space="preserve"> to </w:t>
      </w:r>
      <w:r w:rsidRPr="0064610C">
        <w:rPr>
          <w:rFonts w:asciiTheme="minorHAnsi" w:hAnsiTheme="minorHAnsi"/>
          <w:sz w:val="16"/>
        </w:rPr>
        <w:t xml:space="preserve">global </w:t>
      </w:r>
      <w:r w:rsidRPr="0064610C">
        <w:rPr>
          <w:rFonts w:asciiTheme="minorHAnsi" w:hAnsiTheme="minorHAnsi"/>
          <w:u w:val="single"/>
        </w:rPr>
        <w:t>economic trends.</w:t>
      </w:r>
      <w:r w:rsidRPr="0064610C">
        <w:rPr>
          <w:rFonts w:asciiTheme="minorHAnsi" w:hAnsiTheme="minorHAnsi"/>
          <w:sz w:val="16"/>
        </w:rPr>
        <w:t xml:space="preserve"> And with the United States effectively tied down by its two ongoing major interventions (Iraq and Afghanistan-bleeding-into-Pakistan), </w:t>
      </w:r>
      <w:r w:rsidRPr="0064610C">
        <w:rPr>
          <w:rFonts w:asciiTheme="minorHAnsi" w:hAnsiTheme="minorHAnsi"/>
          <w:u w:val="single"/>
        </w:rPr>
        <w:t xml:space="preserve">our </w:t>
      </w:r>
      <w:r w:rsidRPr="0064610C">
        <w:rPr>
          <w:rFonts w:asciiTheme="minorHAnsi" w:hAnsiTheme="minorHAnsi"/>
          <w:highlight w:val="cyan"/>
          <w:u w:val="single"/>
        </w:rPr>
        <w:t>involvement</w:t>
      </w:r>
      <w:r w:rsidRPr="0064610C">
        <w:rPr>
          <w:rFonts w:asciiTheme="minorHAnsi" w:hAnsiTheme="minorHAnsi"/>
          <w:sz w:val="16"/>
        </w:rPr>
        <w:t xml:space="preserve"> elsewhere </w:t>
      </w:r>
      <w:r w:rsidRPr="0064610C">
        <w:rPr>
          <w:rFonts w:asciiTheme="minorHAnsi" w:hAnsiTheme="minorHAnsi"/>
          <w:u w:val="single"/>
        </w:rPr>
        <w:t>around the planet</w:t>
      </w:r>
      <w:r w:rsidRPr="0064610C">
        <w:rPr>
          <w:rFonts w:asciiTheme="minorHAnsi" w:hAnsiTheme="minorHAnsi"/>
          <w:sz w:val="16"/>
        </w:rPr>
        <w:t xml:space="preserve"> </w:t>
      </w:r>
      <w:r w:rsidRPr="0064610C">
        <w:rPr>
          <w:rFonts w:asciiTheme="minorHAnsi" w:hAnsiTheme="minorHAnsi"/>
          <w:highlight w:val="cyan"/>
          <w:u w:val="single"/>
        </w:rPr>
        <w:t>has been</w:t>
      </w:r>
      <w:r w:rsidRPr="0064610C">
        <w:rPr>
          <w:rFonts w:asciiTheme="minorHAnsi" w:hAnsiTheme="minorHAnsi"/>
          <w:sz w:val="16"/>
        </w:rPr>
        <w:t xml:space="preserve"> quite </w:t>
      </w:r>
      <w:r w:rsidRPr="0064610C">
        <w:rPr>
          <w:rFonts w:asciiTheme="minorHAnsi" w:hAnsiTheme="minorHAnsi"/>
          <w:highlight w:val="cyan"/>
          <w:u w:val="single"/>
        </w:rPr>
        <w:t>modest</w:t>
      </w:r>
      <w:r w:rsidRPr="0064610C">
        <w:rPr>
          <w:rFonts w:asciiTheme="minorHAnsi" w:hAnsiTheme="minorHAnsi"/>
          <w:sz w:val="16"/>
        </w:rPr>
        <w:t xml:space="preserve">, both leading up to and </w:t>
      </w:r>
      <w:r w:rsidRPr="0064610C">
        <w:rPr>
          <w:rFonts w:asciiTheme="minorHAnsi" w:hAnsiTheme="minorHAnsi"/>
          <w:u w:val="single"/>
        </w:rPr>
        <w:t>following the</w:t>
      </w:r>
      <w:r w:rsidRPr="0064610C">
        <w:rPr>
          <w:rFonts w:asciiTheme="minorHAnsi" w:hAnsiTheme="minorHAnsi"/>
          <w:sz w:val="16"/>
        </w:rPr>
        <w:t xml:space="preserve"> onset of the economic </w:t>
      </w:r>
      <w:r w:rsidRPr="0064610C">
        <w:rPr>
          <w:rFonts w:asciiTheme="minorHAnsi" w:hAnsiTheme="minorHAnsi"/>
          <w:u w:val="single"/>
        </w:rPr>
        <w:t>crisis</w:t>
      </w:r>
      <w:r w:rsidRPr="0064610C">
        <w:rPr>
          <w:rFonts w:asciiTheme="minorHAnsi" w:hAnsiTheme="minorHAnsi"/>
          <w:sz w:val="16"/>
        </w:rPr>
        <w:t>: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w:t>
      </w:r>
      <w:r w:rsidRPr="0064610C">
        <w:rPr>
          <w:rStyle w:val="StyleUnderline"/>
          <w:rFonts w:asciiTheme="minorHAnsi" w:hAnsiTheme="minorHAnsi"/>
          <w:highlight w:val="cyan"/>
        </w:rPr>
        <w:t>No significant uptick in mass violence</w:t>
      </w:r>
      <w:r w:rsidRPr="0064610C">
        <w:rPr>
          <w:rFonts w:asciiTheme="minorHAnsi" w:hAnsiTheme="minorHAnsi"/>
          <w:sz w:val="16"/>
        </w:rPr>
        <w:t xml:space="preserve"> or unrest (remember the smattering of urban riots last year in places like Greece, Moldova and Latvia?); •The usual frequency maintained in civil conflicts (in all the usual places); •Not a single state-on-state war directly caused (and no great-power-on-great-power crises even triggered); •</w:t>
      </w:r>
      <w:r w:rsidRPr="0064610C">
        <w:rPr>
          <w:rFonts w:asciiTheme="minorHAnsi" w:hAnsiTheme="minorHAnsi"/>
          <w:highlight w:val="cyan"/>
          <w:u w:val="single"/>
        </w:rPr>
        <w:t>No</w:t>
      </w:r>
      <w:r w:rsidRPr="0064610C">
        <w:rPr>
          <w:rFonts w:asciiTheme="minorHAnsi" w:hAnsiTheme="minorHAnsi"/>
          <w:u w:val="single"/>
        </w:rPr>
        <w:t xml:space="preserve"> great</w:t>
      </w:r>
      <w:r w:rsidRPr="0064610C">
        <w:rPr>
          <w:rFonts w:asciiTheme="minorHAnsi" w:hAnsiTheme="minorHAnsi"/>
          <w:sz w:val="16"/>
        </w:rPr>
        <w:t xml:space="preserve"> improvement or </w:t>
      </w:r>
      <w:r w:rsidRPr="0064610C">
        <w:rPr>
          <w:rFonts w:asciiTheme="minorHAnsi" w:hAnsiTheme="minorHAnsi"/>
          <w:highlight w:val="cyan"/>
          <w:u w:val="single"/>
        </w:rPr>
        <w:t>disruption in</w:t>
      </w:r>
      <w:r w:rsidRPr="0064610C">
        <w:rPr>
          <w:rFonts w:asciiTheme="minorHAnsi" w:hAnsiTheme="minorHAnsi"/>
          <w:u w:val="single"/>
        </w:rPr>
        <w:t xml:space="preserve"> great-power </w:t>
      </w:r>
      <w:r w:rsidRPr="0064610C">
        <w:rPr>
          <w:rFonts w:asciiTheme="minorHAnsi" w:hAnsiTheme="minorHAnsi"/>
          <w:highlight w:val="cyan"/>
          <w:u w:val="single"/>
        </w:rPr>
        <w:t>cooperation</w:t>
      </w:r>
      <w:r w:rsidRPr="0064610C">
        <w:rPr>
          <w:rFonts w:asciiTheme="minorHAnsi" w:hAnsiTheme="minorHAnsi"/>
          <w:sz w:val="16"/>
        </w:rPr>
        <w:t xml:space="preserve"> regarding the emergence of new nuclear powers (despite all that diplomacy); •A modest scaling back of international policing efforts by the system's acknowledged Leviathan power (inevitable given the strain); and •</w:t>
      </w:r>
      <w:r w:rsidRPr="0064610C">
        <w:rPr>
          <w:rFonts w:asciiTheme="minorHAnsi" w:hAnsiTheme="minorHAnsi"/>
          <w:highlight w:val="cyan"/>
          <w:u w:val="single"/>
        </w:rPr>
        <w:t>No</w:t>
      </w:r>
      <w:r w:rsidRPr="0064610C">
        <w:rPr>
          <w:rFonts w:asciiTheme="minorHAnsi" w:hAnsiTheme="minorHAnsi"/>
          <w:u w:val="single"/>
        </w:rPr>
        <w:t xml:space="preserve"> serious </w:t>
      </w:r>
      <w:r w:rsidRPr="0064610C">
        <w:rPr>
          <w:rFonts w:asciiTheme="minorHAnsi" w:hAnsiTheme="minorHAnsi"/>
          <w:highlight w:val="cyan"/>
          <w:u w:val="single"/>
        </w:rPr>
        <w:t>efforts</w:t>
      </w:r>
      <w:r w:rsidRPr="0064610C">
        <w:rPr>
          <w:rFonts w:asciiTheme="minorHAnsi" w:hAnsiTheme="minorHAnsi"/>
          <w:u w:val="single"/>
        </w:rPr>
        <w:t xml:space="preserve"> by any rising great power </w:t>
      </w:r>
      <w:r w:rsidRPr="0064610C">
        <w:rPr>
          <w:rFonts w:asciiTheme="minorHAnsi" w:hAnsiTheme="minorHAnsi"/>
          <w:highlight w:val="cyan"/>
          <w:u w:val="single"/>
        </w:rPr>
        <w:t>to challenge that Leviathan</w:t>
      </w:r>
      <w:r w:rsidRPr="0064610C">
        <w:rPr>
          <w:rFonts w:asciiTheme="minorHAnsi" w:hAnsiTheme="minorHAnsi"/>
          <w:sz w:val="16"/>
        </w:rPr>
        <w:t xml:space="preserve">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w:t>
      </w:r>
      <w:r w:rsidRPr="0064610C">
        <w:rPr>
          <w:rFonts w:asciiTheme="minorHAnsi" w:hAnsiTheme="minorHAnsi"/>
          <w:u w:val="single"/>
        </w:rPr>
        <w:t>friendly cooperation on</w:t>
      </w:r>
      <w:r w:rsidRPr="0064610C">
        <w:rPr>
          <w:rFonts w:asciiTheme="minorHAnsi" w:hAnsiTheme="minorHAnsi"/>
          <w:sz w:val="16"/>
        </w:rPr>
        <w:t xml:space="preserve"> such </w:t>
      </w:r>
      <w:r w:rsidRPr="0064610C">
        <w:rPr>
          <w:rFonts w:asciiTheme="minorHAnsi" w:hAnsiTheme="minorHAnsi"/>
          <w:u w:val="single"/>
        </w:rPr>
        <w:t>stimulus packaging</w:t>
      </w:r>
      <w:r w:rsidRPr="0064610C">
        <w:rPr>
          <w:rFonts w:asciiTheme="minorHAnsi" w:hAnsiTheme="minorHAnsi"/>
          <w:sz w:val="16"/>
        </w:rPr>
        <w:t xml:space="preserve"> </w:t>
      </w:r>
      <w:r w:rsidRPr="0064610C">
        <w:rPr>
          <w:rFonts w:asciiTheme="minorHAnsi" w:hAnsiTheme="minorHAnsi"/>
          <w:u w:val="single"/>
        </w:rPr>
        <w:t>was the most notable great-power dynamic caused by the crisis</w:t>
      </w:r>
      <w:r w:rsidRPr="0064610C">
        <w:rPr>
          <w:rFonts w:asciiTheme="minorHAnsi" w:hAnsiTheme="minorHAnsi"/>
          <w:sz w:val="16"/>
        </w:rPr>
        <w:t xml:space="preserve">. Can we say that the world has suffered a distinct shift to political radicalism as a result of the economic crisis? Indeed, no. The world's </w:t>
      </w:r>
      <w:r w:rsidRPr="0064610C">
        <w:rPr>
          <w:rFonts w:asciiTheme="minorHAnsi" w:hAnsiTheme="minorHAnsi"/>
          <w:u w:val="single"/>
        </w:rPr>
        <w:t xml:space="preserve">major </w:t>
      </w:r>
      <w:r w:rsidRPr="0064610C">
        <w:rPr>
          <w:rFonts w:asciiTheme="minorHAnsi" w:hAnsiTheme="minorHAnsi"/>
          <w:highlight w:val="cyan"/>
          <w:u w:val="single"/>
        </w:rPr>
        <w:t>economies remain governed</w:t>
      </w:r>
      <w:r w:rsidRPr="0064610C">
        <w:rPr>
          <w:rFonts w:asciiTheme="minorHAnsi" w:hAnsiTheme="minorHAnsi"/>
          <w:sz w:val="16"/>
          <w:highlight w:val="cyan"/>
        </w:rPr>
        <w:t xml:space="preserve"> </w:t>
      </w:r>
      <w:r w:rsidRPr="0064610C">
        <w:rPr>
          <w:rFonts w:asciiTheme="minorHAnsi" w:hAnsiTheme="minorHAnsi"/>
          <w:highlight w:val="cyan"/>
          <w:u w:val="single"/>
        </w:rPr>
        <w:t>by center</w:t>
      </w:r>
      <w:r w:rsidRPr="0064610C">
        <w:rPr>
          <w:rFonts w:asciiTheme="minorHAnsi" w:hAnsiTheme="minorHAnsi"/>
          <w:sz w:val="16"/>
        </w:rPr>
        <w:t xml:space="preserve">-left or center-right political </w:t>
      </w:r>
      <w:r w:rsidRPr="0064610C">
        <w:rPr>
          <w:rFonts w:asciiTheme="minorHAnsi" w:hAnsiTheme="minorHAnsi"/>
          <w:highlight w:val="cyan"/>
          <w:u w:val="single"/>
        </w:rPr>
        <w:t>factions that remain</w:t>
      </w:r>
      <w:r w:rsidRPr="0064610C">
        <w:rPr>
          <w:rFonts w:asciiTheme="minorHAnsi" w:hAnsiTheme="minorHAnsi"/>
          <w:sz w:val="16"/>
        </w:rPr>
        <w:t xml:space="preserve"> decidedly </w:t>
      </w:r>
      <w:r w:rsidRPr="0064610C">
        <w:rPr>
          <w:rFonts w:asciiTheme="minorHAnsi" w:hAnsiTheme="minorHAnsi"/>
          <w:highlight w:val="cyan"/>
          <w:u w:val="single"/>
        </w:rPr>
        <w:t>friendly</w:t>
      </w:r>
      <w:r w:rsidRPr="0064610C">
        <w:rPr>
          <w:rFonts w:asciiTheme="minorHAnsi" w:hAnsiTheme="minorHAnsi"/>
          <w:u w:val="single"/>
        </w:rPr>
        <w:t xml:space="preserve"> to </w:t>
      </w:r>
      <w:r w:rsidRPr="0064610C">
        <w:rPr>
          <w:rFonts w:asciiTheme="minorHAnsi" w:hAnsiTheme="minorHAnsi"/>
          <w:sz w:val="16"/>
        </w:rPr>
        <w:t xml:space="preserve">both </w:t>
      </w:r>
      <w:r w:rsidRPr="0064610C">
        <w:rPr>
          <w:rFonts w:asciiTheme="minorHAnsi" w:hAnsiTheme="minorHAnsi"/>
          <w:u w:val="single"/>
        </w:rPr>
        <w:t>markets</w:t>
      </w:r>
      <w:r w:rsidRPr="0064610C">
        <w:rPr>
          <w:rFonts w:asciiTheme="minorHAnsi" w:hAnsiTheme="minorHAnsi"/>
          <w:sz w:val="16"/>
        </w:rPr>
        <w:t xml:space="preserve"> and trade.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w:t>
      </w:r>
      <w:r w:rsidRPr="0064610C">
        <w:rPr>
          <w:rFonts w:asciiTheme="minorHAnsi" w:hAnsiTheme="minorHAnsi"/>
          <w:u w:val="single"/>
        </w:rPr>
        <w:t xml:space="preserve">financial </w:t>
      </w:r>
      <w:r w:rsidRPr="0064610C">
        <w:rPr>
          <w:rFonts w:asciiTheme="minorHAnsi" w:hAnsiTheme="minorHAnsi"/>
          <w:highlight w:val="cyan"/>
          <w:u w:val="single"/>
        </w:rPr>
        <w:t>crisis has proven the</w:t>
      </w:r>
      <w:r w:rsidRPr="0064610C">
        <w:rPr>
          <w:rFonts w:asciiTheme="minorHAnsi" w:hAnsiTheme="minorHAnsi"/>
          <w:sz w:val="16"/>
        </w:rPr>
        <w:t xml:space="preserve"> great </w:t>
      </w:r>
      <w:r w:rsidRPr="0064610C">
        <w:rPr>
          <w:rFonts w:asciiTheme="minorHAnsi" w:hAnsiTheme="minorHAnsi"/>
          <w:highlight w:val="cyan"/>
          <w:u w:val="single"/>
        </w:rPr>
        <w:t>resilience o</w:t>
      </w:r>
      <w:r w:rsidRPr="0064610C">
        <w:rPr>
          <w:rFonts w:asciiTheme="minorHAnsi" w:hAnsiTheme="minorHAnsi"/>
          <w:u w:val="single"/>
        </w:rPr>
        <w:t>f</w:t>
      </w:r>
      <w:r w:rsidRPr="0064610C">
        <w:rPr>
          <w:rFonts w:asciiTheme="minorHAnsi" w:hAnsiTheme="minorHAnsi"/>
          <w:sz w:val="16"/>
        </w:rPr>
        <w:t xml:space="preserve"> America's post-World War II international </w:t>
      </w:r>
      <w:r w:rsidRPr="0064610C">
        <w:rPr>
          <w:rFonts w:asciiTheme="minorHAnsi" w:hAnsiTheme="minorHAnsi"/>
          <w:highlight w:val="cyan"/>
          <w:u w:val="single"/>
        </w:rPr>
        <w:t>liberal</w:t>
      </w:r>
      <w:r w:rsidRPr="0064610C">
        <w:rPr>
          <w:rFonts w:asciiTheme="minorHAnsi" w:hAnsiTheme="minorHAnsi"/>
          <w:u w:val="single"/>
        </w:rPr>
        <w:t xml:space="preserve"> </w:t>
      </w:r>
      <w:r w:rsidRPr="0064610C">
        <w:rPr>
          <w:rFonts w:asciiTheme="minorHAnsi" w:hAnsiTheme="minorHAnsi"/>
          <w:sz w:val="16"/>
        </w:rPr>
        <w:t xml:space="preserve">trade </w:t>
      </w:r>
      <w:r w:rsidRPr="0064610C">
        <w:rPr>
          <w:rFonts w:asciiTheme="minorHAnsi" w:hAnsiTheme="minorHAnsi"/>
          <w:highlight w:val="cyan"/>
          <w:u w:val="single"/>
        </w:rPr>
        <w:t>order</w:t>
      </w:r>
      <w:r w:rsidRPr="0064610C">
        <w:rPr>
          <w:rFonts w:asciiTheme="minorHAnsi" w:hAnsiTheme="minorHAnsi"/>
          <w:sz w:val="16"/>
        </w:rPr>
        <w:t>.</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sz w:val="10"/>
        </w:rPr>
      </w:pPr>
    </w:p>
    <w:p w:rsidR="00A84BC4" w:rsidRPr="0064610C" w:rsidRDefault="00A84BC4" w:rsidP="00A84BC4">
      <w:pPr>
        <w:pStyle w:val="Heading3"/>
        <w:rPr>
          <w:rFonts w:asciiTheme="minorHAnsi" w:hAnsiTheme="minorHAnsi"/>
        </w:rPr>
      </w:pPr>
      <w:r w:rsidRPr="0064610C">
        <w:rPr>
          <w:rFonts w:asciiTheme="minorHAnsi" w:hAnsiTheme="minorHAnsi"/>
        </w:rPr>
        <w:t>2NC Econ =/= War</w:t>
      </w:r>
    </w:p>
    <w:p w:rsidR="00A84BC4" w:rsidRPr="0064610C" w:rsidRDefault="00A84BC4" w:rsidP="00A84BC4">
      <w:pPr>
        <w:pStyle w:val="Heading4"/>
        <w:rPr>
          <w:rFonts w:asciiTheme="minorHAnsi" w:hAnsiTheme="minorHAnsi"/>
        </w:rPr>
      </w:pPr>
      <w:r w:rsidRPr="0064610C">
        <w:rPr>
          <w:rFonts w:asciiTheme="minorHAnsi" w:hAnsiTheme="minorHAnsi"/>
        </w:rPr>
        <w:t>Aggregate data proves interstate violence doesn’t result from economic decline</w:t>
      </w:r>
    </w:p>
    <w:p w:rsidR="00A84BC4" w:rsidRPr="0064610C" w:rsidRDefault="00A84BC4" w:rsidP="00A84BC4">
      <w:pPr>
        <w:rPr>
          <w:rFonts w:asciiTheme="minorHAnsi" w:hAnsiTheme="minorHAnsi"/>
        </w:rPr>
      </w:pPr>
      <w:r w:rsidRPr="0064610C">
        <w:rPr>
          <w:rFonts w:asciiTheme="minorHAnsi" w:hAnsiTheme="minorHAnsi"/>
          <w:b/>
        </w:rPr>
        <w:t>Drezner, 12</w:t>
      </w:r>
      <w:r w:rsidRPr="0064610C">
        <w:rPr>
          <w:rFonts w:asciiTheme="minorHAnsi" w:hAnsiTheme="minorHAnsi"/>
        </w:rPr>
        <w:t xml:space="preserve"> --- The Fletcher School of Law and Diplomacy at Tufts University (October 2012, Daniel W., “The Irony of Global Economic Governance: The System Worked,” </w:t>
      </w:r>
    </w:p>
    <w:p w:rsidR="00A84BC4" w:rsidRPr="0064610C" w:rsidRDefault="00BB0ABD" w:rsidP="00A84BC4">
      <w:pPr>
        <w:rPr>
          <w:rFonts w:asciiTheme="minorHAnsi" w:hAnsiTheme="minorHAnsi"/>
        </w:rPr>
      </w:pPr>
      <w:hyperlink r:id="rId55" w:history="1">
        <w:r w:rsidR="00A84BC4" w:rsidRPr="0064610C">
          <w:rPr>
            <w:rStyle w:val="Hyperlink"/>
            <w:rFonts w:asciiTheme="minorHAnsi" w:hAnsiTheme="minorHAnsi"/>
          </w:rPr>
          <w:t>www.globaleconomicgovernance.org/wp-content/uploads/IR-Colloquium-MT12-Week-5_The-Irony-of-Global-Economic-Governance.pdf</w:t>
        </w:r>
      </w:hyperlink>
      <w:r w:rsidR="00A84BC4" w:rsidRPr="0064610C">
        <w:rPr>
          <w:rFonts w:asciiTheme="minorHAnsi" w:hAnsiTheme="minorHAnsi"/>
        </w:rPr>
        <w:t>)</w:t>
      </w:r>
    </w:p>
    <w:p w:rsidR="00A84BC4" w:rsidRPr="0064610C" w:rsidRDefault="00A84BC4" w:rsidP="00A84BC4">
      <w:pPr>
        <w:rPr>
          <w:rFonts w:asciiTheme="minorHAnsi" w:hAnsiTheme="minorHAnsi"/>
          <w:sz w:val="16"/>
        </w:rPr>
      </w:pPr>
      <w:r w:rsidRPr="0064610C">
        <w:rPr>
          <w:rFonts w:asciiTheme="minorHAnsi" w:hAnsiTheme="minorHAnsi"/>
          <w:sz w:val="16"/>
        </w:rPr>
        <w:t xml:space="preserve">The final outcome addresses </w:t>
      </w:r>
      <w:r w:rsidRPr="0064610C">
        <w:rPr>
          <w:rStyle w:val="StyleUnderline"/>
          <w:rFonts w:asciiTheme="minorHAnsi" w:hAnsiTheme="minorHAnsi"/>
        </w:rPr>
        <w:t xml:space="preserve">a dog that hasn’t barked: the effect </w:t>
      </w:r>
      <w:r w:rsidRPr="0064610C">
        <w:rPr>
          <w:rStyle w:val="StyleUnderline"/>
          <w:rFonts w:asciiTheme="minorHAnsi" w:hAnsiTheme="minorHAnsi"/>
          <w:highlight w:val="cyan"/>
        </w:rPr>
        <w:t>of the Great Recession on</w:t>
      </w:r>
      <w:r w:rsidRPr="0064610C">
        <w:rPr>
          <w:rStyle w:val="StyleUnderline"/>
          <w:rFonts w:asciiTheme="minorHAnsi" w:hAnsiTheme="minorHAnsi"/>
        </w:rPr>
        <w:t xml:space="preserve"> cross-border </w:t>
      </w:r>
      <w:r w:rsidRPr="0064610C">
        <w:rPr>
          <w:rStyle w:val="StyleUnderline"/>
          <w:rFonts w:asciiTheme="minorHAnsi" w:hAnsiTheme="minorHAnsi"/>
          <w:highlight w:val="cyan"/>
        </w:rPr>
        <w:t>conflict and violence</w:t>
      </w:r>
      <w:r w:rsidRPr="0064610C">
        <w:rPr>
          <w:rFonts w:asciiTheme="minorHAnsi" w:hAnsiTheme="minorHAnsi"/>
          <w:sz w:val="16"/>
        </w:rPr>
        <w:t xml:space="preserve">. During the initial stages of the crisis, </w:t>
      </w:r>
      <w:r w:rsidRPr="0064610C">
        <w:rPr>
          <w:rStyle w:val="StyleUnderline"/>
          <w:rFonts w:asciiTheme="minorHAnsi" w:hAnsiTheme="minorHAnsi"/>
        </w:rPr>
        <w:t xml:space="preserve">multiple </w:t>
      </w:r>
      <w:r w:rsidRPr="0064610C">
        <w:rPr>
          <w:rStyle w:val="StyleUnderline"/>
          <w:rFonts w:asciiTheme="minorHAnsi" w:hAnsiTheme="minorHAnsi"/>
          <w:highlight w:val="cyan"/>
        </w:rPr>
        <w:t>analysts asserted</w:t>
      </w:r>
      <w:r w:rsidRPr="0064610C">
        <w:rPr>
          <w:rStyle w:val="StyleUnderline"/>
          <w:rFonts w:asciiTheme="minorHAnsi" w:hAnsiTheme="minorHAnsi"/>
        </w:rPr>
        <w:t xml:space="preserve"> that </w:t>
      </w:r>
      <w:r w:rsidRPr="0064610C">
        <w:rPr>
          <w:rStyle w:val="StyleUnderline"/>
          <w:rFonts w:asciiTheme="minorHAnsi" w:hAnsiTheme="minorHAnsi"/>
          <w:highlight w:val="cyan"/>
        </w:rPr>
        <w:t>the</w:t>
      </w:r>
      <w:r w:rsidRPr="0064610C">
        <w:rPr>
          <w:rStyle w:val="StyleUnderline"/>
          <w:rFonts w:asciiTheme="minorHAnsi" w:hAnsiTheme="minorHAnsi"/>
        </w:rPr>
        <w:t xml:space="preserve"> financial </w:t>
      </w:r>
      <w:r w:rsidRPr="0064610C">
        <w:rPr>
          <w:rStyle w:val="StyleUnderline"/>
          <w:rFonts w:asciiTheme="minorHAnsi" w:hAnsiTheme="minorHAnsi"/>
          <w:highlight w:val="cyan"/>
        </w:rPr>
        <w:t>crisis would lead</w:t>
      </w:r>
      <w:r w:rsidRPr="0064610C">
        <w:rPr>
          <w:rStyle w:val="StyleUnderline"/>
          <w:rFonts w:asciiTheme="minorHAnsi" w:hAnsiTheme="minorHAnsi"/>
        </w:rPr>
        <w:t xml:space="preserve"> states </w:t>
      </w:r>
      <w:r w:rsidRPr="0064610C">
        <w:rPr>
          <w:rStyle w:val="StyleUnderline"/>
          <w:rFonts w:asciiTheme="minorHAnsi" w:hAnsiTheme="minorHAnsi"/>
          <w:highlight w:val="cyan"/>
        </w:rPr>
        <w:t>to</w:t>
      </w:r>
      <w:r w:rsidRPr="0064610C">
        <w:rPr>
          <w:rStyle w:val="StyleUnderline"/>
          <w:rFonts w:asciiTheme="minorHAnsi" w:hAnsiTheme="minorHAnsi"/>
        </w:rPr>
        <w:t xml:space="preserve"> increase their use of </w:t>
      </w:r>
      <w:r w:rsidRPr="0064610C">
        <w:rPr>
          <w:rStyle w:val="StyleUnderline"/>
          <w:rFonts w:asciiTheme="minorHAnsi" w:hAnsiTheme="minorHAnsi"/>
          <w:highlight w:val="cyan"/>
        </w:rPr>
        <w:t>force</w:t>
      </w:r>
      <w:r w:rsidRPr="0064610C">
        <w:rPr>
          <w:rStyle w:val="StyleUnderline"/>
          <w:rFonts w:asciiTheme="minorHAnsi" w:hAnsiTheme="minorHAnsi"/>
        </w:rPr>
        <w:t xml:space="preserve"> as a tool for staying in power</w:t>
      </w:r>
      <w:r w:rsidRPr="0064610C">
        <w:rPr>
          <w:rFonts w:asciiTheme="minorHAnsi" w:hAnsiTheme="minorHAnsi"/>
          <w:sz w:val="16"/>
        </w:rPr>
        <w:t xml:space="preserve">.37 Whether through greater internal repression, diversionary wars, arms races, or a ratcheting up of great power conflict, </w:t>
      </w:r>
      <w:r w:rsidRPr="0064610C">
        <w:rPr>
          <w:rStyle w:val="StyleUnderline"/>
          <w:rFonts w:asciiTheme="minorHAnsi" w:hAnsiTheme="minorHAnsi"/>
        </w:rPr>
        <w:t>there were genuine concerns that the global economic downturn would lead to an increase in conflict</w:t>
      </w:r>
      <w:r w:rsidRPr="0064610C">
        <w:rPr>
          <w:rFonts w:asciiTheme="minorHAnsi" w:hAnsiTheme="minorHAnsi"/>
          <w:sz w:val="16"/>
        </w:rPr>
        <w:t>. Violence in the Middle East, border disputes in the South China Sea, and even the disruptions of the Occupy movement fuel impressions of surge in global public disorder.</w:t>
      </w:r>
    </w:p>
    <w:p w:rsidR="00A84BC4" w:rsidRPr="0064610C" w:rsidRDefault="00A84BC4" w:rsidP="00A84BC4">
      <w:pPr>
        <w:rPr>
          <w:rFonts w:asciiTheme="minorHAnsi" w:hAnsiTheme="minorHAnsi"/>
          <w:sz w:val="16"/>
        </w:rPr>
      </w:pPr>
      <w:r w:rsidRPr="0064610C">
        <w:rPr>
          <w:rStyle w:val="StyleUnderline"/>
          <w:rFonts w:asciiTheme="minorHAnsi" w:hAnsiTheme="minorHAnsi"/>
          <w:highlight w:val="cyan"/>
        </w:rPr>
        <w:t>The aggregate data suggests otherwise</w:t>
      </w:r>
      <w:r w:rsidRPr="0064610C">
        <w:rPr>
          <w:rStyle w:val="StyleUnderline"/>
          <w:rFonts w:asciiTheme="minorHAnsi" w:hAnsiTheme="minorHAnsi"/>
        </w:rPr>
        <w:t xml:space="preserve">, however. </w:t>
      </w:r>
      <w:r w:rsidRPr="0064610C">
        <w:rPr>
          <w:rStyle w:val="StyleUnderline"/>
          <w:rFonts w:asciiTheme="minorHAnsi" w:hAnsiTheme="minorHAnsi"/>
          <w:highlight w:val="cyan"/>
        </w:rPr>
        <w:t>The Institute for Economics and Peace</w:t>
      </w:r>
      <w:r w:rsidRPr="0064610C">
        <w:rPr>
          <w:rStyle w:val="StyleUnderline"/>
          <w:rFonts w:asciiTheme="minorHAnsi" w:hAnsiTheme="minorHAnsi"/>
        </w:rPr>
        <w:t xml:space="preserve"> has </w:t>
      </w:r>
      <w:r w:rsidRPr="0064610C">
        <w:rPr>
          <w:rStyle w:val="StyleUnderline"/>
          <w:rFonts w:asciiTheme="minorHAnsi" w:hAnsiTheme="minorHAnsi"/>
          <w:highlight w:val="cyan"/>
        </w:rPr>
        <w:t>constructed a “Global Peace Index</w:t>
      </w:r>
      <w:r w:rsidRPr="0064610C">
        <w:rPr>
          <w:rStyle w:val="StyleUnderline"/>
          <w:rFonts w:asciiTheme="minorHAnsi" w:hAnsiTheme="minorHAnsi"/>
        </w:rPr>
        <w:t>” annually since 2007. A key conclusion they draw from the 2012 report is that “</w:t>
      </w:r>
      <w:r w:rsidRPr="0064610C">
        <w:rPr>
          <w:rStyle w:val="StyleUnderline"/>
          <w:rFonts w:asciiTheme="minorHAnsi" w:hAnsiTheme="minorHAnsi"/>
          <w:highlight w:val="cyan"/>
        </w:rPr>
        <w:t>The average level of peacefulness</w:t>
      </w:r>
      <w:r w:rsidRPr="0064610C">
        <w:rPr>
          <w:rStyle w:val="StyleUnderline"/>
          <w:rFonts w:asciiTheme="minorHAnsi" w:hAnsiTheme="minorHAnsi"/>
        </w:rPr>
        <w:t xml:space="preserve"> in 2012 </w:t>
      </w:r>
      <w:r w:rsidRPr="0064610C">
        <w:rPr>
          <w:rStyle w:val="StyleUnderline"/>
          <w:rFonts w:asciiTheme="minorHAnsi" w:hAnsiTheme="minorHAnsi"/>
          <w:highlight w:val="cyan"/>
        </w:rPr>
        <w:t>is approximately the same</w:t>
      </w:r>
      <w:r w:rsidRPr="0064610C">
        <w:rPr>
          <w:rStyle w:val="StyleUnderline"/>
          <w:rFonts w:asciiTheme="minorHAnsi" w:hAnsiTheme="minorHAnsi"/>
        </w:rPr>
        <w:t xml:space="preserve"> as it was in 2007.”</w:t>
      </w:r>
      <w:r w:rsidRPr="0064610C">
        <w:rPr>
          <w:rFonts w:asciiTheme="minorHAnsi" w:hAnsiTheme="minorHAnsi"/>
          <w:sz w:val="16"/>
        </w:rPr>
        <w:t xml:space="preserve">38 </w:t>
      </w:r>
      <w:r w:rsidRPr="0064610C">
        <w:rPr>
          <w:rStyle w:val="StyleUnderline"/>
          <w:rFonts w:asciiTheme="minorHAnsi" w:hAnsiTheme="minorHAnsi"/>
          <w:highlight w:val="cyan"/>
        </w:rPr>
        <w:t>Interstate violence</w:t>
      </w:r>
      <w:r w:rsidRPr="0064610C">
        <w:rPr>
          <w:rFonts w:asciiTheme="minorHAnsi" w:hAnsiTheme="minorHAnsi"/>
          <w:sz w:val="16"/>
        </w:rPr>
        <w:t xml:space="preserve"> in particular </w:t>
      </w:r>
      <w:r w:rsidRPr="0064610C">
        <w:rPr>
          <w:rStyle w:val="StyleUnderline"/>
          <w:rFonts w:asciiTheme="minorHAnsi" w:hAnsiTheme="minorHAnsi"/>
          <w:highlight w:val="cyan"/>
        </w:rPr>
        <w:t>has declined</w:t>
      </w:r>
      <w:r w:rsidRPr="0064610C">
        <w:rPr>
          <w:rStyle w:val="StyleUnderline"/>
          <w:rFonts w:asciiTheme="minorHAnsi" w:hAnsiTheme="minorHAnsi"/>
        </w:rPr>
        <w:t xml:space="preserve"> since the start of the financial crisis</w:t>
      </w:r>
      <w:r w:rsidRPr="0064610C">
        <w:rPr>
          <w:rFonts w:asciiTheme="minorHAnsi" w:hAnsiTheme="minorHAnsi"/>
          <w:sz w:val="16"/>
        </w:rPr>
        <w:t xml:space="preserve"> – as have military expenditures in most sampled countries. </w:t>
      </w:r>
      <w:r w:rsidRPr="0064610C">
        <w:rPr>
          <w:rStyle w:val="StyleUnderline"/>
          <w:rFonts w:asciiTheme="minorHAnsi" w:hAnsiTheme="minorHAnsi"/>
        </w:rPr>
        <w:t xml:space="preserve">Other </w:t>
      </w:r>
      <w:r w:rsidRPr="0064610C">
        <w:rPr>
          <w:rStyle w:val="StyleUnderline"/>
          <w:rFonts w:asciiTheme="minorHAnsi" w:hAnsiTheme="minorHAnsi"/>
          <w:highlight w:val="cyan"/>
        </w:rPr>
        <w:t>studies confirm</w:t>
      </w:r>
      <w:r w:rsidRPr="0064610C">
        <w:rPr>
          <w:rStyle w:val="StyleUnderline"/>
          <w:rFonts w:asciiTheme="minorHAnsi" w:hAnsiTheme="minorHAnsi"/>
        </w:rPr>
        <w:t xml:space="preserve"> that </w:t>
      </w:r>
      <w:r w:rsidRPr="0064610C">
        <w:rPr>
          <w:rStyle w:val="StyleUnderline"/>
          <w:rFonts w:asciiTheme="minorHAnsi" w:hAnsiTheme="minorHAnsi"/>
          <w:highlight w:val="cyan"/>
        </w:rPr>
        <w:t>the</w:t>
      </w:r>
      <w:r w:rsidRPr="0064610C">
        <w:rPr>
          <w:rStyle w:val="StyleUnderline"/>
          <w:rFonts w:asciiTheme="minorHAnsi" w:hAnsiTheme="minorHAnsi"/>
        </w:rPr>
        <w:t xml:space="preserve"> Great </w:t>
      </w:r>
      <w:r w:rsidRPr="0064610C">
        <w:rPr>
          <w:rStyle w:val="StyleUnderline"/>
          <w:rFonts w:asciiTheme="minorHAnsi" w:hAnsiTheme="minorHAnsi"/>
          <w:highlight w:val="cyan"/>
        </w:rPr>
        <w:t>Recession has not triggered any increase in violent conflict</w:t>
      </w:r>
      <w:r w:rsidRPr="0064610C">
        <w:rPr>
          <w:rFonts w:asciiTheme="minorHAnsi" w:hAnsiTheme="minorHAnsi"/>
          <w:sz w:val="16"/>
        </w:rPr>
        <w:t xml:space="preserve">; the secular decline in violence that started with the end of the Cold War has not been reversed.39 Rogers </w:t>
      </w:r>
      <w:r w:rsidRPr="0064610C">
        <w:rPr>
          <w:rStyle w:val="StyleUnderline"/>
          <w:rFonts w:asciiTheme="minorHAnsi" w:hAnsiTheme="minorHAnsi"/>
        </w:rPr>
        <w:t>Brubaker concludes, “</w:t>
      </w:r>
      <w:r w:rsidRPr="0064610C">
        <w:rPr>
          <w:rStyle w:val="StyleUnderline"/>
          <w:rFonts w:asciiTheme="minorHAnsi" w:hAnsiTheme="minorHAnsi"/>
          <w:highlight w:val="cyan"/>
        </w:rPr>
        <w:t>the crisis has not</w:t>
      </w:r>
      <w:r w:rsidRPr="0064610C">
        <w:rPr>
          <w:rStyle w:val="StyleUnderline"/>
          <w:rFonts w:asciiTheme="minorHAnsi" w:hAnsiTheme="minorHAnsi"/>
        </w:rPr>
        <w:t xml:space="preserve"> to date </w:t>
      </w:r>
      <w:r w:rsidRPr="0064610C">
        <w:rPr>
          <w:rStyle w:val="StyleUnderline"/>
          <w:rFonts w:asciiTheme="minorHAnsi" w:hAnsiTheme="minorHAnsi"/>
          <w:highlight w:val="cyan"/>
        </w:rPr>
        <w:t>generated the surge in protectionist nationalism or ethnic exclusion</w:t>
      </w:r>
      <w:r w:rsidRPr="0064610C">
        <w:rPr>
          <w:rFonts w:asciiTheme="minorHAnsi" w:hAnsiTheme="minorHAnsi"/>
          <w:sz w:val="16"/>
        </w:rPr>
        <w:t xml:space="preserve"> that might have been expected.”40</w:t>
      </w:r>
    </w:p>
    <w:p w:rsidR="00A84BC4" w:rsidRPr="0064610C" w:rsidRDefault="00A84BC4" w:rsidP="00A84BC4">
      <w:pPr>
        <w:rPr>
          <w:rFonts w:asciiTheme="minorHAnsi" w:hAnsiTheme="minorHAnsi"/>
          <w:sz w:val="16"/>
        </w:rPr>
      </w:pPr>
      <w:r w:rsidRPr="0064610C">
        <w:rPr>
          <w:rFonts w:asciiTheme="minorHAnsi" w:hAnsiTheme="minorHAnsi"/>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w:t>
      </w:r>
      <w:r w:rsidRPr="0064610C">
        <w:rPr>
          <w:rStyle w:val="StyleUnderline"/>
          <w:rFonts w:asciiTheme="minorHAnsi" w:hAnsiTheme="minorHAnsi"/>
        </w:rPr>
        <w:t>One financial analyst characterized the post-2008 global economy as in a state of “contained depression.”</w:t>
      </w:r>
      <w:r w:rsidRPr="0064610C">
        <w:rPr>
          <w:rFonts w:asciiTheme="minorHAnsi" w:hAnsiTheme="minorHAnsi"/>
          <w:sz w:val="16"/>
        </w:rPr>
        <w:t xml:space="preserve">41 The key word is “contained,” however. </w:t>
      </w:r>
      <w:r w:rsidRPr="0064610C">
        <w:rPr>
          <w:rStyle w:val="StyleUnderline"/>
          <w:rFonts w:asciiTheme="minorHAnsi" w:hAnsiTheme="minorHAnsi"/>
        </w:rPr>
        <w:t>Given the severity, reach and depth of the 2008 financial crisis, the proper comparison is with Great Depression. And by that standard, the outcome variables look impressive.</w:t>
      </w:r>
      <w:r w:rsidRPr="0064610C">
        <w:rPr>
          <w:rFonts w:asciiTheme="minorHAnsi" w:hAnsiTheme="minorHAnsi"/>
          <w:sz w:val="16"/>
        </w:rPr>
        <w:t xml:space="preserve"> As Carmen Reinhart and Kenneth Rogoff concluded in This Time is Different: “that its macroeconomic outcome has been only the most severe global recession since World War II – and not even worse – must be regarded as fortunate.”42</w:t>
      </w:r>
    </w:p>
    <w:p w:rsidR="00A84BC4" w:rsidRPr="0064610C" w:rsidRDefault="00A84BC4" w:rsidP="00A84BC4">
      <w:pPr>
        <w:rPr>
          <w:rFonts w:asciiTheme="minorHAnsi" w:hAnsiTheme="minorHAnsi"/>
          <w:b/>
        </w:rPr>
      </w:pPr>
    </w:p>
    <w:p w:rsidR="00A84BC4" w:rsidRPr="0064610C" w:rsidRDefault="00A84BC4" w:rsidP="00A84BC4">
      <w:pPr>
        <w:pStyle w:val="Heading4"/>
        <w:rPr>
          <w:rFonts w:asciiTheme="minorHAnsi" w:hAnsiTheme="minorHAnsi"/>
        </w:rPr>
      </w:pPr>
      <w:r w:rsidRPr="0064610C">
        <w:rPr>
          <w:rFonts w:asciiTheme="minorHAnsi" w:hAnsiTheme="minorHAnsi"/>
        </w:rPr>
        <w:t>Most rigorous historical analysis proves</w:t>
      </w:r>
    </w:p>
    <w:p w:rsidR="00A84BC4" w:rsidRPr="0064610C" w:rsidRDefault="00A84BC4" w:rsidP="00A84BC4">
      <w:pPr>
        <w:rPr>
          <w:rFonts w:asciiTheme="minorHAnsi" w:hAnsiTheme="minorHAnsi"/>
        </w:rPr>
      </w:pPr>
      <w:r w:rsidRPr="0064610C">
        <w:rPr>
          <w:rFonts w:asciiTheme="minorHAnsi" w:hAnsiTheme="minorHAnsi"/>
          <w:b/>
        </w:rPr>
        <w:t>Miller, 2K</w:t>
      </w:r>
      <w:r w:rsidRPr="0064610C">
        <w:rPr>
          <w:rFonts w:asciiTheme="minorHAnsi" w:hAnsiTheme="minorHAnsi"/>
        </w:rPr>
        <w:t xml:space="preserve"> – economist, adjunct professor in the University of Ottawa’s Faculty of Administration, consultant on international development issues, former Executive Director and Senior Economist at the World Bank, (Morris, “Poverty as a cause of wars?”, Winter, Interdisciplinary Science Reviews, Vol. 25, Iss. 4, p. Proquest)</w:t>
      </w:r>
    </w:p>
    <w:p w:rsidR="00A84BC4" w:rsidRPr="0064610C" w:rsidRDefault="00A84BC4" w:rsidP="00A84BC4">
      <w:pPr>
        <w:pStyle w:val="card"/>
        <w:ind w:left="0"/>
        <w:rPr>
          <w:rFonts w:asciiTheme="minorHAnsi" w:hAnsiTheme="minorHAnsi"/>
          <w:sz w:val="22"/>
          <w:u w:val="single"/>
        </w:rPr>
      </w:pPr>
      <w:r w:rsidRPr="0064610C">
        <w:rPr>
          <w:rFonts w:asciiTheme="minorHAnsi" w:hAnsiTheme="minorHAnsi"/>
        </w:rPr>
        <w:t xml:space="preserve">Perhaps one should ask, as some scholars do, whether it is not poverty as such but some dramatic event or sequence of such events leading to the exacerbation of poverty that is the factor that contributes in a significant way to the denouement of war. This calls for addressing the question: </w:t>
      </w:r>
      <w:r w:rsidRPr="0064610C">
        <w:rPr>
          <w:rStyle w:val="underline"/>
          <w:rFonts w:asciiTheme="minorHAnsi" w:hAnsiTheme="minorHAnsi"/>
          <w:sz w:val="22"/>
        </w:rPr>
        <w:t>do wars spring from a popular reaction to an economic crisis that exacerbates poverty and/or from a heightened awareness of the poor of the wide and growing disparities in wealth and incomes that diminishes their tolerance to poverty?</w:t>
      </w:r>
      <w:r w:rsidRPr="0064610C">
        <w:rPr>
          <w:rFonts w:asciiTheme="minorHAnsi" w:hAnsiTheme="minorHAnsi"/>
        </w:rPr>
        <w:t xml:space="preserve"> It seems reasonable to believe that a powerful "shock" factor might act as a catalyst for a violent reaction on the part of the people or on the part of the political leadership</w:t>
      </w:r>
      <w:r w:rsidRPr="0064610C">
        <w:rPr>
          <w:rStyle w:val="underline"/>
          <w:rFonts w:asciiTheme="minorHAnsi" w:hAnsiTheme="minorHAnsi"/>
          <w:sz w:val="22"/>
        </w:rPr>
        <w:t xml:space="preserve">. The </w:t>
      </w:r>
      <w:r w:rsidRPr="0064610C">
        <w:rPr>
          <w:rStyle w:val="underline"/>
          <w:rFonts w:asciiTheme="minorHAnsi" w:hAnsiTheme="minorHAnsi"/>
          <w:sz w:val="22"/>
          <w:highlight w:val="cyan"/>
        </w:rPr>
        <w:t>leadership</w:t>
      </w:r>
      <w:r w:rsidRPr="0064610C">
        <w:rPr>
          <w:rStyle w:val="underline"/>
          <w:rFonts w:asciiTheme="minorHAnsi" w:hAnsiTheme="minorHAnsi"/>
          <w:sz w:val="22"/>
        </w:rPr>
        <w:t xml:space="preserve">, finding that this sudden adverse economic and social impact destabilizing, </w:t>
      </w:r>
      <w:r w:rsidRPr="0064610C">
        <w:rPr>
          <w:rStyle w:val="underline"/>
          <w:rFonts w:asciiTheme="minorHAnsi" w:hAnsiTheme="minorHAnsi"/>
          <w:sz w:val="22"/>
          <w:highlight w:val="cyan"/>
        </w:rPr>
        <w:t>would possibly be tempted to seek a diversion</w:t>
      </w:r>
      <w:r w:rsidRPr="0064610C">
        <w:rPr>
          <w:rStyle w:val="underline"/>
          <w:rFonts w:asciiTheme="minorHAnsi" w:hAnsiTheme="minorHAnsi"/>
          <w:sz w:val="22"/>
        </w:rPr>
        <w:t xml:space="preserve"> by finding or, if need be, fabricating an enemy and setting in train the process leading to war. </w:t>
      </w:r>
      <w:r w:rsidRPr="0064610C">
        <w:rPr>
          <w:rStyle w:val="underline"/>
          <w:rFonts w:asciiTheme="minorHAnsi" w:hAnsiTheme="minorHAnsi"/>
          <w:sz w:val="22"/>
          <w:highlight w:val="cyan"/>
        </w:rPr>
        <w:t xml:space="preserve">There would not appear to be any merit in this hypothesis </w:t>
      </w:r>
      <w:r w:rsidRPr="0064610C">
        <w:rPr>
          <w:rStyle w:val="underline"/>
          <w:rFonts w:asciiTheme="minorHAnsi" w:hAnsiTheme="minorHAnsi"/>
          <w:sz w:val="22"/>
        </w:rPr>
        <w:t xml:space="preserve">according to a study undertaken by Minxin Pei and Ariel Adesnik of the Carnegie Endowment for International Peace. </w:t>
      </w:r>
      <w:r w:rsidRPr="0064610C">
        <w:rPr>
          <w:rStyle w:val="underline"/>
          <w:rFonts w:asciiTheme="minorHAnsi" w:hAnsiTheme="minorHAnsi"/>
          <w:sz w:val="22"/>
          <w:highlight w:val="cyan"/>
        </w:rPr>
        <w:t>After studying 93 episodes of economic crisis in 22 countries</w:t>
      </w:r>
      <w:r w:rsidRPr="0064610C">
        <w:rPr>
          <w:rStyle w:val="underline"/>
          <w:rFonts w:asciiTheme="minorHAnsi" w:hAnsiTheme="minorHAnsi"/>
          <w:sz w:val="22"/>
        </w:rPr>
        <w:t xml:space="preserve"> in Latin America and Asia in the years since World War II </w:t>
      </w:r>
      <w:r w:rsidRPr="0064610C">
        <w:rPr>
          <w:rStyle w:val="underline"/>
          <w:rFonts w:asciiTheme="minorHAnsi" w:hAnsiTheme="minorHAnsi"/>
          <w:sz w:val="22"/>
          <w:highlight w:val="cyan"/>
        </w:rPr>
        <w:t>they concluded that Much of the conventional wisdom about the political impact</w:t>
      </w:r>
      <w:r w:rsidRPr="0064610C">
        <w:rPr>
          <w:rStyle w:val="underline"/>
          <w:rFonts w:asciiTheme="minorHAnsi" w:hAnsiTheme="minorHAnsi"/>
          <w:sz w:val="22"/>
        </w:rPr>
        <w:t xml:space="preserve"> of economic crises </w:t>
      </w:r>
      <w:r w:rsidRPr="0064610C">
        <w:rPr>
          <w:rStyle w:val="underline"/>
          <w:rFonts w:asciiTheme="minorHAnsi" w:hAnsiTheme="minorHAnsi"/>
          <w:sz w:val="22"/>
          <w:highlight w:val="cyan"/>
        </w:rPr>
        <w:t>may be wrong</w:t>
      </w:r>
      <w:r w:rsidRPr="0064610C">
        <w:rPr>
          <w:rStyle w:val="underline"/>
          <w:rFonts w:asciiTheme="minorHAnsi" w:hAnsiTheme="minorHAnsi"/>
          <w:sz w:val="22"/>
        </w:rPr>
        <w:t xml:space="preserve"> …..The </w:t>
      </w:r>
      <w:r w:rsidRPr="0064610C">
        <w:rPr>
          <w:rStyle w:val="underline"/>
          <w:rFonts w:asciiTheme="minorHAnsi" w:hAnsiTheme="minorHAnsi"/>
          <w:sz w:val="22"/>
          <w:highlight w:val="cyan"/>
        </w:rPr>
        <w:t>severity</w:t>
      </w:r>
      <w:r w:rsidRPr="0064610C">
        <w:rPr>
          <w:rStyle w:val="underline"/>
          <w:rFonts w:asciiTheme="minorHAnsi" w:hAnsiTheme="minorHAnsi"/>
          <w:sz w:val="22"/>
        </w:rPr>
        <w:t xml:space="preserve"> of economic crisis - as measured in terms of inflation and negative growth – </w:t>
      </w:r>
      <w:r w:rsidRPr="0064610C">
        <w:rPr>
          <w:rStyle w:val="underline"/>
          <w:rFonts w:asciiTheme="minorHAnsi" w:hAnsiTheme="minorHAnsi"/>
          <w:sz w:val="22"/>
          <w:highlight w:val="cyan"/>
        </w:rPr>
        <w:t>bore no relationship to the collapse of regimes</w:t>
      </w:r>
      <w:r w:rsidRPr="0064610C">
        <w:rPr>
          <w:rStyle w:val="underline"/>
          <w:rFonts w:asciiTheme="minorHAnsi" w:hAnsiTheme="minorHAnsi"/>
          <w:sz w:val="22"/>
        </w:rPr>
        <w:t xml:space="preserve">….(or, in democratic states, rarely) to an outbreak of violence…In the cases of dictatorships and semi-democracies, the </w:t>
      </w:r>
      <w:r w:rsidRPr="0064610C">
        <w:rPr>
          <w:rStyle w:val="underline"/>
          <w:rFonts w:asciiTheme="minorHAnsi" w:hAnsiTheme="minorHAnsi"/>
          <w:sz w:val="22"/>
          <w:highlight w:val="cyan"/>
        </w:rPr>
        <w:t>ruling elites responded</w:t>
      </w:r>
      <w:r w:rsidRPr="0064610C">
        <w:rPr>
          <w:rStyle w:val="underline"/>
          <w:rFonts w:asciiTheme="minorHAnsi" w:hAnsiTheme="minorHAnsi"/>
          <w:sz w:val="22"/>
        </w:rPr>
        <w:t xml:space="preserve"> to crises </w:t>
      </w:r>
      <w:r w:rsidRPr="0064610C">
        <w:rPr>
          <w:rStyle w:val="underline"/>
          <w:rFonts w:asciiTheme="minorHAnsi" w:hAnsiTheme="minorHAnsi"/>
          <w:sz w:val="22"/>
          <w:highlight w:val="cyan"/>
        </w:rPr>
        <w:t>by increasing repression</w:t>
      </w:r>
      <w:r w:rsidRPr="0064610C">
        <w:rPr>
          <w:rStyle w:val="underline"/>
          <w:rFonts w:asciiTheme="minorHAnsi" w:hAnsiTheme="minorHAnsi"/>
          <w:sz w:val="22"/>
        </w:rPr>
        <w:t xml:space="preserve"> (thereby using one form of violence to abort another.) </w:t>
      </w:r>
    </w:p>
    <w:p w:rsidR="00A84BC4" w:rsidRPr="0064610C" w:rsidRDefault="00A84BC4" w:rsidP="00A84BC4">
      <w:pPr>
        <w:rPr>
          <w:rFonts w:asciiTheme="minorHAnsi" w:hAnsiTheme="minorHAnsi"/>
        </w:rPr>
      </w:pPr>
    </w:p>
    <w:p w:rsidR="00A84BC4" w:rsidRPr="0064610C" w:rsidRDefault="00A84BC4" w:rsidP="00A84BC4">
      <w:pPr>
        <w:pStyle w:val="Heading2"/>
        <w:rPr>
          <w:rFonts w:asciiTheme="minorHAnsi" w:hAnsiTheme="minorHAnsi"/>
        </w:rPr>
      </w:pPr>
      <w:r w:rsidRPr="0064610C">
        <w:rPr>
          <w:rFonts w:asciiTheme="minorHAnsi" w:hAnsiTheme="minorHAnsi"/>
        </w:rPr>
        <w:t>Innovation Adv</w:t>
      </w:r>
    </w:p>
    <w:p w:rsidR="00A84BC4" w:rsidRPr="0064610C" w:rsidRDefault="00A84BC4" w:rsidP="00A84BC4">
      <w:pPr>
        <w:pStyle w:val="Heading3"/>
        <w:rPr>
          <w:rFonts w:asciiTheme="minorHAnsi" w:hAnsiTheme="minorHAnsi"/>
        </w:rPr>
      </w:pPr>
      <w:r w:rsidRPr="0064610C">
        <w:rPr>
          <w:rFonts w:asciiTheme="minorHAnsi" w:hAnsiTheme="minorHAnsi"/>
        </w:rPr>
        <w:t>Notes</w:t>
      </w:r>
    </w:p>
    <w:p w:rsidR="00A84BC4" w:rsidRPr="0064610C" w:rsidRDefault="00A84BC4" w:rsidP="00A84BC4">
      <w:pPr>
        <w:rPr>
          <w:rFonts w:asciiTheme="minorHAnsi" w:hAnsiTheme="minorHAnsi"/>
        </w:rPr>
      </w:pPr>
      <w:r w:rsidRPr="0064610C">
        <w:rPr>
          <w:rFonts w:asciiTheme="minorHAnsi" w:hAnsiTheme="minorHAnsi"/>
        </w:rPr>
        <w:t>This advantage is even worse than the previous. How that is possible I have no idea. Zylberberg says backdoors result in centralized information flows, meaning that information flows inwards towards the NSA. Crowe is in the context of the internet of things and says that inefficient flows of information use energy, Also Tyler is a BLOGGER for the Motley Fool, which makes him qualified to talk about investments but not the technical aspects of the Internet. He also talks about oversupplying energy to the grid, which is probably an industrial application and NOT a commercial one, which probably means they don’t have an internal link into energy companies actually developing better alternatives. Tyler also talks about things like “Increased communication between everything -- engines, appliances, generators, automobiles -- allows for instant feedback for more efficient travel routes, optimized fertilizer and water consumption to reduce deforestation, real-time monitoring of electricity consumption and instant feedback to generators, and fully integrated heating, cooling, and lighting systems that can adjust for human occupancy. There are lots of projections and estimates related to carbon emissions and climate change, but the one that has emerged as the standard bearer is the amount of carbon emissions” which the squo probably resolves. This reflects a fundamental misunderstanding of what the HELL backdoors actually are, which is just government access into company servers, NOT mandating rerouting ALL internet traffic. It’s an embarrassment to DDI. Read the patents advantage CP for this. Sorry I’m grouchy at 3:30AM.</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r w:rsidRPr="0064610C">
        <w:rPr>
          <w:rFonts w:asciiTheme="minorHAnsi" w:hAnsiTheme="minorHAnsi"/>
        </w:rPr>
        <w:t>30 second explainer: backdoors kill innovation b/c “centralized information flows,” that kills innovation b/c no end-to-end encryption, innovation is k2 solve warming b/c we oversupply the grid and better communications means energy efficiency and less CO2, warming = ext b/c Roberts</w:t>
      </w:r>
    </w:p>
    <w:p w:rsidR="00A84BC4" w:rsidRPr="0064610C" w:rsidRDefault="00A84BC4" w:rsidP="00A84BC4">
      <w:pPr>
        <w:pStyle w:val="Heading3"/>
        <w:rPr>
          <w:rFonts w:asciiTheme="minorHAnsi" w:hAnsiTheme="minorHAnsi"/>
        </w:rPr>
      </w:pPr>
      <w:r w:rsidRPr="0064610C">
        <w:rPr>
          <w:rFonts w:asciiTheme="minorHAnsi" w:hAnsiTheme="minorHAnsi"/>
        </w:rPr>
        <w:t>CX Questions</w:t>
      </w:r>
    </w:p>
    <w:p w:rsidR="00A84BC4" w:rsidRPr="0064610C" w:rsidRDefault="00A84BC4" w:rsidP="00A84BC4">
      <w:pPr>
        <w:rPr>
          <w:rFonts w:asciiTheme="minorHAnsi" w:hAnsiTheme="minorHAnsi"/>
        </w:rPr>
      </w:pPr>
      <w:r w:rsidRPr="0064610C">
        <w:rPr>
          <w:rFonts w:asciiTheme="minorHAnsi" w:hAnsiTheme="minorHAnsi"/>
        </w:rPr>
        <w:t>Personally I’d be very tempted to give them all of CX to explain all their warrants and tell a coherent story but plz don’t do that.</w:t>
      </w:r>
    </w:p>
    <w:p w:rsidR="00A84BC4" w:rsidRPr="0064610C" w:rsidRDefault="00A84BC4" w:rsidP="00A84BC4">
      <w:pPr>
        <w:pStyle w:val="Heading3"/>
        <w:rPr>
          <w:rFonts w:asciiTheme="minorHAnsi" w:hAnsiTheme="minorHAnsi"/>
        </w:rPr>
      </w:pP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Warming =/= Extinction</w:t>
      </w:r>
    </w:p>
    <w:p w:rsidR="00A84BC4" w:rsidRPr="0064610C" w:rsidRDefault="00A84BC4" w:rsidP="00A84BC4">
      <w:pPr>
        <w:pStyle w:val="Heading4"/>
        <w:rPr>
          <w:rStyle w:val="Style13ptBold"/>
          <w:rFonts w:asciiTheme="minorHAnsi" w:hAnsiTheme="minorHAnsi"/>
          <w:b/>
        </w:rPr>
      </w:pPr>
      <w:r w:rsidRPr="0064610C">
        <w:rPr>
          <w:rStyle w:val="Style13ptBold"/>
          <w:rFonts w:asciiTheme="minorHAnsi" w:hAnsiTheme="minorHAnsi"/>
        </w:rPr>
        <w:t xml:space="preserve">This advantage is highly unlikely – the minimal effect that backdoors has on innovation means that the risk of the impact is tiny. AND, backdoors have existed for a while, so the impact should’ve happened by now if the link story was true. </w:t>
      </w:r>
    </w:p>
    <w:p w:rsidR="00A84BC4" w:rsidRPr="0064610C" w:rsidRDefault="00A84BC4" w:rsidP="00A84BC4">
      <w:pPr>
        <w:pStyle w:val="Heading4"/>
        <w:rPr>
          <w:rFonts w:asciiTheme="minorHAnsi" w:hAnsiTheme="minorHAnsi"/>
        </w:rPr>
      </w:pPr>
      <w:r w:rsidRPr="0064610C">
        <w:rPr>
          <w:rFonts w:asciiTheme="minorHAnsi" w:hAnsiTheme="minorHAnsi"/>
        </w:rPr>
        <w:t>AND, Tyler says “we just don't always have the adequate information to make the most efficient decision” which means even in a world of innovation, we still oversupply the grid which triggers your internal link</w:t>
      </w:r>
    </w:p>
    <w:p w:rsidR="00A84BC4" w:rsidRPr="0064610C" w:rsidRDefault="00A84BC4" w:rsidP="00A84BC4">
      <w:pPr>
        <w:pStyle w:val="Heading4"/>
        <w:rPr>
          <w:rStyle w:val="Style13ptBold"/>
          <w:rFonts w:asciiTheme="minorHAnsi" w:hAnsiTheme="minorHAnsi"/>
          <w:b/>
        </w:rPr>
      </w:pPr>
      <w:r w:rsidRPr="0064610C">
        <w:rPr>
          <w:rStyle w:val="Style13ptBold"/>
          <w:rFonts w:asciiTheme="minorHAnsi" w:hAnsiTheme="minorHAnsi"/>
        </w:rPr>
        <w:t>No impact to warming</w:t>
      </w:r>
    </w:p>
    <w:p w:rsidR="00A84BC4" w:rsidRPr="0064610C" w:rsidRDefault="00A84BC4" w:rsidP="00A84BC4">
      <w:pPr>
        <w:rPr>
          <w:rFonts w:asciiTheme="minorHAnsi" w:hAnsiTheme="minorHAnsi"/>
          <w:sz w:val="16"/>
          <w:szCs w:val="16"/>
        </w:rPr>
      </w:pPr>
      <w:r w:rsidRPr="0064610C">
        <w:rPr>
          <w:rStyle w:val="Style13ptBold"/>
          <w:rFonts w:asciiTheme="minorHAnsi" w:hAnsiTheme="minorHAnsi"/>
        </w:rPr>
        <w:t>IBD 5/13</w:t>
      </w:r>
      <w:r w:rsidRPr="0064610C">
        <w:rPr>
          <w:rFonts w:asciiTheme="minorHAnsi" w:hAnsiTheme="minorHAnsi"/>
          <w:sz w:val="16"/>
          <w:szCs w:val="16"/>
        </w:rPr>
        <w:t xml:space="preserve"> (5/13/2014, Investor’s Business Daily, “Obama Climate Report: Apocalypse Not,” Factiva, JMP)</w:t>
      </w:r>
    </w:p>
    <w:p w:rsidR="00A84BC4" w:rsidRPr="0064610C" w:rsidRDefault="00A84BC4" w:rsidP="00A84BC4">
      <w:pPr>
        <w:ind w:right="288"/>
        <w:rPr>
          <w:rFonts w:asciiTheme="minorHAnsi" w:hAnsiTheme="minorHAnsi"/>
          <w:sz w:val="16"/>
          <w:szCs w:val="16"/>
        </w:rPr>
      </w:pPr>
      <w:r w:rsidRPr="0064610C">
        <w:rPr>
          <w:rFonts w:asciiTheme="minorHAnsi" w:hAnsiTheme="minorHAnsi"/>
          <w:sz w:val="16"/>
          <w:szCs w:val="16"/>
        </w:rPr>
        <w:t xml:space="preserve">Climate: </w:t>
      </w:r>
      <w:r w:rsidRPr="0064610C">
        <w:rPr>
          <w:rStyle w:val="StyleUnderline"/>
          <w:rFonts w:asciiTheme="minorHAnsi" w:hAnsiTheme="minorHAnsi"/>
        </w:rPr>
        <w:t>Not since</w:t>
      </w:r>
      <w:r w:rsidRPr="0064610C">
        <w:rPr>
          <w:rFonts w:asciiTheme="minorHAnsi" w:hAnsiTheme="minorHAnsi"/>
          <w:sz w:val="16"/>
          <w:szCs w:val="16"/>
        </w:rPr>
        <w:t xml:space="preserve"> Jimmy </w:t>
      </w:r>
      <w:r w:rsidRPr="0064610C">
        <w:rPr>
          <w:rStyle w:val="StyleUnderline"/>
          <w:rFonts w:asciiTheme="minorHAnsi" w:hAnsiTheme="minorHAnsi"/>
        </w:rPr>
        <w:t>Carter falsely spooked Americans about overpopulation, the world running out of food, water and energy, and worsening pollution, has a president been so filled with doom and gloom as this one.</w:t>
      </w:r>
      <w:r w:rsidRPr="0064610C">
        <w:rPr>
          <w:rFonts w:asciiTheme="minorHAnsi" w:hAnsiTheme="minorHAnsi"/>
          <w:b/>
          <w:bCs/>
          <w:u w:val="single"/>
        </w:rPr>
        <w:t xml:space="preserve"> </w:t>
      </w:r>
      <w:r w:rsidRPr="0064610C">
        <w:rPr>
          <w:rStyle w:val="StyleUnderline"/>
          <w:rFonts w:asciiTheme="minorHAnsi" w:hAnsiTheme="minorHAnsi"/>
        </w:rPr>
        <w:t xml:space="preserve">Last week's White House report on </w:t>
      </w:r>
      <w:r w:rsidRPr="0064610C">
        <w:rPr>
          <w:rStyle w:val="StyleUnderline"/>
          <w:rFonts w:asciiTheme="minorHAnsi" w:hAnsiTheme="minorHAnsi"/>
          <w:highlight w:val="cyan"/>
        </w:rPr>
        <w:t>climate change was a primal scream to alarm Americans into action to save the earth from a literal meltdown</w:t>
      </w:r>
      <w:r w:rsidRPr="0064610C">
        <w:rPr>
          <w:rStyle w:val="StyleUnderline"/>
          <w:rFonts w:asciiTheme="minorHAnsi" w:hAnsiTheme="minorHAnsi"/>
        </w:rPr>
        <w:t>. Maybe we should call</w:t>
      </w:r>
      <w:r w:rsidRPr="0064610C">
        <w:rPr>
          <w:rFonts w:asciiTheme="minorHAnsi" w:hAnsiTheme="minorHAnsi"/>
          <w:sz w:val="16"/>
          <w:szCs w:val="16"/>
        </w:rPr>
        <w:t xml:space="preserve"> President </w:t>
      </w:r>
      <w:r w:rsidRPr="0064610C">
        <w:rPr>
          <w:rStyle w:val="StyleUnderline"/>
          <w:rFonts w:asciiTheme="minorHAnsi" w:hAnsiTheme="minorHAnsi"/>
        </w:rPr>
        <w:t>Obama the Fearmonger in Chief</w:t>
      </w:r>
      <w:r w:rsidRPr="0064610C">
        <w:rPr>
          <w:rFonts w:asciiTheme="minorHAnsi" w:hAnsiTheme="minorHAnsi"/>
          <w:sz w:val="16"/>
          <w:szCs w:val="16"/>
        </w:rPr>
        <w:t xml:space="preserve">. While scientists can argue until the cows come home about what will happen in the future with the planet's climate, we do have scientific records on what's already happened. Obama moans that the devastation from climate change is already here as more severe weather events threaten to imperil our very survival. But, </w:t>
      </w:r>
      <w:r w:rsidRPr="0064610C">
        <w:rPr>
          <w:rStyle w:val="StyleUnderline"/>
          <w:rFonts w:asciiTheme="minorHAnsi" w:hAnsiTheme="minorHAnsi"/>
        </w:rPr>
        <w:t>according to the government's own records</w:t>
      </w:r>
      <w:r w:rsidRPr="0064610C">
        <w:rPr>
          <w:rFonts w:asciiTheme="minorHAnsi" w:hAnsiTheme="minorHAnsi"/>
          <w:sz w:val="16"/>
          <w:szCs w:val="16"/>
        </w:rPr>
        <w:t xml:space="preserve"> — which presumably the White House can get — </w:t>
      </w:r>
      <w:r w:rsidRPr="0064610C">
        <w:rPr>
          <w:rStyle w:val="Emphasis"/>
          <w:rFonts w:asciiTheme="minorHAnsi" w:hAnsiTheme="minorHAnsi"/>
          <w:highlight w:val="cyan"/>
        </w:rPr>
        <w:t>severe weather events are no more likely now than they were 50 or 100 years ago</w:t>
      </w:r>
      <w:r w:rsidRPr="0064610C">
        <w:rPr>
          <w:rStyle w:val="StyleUnderline"/>
          <w:rFonts w:asciiTheme="minorHAnsi" w:hAnsiTheme="minorHAnsi"/>
        </w:rPr>
        <w:t xml:space="preserve"> and the </w:t>
      </w:r>
      <w:r w:rsidRPr="0064610C">
        <w:rPr>
          <w:rStyle w:val="StyleUnderline"/>
          <w:rFonts w:asciiTheme="minorHAnsi" w:hAnsiTheme="minorHAnsi"/>
          <w:highlight w:val="cyan"/>
        </w:rPr>
        <w:t>losses of lives</w:t>
      </w:r>
      <w:r w:rsidRPr="0064610C">
        <w:rPr>
          <w:rStyle w:val="StyleUnderline"/>
          <w:rFonts w:asciiTheme="minorHAnsi" w:hAnsiTheme="minorHAnsi"/>
        </w:rPr>
        <w:t xml:space="preserve"> and property </w:t>
      </w:r>
      <w:r w:rsidRPr="0064610C">
        <w:rPr>
          <w:rStyle w:val="StyleUnderline"/>
          <w:rFonts w:asciiTheme="minorHAnsi" w:hAnsiTheme="minorHAnsi"/>
          <w:highlight w:val="cyan"/>
        </w:rPr>
        <w:t>are much less devastati</w:t>
      </w:r>
      <w:r w:rsidRPr="0064610C">
        <w:rPr>
          <w:rStyle w:val="StyleUnderline"/>
          <w:rFonts w:asciiTheme="minorHAnsi" w:hAnsiTheme="minorHAnsi"/>
        </w:rPr>
        <w:t>ng</w:t>
      </w:r>
      <w:r w:rsidRPr="0064610C">
        <w:rPr>
          <w:rFonts w:asciiTheme="minorHAnsi" w:hAnsiTheme="minorHAnsi"/>
          <w:sz w:val="16"/>
          <w:szCs w:val="16"/>
        </w:rPr>
        <w:t xml:space="preserve">. Here is what government data reports and top scientists tell us about extreme climate conditions: • Hurricanes: </w:t>
      </w:r>
      <w:r w:rsidRPr="0064610C">
        <w:rPr>
          <w:rStyle w:val="StyleUnderline"/>
          <w:rFonts w:asciiTheme="minorHAnsi" w:hAnsiTheme="minorHAnsi"/>
        </w:rPr>
        <w:t>The century-long trend in Hurricanes is slightly down, not up.</w:t>
      </w:r>
      <w:r w:rsidRPr="0064610C">
        <w:rPr>
          <w:rFonts w:asciiTheme="minorHAnsi" w:hAnsiTheme="minorHAnsi"/>
          <w:sz w:val="16"/>
          <w:szCs w:val="16"/>
        </w:rPr>
        <w:t xml:space="preserve"> According to the National Hurricane Center, in 2013, "There were no major hurricanes in the North Atlantic Basin for the first time since 1994. And the number of hurricanes this year was the lowest since 1982." According to Dr. Ryan Maue at Weather Bell Analytics, "We are currently in the longest period since the Civil War Era without a major hurricane strike in the U.S. (i.e., category 3, 4 or 5)" • Tornadoes: Don't worry, Kansas. </w:t>
      </w:r>
      <w:r w:rsidRPr="0064610C">
        <w:rPr>
          <w:rStyle w:val="StyleUnderline"/>
          <w:rFonts w:asciiTheme="minorHAnsi" w:hAnsiTheme="minorHAnsi"/>
        </w:rPr>
        <w:t>The</w:t>
      </w:r>
      <w:r w:rsidRPr="0064610C">
        <w:rPr>
          <w:rFonts w:asciiTheme="minorHAnsi" w:hAnsiTheme="minorHAnsi"/>
          <w:sz w:val="16"/>
          <w:szCs w:val="16"/>
        </w:rPr>
        <w:t xml:space="preserve"> </w:t>
      </w:r>
      <w:r w:rsidRPr="0064610C">
        <w:rPr>
          <w:rStyle w:val="Emphasis"/>
          <w:rFonts w:asciiTheme="minorHAnsi" w:hAnsiTheme="minorHAnsi"/>
        </w:rPr>
        <w:t>N</w:t>
      </w:r>
      <w:r w:rsidRPr="0064610C">
        <w:rPr>
          <w:rFonts w:asciiTheme="minorHAnsi" w:hAnsiTheme="minorHAnsi"/>
          <w:sz w:val="16"/>
          <w:szCs w:val="16"/>
        </w:rPr>
        <w:t xml:space="preserve">ational </w:t>
      </w:r>
      <w:r w:rsidRPr="0064610C">
        <w:rPr>
          <w:rStyle w:val="Emphasis"/>
          <w:rFonts w:asciiTheme="minorHAnsi" w:hAnsiTheme="minorHAnsi"/>
        </w:rPr>
        <w:t>O</w:t>
      </w:r>
      <w:r w:rsidRPr="0064610C">
        <w:rPr>
          <w:rFonts w:asciiTheme="minorHAnsi" w:hAnsiTheme="minorHAnsi"/>
          <w:sz w:val="16"/>
          <w:szCs w:val="16"/>
        </w:rPr>
        <w:t xml:space="preserve">ceanic and </w:t>
      </w:r>
      <w:r w:rsidRPr="0064610C">
        <w:rPr>
          <w:rStyle w:val="Emphasis"/>
          <w:rFonts w:asciiTheme="minorHAnsi" w:hAnsiTheme="minorHAnsi"/>
        </w:rPr>
        <w:t>A</w:t>
      </w:r>
      <w:r w:rsidRPr="0064610C">
        <w:rPr>
          <w:rFonts w:asciiTheme="minorHAnsi" w:hAnsiTheme="minorHAnsi"/>
          <w:sz w:val="16"/>
          <w:szCs w:val="16"/>
        </w:rPr>
        <w:t xml:space="preserve">tmospheric </w:t>
      </w:r>
      <w:r w:rsidRPr="0064610C">
        <w:rPr>
          <w:rStyle w:val="Emphasis"/>
          <w:rFonts w:asciiTheme="minorHAnsi" w:hAnsiTheme="minorHAnsi"/>
        </w:rPr>
        <w:t>A</w:t>
      </w:r>
      <w:r w:rsidRPr="0064610C">
        <w:rPr>
          <w:rFonts w:asciiTheme="minorHAnsi" w:hAnsiTheme="minorHAnsi"/>
          <w:sz w:val="16"/>
          <w:szCs w:val="16"/>
        </w:rPr>
        <w:t xml:space="preserve">dministration says </w:t>
      </w:r>
      <w:r w:rsidRPr="0064610C">
        <w:rPr>
          <w:rStyle w:val="StyleUnderline"/>
          <w:rFonts w:asciiTheme="minorHAnsi" w:hAnsiTheme="minorHAnsi"/>
        </w:rPr>
        <w:t>there has been no change in severe tornado activity</w:t>
      </w:r>
      <w:r w:rsidRPr="0064610C">
        <w:rPr>
          <w:rFonts w:asciiTheme="minorHAnsi" w:hAnsiTheme="minorHAnsi"/>
          <w:sz w:val="16"/>
          <w:szCs w:val="16"/>
        </w:rPr>
        <w:t xml:space="preserve">. "There has been little trend in the frequency of the stronger tornadoes over the past 55 years." • Extreme heat and cold temperatures: NOAA's U.S. Climate Extremes Index of unusually hot or cold temperatures finds that over the last 10 years, five years have been below the historical mean and five above the mean. • Severe drought/extreme moisture: While higher than average portions of the country were subjected to extreme drought/moisture in the last few years, the 1930's, 40's and 50's were more extreme in this regard. In fact, over the last 10 years, four years have been below the average and six above the average. • Cyclones: Maue reports: "the global frequency of tropical cyclones has reached a historical low." • Floods: </w:t>
      </w:r>
      <w:r w:rsidRPr="0064610C">
        <w:rPr>
          <w:rStyle w:val="StyleUnderline"/>
          <w:rFonts w:asciiTheme="minorHAnsi" w:hAnsiTheme="minorHAnsi"/>
        </w:rPr>
        <w:t>Dr.</w:t>
      </w:r>
      <w:r w:rsidRPr="0064610C">
        <w:rPr>
          <w:rFonts w:asciiTheme="minorHAnsi" w:hAnsiTheme="minorHAnsi"/>
          <w:sz w:val="16"/>
          <w:szCs w:val="16"/>
        </w:rPr>
        <w:t xml:space="preserve"> Roger </w:t>
      </w:r>
      <w:r w:rsidRPr="0064610C">
        <w:rPr>
          <w:rStyle w:val="StyleUnderline"/>
          <w:rFonts w:asciiTheme="minorHAnsi" w:hAnsiTheme="minorHAnsi"/>
        </w:rPr>
        <w:t>Pielke</w:t>
      </w:r>
      <w:r w:rsidRPr="0064610C">
        <w:rPr>
          <w:rFonts w:asciiTheme="minorHAnsi" w:hAnsiTheme="minorHAnsi"/>
          <w:sz w:val="16"/>
          <w:szCs w:val="16"/>
        </w:rPr>
        <w:t xml:space="preserve"> Jr., </w:t>
      </w:r>
      <w:r w:rsidRPr="0064610C">
        <w:rPr>
          <w:rStyle w:val="StyleUnderline"/>
          <w:rFonts w:asciiTheme="minorHAnsi" w:hAnsiTheme="minorHAnsi"/>
        </w:rPr>
        <w:t>past chairman of the American Meteorological Society Committee on Weather Forecasting and Analysis, reports</w:t>
      </w:r>
      <w:r w:rsidRPr="0064610C">
        <w:rPr>
          <w:rFonts w:asciiTheme="minorHAnsi" w:hAnsiTheme="minorHAnsi"/>
          <w:sz w:val="16"/>
          <w:szCs w:val="16"/>
        </w:rPr>
        <w:t xml:space="preserve">, "floods have not increased in the U.S. in frequency or intensity since at least 1950. Flood losses as a percentage of U.S. GDP have dropped by about 75% since 1940." • Warming: </w:t>
      </w:r>
      <w:r w:rsidRPr="0064610C">
        <w:rPr>
          <w:rStyle w:val="StyleUnderline"/>
          <w:rFonts w:asciiTheme="minorHAnsi" w:hAnsiTheme="minorHAnsi"/>
          <w:highlight w:val="cyan"/>
        </w:rPr>
        <w:t>Even</w:t>
      </w:r>
      <w:r w:rsidRPr="0064610C">
        <w:rPr>
          <w:rStyle w:val="StyleUnderline"/>
          <w:rFonts w:asciiTheme="minorHAnsi" w:hAnsiTheme="minorHAnsi"/>
        </w:rPr>
        <w:t xml:space="preserve"> </w:t>
      </w:r>
      <w:r w:rsidRPr="0064610C">
        <w:rPr>
          <w:rStyle w:val="StyleUnderline"/>
          <w:rFonts w:asciiTheme="minorHAnsi" w:hAnsiTheme="minorHAnsi"/>
          <w:highlight w:val="cyan"/>
        </w:rPr>
        <w:t>NOAA admits a "lack of significant warming at the Earth's surface in the past decade" and a pause "in global warming observed since 2000."</w:t>
      </w:r>
      <w:r w:rsidRPr="0064610C">
        <w:rPr>
          <w:rFonts w:asciiTheme="minorHAnsi" w:hAnsiTheme="minorHAnsi"/>
          <w:sz w:val="16"/>
          <w:szCs w:val="16"/>
        </w:rPr>
        <w:t xml:space="preserve"> Specifically, NOAA last year stated, "since the turn of the century, however, the change in Earth's global mean surface temperature has been close to zero." Pielke sums up: </w:t>
      </w:r>
      <w:r w:rsidRPr="0064610C">
        <w:rPr>
          <w:rStyle w:val="StyleUnderline"/>
          <w:rFonts w:asciiTheme="minorHAnsi" w:hAnsiTheme="minorHAnsi"/>
        </w:rPr>
        <w:t xml:space="preserve">"There is no evidence that disasters are getting worse because of climate change. ... It is misleading, and just plain incorrect, to claim that disasters associated with hurricanes, tornadoes, floods or droughts have increased on climate time scales either in the U.S. or globally." </w:t>
      </w:r>
      <w:r w:rsidRPr="0064610C">
        <w:rPr>
          <w:rFonts w:asciiTheme="minorHAnsi" w:hAnsiTheme="minorHAnsi"/>
          <w:sz w:val="16"/>
          <w:szCs w:val="16"/>
        </w:rPr>
        <w:t xml:space="preserve">One big change between today and 100 years ago is that humans are much more capable of dealing with hurricanes and earthquakes and other acts of God. Homes and buildings are better built to withstand severe storms and alert systems are much more accurate to warn people of the coming storms. As a result, globally, weather-related losses have actually decreased by about 25% as a proportion of GDP since 1990. The liberal hubris is that government can do anything to change the earth's climate or prevent the next big hurricane, earthquake or monsoon. These are the people in Washington who can't run a website, can't deliver the mail and can't balance a budget. But they are going to prevent droughts and forest fires. </w:t>
      </w:r>
      <w:r w:rsidRPr="0064610C">
        <w:rPr>
          <w:rStyle w:val="StyleUnderline"/>
          <w:rFonts w:asciiTheme="minorHAnsi" w:hAnsiTheme="minorHAnsi"/>
        </w:rPr>
        <w:t xml:space="preserve">The President's </w:t>
      </w:r>
      <w:r w:rsidRPr="0064610C">
        <w:rPr>
          <w:rStyle w:val="StyleUnderline"/>
          <w:rFonts w:asciiTheme="minorHAnsi" w:hAnsiTheme="minorHAnsi"/>
          <w:highlight w:val="cyan"/>
        </w:rPr>
        <w:t>doomsday claims</w:t>
      </w:r>
      <w:r w:rsidRPr="0064610C">
        <w:rPr>
          <w:rFonts w:asciiTheme="minorHAnsi" w:hAnsiTheme="minorHAnsi"/>
          <w:sz w:val="16"/>
          <w:szCs w:val="16"/>
        </w:rPr>
        <w:t xml:space="preserve"> last week </w:t>
      </w:r>
      <w:r w:rsidRPr="0064610C">
        <w:rPr>
          <w:rStyle w:val="StyleUnderline"/>
          <w:rFonts w:asciiTheme="minorHAnsi" w:hAnsiTheme="minorHAnsi"/>
          <w:highlight w:val="cyan"/>
        </w:rPr>
        <w:t>served mostly to undermine the alarmists' case for radical action on climate change.</w:t>
      </w:r>
      <w:r w:rsidRPr="0064610C">
        <w:rPr>
          <w:rStyle w:val="StyleUnderline"/>
          <w:rFonts w:asciiTheme="minorHAnsi" w:hAnsiTheme="minorHAnsi"/>
        </w:rPr>
        <w:t xml:space="preserve"> Truth always seems to be the first casualty in this debate. This is the tactic of tyrants.</w:t>
      </w:r>
      <w:r w:rsidRPr="0064610C">
        <w:rPr>
          <w:rFonts w:asciiTheme="minorHAnsi" w:hAnsiTheme="minorHAnsi"/>
          <w:sz w:val="16"/>
          <w:szCs w:val="16"/>
        </w:rPr>
        <w:t xml:space="preserve"> Americans are wise to be wary about giving up our basic freedoms and lowering our standard of living to combat an exaggerated crisis.</w:t>
      </w: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No Warming</w:t>
      </w:r>
    </w:p>
    <w:p w:rsidR="00A84BC4" w:rsidRPr="0064610C" w:rsidRDefault="00A84BC4" w:rsidP="00A84BC4">
      <w:pPr>
        <w:pStyle w:val="Heading4"/>
        <w:rPr>
          <w:rFonts w:asciiTheme="minorHAnsi" w:hAnsiTheme="minorHAnsi"/>
        </w:rPr>
      </w:pPr>
      <w:r w:rsidRPr="0064610C">
        <w:rPr>
          <w:rFonts w:asciiTheme="minorHAnsi" w:hAnsiTheme="minorHAnsi"/>
        </w:rPr>
        <w:t>Their models are wrong</w:t>
      </w:r>
    </w:p>
    <w:p w:rsidR="00A84BC4" w:rsidRPr="0064610C" w:rsidRDefault="00A84BC4" w:rsidP="00A84BC4">
      <w:pPr>
        <w:rPr>
          <w:rFonts w:asciiTheme="minorHAnsi" w:hAnsiTheme="minorHAnsi"/>
        </w:rPr>
      </w:pPr>
      <w:r w:rsidRPr="0064610C">
        <w:rPr>
          <w:rStyle w:val="Style13ptBold"/>
          <w:rFonts w:asciiTheme="minorHAnsi" w:hAnsiTheme="minorHAnsi"/>
        </w:rPr>
        <w:t xml:space="preserve">Ridley 14 </w:t>
      </w:r>
      <w:r w:rsidRPr="0064610C">
        <w:rPr>
          <w:rFonts w:asciiTheme="minorHAnsi" w:hAnsiTheme="minorHAnsi"/>
        </w:rPr>
        <w:t>--- author of The Rational Optimist, a columnist for the Times (London) and a member of the House of Lords (6/19/14, Matt, “Junk Science Week: IPCC commissioned models to see if global warming would reach dangerous levels this century. Consensus is ‘no’”, http://business.financialpost.com/2014/06/19/ipcc-climate-change-warming/?utm_source=Daily+Carbon+Briefing&amp;utm_campaign=6c73d70ec9-DAILY_BRIEFING&amp;utm_medium=email&amp;utm_term=0_876aab4fd7-6c73d70ec9-303421281)</w:t>
      </w:r>
    </w:p>
    <w:p w:rsidR="00A84BC4" w:rsidRPr="0064610C" w:rsidRDefault="00A84BC4" w:rsidP="00A84BC4">
      <w:pPr>
        <w:rPr>
          <w:rStyle w:val="Emphasis"/>
          <w:rFonts w:asciiTheme="minorHAnsi" w:hAnsiTheme="minorHAnsi"/>
        </w:rPr>
      </w:pPr>
      <w:r w:rsidRPr="0064610C">
        <w:rPr>
          <w:rStyle w:val="Emphasis"/>
          <w:rFonts w:asciiTheme="minorHAnsi" w:hAnsiTheme="minorHAnsi"/>
          <w:highlight w:val="cyan"/>
        </w:rPr>
        <w:t>Even if you pile crazy assumption upon crazy assumption, you cannot even manage to make climate change cause minor damage</w:t>
      </w:r>
      <w:r w:rsidRPr="0064610C">
        <w:rPr>
          <w:rStyle w:val="Emphasis"/>
          <w:rFonts w:asciiTheme="minorHAnsi" w:hAnsiTheme="minorHAnsi"/>
        </w:rPr>
        <w:t xml:space="preserve"> </w:t>
      </w:r>
      <w:r w:rsidRPr="0064610C">
        <w:rPr>
          <w:rStyle w:val="StyleUnderline"/>
          <w:rFonts w:asciiTheme="minorHAnsi" w:hAnsiTheme="minorHAnsi"/>
        </w:rPr>
        <w:t>The debate over climate change is horribly polarized</w:t>
      </w:r>
      <w:r w:rsidRPr="0064610C">
        <w:rPr>
          <w:rFonts w:asciiTheme="minorHAnsi" w:hAnsiTheme="minorHAnsi"/>
          <w:sz w:val="16"/>
        </w:rPr>
        <w:t xml:space="preserve">. From the way it is conducted, you would think that only two positions are possible: that the whole thing is a hoax or that catastrophe is inevitable. In fact there is room for lots of intermediate positions, including the view I hold, which is </w:t>
      </w:r>
      <w:r w:rsidRPr="0064610C">
        <w:rPr>
          <w:rStyle w:val="Emphasis"/>
          <w:rFonts w:asciiTheme="minorHAnsi" w:hAnsiTheme="minorHAnsi"/>
        </w:rPr>
        <w:t xml:space="preserve">that </w:t>
      </w:r>
      <w:r w:rsidRPr="0064610C">
        <w:rPr>
          <w:rStyle w:val="Emphasis"/>
          <w:rFonts w:asciiTheme="minorHAnsi" w:hAnsiTheme="minorHAnsi"/>
          <w:highlight w:val="cyan"/>
        </w:rPr>
        <w:t>man-made climate change is real but not likely to do much harm,</w:t>
      </w:r>
      <w:r w:rsidRPr="0064610C">
        <w:rPr>
          <w:rFonts w:asciiTheme="minorHAnsi" w:hAnsiTheme="minorHAnsi"/>
          <w:sz w:val="16"/>
        </w:rPr>
        <w:t xml:space="preserve"> </w:t>
      </w:r>
      <w:r w:rsidRPr="0064610C">
        <w:rPr>
          <w:rStyle w:val="StyleUnderline"/>
          <w:rFonts w:asciiTheme="minorHAnsi" w:hAnsiTheme="minorHAnsi"/>
        </w:rPr>
        <w:t xml:space="preserve">let alone prove to be the greatest crisis facing humankind this century. </w:t>
      </w:r>
      <w:r w:rsidRPr="0064610C">
        <w:rPr>
          <w:rFonts w:asciiTheme="minorHAnsi" w:hAnsiTheme="minorHAnsi"/>
          <w:sz w:val="16"/>
        </w:rPr>
        <w:t xml:space="preserve">After more than 25 years reporting and commenting on this topic for various media organizations, and having started out alarmed, that’s where I have ended up. But it is not just I that hold this view. I </w:t>
      </w:r>
      <w:r w:rsidRPr="0064610C">
        <w:rPr>
          <w:rStyle w:val="StyleUnderline"/>
          <w:rFonts w:asciiTheme="minorHAnsi" w:hAnsiTheme="minorHAnsi"/>
        </w:rPr>
        <w:t xml:space="preserve">share it with a very large international organization, sponsored by the United Nations and supported by virtually all the world’s governments: the Intergovernmental Panel on Climate Change (IPCC) itself. </w:t>
      </w:r>
      <w:r w:rsidRPr="0064610C">
        <w:rPr>
          <w:rFonts w:asciiTheme="minorHAnsi" w:hAnsiTheme="minorHAnsi"/>
          <w:sz w:val="16"/>
        </w:rPr>
        <w:t xml:space="preserve">The IPCC commissioned four different models of what might happen to the world economy, society and technology in the 21st century and what each would mean for the climate, given a certain assumption about the atmosphere’s “sensitivity” to carbon dioxide. </w:t>
      </w:r>
      <w:r w:rsidRPr="0064610C">
        <w:rPr>
          <w:rStyle w:val="StyleUnderline"/>
          <w:rFonts w:asciiTheme="minorHAnsi" w:hAnsiTheme="minorHAnsi"/>
          <w:highlight w:val="cyan"/>
        </w:rPr>
        <w:t>Three of the models show a moderate, slow and mild warming, the hottest of which leaves the planet just 2 degrees Centigrade warmer than today in 2081-2100</w:t>
      </w:r>
      <w:r w:rsidRPr="0064610C">
        <w:rPr>
          <w:rStyle w:val="StyleUnderline"/>
          <w:rFonts w:asciiTheme="minorHAnsi" w:hAnsiTheme="minorHAnsi"/>
        </w:rPr>
        <w:t>. The coolest comes out just 0.8 degrees warmer. Now two degrees is the threshold at which warming starts to turn dangerous, according to the scientific consensus. That is to say, in three of the four scenarios considered by the IPCC, by the time my children’s children are elderly, the earth will still not have experienced any harmful warming, let alone catastrophe. But what about the fourth scenario? This is known as RCP8.5, and it produces 3.5 degrees of warming</w:t>
      </w:r>
      <w:r w:rsidRPr="0064610C">
        <w:rPr>
          <w:rFonts w:asciiTheme="minorHAnsi" w:hAnsiTheme="minorHAnsi"/>
          <w:sz w:val="16"/>
        </w:rPr>
        <w:t xml:space="preserve"> in 2081-2100. Curious to know what assumptions lay behind this model, I decided to look up the original papers describing the creation of this scenario</w:t>
      </w:r>
      <w:r w:rsidRPr="0064610C">
        <w:rPr>
          <w:rStyle w:val="StyleUnderline"/>
          <w:rFonts w:asciiTheme="minorHAnsi" w:hAnsiTheme="minorHAnsi"/>
        </w:rPr>
        <w:t>. Frankly, I was gobsmacked. It is a world that is very, very implausible. For a start, this is a world of “continuously increasing global population”</w:t>
      </w:r>
      <w:r w:rsidRPr="0064610C">
        <w:rPr>
          <w:rFonts w:asciiTheme="minorHAnsi" w:hAnsiTheme="minorHAnsi"/>
          <w:sz w:val="16"/>
        </w:rPr>
        <w:t xml:space="preserve"> so that there are 12 billion on the planet. This is more than a billion more than the United Nations expects, and flies in the face of the fact that the world population growth rate has been falling for 50 years and is on course to reach zero – i.e., stable population – in around 2070. More people mean more emissions. </w:t>
      </w:r>
      <w:r w:rsidRPr="0064610C">
        <w:rPr>
          <w:rStyle w:val="StyleUnderline"/>
          <w:rFonts w:asciiTheme="minorHAnsi" w:hAnsiTheme="minorHAnsi"/>
        </w:rPr>
        <w:t>Second, the world is assumed in the RCP8.5 scenario to be burning an astonishing 10 times as much coal as today</w:t>
      </w:r>
      <w:r w:rsidRPr="0064610C">
        <w:rPr>
          <w:rFonts w:asciiTheme="minorHAnsi" w:hAnsiTheme="minorHAnsi"/>
          <w:sz w:val="16"/>
        </w:rPr>
        <w:t xml:space="preserve">, producing 50% of its primary energy from coal, compared with about 30% today. Indeed, because oil is assumed to have become scarce, a lot of liquid fuel would then be derived from coal. Nuclear and renewable technologies contribute little, because of a “slow pace of innovation” and hence “fossil fuel technologies continue to dominate the primary energy portfolio over the entire time horizon of the RCP8.5 scenario.” Energy efficiency has improved very little. </w:t>
      </w:r>
      <w:r w:rsidRPr="0064610C">
        <w:rPr>
          <w:rStyle w:val="StyleUnderline"/>
          <w:rFonts w:asciiTheme="minorHAnsi" w:hAnsiTheme="minorHAnsi"/>
        </w:rPr>
        <w:t>These are highly unlikely assumptions.</w:t>
      </w:r>
      <w:r w:rsidRPr="0064610C">
        <w:rPr>
          <w:rFonts w:asciiTheme="minorHAnsi" w:hAnsiTheme="minorHAnsi"/>
          <w:sz w:val="16"/>
        </w:rPr>
        <w:t xml:space="preserve"> </w:t>
      </w:r>
      <w:r w:rsidRPr="0064610C">
        <w:rPr>
          <w:rStyle w:val="StyleUnderline"/>
          <w:rFonts w:asciiTheme="minorHAnsi" w:hAnsiTheme="minorHAnsi"/>
        </w:rPr>
        <w:t>With abundant natural gas displacing coal on a huge scale in the United States today</w:t>
      </w:r>
      <w:r w:rsidRPr="0064610C">
        <w:rPr>
          <w:rFonts w:asciiTheme="minorHAnsi" w:hAnsiTheme="minorHAnsi"/>
          <w:sz w:val="16"/>
        </w:rPr>
        <w:t xml:space="preserve">, with the price of solar power plummeting, with </w:t>
      </w:r>
      <w:r w:rsidRPr="0064610C">
        <w:rPr>
          <w:rStyle w:val="StyleUnderline"/>
          <w:rFonts w:asciiTheme="minorHAnsi" w:hAnsiTheme="minorHAnsi"/>
        </w:rPr>
        <w:t xml:space="preserve">nuclear power experiencing a revival, with gigantic methane-hydrate gas resources </w:t>
      </w:r>
      <w:r w:rsidRPr="0064610C">
        <w:rPr>
          <w:rFonts w:asciiTheme="minorHAnsi" w:hAnsiTheme="minorHAnsi"/>
          <w:sz w:val="16"/>
        </w:rPr>
        <w:t xml:space="preserve">being discovered on the seabed, with energy efficiency rocketing upwards, and with population growth rates continuing to fall fast in virtually every country in the world, the one thing we can say about RCP8.5 is that it is very, very implausible. </w:t>
      </w:r>
      <w:r w:rsidRPr="0064610C">
        <w:rPr>
          <w:rStyle w:val="StyleUnderline"/>
          <w:rFonts w:asciiTheme="minorHAnsi" w:hAnsiTheme="minorHAnsi"/>
        </w:rPr>
        <w:t>Notice, however, that even so, it is not a world of catastrophic pain. The per capita income of the average human being in 2100 is three times what it is now. Poverty would be history. So it’s hardly Armageddon. But there’s an even more startling fact</w:t>
      </w:r>
      <w:r w:rsidRPr="0064610C">
        <w:rPr>
          <w:rFonts w:asciiTheme="minorHAnsi" w:hAnsiTheme="minorHAnsi"/>
          <w:sz w:val="16"/>
        </w:rPr>
        <w:t xml:space="preserve">. We now have many different studies of climate sensitivity based on observational data and they all converge on the conclusion that it is much lower than assumed by the IPCC in these models. It has to be, otherwise global temperatures would have risen much faster than they have over the past 50 years. As Ross McKitrick noted on this page earlier this week, </w:t>
      </w:r>
      <w:r w:rsidRPr="0064610C">
        <w:rPr>
          <w:rStyle w:val="Emphasis"/>
          <w:rFonts w:asciiTheme="minorHAnsi" w:hAnsiTheme="minorHAnsi"/>
          <w:highlight w:val="cyan"/>
        </w:rPr>
        <w:t>temperatures have not risen at all now for more than 17 years</w:t>
      </w:r>
      <w:r w:rsidRPr="0064610C">
        <w:rPr>
          <w:rFonts w:asciiTheme="minorHAnsi" w:hAnsiTheme="minorHAnsi"/>
          <w:sz w:val="16"/>
        </w:rPr>
        <w:t xml:space="preserve">. With these much more realistic estimates of sensitivity (known as “transient climate response”), even RCP8.5 cannot produce dangerous warming. It manages just 2.1C of warming by 2081-2100. </w:t>
      </w:r>
      <w:r w:rsidRPr="0064610C">
        <w:rPr>
          <w:rStyle w:val="StyleUnderline"/>
          <w:rFonts w:asciiTheme="minorHAnsi" w:hAnsiTheme="minorHAnsi"/>
        </w:rPr>
        <w:t>That is to say, even if you pile crazy assumption upon crazy assumption till you have an edifice of vanishingly small probability, you cannot even manage to make climate change cause minor damage in the time of our grandchildren, let alone catastrophe. That’s not me saying this – it’s the IPCC itself. But what strikes me as truly fascinating about these scenarios is that they tell us that globalization, innovation and economic growth are unambiguously good for the environment</w:t>
      </w:r>
      <w:r w:rsidRPr="0064610C">
        <w:rPr>
          <w:rFonts w:asciiTheme="minorHAnsi" w:hAnsiTheme="minorHAnsi"/>
          <w:sz w:val="16"/>
        </w:rPr>
        <w:t xml:space="preserve">. At the other end of the scale from RCP8.5 is a much more cheerful scenario called RCP2.6. </w:t>
      </w:r>
      <w:r w:rsidRPr="0064610C">
        <w:rPr>
          <w:rStyle w:val="StyleUnderline"/>
          <w:rFonts w:asciiTheme="minorHAnsi" w:hAnsiTheme="minorHAnsi"/>
        </w:rPr>
        <w:t xml:space="preserve">In this happy world, climate change is not a problem at all in 2100, because carbon dioxide emissions have plummeted thanks to the rapid development of cheap nuclear and solar, plus a surge in energy efficiency. </w:t>
      </w:r>
      <w:r w:rsidRPr="0064610C">
        <w:rPr>
          <w:rFonts w:asciiTheme="minorHAnsi" w:hAnsiTheme="minorHAnsi"/>
          <w:sz w:val="16"/>
        </w:rPr>
        <w:t xml:space="preserve">The RCP2.6 world is much, much richer. The average person has an income about 15 times today’s in real terms, so that most people are far richer than Americans are today. And it achieves this by free trade, massive globalization, and lots of investment in new technology. All the things the green movement keeps saying it opposes because they will wreck the planet. </w:t>
      </w:r>
      <w:r w:rsidRPr="0064610C">
        <w:rPr>
          <w:rStyle w:val="StyleUnderline"/>
          <w:rFonts w:asciiTheme="minorHAnsi" w:hAnsiTheme="minorHAnsi"/>
          <w:highlight w:val="cyan"/>
        </w:rPr>
        <w:t>The answer to climate change is, and always has been, innovation.</w:t>
      </w:r>
      <w:r w:rsidRPr="0064610C">
        <w:rPr>
          <w:rFonts w:asciiTheme="minorHAnsi" w:hAnsiTheme="minorHAnsi"/>
          <w:sz w:val="16"/>
          <w:highlight w:val="cyan"/>
        </w:rPr>
        <w:t xml:space="preserve"> </w:t>
      </w:r>
      <w:r w:rsidRPr="0064610C">
        <w:rPr>
          <w:rStyle w:val="StyleUnderline"/>
          <w:rFonts w:asciiTheme="minorHAnsi" w:hAnsiTheme="minorHAnsi"/>
          <w:highlight w:val="cyan"/>
        </w:rPr>
        <w:t>To worry now in 2014 about a very small, highly implausible set of circumstances in 2100 that just</w:t>
      </w:r>
      <w:r w:rsidRPr="0064610C">
        <w:rPr>
          <w:rStyle w:val="StyleUnderline"/>
          <w:rFonts w:asciiTheme="minorHAnsi" w:hAnsiTheme="minorHAnsi"/>
        </w:rPr>
        <w:t xml:space="preserve"> might</w:t>
      </w:r>
      <w:r w:rsidRPr="0064610C">
        <w:rPr>
          <w:rFonts w:asciiTheme="minorHAnsi" w:hAnsiTheme="minorHAnsi"/>
          <w:sz w:val="16"/>
        </w:rPr>
        <w:t xml:space="preserve">, if climate sensitivity is much higher than the evidence suggests, produce a marginal damage to the world economy, </w:t>
      </w:r>
      <w:r w:rsidRPr="0064610C">
        <w:rPr>
          <w:rStyle w:val="Emphasis"/>
          <w:rFonts w:asciiTheme="minorHAnsi" w:hAnsiTheme="minorHAnsi"/>
          <w:highlight w:val="cyan"/>
        </w:rPr>
        <w:t>makes no sense</w:t>
      </w:r>
      <w:r w:rsidRPr="0064610C">
        <w:rPr>
          <w:rFonts w:asciiTheme="minorHAnsi" w:hAnsiTheme="minorHAnsi"/>
          <w:sz w:val="16"/>
        </w:rPr>
        <w:t xml:space="preserve">. Think of </w:t>
      </w:r>
      <w:r w:rsidRPr="0064610C">
        <w:rPr>
          <w:rStyle w:val="StyleUnderline"/>
          <w:rFonts w:asciiTheme="minorHAnsi" w:hAnsiTheme="minorHAnsi"/>
        </w:rPr>
        <w:t xml:space="preserve">all the innovation that happened between 1914 and 2000. Do we really think there will be less in this century? As for how to deal with that small risk, well there are several possible options. </w:t>
      </w:r>
      <w:r w:rsidRPr="0064610C">
        <w:rPr>
          <w:rFonts w:asciiTheme="minorHAnsi" w:hAnsiTheme="minorHAnsi"/>
          <w:sz w:val="16"/>
        </w:rPr>
        <w:t xml:space="preserve">You could encourage innovation and trade. You could put a modest but growing tax on carbon to nudge innovators in the right direction. You could offer prizes for low-carbon technologies. </w:t>
      </w:r>
      <w:r w:rsidRPr="0064610C">
        <w:rPr>
          <w:rStyle w:val="StyleUnderline"/>
          <w:rFonts w:asciiTheme="minorHAnsi" w:hAnsiTheme="minorHAnsi"/>
        </w:rPr>
        <w:t>All of these might make a little sense</w:t>
      </w:r>
      <w:r w:rsidRPr="0064610C">
        <w:rPr>
          <w:rFonts w:asciiTheme="minorHAnsi" w:hAnsiTheme="minorHAnsi"/>
          <w:sz w:val="16"/>
        </w:rPr>
        <w:t xml:space="preserve">. But the one thing you should not do is pour public subsidy into supporting old-fashioned existing technologies that produce more carbon dioxide per unit of energy even than coal (bio-energy), or into ones that produce expensive energy (existing solar), or that have very low energy density and so require huge areas of land (wind). </w:t>
      </w:r>
      <w:r w:rsidRPr="0064610C">
        <w:rPr>
          <w:rStyle w:val="StyleUnderline"/>
          <w:rFonts w:asciiTheme="minorHAnsi" w:hAnsiTheme="minorHAnsi"/>
        </w:rPr>
        <w:t xml:space="preserve">The IPCC produced two reports last year. One said that the cost of climate change is likely to be less than 2% of GDP by the end of this century. The other said that the cost of decarbonizing the world economy with renewable energy is likely to be 4% of GDP. </w:t>
      </w:r>
      <w:r w:rsidRPr="0064610C">
        <w:rPr>
          <w:rStyle w:val="Emphasis"/>
          <w:rFonts w:asciiTheme="minorHAnsi" w:hAnsiTheme="minorHAnsi"/>
          <w:highlight w:val="cyan"/>
        </w:rPr>
        <w:t>Why do something that you know will do more harm than good?</w:t>
      </w: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Warming Inev</w:t>
      </w:r>
    </w:p>
    <w:p w:rsidR="00A84BC4" w:rsidRPr="0064610C" w:rsidRDefault="00A84BC4" w:rsidP="00A84BC4">
      <w:pPr>
        <w:pStyle w:val="Heading4"/>
        <w:rPr>
          <w:rStyle w:val="Style13ptBold"/>
          <w:rFonts w:asciiTheme="minorHAnsi" w:hAnsiTheme="minorHAnsi"/>
          <w:b/>
        </w:rPr>
      </w:pPr>
      <w:r w:rsidRPr="0064610C">
        <w:rPr>
          <w:rStyle w:val="Style13ptBold"/>
          <w:rFonts w:asciiTheme="minorHAnsi" w:hAnsiTheme="minorHAnsi"/>
        </w:rPr>
        <w:t xml:space="preserve">Even if they win that warming is real and caused by CO2, warming is inevitable </w:t>
      </w:r>
    </w:p>
    <w:p w:rsidR="00A84BC4" w:rsidRPr="0064610C" w:rsidRDefault="00A84BC4" w:rsidP="00A84BC4">
      <w:pPr>
        <w:rPr>
          <w:rFonts w:asciiTheme="minorHAnsi" w:hAnsiTheme="minorHAnsi"/>
        </w:rPr>
      </w:pPr>
      <w:r w:rsidRPr="0064610C">
        <w:rPr>
          <w:rStyle w:val="Style13ptBold"/>
          <w:rFonts w:asciiTheme="minorHAnsi" w:hAnsiTheme="minorHAnsi"/>
        </w:rPr>
        <w:t xml:space="preserve">Skuce 4/19 </w:t>
      </w:r>
      <w:r w:rsidRPr="0064610C">
        <w:rPr>
          <w:rFonts w:asciiTheme="minorHAnsi" w:hAnsiTheme="minorHAnsi"/>
        </w:rPr>
        <w:t>– a recently-retired geophysical consultant living in British Columbia. He has a BSc in geology from Sheffield University and an MSc in geophysics from the  University of Leeds. His work experience includes a period at the British Geological Survey in Edinburgh and work for a variety of oil companies based in Calgary, Vienna and Quito (Andrew, “Global Warming: Not Reversible, But Stoppable,” Skeptical Science, 2014, http://www.skepticalscience.com/global-warming-not-reversible-but-stoppable.html)</w:t>
      </w:r>
    </w:p>
    <w:p w:rsidR="00A84BC4" w:rsidRPr="0064610C" w:rsidRDefault="00A84BC4" w:rsidP="00A84BC4">
      <w:pPr>
        <w:ind w:right="288"/>
        <w:rPr>
          <w:rStyle w:val="StyleUnderline"/>
          <w:rFonts w:asciiTheme="minorHAnsi" w:hAnsiTheme="minorHAnsi"/>
        </w:rPr>
      </w:pPr>
      <w:r w:rsidRPr="0064610C">
        <w:rPr>
          <w:rStyle w:val="StyleUnderline"/>
          <w:rFonts w:asciiTheme="minorHAnsi" w:hAnsiTheme="minorHAnsi"/>
          <w:highlight w:val="cyan"/>
        </w:rPr>
        <w:t>Bringing human emissions to a dead stop</w:t>
      </w:r>
      <w:r w:rsidRPr="0064610C">
        <w:rPr>
          <w:rFonts w:asciiTheme="minorHAnsi" w:hAnsiTheme="minorHAnsi"/>
          <w:sz w:val="14"/>
        </w:rPr>
        <w:t xml:space="preserve">, as shown by the red lines in Figure 1, </w:t>
      </w:r>
      <w:r w:rsidRPr="0064610C">
        <w:rPr>
          <w:rStyle w:val="StyleUnderline"/>
          <w:rFonts w:asciiTheme="minorHAnsi" w:hAnsiTheme="minorHAnsi"/>
          <w:highlight w:val="cyan"/>
        </w:rPr>
        <w:t>is not a realistic option</w:t>
      </w:r>
      <w:r w:rsidRPr="0064610C">
        <w:rPr>
          <w:rStyle w:val="StyleUnderline"/>
          <w:rFonts w:asciiTheme="minorHAnsi" w:hAnsiTheme="minorHAnsi"/>
        </w:rPr>
        <w:t>. This would put the entire world</w:t>
      </w:r>
      <w:r w:rsidRPr="0064610C">
        <w:rPr>
          <w:rFonts w:asciiTheme="minorHAnsi" w:hAnsiTheme="minorHAnsi"/>
          <w:sz w:val="14"/>
        </w:rPr>
        <w:t xml:space="preserve">, all seven billion of us, </w:t>
      </w:r>
      <w:r w:rsidRPr="0064610C">
        <w:rPr>
          <w:rStyle w:val="StyleUnderline"/>
          <w:rFonts w:asciiTheme="minorHAnsi" w:hAnsiTheme="minorHAnsi"/>
        </w:rPr>
        <w:t xml:space="preserve">into a new dark age and the human suffering would be unimaginable. </w:t>
      </w:r>
      <w:r w:rsidRPr="0064610C">
        <w:rPr>
          <w:rFonts w:asciiTheme="minorHAnsi" w:hAnsiTheme="minorHAnsi"/>
          <w:sz w:val="14"/>
        </w:rPr>
        <w:t xml:space="preserve">For this reason, </w:t>
      </w:r>
      <w:r w:rsidRPr="0064610C">
        <w:rPr>
          <w:rStyle w:val="StyleUnderline"/>
          <w:rFonts w:asciiTheme="minorHAnsi" w:hAnsiTheme="minorHAnsi"/>
        </w:rPr>
        <w:t>most climate models don’t even consider it as a viable scenario and, if they run the model at all, it is as a "what-if</w:t>
      </w:r>
      <w:r w:rsidRPr="0064610C">
        <w:rPr>
          <w:rStyle w:val="StyleUnderline"/>
          <w:rFonts w:asciiTheme="minorHAnsi" w:hAnsiTheme="minorHAnsi"/>
          <w:highlight w:val="cyan"/>
        </w:rPr>
        <w:t>".</w:t>
      </w:r>
      <w:r w:rsidRPr="0064610C">
        <w:rPr>
          <w:rFonts w:asciiTheme="minorHAnsi" w:hAnsiTheme="minorHAnsi"/>
          <w:sz w:val="14"/>
          <w:highlight w:val="cyan"/>
        </w:rPr>
        <w:t xml:space="preserve"> </w:t>
      </w:r>
      <w:r w:rsidRPr="0064610C">
        <w:rPr>
          <w:rStyle w:val="StyleUnderline"/>
          <w:rFonts w:asciiTheme="minorHAnsi" w:hAnsiTheme="minorHAnsi"/>
          <w:highlight w:val="cyan"/>
        </w:rPr>
        <w:t>Even cutting back emissions severely enough to stabilize CO2 concentrations at a fixed level</w:t>
      </w:r>
      <w:r w:rsidRPr="0064610C">
        <w:rPr>
          <w:rStyle w:val="StyleUnderline"/>
          <w:rFonts w:asciiTheme="minorHAnsi" w:hAnsiTheme="minorHAnsi"/>
        </w:rPr>
        <w:t>,</w:t>
      </w:r>
      <w:r w:rsidRPr="0064610C">
        <w:rPr>
          <w:rFonts w:asciiTheme="minorHAnsi" w:hAnsiTheme="minorHAnsi"/>
          <w:sz w:val="14"/>
        </w:rPr>
        <w:t xml:space="preserve"> as shown in the blue lines in Figure 1, </w:t>
      </w:r>
      <w:r w:rsidRPr="0064610C">
        <w:rPr>
          <w:rStyle w:val="StyleUnderline"/>
          <w:rFonts w:asciiTheme="minorHAnsi" w:hAnsiTheme="minorHAnsi"/>
        </w:rPr>
        <w:t>would still require massive and rapid reductions in fossil fuel use</w:t>
      </w:r>
      <w:r w:rsidRPr="0064610C">
        <w:rPr>
          <w:rFonts w:asciiTheme="minorHAnsi" w:hAnsiTheme="minorHAnsi"/>
          <w:sz w:val="14"/>
        </w:rPr>
        <w:t xml:space="preserve">. But, </w:t>
      </w:r>
      <w:r w:rsidRPr="0064610C">
        <w:rPr>
          <w:rStyle w:val="Emphasis"/>
          <w:rFonts w:asciiTheme="minorHAnsi" w:hAnsiTheme="minorHAnsi"/>
        </w:rPr>
        <w:t xml:space="preserve">even this reduction </w:t>
      </w:r>
      <w:r w:rsidRPr="0064610C">
        <w:rPr>
          <w:rStyle w:val="Emphasis"/>
          <w:rFonts w:asciiTheme="minorHAnsi" w:hAnsiTheme="minorHAnsi"/>
          <w:highlight w:val="cyan"/>
        </w:rPr>
        <w:t>would not be enough to stop future warming</w:t>
      </w:r>
      <w:r w:rsidRPr="0064610C">
        <w:rPr>
          <w:rFonts w:asciiTheme="minorHAnsi" w:hAnsiTheme="minorHAnsi"/>
          <w:sz w:val="14"/>
          <w:highlight w:val="cyan"/>
        </w:rPr>
        <w:t>.</w:t>
      </w:r>
      <w:r w:rsidRPr="0064610C">
        <w:rPr>
          <w:rFonts w:asciiTheme="minorHAnsi" w:hAnsiTheme="minorHAnsi"/>
          <w:sz w:val="14"/>
        </w:rPr>
        <w:t xml:space="preserve"> For example, </w:t>
      </w:r>
      <w:r w:rsidRPr="0064610C">
        <w:rPr>
          <w:rStyle w:val="StyleUnderline"/>
          <w:rFonts w:asciiTheme="minorHAnsi" w:hAnsiTheme="minorHAnsi"/>
        </w:rPr>
        <w:t>holding concentration levels steady at 380 ppm would lead to temperatures rising an additional 0.5 degrees C over the next two hundred years. This effect is often referred to as “warming in the pipeline”: extra warming that we can’t do anything to avoid</w:t>
      </w:r>
      <w:r w:rsidRPr="0064610C">
        <w:rPr>
          <w:rFonts w:asciiTheme="minorHAnsi" w:hAnsiTheme="minorHAnsi"/>
          <w:sz w:val="14"/>
        </w:rPr>
        <w:t xml:space="preserve">. </w:t>
      </w:r>
      <w:r w:rsidRPr="0064610C">
        <w:rPr>
          <w:rStyle w:val="StyleUnderline"/>
          <w:rFonts w:asciiTheme="minorHAnsi" w:hAnsiTheme="minorHAnsi"/>
        </w:rPr>
        <w:t>The most important distinction to grasp</w:t>
      </w:r>
      <w:r w:rsidRPr="0064610C">
        <w:rPr>
          <w:rFonts w:asciiTheme="minorHAnsi" w:hAnsiTheme="minorHAnsi"/>
          <w:sz w:val="14"/>
        </w:rPr>
        <w:t xml:space="preserve">, though, is </w:t>
      </w:r>
      <w:r w:rsidRPr="0064610C">
        <w:rPr>
          <w:rStyle w:val="StyleUnderline"/>
          <w:rFonts w:asciiTheme="minorHAnsi" w:hAnsiTheme="minorHAnsi"/>
        </w:rPr>
        <w:t>that the inertia is not inherent in the physics and chemistry of the planet’s climate system, but rather in our inability to change our behaviour rapidly enough.</w:t>
      </w:r>
      <w:r w:rsidRPr="0064610C">
        <w:rPr>
          <w:rFonts w:asciiTheme="minorHAnsi" w:hAnsiTheme="minorHAnsi"/>
          <w:sz w:val="14"/>
        </w:rPr>
        <w:t xml:space="preserve"> Figure 2 shows the average lifetimes of the equipment and infrastructure that we rely upon in the modern world. Cars last us up to 20 years; pipelines up to 50; coal-fired plants 60; our buildings and urban infrastructure a century. </w:t>
      </w:r>
      <w:r w:rsidRPr="0064610C">
        <w:rPr>
          <w:rStyle w:val="StyleUnderline"/>
          <w:rFonts w:asciiTheme="minorHAnsi" w:hAnsiTheme="minorHAnsi"/>
          <w:highlight w:val="cyan"/>
        </w:rPr>
        <w:t>It takes time to change our ways, unless we discard working vehicles, power plants and buildings and immediately replace them with, electric carsnewable energy plants and new, energy-efficient buildings</w:t>
      </w:r>
      <w:r w:rsidRPr="0064610C">
        <w:rPr>
          <w:rStyle w:val="StyleUnderline"/>
          <w:rFonts w:asciiTheme="minorHAnsi" w:hAnsiTheme="minorHAnsi"/>
        </w:rPr>
        <w:t>. “Warming in the pipeline” is not,</w:t>
      </w:r>
      <w:r w:rsidRPr="0064610C">
        <w:rPr>
          <w:rFonts w:asciiTheme="minorHAnsi" w:hAnsiTheme="minorHAnsi"/>
          <w:sz w:val="14"/>
        </w:rPr>
        <w:t xml:space="preserve"> therefore, </w:t>
      </w:r>
      <w:r w:rsidRPr="0064610C">
        <w:rPr>
          <w:rStyle w:val="StyleUnderline"/>
          <w:rFonts w:asciiTheme="minorHAnsi" w:hAnsiTheme="minorHAnsi"/>
        </w:rPr>
        <w:t xml:space="preserve">a very good metaphor to describe the natural climate system, if we could stop emissions, the warming would stop. However, when it comes to the decisions we are making to build new, carbon-intensive infrastructure, </w:t>
      </w:r>
      <w:r w:rsidRPr="0064610C">
        <w:rPr>
          <w:rFonts w:asciiTheme="minorHAnsi" w:hAnsiTheme="minorHAnsi"/>
          <w:sz w:val="14"/>
        </w:rPr>
        <w:t>such as the Keystone XL pipeline,</w:t>
      </w:r>
      <w:r w:rsidRPr="0064610C">
        <w:rPr>
          <w:rStyle w:val="StyleUnderline"/>
          <w:rFonts w:asciiTheme="minorHAnsi" w:hAnsiTheme="minorHAnsi"/>
        </w:rPr>
        <w:t xml:space="preserve"> the expression is quite literally true.</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Adaptation</w:t>
      </w:r>
    </w:p>
    <w:p w:rsidR="00A84BC4" w:rsidRPr="0064610C" w:rsidRDefault="00A84BC4" w:rsidP="00A84BC4">
      <w:pPr>
        <w:pStyle w:val="Heading4"/>
        <w:rPr>
          <w:rStyle w:val="Style13ptBold"/>
          <w:rFonts w:asciiTheme="minorHAnsi" w:hAnsiTheme="minorHAnsi"/>
        </w:rPr>
      </w:pPr>
      <w:r w:rsidRPr="0064610C">
        <w:rPr>
          <w:rStyle w:val="Style13ptBold"/>
          <w:rFonts w:asciiTheme="minorHAnsi" w:hAnsiTheme="minorHAnsi"/>
        </w:rPr>
        <w:t>Animals and plants will adapt and thrive – our evidence assumes rapid change</w:t>
      </w:r>
    </w:p>
    <w:p w:rsidR="00A84BC4" w:rsidRPr="0064610C" w:rsidRDefault="00A84BC4" w:rsidP="00A84BC4">
      <w:pPr>
        <w:rPr>
          <w:rFonts w:asciiTheme="minorHAnsi" w:hAnsiTheme="minorHAnsi"/>
        </w:rPr>
      </w:pPr>
      <w:r w:rsidRPr="0064610C">
        <w:rPr>
          <w:rStyle w:val="Style13ptBold"/>
          <w:rFonts w:asciiTheme="minorHAnsi" w:hAnsiTheme="minorHAnsi"/>
        </w:rPr>
        <w:t xml:space="preserve">Contescu 12 </w:t>
      </w:r>
      <w:r w:rsidRPr="0064610C">
        <w:rPr>
          <w:rFonts w:asciiTheme="minorHAnsi" w:hAnsiTheme="minorHAnsi"/>
        </w:rPr>
        <w:t>– Professor Emeritus of Geology and Geography at Roosevelt University, Ph.D. (Lorin, "600 MILION YEARS OF CLIMATE CHANGE; A CRITIQUE OF THE ANTHROPOGENIC GLOBAL WARMING HYPOTESIS FROM A TIME-SPACE PERSPECTIVE”, Geo-Eco-Marina, 2012, Issue 18, pgs. 5-25, peer reviewed, Proquest)</w:t>
      </w:r>
    </w:p>
    <w:p w:rsidR="00A84BC4" w:rsidRPr="0064610C" w:rsidRDefault="00A84BC4" w:rsidP="00A84BC4">
      <w:pPr>
        <w:rPr>
          <w:rFonts w:asciiTheme="minorHAnsi" w:hAnsiTheme="minorHAnsi"/>
          <w:sz w:val="16"/>
        </w:rPr>
      </w:pPr>
      <w:r w:rsidRPr="0064610C">
        <w:rPr>
          <w:rFonts w:asciiTheme="minorHAnsi" w:hAnsiTheme="minorHAnsi"/>
          <w:sz w:val="16"/>
        </w:rPr>
        <w:t xml:space="preserve">The other side of the coin shows that </w:t>
      </w:r>
      <w:r w:rsidRPr="0064610C">
        <w:rPr>
          <w:rStyle w:val="StyleUnderline"/>
          <w:rFonts w:asciiTheme="minorHAnsi" w:hAnsiTheme="minorHAnsi"/>
          <w:highlight w:val="cyan"/>
        </w:rPr>
        <w:t>climate warming has</w:t>
      </w:r>
      <w:r w:rsidRPr="0064610C">
        <w:rPr>
          <w:rFonts w:asciiTheme="minorHAnsi" w:hAnsiTheme="minorHAnsi"/>
          <w:sz w:val="16"/>
        </w:rPr>
        <w:t xml:space="preserve"> also important </w:t>
      </w:r>
      <w:r w:rsidRPr="0064610C">
        <w:rPr>
          <w:rStyle w:val="Emphasis"/>
          <w:rFonts w:asciiTheme="minorHAnsi" w:hAnsiTheme="minorHAnsi"/>
          <w:highlight w:val="cyan"/>
        </w:rPr>
        <w:t>favorable effects</w:t>
      </w:r>
      <w:r w:rsidRPr="0064610C">
        <w:rPr>
          <w:rFonts w:asciiTheme="minorHAnsi" w:hAnsiTheme="minorHAnsi"/>
          <w:sz w:val="16"/>
          <w:highlight w:val="cyan"/>
        </w:rPr>
        <w:t>,</w:t>
      </w:r>
      <w:r w:rsidRPr="0064610C">
        <w:rPr>
          <w:rFonts w:asciiTheme="minorHAnsi" w:hAnsiTheme="minorHAnsi"/>
          <w:sz w:val="16"/>
        </w:rPr>
        <w:t xml:space="preserve"> mostly </w:t>
      </w:r>
      <w:r w:rsidRPr="0064610C">
        <w:rPr>
          <w:rStyle w:val="StyleUnderline"/>
          <w:rFonts w:asciiTheme="minorHAnsi" w:hAnsiTheme="minorHAnsi"/>
          <w:highlight w:val="cyan"/>
        </w:rPr>
        <w:t xml:space="preserve">on </w:t>
      </w:r>
      <w:r w:rsidRPr="0064610C">
        <w:rPr>
          <w:rStyle w:val="Emphasis"/>
          <w:rFonts w:asciiTheme="minorHAnsi" w:hAnsiTheme="minorHAnsi"/>
          <w:highlight w:val="cyan"/>
        </w:rPr>
        <w:t>plants</w:t>
      </w:r>
      <w:r w:rsidRPr="0064610C">
        <w:rPr>
          <w:rStyle w:val="StyleUnderline"/>
          <w:rFonts w:asciiTheme="minorHAnsi" w:hAnsiTheme="minorHAnsi"/>
          <w:highlight w:val="cyan"/>
        </w:rPr>
        <w:t xml:space="preserve"> and</w:t>
      </w:r>
      <w:r w:rsidRPr="0064610C">
        <w:rPr>
          <w:rFonts w:asciiTheme="minorHAnsi" w:hAnsiTheme="minorHAnsi"/>
          <w:sz w:val="16"/>
        </w:rPr>
        <w:t xml:space="preserve"> indirectly on </w:t>
      </w:r>
      <w:r w:rsidRPr="0064610C">
        <w:rPr>
          <w:rStyle w:val="Emphasis"/>
          <w:rFonts w:asciiTheme="minorHAnsi" w:hAnsiTheme="minorHAnsi"/>
          <w:highlight w:val="cyan"/>
        </w:rPr>
        <w:t>animals</w:t>
      </w:r>
      <w:r w:rsidRPr="0064610C">
        <w:rPr>
          <w:rStyle w:val="StyleUnderline"/>
          <w:rFonts w:asciiTheme="minorHAnsi" w:hAnsiTheme="minorHAnsi"/>
          <w:highlight w:val="cyan"/>
        </w:rPr>
        <w:t xml:space="preserve"> that feed on the plants</w:t>
      </w:r>
      <w:r w:rsidRPr="0064610C">
        <w:rPr>
          <w:rFonts w:asciiTheme="minorHAnsi" w:hAnsiTheme="minorHAnsi"/>
          <w:sz w:val="16"/>
          <w:highlight w:val="cyan"/>
        </w:rPr>
        <w:t>.</w:t>
      </w:r>
      <w:r w:rsidRPr="0064610C">
        <w:rPr>
          <w:rFonts w:asciiTheme="minorHAnsi" w:hAnsiTheme="minorHAnsi"/>
          <w:sz w:val="16"/>
        </w:rPr>
        <w:t xml:space="preserve"> Studies concluded that the most feared </w:t>
      </w:r>
      <w:r w:rsidRPr="0064610C">
        <w:rPr>
          <w:rStyle w:val="StyleUnderline"/>
          <w:rFonts w:asciiTheme="minorHAnsi" w:hAnsiTheme="minorHAnsi"/>
        </w:rPr>
        <w:t xml:space="preserve">doubling of the atmospheric </w:t>
      </w:r>
      <w:r w:rsidRPr="0064610C">
        <w:rPr>
          <w:rStyle w:val="StyleUnderline"/>
          <w:rFonts w:asciiTheme="minorHAnsi" w:hAnsiTheme="minorHAnsi"/>
          <w:highlight w:val="cyan"/>
        </w:rPr>
        <w:t xml:space="preserve">CO2 will increase the </w:t>
      </w:r>
      <w:r w:rsidRPr="0064610C">
        <w:rPr>
          <w:rStyle w:val="Emphasis"/>
          <w:rFonts w:asciiTheme="minorHAnsi" w:hAnsiTheme="minorHAnsi"/>
          <w:highlight w:val="cyan"/>
        </w:rPr>
        <w:t>productivity</w:t>
      </w:r>
      <w:r w:rsidRPr="0064610C">
        <w:rPr>
          <w:rStyle w:val="StyleUnderline"/>
          <w:rFonts w:asciiTheme="minorHAnsi" w:hAnsiTheme="minorHAnsi"/>
          <w:highlight w:val="cyan"/>
        </w:rPr>
        <w:t xml:space="preserve"> of herbs by 30%-50% and of trees by 50%-80%</w:t>
      </w:r>
      <w:r w:rsidRPr="0064610C">
        <w:rPr>
          <w:rFonts w:asciiTheme="minorHAnsi" w:hAnsiTheme="minorHAnsi"/>
          <w:sz w:val="16"/>
          <w:highlight w:val="cyan"/>
        </w:rPr>
        <w:t>.</w:t>
      </w:r>
      <w:r w:rsidRPr="0064610C">
        <w:rPr>
          <w:rFonts w:asciiTheme="minorHAnsi" w:hAnsiTheme="minorHAnsi"/>
          <w:sz w:val="16"/>
        </w:rPr>
        <w:t xml:space="preserve"> Many </w:t>
      </w:r>
      <w:r w:rsidRPr="0064610C">
        <w:rPr>
          <w:rStyle w:val="Emphasis"/>
          <w:rFonts w:asciiTheme="minorHAnsi" w:hAnsiTheme="minorHAnsi"/>
          <w:highlight w:val="cyan"/>
        </w:rPr>
        <w:t>plants will grow faster and healthier</w:t>
      </w:r>
      <w:r w:rsidRPr="0064610C">
        <w:rPr>
          <w:rStyle w:val="StyleUnderline"/>
          <w:rFonts w:asciiTheme="minorHAnsi" w:hAnsiTheme="minorHAnsi"/>
        </w:rPr>
        <w:t xml:space="preserve"> </w:t>
      </w:r>
      <w:r w:rsidRPr="0064610C">
        <w:rPr>
          <w:rFonts w:asciiTheme="minorHAnsi" w:hAnsiTheme="minorHAnsi"/>
          <w:sz w:val="16"/>
        </w:rPr>
        <w:t xml:space="preserve">during a warmer climate (Idso et al., 2003), </w:t>
      </w:r>
      <w:r w:rsidRPr="0064610C">
        <w:rPr>
          <w:rStyle w:val="StyleUnderline"/>
          <w:rFonts w:asciiTheme="minorHAnsi" w:hAnsiTheme="minorHAnsi"/>
          <w:highlight w:val="cyan"/>
        </w:rPr>
        <w:t xml:space="preserve">and </w:t>
      </w:r>
      <w:r w:rsidRPr="0064610C">
        <w:rPr>
          <w:rStyle w:val="Emphasis"/>
          <w:rFonts w:asciiTheme="minorHAnsi" w:hAnsiTheme="minorHAnsi"/>
          <w:highlight w:val="cyan"/>
        </w:rPr>
        <w:t>produce more offsprings</w:t>
      </w:r>
      <w:r w:rsidRPr="0064610C">
        <w:rPr>
          <w:rFonts w:asciiTheme="minorHAnsi" w:hAnsiTheme="minorHAnsi"/>
          <w:sz w:val="16"/>
        </w:rPr>
        <w:t xml:space="preserve">. It also appears that </w:t>
      </w:r>
      <w:r w:rsidRPr="0064610C">
        <w:rPr>
          <w:rStyle w:val="StyleUnderline"/>
          <w:rFonts w:asciiTheme="minorHAnsi" w:hAnsiTheme="minorHAnsi"/>
          <w:highlight w:val="cyan"/>
        </w:rPr>
        <w:t xml:space="preserve">plants can survive quite well when climatic conditions change, </w:t>
      </w:r>
      <w:r w:rsidRPr="0064610C">
        <w:rPr>
          <w:rStyle w:val="Emphasis"/>
          <w:rFonts w:asciiTheme="minorHAnsi" w:hAnsiTheme="minorHAnsi"/>
          <w:highlight w:val="cyan"/>
        </w:rPr>
        <w:t>even when change is rapid</w:t>
      </w:r>
      <w:r w:rsidRPr="0064610C">
        <w:rPr>
          <w:rFonts w:asciiTheme="minorHAnsi" w:hAnsiTheme="minorHAnsi"/>
          <w:sz w:val="16"/>
        </w:rPr>
        <w:t xml:space="preserve">. For instance, </w:t>
      </w:r>
      <w:r w:rsidRPr="0064610C">
        <w:rPr>
          <w:rStyle w:val="StyleUnderline"/>
          <w:rFonts w:asciiTheme="minorHAnsi" w:hAnsiTheme="minorHAnsi"/>
        </w:rPr>
        <w:t>cold-adapted trees can still grow to maturity</w:t>
      </w:r>
      <w:r w:rsidRPr="0064610C">
        <w:rPr>
          <w:rFonts w:asciiTheme="minorHAnsi" w:hAnsiTheme="minorHAnsi"/>
          <w:sz w:val="16"/>
        </w:rPr>
        <w:t xml:space="preserve"> (though slower) even 100-150 km north of their natural range, and they also grow as well as much as 1,000 km south of their southern boundaries. </w:t>
      </w:r>
      <w:r w:rsidRPr="0064610C">
        <w:rPr>
          <w:rStyle w:val="StyleUnderline"/>
          <w:rFonts w:asciiTheme="minorHAnsi" w:hAnsiTheme="minorHAnsi"/>
          <w:highlight w:val="cyan"/>
        </w:rPr>
        <w:t xml:space="preserve">Shifting climate boundaries will also </w:t>
      </w:r>
      <w:r w:rsidRPr="0064610C">
        <w:rPr>
          <w:rStyle w:val="Emphasis"/>
          <w:rFonts w:asciiTheme="minorHAnsi" w:hAnsiTheme="minorHAnsi"/>
          <w:highlight w:val="cyan"/>
        </w:rPr>
        <w:t>generate competition</w:t>
      </w:r>
      <w:r w:rsidRPr="0064610C">
        <w:rPr>
          <w:rStyle w:val="StyleUnderline"/>
          <w:rFonts w:asciiTheme="minorHAnsi" w:hAnsiTheme="minorHAnsi"/>
          <w:highlight w:val="cyan"/>
        </w:rPr>
        <w:t xml:space="preserve"> among species</w:t>
      </w:r>
      <w:r w:rsidRPr="0064610C">
        <w:rPr>
          <w:rStyle w:val="StyleUnderline"/>
          <w:rFonts w:asciiTheme="minorHAnsi" w:hAnsiTheme="minorHAnsi"/>
        </w:rPr>
        <w:t xml:space="preserve"> of grasses and trees, </w:t>
      </w:r>
      <w:r w:rsidRPr="0064610C">
        <w:rPr>
          <w:rStyle w:val="StyleUnderline"/>
          <w:rFonts w:asciiTheme="minorHAnsi" w:hAnsiTheme="minorHAnsi"/>
          <w:highlight w:val="cyan"/>
        </w:rPr>
        <w:t xml:space="preserve">leading to the selection of those </w:t>
      </w:r>
      <w:r w:rsidRPr="0064610C">
        <w:rPr>
          <w:rStyle w:val="Emphasis"/>
          <w:rFonts w:asciiTheme="minorHAnsi" w:hAnsiTheme="minorHAnsi"/>
          <w:highlight w:val="cyan"/>
        </w:rPr>
        <w:t>most adaptable</w:t>
      </w:r>
      <w:r w:rsidRPr="0064610C">
        <w:rPr>
          <w:rStyle w:val="StyleUnderline"/>
          <w:rFonts w:asciiTheme="minorHAnsi" w:hAnsiTheme="minorHAnsi"/>
          <w:highlight w:val="cyan"/>
        </w:rPr>
        <w:t xml:space="preserve"> to changing conditions</w:t>
      </w:r>
      <w:r w:rsidRPr="0064610C">
        <w:rPr>
          <w:rFonts w:asciiTheme="minorHAnsi" w:hAnsiTheme="minorHAnsi"/>
          <w:sz w:val="16"/>
        </w:rPr>
        <w:t xml:space="preserve">. The conclusion that can be drawn from the above considerations is that both </w:t>
      </w:r>
      <w:r w:rsidRPr="0064610C">
        <w:rPr>
          <w:rStyle w:val="StyleUnderline"/>
          <w:rFonts w:asciiTheme="minorHAnsi" w:hAnsiTheme="minorHAnsi"/>
          <w:highlight w:val="cyan"/>
        </w:rPr>
        <w:t xml:space="preserve">the vegetal and animal kingdoms are far more </w:t>
      </w:r>
      <w:r w:rsidRPr="0064610C">
        <w:rPr>
          <w:rStyle w:val="Emphasis"/>
          <w:rFonts w:asciiTheme="minorHAnsi" w:hAnsiTheme="minorHAnsi"/>
          <w:highlight w:val="cyan"/>
        </w:rPr>
        <w:t>resilient</w:t>
      </w:r>
      <w:r w:rsidRPr="0064610C">
        <w:rPr>
          <w:rStyle w:val="StyleUnderline"/>
          <w:rFonts w:asciiTheme="minorHAnsi" w:hAnsiTheme="minorHAnsi"/>
          <w:highlight w:val="cyan"/>
        </w:rPr>
        <w:t xml:space="preserve"> and </w:t>
      </w:r>
      <w:r w:rsidRPr="0064610C">
        <w:rPr>
          <w:rStyle w:val="Emphasis"/>
          <w:rFonts w:asciiTheme="minorHAnsi" w:hAnsiTheme="minorHAnsi"/>
          <w:highlight w:val="cyan"/>
        </w:rPr>
        <w:t>adaptabl</w:t>
      </w:r>
      <w:r w:rsidRPr="0064610C">
        <w:rPr>
          <w:rStyle w:val="Emphasis"/>
          <w:rFonts w:asciiTheme="minorHAnsi" w:hAnsiTheme="minorHAnsi"/>
        </w:rPr>
        <w:t>e</w:t>
      </w:r>
      <w:r w:rsidRPr="0064610C">
        <w:rPr>
          <w:rStyle w:val="StyleUnderline"/>
          <w:rFonts w:asciiTheme="minorHAnsi" w:hAnsiTheme="minorHAnsi"/>
        </w:rPr>
        <w:t xml:space="preserve"> even for relatively quickly environmental modifications</w:t>
      </w:r>
      <w:r w:rsidRPr="0064610C">
        <w:rPr>
          <w:rFonts w:asciiTheme="minorHAnsi" w:hAnsiTheme="minorHAnsi"/>
          <w:sz w:val="16"/>
        </w:rPr>
        <w:t xml:space="preserve">. If a species becomes extinct, </w:t>
      </w:r>
      <w:r w:rsidRPr="0064610C">
        <w:rPr>
          <w:rStyle w:val="StyleUnderline"/>
          <w:rFonts w:asciiTheme="minorHAnsi" w:hAnsiTheme="minorHAnsi"/>
          <w:highlight w:val="cyan"/>
        </w:rPr>
        <w:t>a biological niche</w:t>
      </w:r>
      <w:r w:rsidRPr="0064610C">
        <w:rPr>
          <w:rStyle w:val="StyleUnderline"/>
          <w:rFonts w:asciiTheme="minorHAnsi" w:hAnsiTheme="minorHAnsi"/>
        </w:rPr>
        <w:t xml:space="preserve"> becoming</w:t>
      </w:r>
      <w:r w:rsidRPr="0064610C">
        <w:rPr>
          <w:rFonts w:asciiTheme="minorHAnsi" w:hAnsiTheme="minorHAnsi"/>
          <w:sz w:val="16"/>
        </w:rPr>
        <w:t xml:space="preserve"> thus </w:t>
      </w:r>
      <w:r w:rsidRPr="0064610C">
        <w:rPr>
          <w:rStyle w:val="StyleUnderline"/>
          <w:rFonts w:asciiTheme="minorHAnsi" w:hAnsiTheme="minorHAnsi"/>
        </w:rPr>
        <w:t>empty</w:t>
      </w:r>
      <w:r w:rsidRPr="0064610C">
        <w:rPr>
          <w:rFonts w:asciiTheme="minorHAnsi" w:hAnsiTheme="minorHAnsi"/>
          <w:sz w:val="16"/>
        </w:rPr>
        <w:t xml:space="preserve">, it </w:t>
      </w:r>
      <w:r w:rsidRPr="0064610C">
        <w:rPr>
          <w:rStyle w:val="StyleUnderline"/>
          <w:rFonts w:asciiTheme="minorHAnsi" w:hAnsiTheme="minorHAnsi"/>
          <w:highlight w:val="cyan"/>
        </w:rPr>
        <w:t>will be</w:t>
      </w:r>
      <w:r w:rsidRPr="0064610C">
        <w:rPr>
          <w:rFonts w:asciiTheme="minorHAnsi" w:hAnsiTheme="minorHAnsi"/>
          <w:sz w:val="16"/>
        </w:rPr>
        <w:t xml:space="preserve"> quickly </w:t>
      </w:r>
      <w:r w:rsidRPr="0064610C">
        <w:rPr>
          <w:rStyle w:val="Emphasis"/>
          <w:rFonts w:asciiTheme="minorHAnsi" w:hAnsiTheme="minorHAnsi"/>
          <w:highlight w:val="cyan"/>
        </w:rPr>
        <w:t>occupied by another species</w:t>
      </w:r>
      <w:r w:rsidRPr="0064610C">
        <w:rPr>
          <w:rStyle w:val="StyleUnderline"/>
          <w:rFonts w:asciiTheme="minorHAnsi" w:hAnsiTheme="minorHAnsi"/>
          <w:highlight w:val="cyan"/>
        </w:rPr>
        <w:t xml:space="preserve"> better adapted</w:t>
      </w:r>
      <w:r w:rsidRPr="0064610C">
        <w:rPr>
          <w:rFonts w:asciiTheme="minorHAnsi" w:hAnsiTheme="minorHAnsi"/>
          <w:sz w:val="16"/>
        </w:rPr>
        <w:t xml:space="preserve"> to the new eco logical conditions, </w:t>
      </w:r>
      <w:r w:rsidRPr="0064610C">
        <w:rPr>
          <w:rStyle w:val="StyleUnderline"/>
          <w:rFonts w:asciiTheme="minorHAnsi" w:hAnsiTheme="minorHAnsi"/>
        </w:rPr>
        <w:t>as bio-ecological history of the planet has demonstrated time and again</w:t>
      </w:r>
      <w:r w:rsidRPr="0064610C">
        <w:rPr>
          <w:rFonts w:asciiTheme="minorHAnsi" w:hAnsiTheme="minorHAnsi"/>
          <w:sz w:val="16"/>
        </w:rPr>
        <w:t>.</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CO2 =/=Key</w:t>
      </w:r>
    </w:p>
    <w:p w:rsidR="00A84BC4" w:rsidRPr="0064610C" w:rsidRDefault="00A84BC4" w:rsidP="00A84BC4">
      <w:pPr>
        <w:pStyle w:val="Heading4"/>
        <w:rPr>
          <w:rStyle w:val="Style13ptBold"/>
          <w:rFonts w:asciiTheme="minorHAnsi" w:hAnsiTheme="minorHAnsi"/>
          <w:b/>
        </w:rPr>
      </w:pPr>
      <w:r w:rsidRPr="0064610C">
        <w:rPr>
          <w:rStyle w:val="Style13ptBold"/>
          <w:rFonts w:asciiTheme="minorHAnsi" w:hAnsiTheme="minorHAnsi"/>
        </w:rPr>
        <w:t xml:space="preserve">Even if they win an impact—CO2 doesn’t increase warming—peer viewed studies prove and the IPCC is wrong </w:t>
      </w:r>
    </w:p>
    <w:p w:rsidR="00A84BC4" w:rsidRPr="0064610C" w:rsidRDefault="00A84BC4" w:rsidP="00A84BC4">
      <w:pPr>
        <w:rPr>
          <w:rFonts w:asciiTheme="minorHAnsi" w:hAnsiTheme="minorHAnsi"/>
        </w:rPr>
      </w:pPr>
      <w:r w:rsidRPr="0064610C">
        <w:rPr>
          <w:rStyle w:val="Style13ptBold"/>
          <w:rFonts w:asciiTheme="minorHAnsi" w:hAnsiTheme="minorHAnsi"/>
        </w:rPr>
        <w:t xml:space="preserve">Ballonoff 14 </w:t>
      </w:r>
      <w:r w:rsidRPr="0064610C">
        <w:rPr>
          <w:rFonts w:asciiTheme="minorHAnsi" w:hAnsiTheme="minorHAnsi"/>
        </w:rPr>
        <w:t>– Economist, a former utility rate regulator in Kansas and Illinois, writer for the Cato Institute (Paul,</w:t>
      </w:r>
      <w:r w:rsidRPr="0064610C">
        <w:rPr>
          <w:rStyle w:val="Style13ptBold"/>
          <w:rFonts w:asciiTheme="minorHAnsi" w:hAnsiTheme="minorHAnsi"/>
        </w:rPr>
        <w:t xml:space="preserve"> </w:t>
      </w:r>
      <w:r w:rsidRPr="0064610C">
        <w:rPr>
          <w:rFonts w:asciiTheme="minorHAnsi" w:hAnsiTheme="minorHAnsi"/>
        </w:rPr>
        <w:t>“A Fresh Look at Climate Change”, Winter, “AN INTERDISCIPLINARY JOURNAL OF PUBLIC POLICY ANALYSIS”, The Cato Journal, Volume 34, Number 1, http://object.cato.org/sites/cato.org/files/serials/files/cato-journal/2014/2/cato34n1issuelow.pdf#page=119)</w:t>
      </w:r>
    </w:p>
    <w:p w:rsidR="00A84BC4" w:rsidRPr="0064610C" w:rsidRDefault="00A84BC4" w:rsidP="00A84BC4">
      <w:pPr>
        <w:rPr>
          <w:rStyle w:val="Emphasis"/>
          <w:rFonts w:asciiTheme="minorHAnsi" w:hAnsiTheme="minorHAnsi"/>
        </w:rPr>
      </w:pPr>
      <w:r w:rsidRPr="0064610C">
        <w:rPr>
          <w:rStyle w:val="StyleUnderline"/>
          <w:rFonts w:asciiTheme="minorHAnsi" w:hAnsiTheme="minorHAnsi"/>
        </w:rPr>
        <w:t>The foundation of the modern climate change discussion is the accurate observation that human activity has significantly increased the atmospheric concentration of CO2</w:t>
      </w:r>
      <w:r w:rsidRPr="0064610C">
        <w:rPr>
          <w:rFonts w:asciiTheme="minorHAnsi" w:hAnsiTheme="minorHAnsi"/>
          <w:sz w:val="16"/>
        </w:rPr>
        <w:t xml:space="preserve">, and that such activity is continuing (Tans 2009). </w:t>
      </w:r>
      <w:r w:rsidRPr="0064610C">
        <w:rPr>
          <w:rStyle w:val="StyleUnderline"/>
          <w:rFonts w:asciiTheme="minorHAnsi" w:hAnsiTheme="minorHAnsi"/>
        </w:rPr>
        <w:t>Increased CO2 concentration</w:t>
      </w:r>
      <w:r w:rsidRPr="0064610C">
        <w:rPr>
          <w:rFonts w:asciiTheme="minorHAnsi" w:hAnsiTheme="minorHAnsi"/>
          <w:sz w:val="16"/>
        </w:rPr>
        <w:t xml:space="preserve">, especially when amplified by predicted feedback effects thus also </w:t>
      </w:r>
      <w:r w:rsidRPr="0064610C">
        <w:rPr>
          <w:rStyle w:val="StyleUnderline"/>
          <w:rFonts w:asciiTheme="minorHAnsi" w:hAnsiTheme="minorHAnsi"/>
        </w:rPr>
        <w:t>is assumed to predict increasing global average atmospheric temperature</w:t>
      </w:r>
      <w:r w:rsidRPr="0064610C">
        <w:rPr>
          <w:rFonts w:asciiTheme="minorHAnsi" w:hAnsiTheme="minorHAnsi"/>
          <w:sz w:val="16"/>
        </w:rPr>
        <w:t xml:space="preserve">. Depending on the degree of warming expected, other serious and mainly undesired effects are predicted. As The Economist (2013a) observed, </w:t>
      </w:r>
      <w:r w:rsidRPr="0064610C">
        <w:rPr>
          <w:rStyle w:val="StyleUnderline"/>
          <w:rFonts w:asciiTheme="minorHAnsi" w:hAnsiTheme="minorHAnsi"/>
        </w:rPr>
        <w:t>the average global temperature did rise on average over the previous century</w:t>
      </w:r>
      <w:r w:rsidRPr="0064610C">
        <w:rPr>
          <w:rFonts w:asciiTheme="minorHAnsi" w:hAnsiTheme="minorHAnsi"/>
          <w:sz w:val="16"/>
        </w:rPr>
        <w:t xml:space="preserve">. Following a 25-year cooling trend post-World War II, temperatures increased at an especially strong rate in the quarter century ending in 1997. </w:t>
      </w:r>
      <w:r w:rsidRPr="0064610C">
        <w:rPr>
          <w:rStyle w:val="StyleUnderline"/>
          <w:rFonts w:asciiTheme="minorHAnsi" w:hAnsiTheme="minorHAnsi"/>
        </w:rPr>
        <w:t>The trend of that warming period, the correlation with increased CO2, and the fact of human activity causing that CO2 increase apparently supported use of projection models extending that trend to future years</w:t>
      </w:r>
      <w:r w:rsidRPr="0064610C">
        <w:rPr>
          <w:rFonts w:asciiTheme="minorHAnsi" w:hAnsiTheme="minorHAnsi"/>
          <w:sz w:val="16"/>
        </w:rPr>
        <w:t xml:space="preserve">. Such projections were the basis for the UN’s 1997 IPCC analysis on which much current policy is based. It is thus at least ironic that 1997 was also the last year in which such measured global average temperature increase took place. </w:t>
      </w:r>
      <w:r w:rsidRPr="0064610C">
        <w:rPr>
          <w:rStyle w:val="StyleUnderline"/>
          <w:rFonts w:asciiTheme="minorHAnsi" w:hAnsiTheme="minorHAnsi"/>
        </w:rPr>
        <w:t>One of the key features of the IPCC forecast, and greenhouse effect forecasts</w:t>
      </w:r>
      <w:r w:rsidRPr="0064610C">
        <w:rPr>
          <w:rFonts w:asciiTheme="minorHAnsi" w:hAnsiTheme="minorHAnsi"/>
          <w:sz w:val="16"/>
        </w:rPr>
        <w:t xml:space="preserve"> generally, </w:t>
      </w:r>
      <w:r w:rsidRPr="0064610C">
        <w:rPr>
          <w:rStyle w:val="StyleUnderline"/>
          <w:rFonts w:asciiTheme="minorHAnsi" w:hAnsiTheme="minorHAnsi"/>
        </w:rPr>
        <w:t>is the expected feedback loops</w:t>
      </w:r>
      <w:r w:rsidRPr="0064610C">
        <w:rPr>
          <w:rFonts w:asciiTheme="minorHAnsi" w:hAnsiTheme="minorHAnsi"/>
          <w:sz w:val="16"/>
        </w:rPr>
        <w:t xml:space="preserve">. One of those is that the presumed drier and hotter conditions on the ground would cause expanded desertification and deforestation. </w:t>
      </w:r>
      <w:r w:rsidRPr="0064610C">
        <w:rPr>
          <w:rStyle w:val="StyleUnderline"/>
          <w:rFonts w:asciiTheme="minorHAnsi" w:hAnsiTheme="minorHAnsi"/>
          <w:highlight w:val="cyan"/>
        </w:rPr>
        <w:t>A distinct kind of greenhouse effect</w:t>
      </w:r>
      <w:r w:rsidRPr="0064610C">
        <w:rPr>
          <w:rFonts w:asciiTheme="minorHAnsi" w:hAnsiTheme="minorHAnsi"/>
          <w:sz w:val="16"/>
          <w:highlight w:val="cyan"/>
        </w:rPr>
        <w:t xml:space="preserve"> </w:t>
      </w:r>
      <w:r w:rsidRPr="0064610C">
        <w:rPr>
          <w:rStyle w:val="StyleUnderline"/>
          <w:rFonts w:asciiTheme="minorHAnsi" w:hAnsiTheme="minorHAnsi"/>
          <w:highlight w:val="cyan"/>
        </w:rPr>
        <w:t>is</w:t>
      </w:r>
      <w:r w:rsidRPr="0064610C">
        <w:rPr>
          <w:rFonts w:asciiTheme="minorHAnsi" w:hAnsiTheme="minorHAnsi"/>
          <w:sz w:val="16"/>
        </w:rPr>
        <w:t xml:space="preserve"> also </w:t>
      </w:r>
      <w:r w:rsidRPr="0064610C">
        <w:rPr>
          <w:rStyle w:val="StyleUnderline"/>
          <w:rFonts w:asciiTheme="minorHAnsi" w:hAnsiTheme="minorHAnsi"/>
          <w:highlight w:val="cyan"/>
        </w:rPr>
        <w:t xml:space="preserve">predicted from increased CO2 concentration—namely, the </w:t>
      </w:r>
      <w:r w:rsidRPr="0064610C">
        <w:rPr>
          <w:rStyle w:val="Emphasis"/>
          <w:rFonts w:asciiTheme="minorHAnsi" w:hAnsiTheme="minorHAnsi"/>
          <w:highlight w:val="cyan"/>
        </w:rPr>
        <w:t>aerial fertilization effect, which is that plants grow better in an atmosphere of higher CO2.</w:t>
      </w:r>
      <w:r w:rsidRPr="0064610C">
        <w:rPr>
          <w:rStyle w:val="Emphasis"/>
          <w:rFonts w:asciiTheme="minorHAnsi" w:hAnsiTheme="minorHAnsi"/>
        </w:rPr>
        <w:t xml:space="preserve"> </w:t>
      </w:r>
      <w:r w:rsidRPr="0064610C">
        <w:rPr>
          <w:rStyle w:val="StyleUnderline"/>
          <w:rFonts w:asciiTheme="minorHAnsi" w:hAnsiTheme="minorHAnsi"/>
        </w:rPr>
        <w:t>Many analysts</w:t>
      </w:r>
      <w:r w:rsidRPr="0064610C">
        <w:rPr>
          <w:rFonts w:asciiTheme="minorHAnsi" w:hAnsiTheme="minorHAnsi"/>
          <w:sz w:val="16"/>
        </w:rPr>
        <w:t xml:space="preserve">, such as the IPCC, clearly </w:t>
      </w:r>
      <w:r w:rsidRPr="0064610C">
        <w:rPr>
          <w:rStyle w:val="StyleUnderline"/>
          <w:rFonts w:asciiTheme="minorHAnsi" w:hAnsiTheme="minorHAnsi"/>
        </w:rPr>
        <w:t>thought the greater effect would be from heating, not plant growth</w:t>
      </w:r>
      <w:r w:rsidRPr="0064610C">
        <w:rPr>
          <w:rFonts w:asciiTheme="minorHAnsi" w:hAnsiTheme="minorHAnsi"/>
          <w:sz w:val="16"/>
        </w:rPr>
        <w:t xml:space="preserve">. One must assume this was an intentional judgment, as the IPCC was aware of the CO2 aerial fertilization effect from its 1995 Second Assessment Report, which contained empirical evidence of increased greening in enhanced CO2 environments (Reilly 2002: 19). </w:t>
      </w:r>
      <w:r w:rsidRPr="0064610C">
        <w:rPr>
          <w:rStyle w:val="StyleUnderline"/>
          <w:rFonts w:asciiTheme="minorHAnsi" w:hAnsiTheme="minorHAnsi"/>
        </w:rPr>
        <w:t>In contrast, climate analysts</w:t>
      </w:r>
      <w:r w:rsidRPr="0064610C">
        <w:rPr>
          <w:rFonts w:asciiTheme="minorHAnsi" w:hAnsiTheme="minorHAnsi"/>
          <w:sz w:val="16"/>
        </w:rPr>
        <w:t xml:space="preserve"> such as those with the Cato Center for the Study of Science have </w:t>
      </w:r>
      <w:r w:rsidRPr="0064610C">
        <w:rPr>
          <w:rStyle w:val="StyleUnderline"/>
          <w:rFonts w:asciiTheme="minorHAnsi" w:hAnsiTheme="minorHAnsi"/>
        </w:rPr>
        <w:t>argued</w:t>
      </w:r>
      <w:r w:rsidRPr="0064610C">
        <w:rPr>
          <w:rFonts w:asciiTheme="minorHAnsi" w:hAnsiTheme="minorHAnsi"/>
          <w:sz w:val="16"/>
        </w:rPr>
        <w:t xml:space="preserve"> since 1999 </w:t>
      </w:r>
      <w:r w:rsidRPr="0064610C">
        <w:rPr>
          <w:rStyle w:val="StyleUnderline"/>
          <w:rFonts w:asciiTheme="minorHAnsi" w:hAnsiTheme="minorHAnsi"/>
        </w:rPr>
        <w:t>that atmospheric temperature is much less sensitive to increased concentration of CO2</w:t>
      </w:r>
      <w:r w:rsidRPr="0064610C">
        <w:rPr>
          <w:rFonts w:asciiTheme="minorHAnsi" w:hAnsiTheme="minorHAnsi"/>
          <w:sz w:val="16"/>
        </w:rPr>
        <w:t xml:space="preserve"> (Michaels 1999b). </w:t>
      </w:r>
      <w:r w:rsidRPr="0064610C">
        <w:rPr>
          <w:rStyle w:val="StyleUnderline"/>
          <w:rFonts w:asciiTheme="minorHAnsi" w:hAnsiTheme="minorHAnsi"/>
        </w:rPr>
        <w:t>While in fact heating has not occurred</w:t>
      </w:r>
      <w:r w:rsidRPr="0064610C">
        <w:rPr>
          <w:rFonts w:asciiTheme="minorHAnsi" w:hAnsiTheme="minorHAnsi"/>
          <w:sz w:val="16"/>
        </w:rPr>
        <w:t xml:space="preserve"> as the IPCC forecasted, </w:t>
      </w:r>
      <w:r w:rsidRPr="0064610C">
        <w:rPr>
          <w:rStyle w:val="StyleUnderline"/>
          <w:rFonts w:asciiTheme="minorHAnsi" w:hAnsiTheme="minorHAnsi"/>
        </w:rPr>
        <w:t>greatly increased global biomass is indeed demonstrated</w:t>
      </w:r>
      <w:r w:rsidRPr="0064610C">
        <w:rPr>
          <w:rFonts w:asciiTheme="minorHAnsi" w:hAnsiTheme="minorHAnsi"/>
          <w:sz w:val="16"/>
        </w:rPr>
        <w:t xml:space="preserve">. Well </w:t>
      </w:r>
      <w:r w:rsidRPr="0064610C">
        <w:rPr>
          <w:rStyle w:val="StyleUnderline"/>
          <w:rFonts w:asciiTheme="minorHAnsi" w:hAnsiTheme="minorHAnsi"/>
          <w:highlight w:val="cyan"/>
        </w:rPr>
        <w:t>documented evidence shows that concurrently with the increased CO2 levels, extensive, large, and continuing increase in biomass is taking place globally—reducing deserts, turning grasslands to savannas, savannas to forests, and expanding existing forests</w:t>
      </w:r>
      <w:r w:rsidRPr="0064610C">
        <w:rPr>
          <w:rFonts w:asciiTheme="minorHAnsi" w:hAnsiTheme="minorHAnsi"/>
          <w:sz w:val="16"/>
        </w:rPr>
        <w:t xml:space="preserve"> (Idso 2012). </w:t>
      </w:r>
      <w:r w:rsidRPr="0064610C">
        <w:rPr>
          <w:rStyle w:val="Emphasis"/>
          <w:rFonts w:asciiTheme="minorHAnsi" w:hAnsiTheme="minorHAnsi"/>
          <w:highlight w:val="cyan"/>
        </w:rPr>
        <w:t>That survey covered 400 peer-reviewed empirical studies</w:t>
      </w:r>
      <w:r w:rsidRPr="0064610C">
        <w:rPr>
          <w:rStyle w:val="StyleUnderline"/>
          <w:rFonts w:asciiTheme="minorHAnsi" w:hAnsiTheme="minorHAnsi"/>
          <w:highlight w:val="cyan"/>
        </w:rPr>
        <w:t>,</w:t>
      </w:r>
      <w:r w:rsidRPr="0064610C">
        <w:rPr>
          <w:rStyle w:val="StyleUnderline"/>
          <w:rFonts w:asciiTheme="minorHAnsi" w:hAnsiTheme="minorHAnsi"/>
        </w:rPr>
        <w:t xml:space="preserve"> many of which included surveys of dozens to hundreds of sources. Comprehensive study of global and regional relative greening and browning using NOAA data showed that shorter-term trends in specific locations may reflect either greening or browning, and</w:t>
      </w:r>
      <w:r w:rsidRPr="0064610C">
        <w:rPr>
          <w:rFonts w:asciiTheme="minorHAnsi" w:hAnsiTheme="minorHAnsi"/>
          <w:sz w:val="16"/>
        </w:rPr>
        <w:t xml:space="preserve"> also </w:t>
      </w:r>
      <w:r w:rsidRPr="0064610C">
        <w:rPr>
          <w:rStyle w:val="StyleUnderline"/>
          <w:rFonts w:asciiTheme="minorHAnsi" w:hAnsiTheme="minorHAnsi"/>
        </w:rPr>
        <w:t>noted that the rapid pace of greening of the Sahel is due in part to the end of the drought in that region</w:t>
      </w:r>
      <w:r w:rsidRPr="0064610C">
        <w:rPr>
          <w:rFonts w:asciiTheme="minorHAnsi" w:hAnsiTheme="minorHAnsi"/>
          <w:sz w:val="16"/>
        </w:rPr>
        <w:t xml:space="preserve">. Nevertheless, in nearly all regions and globally, </w:t>
      </w:r>
      <w:r w:rsidRPr="0064610C">
        <w:rPr>
          <w:rStyle w:val="StyleUnderline"/>
          <w:rFonts w:asciiTheme="minorHAnsi" w:hAnsiTheme="minorHAnsi"/>
          <w:highlight w:val="cyan"/>
        </w:rPr>
        <w:t>the overall effect in recent decades is decidedly toward greening</w:t>
      </w:r>
      <w:r w:rsidRPr="0064610C">
        <w:rPr>
          <w:rFonts w:asciiTheme="minorHAnsi" w:hAnsiTheme="minorHAnsi"/>
          <w:sz w:val="16"/>
        </w:rPr>
        <w:t xml:space="preserve"> (de Jong et al. 2012). </w:t>
      </w:r>
      <w:r w:rsidRPr="0064610C">
        <w:rPr>
          <w:rStyle w:val="StyleUnderline"/>
          <w:rFonts w:asciiTheme="minorHAnsi" w:hAnsiTheme="minorHAnsi"/>
          <w:highlight w:val="cyan"/>
        </w:rPr>
        <w:t>This result is also the opposite of what the IPCC expected</w:t>
      </w:r>
      <w:r w:rsidRPr="0064610C">
        <w:rPr>
          <w:rStyle w:val="StyleUnderline"/>
          <w:rFonts w:asciiTheme="minorHAnsi" w:hAnsiTheme="minorHAnsi"/>
        </w:rPr>
        <w:t>. Global greening in response to increased CO2 concentrations was clearly predicted by a controlled experiment of the U.S. Water Conservation Laboratory conducted from 1987 through 2005</w:t>
      </w:r>
      <w:r w:rsidRPr="0064610C">
        <w:rPr>
          <w:rFonts w:asciiTheme="minorHAnsi" w:hAnsiTheme="minorHAnsi"/>
          <w:sz w:val="16"/>
        </w:rPr>
        <w:t xml:space="preserve"> (Idso 1991).1 In that study, </w:t>
      </w:r>
      <w:r w:rsidRPr="0064610C">
        <w:rPr>
          <w:rStyle w:val="StyleUnderline"/>
          <w:rFonts w:asciiTheme="minorHAnsi" w:hAnsiTheme="minorHAnsi"/>
        </w:rPr>
        <w:t>half of a group of genetically identical trees were grown in natural conditions and the other half in the same conditions but in an atmosphere of enhanced CO2 concentration</w:t>
      </w:r>
      <w:r w:rsidRPr="0064610C">
        <w:rPr>
          <w:rFonts w:asciiTheme="minorHAnsi" w:hAnsiTheme="minorHAnsi"/>
          <w:sz w:val="16"/>
        </w:rPr>
        <w:t xml:space="preserve">. By 1991 the Agricultural Research Service (ARS) reported that </w:t>
      </w:r>
      <w:r w:rsidRPr="0064610C">
        <w:rPr>
          <w:rStyle w:val="StyleUnderline"/>
          <w:rFonts w:asciiTheme="minorHAnsi" w:hAnsiTheme="minorHAnsi"/>
          <w:highlight w:val="cyan"/>
        </w:rPr>
        <w:t>the trees in the enhanced CO2 environment contained more than 2.8 times more sequestered carbon than the natural environment trees</w:t>
      </w:r>
      <w:r w:rsidRPr="0064610C">
        <w:rPr>
          <w:rFonts w:asciiTheme="minorHAnsi" w:hAnsiTheme="minorHAnsi"/>
          <w:sz w:val="16"/>
        </w:rPr>
        <w:t xml:space="preserve"> (i.e., were 2.8 times larger). By 2005, when the experiment was ended, the total additional growth of the enhanced CO2 trees was 85 percent more than that of the natural-condition trees, both in woody mass and in fruit. </w:t>
      </w:r>
      <w:r w:rsidRPr="0064610C">
        <w:rPr>
          <w:rStyle w:val="StyleUnderline"/>
          <w:rFonts w:asciiTheme="minorHAnsi" w:hAnsiTheme="minorHAnsi"/>
        </w:rPr>
        <w:t>One reason for expanded growth even into dry environments is a seldom remarked propensity that CO2 induced growth due to aerial fertilization</w:t>
      </w:r>
      <w:r w:rsidRPr="0064610C">
        <w:rPr>
          <w:rFonts w:asciiTheme="minorHAnsi" w:hAnsiTheme="minorHAnsi"/>
          <w:sz w:val="16"/>
        </w:rPr>
        <w:t xml:space="preserve"> also </w:t>
      </w:r>
      <w:r w:rsidRPr="0064610C">
        <w:rPr>
          <w:rStyle w:val="StyleUnderline"/>
          <w:rFonts w:asciiTheme="minorHAnsi" w:hAnsiTheme="minorHAnsi"/>
        </w:rPr>
        <w:t>greatly increases a plant’s efficiency of use of water</w:t>
      </w:r>
      <w:r w:rsidRPr="0064610C">
        <w:rPr>
          <w:rFonts w:asciiTheme="minorHAnsi" w:hAnsiTheme="minorHAnsi"/>
          <w:sz w:val="16"/>
        </w:rPr>
        <w:t xml:space="preserve">. The ARS further documented this effect in a 2011 study, citing the extensive literature demonstrating that </w:t>
      </w:r>
      <w:r w:rsidRPr="0064610C">
        <w:rPr>
          <w:rStyle w:val="StyleUnderline"/>
          <w:rFonts w:asciiTheme="minorHAnsi" w:hAnsiTheme="minorHAnsi"/>
        </w:rPr>
        <w:t>enhanced CO2 environments “impact growth through improved plant water relations”</w:t>
      </w:r>
      <w:r w:rsidRPr="0064610C">
        <w:rPr>
          <w:rFonts w:asciiTheme="minorHAnsi" w:hAnsiTheme="minorHAnsi"/>
          <w:sz w:val="16"/>
        </w:rPr>
        <w:t xml:space="preserve"> (Prior et al. 2011). </w:t>
      </w:r>
      <w:r w:rsidRPr="0064610C">
        <w:rPr>
          <w:rStyle w:val="StyleUnderline"/>
          <w:rFonts w:asciiTheme="minorHAnsi" w:hAnsiTheme="minorHAnsi"/>
        </w:rPr>
        <w:t>Similar results, both as to aerial fertilization effect and increased efficiency of water use, were found by the joint study of the USDA and the U.S. Department of Energy on the effects of CO2 on agricultural production in the United States</w:t>
      </w:r>
      <w:r w:rsidRPr="0064610C">
        <w:rPr>
          <w:rFonts w:asciiTheme="minorHAnsi" w:hAnsiTheme="minorHAnsi"/>
          <w:sz w:val="16"/>
        </w:rPr>
        <w:t xml:space="preserve"> (Reilly 2002). In that study, </w:t>
      </w:r>
      <w:r w:rsidRPr="0064610C">
        <w:rPr>
          <w:rStyle w:val="StyleUnderline"/>
          <w:rFonts w:asciiTheme="minorHAnsi" w:hAnsiTheme="minorHAnsi"/>
          <w:highlight w:val="cyan"/>
        </w:rPr>
        <w:t xml:space="preserve">the effect of forecasted increased CO2 concentration, together with the increased warming forecasted, was shown to cause up to </w:t>
      </w:r>
      <w:r w:rsidRPr="0064610C">
        <w:rPr>
          <w:rStyle w:val="Emphasis"/>
          <w:rFonts w:asciiTheme="minorHAnsi" w:hAnsiTheme="minorHAnsi"/>
          <w:highlight w:val="cyan"/>
        </w:rPr>
        <w:t>80 percent increases in agricultural productivity</w:t>
      </w:r>
      <w:r w:rsidRPr="0064610C">
        <w:rPr>
          <w:rStyle w:val="StyleUnderline"/>
          <w:rFonts w:asciiTheme="minorHAnsi" w:hAnsiTheme="minorHAnsi"/>
        </w:rPr>
        <w:t xml:space="preserve">, and decreased use of water since the growth would occur faster and with more efficient water use by plants. </w:t>
      </w:r>
      <w:r w:rsidRPr="0064610C">
        <w:rPr>
          <w:rFonts w:asciiTheme="minorHAnsi" w:hAnsiTheme="minorHAnsi"/>
          <w:sz w:val="16"/>
        </w:rPr>
        <w:t xml:space="preserve">While different crops were forecasted to respond differently, </w:t>
      </w:r>
      <w:r w:rsidRPr="0064610C">
        <w:rPr>
          <w:rStyle w:val="StyleUnderline"/>
          <w:rFonts w:asciiTheme="minorHAnsi" w:hAnsiTheme="minorHAnsi"/>
        </w:rPr>
        <w:t>most crops were positively affected</w:t>
      </w:r>
      <w:r w:rsidRPr="0064610C">
        <w:rPr>
          <w:rFonts w:asciiTheme="minorHAnsi" w:hAnsiTheme="minorHAnsi"/>
          <w:sz w:val="16"/>
        </w:rPr>
        <w:t xml:space="preserve">, with a range from 10 percent reduction in yield up to 80 percent increase. Even considering the complex interactions with market conditions, </w:t>
      </w:r>
      <w:r w:rsidRPr="0064610C">
        <w:rPr>
          <w:rStyle w:val="StyleUnderline"/>
          <w:rFonts w:asciiTheme="minorHAnsi" w:hAnsiTheme="minorHAnsi"/>
        </w:rPr>
        <w:t>the overall effect was certainly found to be favorable</w:t>
      </w:r>
      <w:r w:rsidRPr="0064610C">
        <w:rPr>
          <w:rFonts w:asciiTheme="minorHAnsi" w:hAnsiTheme="minorHAnsi"/>
          <w:sz w:val="16"/>
        </w:rPr>
        <w:t xml:space="preserve">. Using demonstrated experimental data, the 1991 </w:t>
      </w:r>
      <w:r w:rsidRPr="0064610C">
        <w:rPr>
          <w:rStyle w:val="StyleUnderline"/>
          <w:rFonts w:asciiTheme="minorHAnsi" w:hAnsiTheme="minorHAnsi"/>
        </w:rPr>
        <w:t>ARS study also predicted effects of further or even greatly enhanced atmospheric CO2 concentrations, such as from the expected large increase that might come</w:t>
      </w:r>
      <w:r w:rsidRPr="0064610C">
        <w:rPr>
          <w:rFonts w:asciiTheme="minorHAnsi" w:hAnsiTheme="minorHAnsi"/>
          <w:sz w:val="16"/>
        </w:rPr>
        <w:t xml:space="preserve"> (and subsequently did come and is continuing) </w:t>
      </w:r>
      <w:r w:rsidRPr="0064610C">
        <w:rPr>
          <w:rStyle w:val="StyleUnderline"/>
          <w:rFonts w:asciiTheme="minorHAnsi" w:hAnsiTheme="minorHAnsi"/>
        </w:rPr>
        <w:t>especially</w:t>
      </w:r>
      <w:r w:rsidRPr="0064610C">
        <w:rPr>
          <w:rFonts w:asciiTheme="minorHAnsi" w:hAnsiTheme="minorHAnsi"/>
          <w:sz w:val="16"/>
        </w:rPr>
        <w:t xml:space="preserve"> </w:t>
      </w:r>
      <w:r w:rsidRPr="0064610C">
        <w:rPr>
          <w:rStyle w:val="StyleUnderline"/>
          <w:rFonts w:asciiTheme="minorHAnsi" w:hAnsiTheme="minorHAnsi"/>
        </w:rPr>
        <w:t>from developing and newly industrializing countries</w:t>
      </w:r>
      <w:r w:rsidRPr="0064610C">
        <w:rPr>
          <w:rFonts w:asciiTheme="minorHAnsi" w:hAnsiTheme="minorHAnsi"/>
          <w:sz w:val="16"/>
        </w:rPr>
        <w:t xml:space="preserve">. Comparing demonstrated warming to that date to the evidence, the ARS study concluded: </w:t>
      </w:r>
      <w:r w:rsidRPr="0064610C">
        <w:rPr>
          <w:rStyle w:val="StyleUnderline"/>
          <w:rFonts w:asciiTheme="minorHAnsi" w:hAnsiTheme="minorHAnsi"/>
        </w:rPr>
        <w:t xml:space="preserve">If past is prologue to the future, how much more CO2 induced warming is likely to occur? Very little. . . . </w:t>
      </w:r>
      <w:r w:rsidRPr="0064610C">
        <w:rPr>
          <w:rStyle w:val="StyleUnderline"/>
          <w:rFonts w:asciiTheme="minorHAnsi" w:hAnsiTheme="minorHAnsi"/>
          <w:highlight w:val="cyan"/>
        </w:rPr>
        <w:t xml:space="preserve">The </w:t>
      </w:r>
      <w:r w:rsidRPr="0064610C">
        <w:rPr>
          <w:rStyle w:val="Emphasis"/>
          <w:rFonts w:asciiTheme="minorHAnsi" w:hAnsiTheme="minorHAnsi"/>
          <w:highlight w:val="cyan"/>
        </w:rPr>
        <w:t>warming</w:t>
      </w:r>
      <w:r w:rsidRPr="0064610C">
        <w:rPr>
          <w:rStyle w:val="StyleUnderline"/>
          <w:rFonts w:asciiTheme="minorHAnsi" w:hAnsiTheme="minorHAnsi"/>
          <w:highlight w:val="cyan"/>
        </w:rPr>
        <w:t xml:space="preserve"> yet to be </w:t>
      </w:r>
      <w:r w:rsidRPr="0064610C">
        <w:rPr>
          <w:rStyle w:val="Emphasis"/>
          <w:rFonts w:asciiTheme="minorHAnsi" w:hAnsiTheme="minorHAnsi"/>
          <w:highlight w:val="cyan"/>
        </w:rPr>
        <w:t>faced cannot be much more than what has already occurred</w:t>
      </w:r>
      <w:r w:rsidRPr="0064610C">
        <w:rPr>
          <w:rStyle w:val="StyleUnderline"/>
          <w:rFonts w:asciiTheme="minorHAnsi" w:hAnsiTheme="minorHAnsi"/>
          <w:highlight w:val="cyan"/>
        </w:rPr>
        <w:t>. . . . A doubling of current emissions</w:t>
      </w:r>
      <w:r w:rsidRPr="0064610C">
        <w:rPr>
          <w:rFonts w:asciiTheme="minorHAnsi" w:hAnsiTheme="minorHAnsi"/>
          <w:sz w:val="16"/>
          <w:highlight w:val="cyan"/>
        </w:rPr>
        <w:t>,</w:t>
      </w:r>
      <w:r w:rsidRPr="0064610C">
        <w:rPr>
          <w:rFonts w:asciiTheme="minorHAnsi" w:hAnsiTheme="minorHAnsi"/>
          <w:sz w:val="16"/>
        </w:rPr>
        <w:t xml:space="preserve"> for example, </w:t>
      </w:r>
      <w:r w:rsidRPr="0064610C">
        <w:rPr>
          <w:rStyle w:val="StyleUnderline"/>
          <w:rFonts w:asciiTheme="minorHAnsi" w:hAnsiTheme="minorHAnsi"/>
          <w:highlight w:val="cyan"/>
        </w:rPr>
        <w:t>would lead to an atmospheric CO2 content on the order of 700 ppm, which would probably be climatically acceptable</w:t>
      </w:r>
      <w:r w:rsidRPr="0064610C">
        <w:rPr>
          <w:rStyle w:val="StyleUnderline"/>
          <w:rFonts w:asciiTheme="minorHAnsi" w:hAnsiTheme="minorHAnsi"/>
        </w:rPr>
        <w:t>, but only if the earth’s forests are not decimated in the meantime</w:t>
      </w:r>
      <w:r w:rsidRPr="0064610C">
        <w:rPr>
          <w:rFonts w:asciiTheme="minorHAnsi" w:hAnsiTheme="minorHAnsi"/>
          <w:sz w:val="16"/>
        </w:rPr>
        <w:t xml:space="preserve"> [Idso 1991: 964–65]. The 1991 study noted that expanded forested areas would allow even greater atmospheric CO2 concentrations. </w:t>
      </w:r>
      <w:r w:rsidRPr="0064610C">
        <w:rPr>
          <w:rStyle w:val="StyleUnderline"/>
          <w:rFonts w:asciiTheme="minorHAnsi" w:hAnsiTheme="minorHAnsi"/>
        </w:rPr>
        <w:t>To assure the measured results were accurate</w:t>
      </w:r>
      <w:r w:rsidRPr="0064610C">
        <w:rPr>
          <w:rFonts w:asciiTheme="minorHAnsi" w:hAnsiTheme="minorHAnsi"/>
          <w:sz w:val="16"/>
        </w:rPr>
        <w:t xml:space="preserve"> and a reasonable basis on </w:t>
      </w:r>
      <w:r w:rsidRPr="0064610C">
        <w:rPr>
          <w:rStyle w:val="StyleUnderline"/>
          <w:rFonts w:asciiTheme="minorHAnsi" w:hAnsiTheme="minorHAnsi"/>
        </w:rPr>
        <w:t>which to infer the effect of global-scale CO2 concentration</w:t>
      </w:r>
      <w:r w:rsidRPr="0064610C">
        <w:rPr>
          <w:rFonts w:asciiTheme="minorHAnsi" w:hAnsiTheme="minorHAnsi"/>
          <w:sz w:val="16"/>
        </w:rPr>
        <w:t xml:space="preserve">, </w:t>
      </w:r>
      <w:r w:rsidRPr="0064610C">
        <w:rPr>
          <w:rStyle w:val="StyleUnderline"/>
          <w:rFonts w:asciiTheme="minorHAnsi" w:hAnsiTheme="minorHAnsi"/>
        </w:rPr>
        <w:t>the ARS also published results of eight additional distinct empirical studies of natural processes</w:t>
      </w:r>
      <w:r w:rsidRPr="0064610C">
        <w:rPr>
          <w:rFonts w:asciiTheme="minorHAnsi" w:hAnsiTheme="minorHAnsi"/>
          <w:sz w:val="16"/>
        </w:rPr>
        <w:t xml:space="preserve">, each of which independently verified that the measured results found by direct experiment were a reasonable basis for such extrapolation (Idso 1998). </w:t>
      </w:r>
      <w:r w:rsidRPr="0064610C">
        <w:rPr>
          <w:rStyle w:val="StyleUnderline"/>
          <w:rFonts w:asciiTheme="minorHAnsi" w:hAnsiTheme="minorHAnsi"/>
        </w:rPr>
        <w:t xml:space="preserve">The effects were recently further verified by models whose results were compared to empirical data on Australian and other arid regions. </w:t>
      </w:r>
      <w:r w:rsidRPr="0064610C">
        <w:rPr>
          <w:rStyle w:val="StyleUnderline"/>
          <w:rFonts w:asciiTheme="minorHAnsi" w:hAnsiTheme="minorHAnsi"/>
          <w:highlight w:val="cyan"/>
        </w:rPr>
        <w:t>Modeling water use by plants in enhanced CO2 environment, the study predicted the effect on plant growth in dry regions and verified the result empirically compared to actual measurements over a 30-year period</w:t>
      </w:r>
      <w:r w:rsidRPr="0064610C">
        <w:rPr>
          <w:rFonts w:asciiTheme="minorHAnsi" w:hAnsiTheme="minorHAnsi"/>
          <w:sz w:val="16"/>
        </w:rPr>
        <w:t xml:space="preserve"> (AGU 2013). The data verified the prediction both in the direction and in the quantity of effect observed: </w:t>
      </w:r>
      <w:r w:rsidRPr="0064610C">
        <w:rPr>
          <w:rStyle w:val="StyleUnderline"/>
          <w:rFonts w:asciiTheme="minorHAnsi" w:hAnsiTheme="minorHAnsi"/>
        </w:rPr>
        <w:t>Enhanced CO2 improves water use by plants and reduces, not increases, dry regions by making them greener. Thus, evidence to date implies that the view that global temperature is far less sensitive to CO2 than many fear, is likely correct</w:t>
      </w:r>
      <w:r w:rsidRPr="0064610C">
        <w:rPr>
          <w:rFonts w:asciiTheme="minorHAnsi" w:hAnsiTheme="minorHAnsi"/>
          <w:sz w:val="16"/>
        </w:rPr>
        <w:t xml:space="preserve">. Simultaneously, demonstrated experimental evidence on plant growth predicted exactly what the now extensive empirical literature shows: </w:t>
      </w:r>
      <w:r w:rsidRPr="0064610C">
        <w:rPr>
          <w:rStyle w:val="StyleUnderline"/>
          <w:rFonts w:asciiTheme="minorHAnsi" w:hAnsiTheme="minorHAnsi"/>
        </w:rPr>
        <w:t>Enhanced CO2 is associated with greatly increased biomass production, even in dry climates. The extent of increased CO2 sequestration both in soil and in biomass associated with increased atmospheric concentration has also been documented</w:t>
      </w:r>
      <w:r w:rsidRPr="0064610C">
        <w:rPr>
          <w:rFonts w:asciiTheme="minorHAnsi" w:hAnsiTheme="minorHAnsi"/>
          <w:sz w:val="16"/>
        </w:rPr>
        <w:t xml:space="preserve"> (Pan et al. 2011</w:t>
      </w:r>
      <w:r w:rsidRPr="0064610C">
        <w:rPr>
          <w:rFonts w:asciiTheme="minorHAnsi" w:hAnsiTheme="minorHAnsi"/>
          <w:sz w:val="16"/>
          <w:highlight w:val="cyan"/>
        </w:rPr>
        <w:t xml:space="preserve">). </w:t>
      </w:r>
      <w:r w:rsidRPr="0064610C">
        <w:rPr>
          <w:rStyle w:val="Emphasis"/>
          <w:rFonts w:asciiTheme="minorHAnsi" w:hAnsiTheme="minorHAnsi"/>
          <w:highlight w:val="cyan"/>
        </w:rPr>
        <w:t>Those results, while not what the IPCC predicted, do not imply we should have no concerns about climate policy.</w:t>
      </w:r>
    </w:p>
    <w:p w:rsidR="00A84BC4" w:rsidRPr="0064610C" w:rsidRDefault="00A84BC4" w:rsidP="00A84BC4">
      <w:pPr>
        <w:pStyle w:val="Heading3"/>
        <w:rPr>
          <w:rFonts w:asciiTheme="minorHAnsi" w:hAnsiTheme="minorHAnsi"/>
        </w:rPr>
      </w:pPr>
      <w:r w:rsidRPr="0064610C">
        <w:rPr>
          <w:rFonts w:asciiTheme="minorHAnsi" w:hAnsiTheme="minorHAnsi"/>
        </w:rPr>
        <w:t>2NC CO2 =/= Key</w:t>
      </w:r>
    </w:p>
    <w:p w:rsidR="00A84BC4" w:rsidRPr="0064610C" w:rsidRDefault="00A84BC4" w:rsidP="00A84BC4">
      <w:pPr>
        <w:pStyle w:val="Heading4"/>
        <w:rPr>
          <w:rStyle w:val="Style13ptBold"/>
          <w:rFonts w:asciiTheme="minorHAnsi" w:hAnsiTheme="minorHAnsi"/>
        </w:rPr>
      </w:pPr>
      <w:r w:rsidRPr="0064610C">
        <w:rPr>
          <w:rStyle w:val="Style13ptBold"/>
          <w:rFonts w:asciiTheme="minorHAnsi" w:hAnsiTheme="minorHAnsi"/>
        </w:rPr>
        <w:t>Empirics—they go negative—data shows temperature rise comes before CO2 spikes</w:t>
      </w:r>
    </w:p>
    <w:p w:rsidR="00A84BC4" w:rsidRPr="0064610C" w:rsidRDefault="00A84BC4" w:rsidP="00A84BC4">
      <w:pPr>
        <w:rPr>
          <w:rFonts w:asciiTheme="minorHAnsi" w:hAnsiTheme="minorHAnsi"/>
        </w:rPr>
      </w:pPr>
      <w:r w:rsidRPr="0064610C">
        <w:rPr>
          <w:rStyle w:val="Style13ptBold"/>
          <w:rFonts w:asciiTheme="minorHAnsi" w:hAnsiTheme="minorHAnsi"/>
        </w:rPr>
        <w:t xml:space="preserve">Contescu 12 </w:t>
      </w:r>
      <w:r w:rsidRPr="0064610C">
        <w:rPr>
          <w:rFonts w:asciiTheme="minorHAnsi" w:hAnsiTheme="minorHAnsi"/>
        </w:rPr>
        <w:t>– Professor Emeritus of Geology and Geography at Roosevelt University, Ph.D. (Lorin, "600 MILION YEARS OF CLIMATE CHANGE; A CRITIQUE OF THE ANTHROPOGENIC GLOBAL WARMING HYPOTESIS FROM A TIME-SPACE PERSPECTIVE”, Geo-Eco-Marina, 2012, Issue 18, pgs. 5-25, peer reviewed, Proquest)</w:t>
      </w:r>
    </w:p>
    <w:p w:rsidR="00A84BC4" w:rsidRPr="0064610C" w:rsidRDefault="00A84BC4" w:rsidP="00A84BC4">
      <w:pPr>
        <w:rPr>
          <w:rStyle w:val="StyleUnderline"/>
          <w:rFonts w:asciiTheme="minorHAnsi" w:hAnsiTheme="minorHAnsi"/>
        </w:rPr>
      </w:pPr>
      <w:r w:rsidRPr="0064610C">
        <w:rPr>
          <w:rStyle w:val="StyleUnderline"/>
          <w:rFonts w:asciiTheme="minorHAnsi" w:hAnsiTheme="minorHAnsi"/>
          <w:highlight w:val="cyan"/>
        </w:rPr>
        <w:t xml:space="preserve">Most </w:t>
      </w:r>
      <w:r w:rsidRPr="0064610C">
        <w:rPr>
          <w:rStyle w:val="Emphasis"/>
          <w:rFonts w:asciiTheme="minorHAnsi" w:hAnsiTheme="minorHAnsi"/>
          <w:highlight w:val="cyan"/>
        </w:rPr>
        <w:t>unsettling</w:t>
      </w:r>
      <w:r w:rsidRPr="0064610C">
        <w:rPr>
          <w:rStyle w:val="StyleUnderline"/>
          <w:rFonts w:asciiTheme="minorHAnsi" w:hAnsiTheme="minorHAnsi"/>
          <w:highlight w:val="cyan"/>
        </w:rPr>
        <w:t xml:space="preserve"> is the fact that data show quite clearly that during glacial-interglacial intervals the </w:t>
      </w:r>
      <w:r w:rsidRPr="0064610C">
        <w:rPr>
          <w:rStyle w:val="Emphasis"/>
          <w:rFonts w:asciiTheme="minorHAnsi" w:hAnsiTheme="minorHAnsi"/>
          <w:highlight w:val="cyan"/>
        </w:rPr>
        <w:t>rise in temperature</w:t>
      </w:r>
      <w:r w:rsidRPr="0064610C">
        <w:rPr>
          <w:rStyle w:val="StyleUnderline"/>
          <w:rFonts w:asciiTheme="minorHAnsi" w:hAnsiTheme="minorHAnsi"/>
          <w:highlight w:val="cyan"/>
        </w:rPr>
        <w:t xml:space="preserve"> has </w:t>
      </w:r>
      <w:r w:rsidRPr="0064610C">
        <w:rPr>
          <w:rStyle w:val="Emphasis"/>
          <w:rFonts w:asciiTheme="minorHAnsi" w:hAnsiTheme="minorHAnsi"/>
          <w:highlight w:val="cyan"/>
        </w:rPr>
        <w:t>preceded</w:t>
      </w:r>
      <w:r w:rsidRPr="0064610C">
        <w:rPr>
          <w:rStyle w:val="StyleUnderline"/>
          <w:rFonts w:asciiTheme="minorHAnsi" w:hAnsiTheme="minorHAnsi"/>
          <w:highlight w:val="cyan"/>
        </w:rPr>
        <w:t xml:space="preserve"> the </w:t>
      </w:r>
      <w:r w:rsidRPr="0064610C">
        <w:rPr>
          <w:rStyle w:val="Emphasis"/>
          <w:rFonts w:asciiTheme="minorHAnsi" w:hAnsiTheme="minorHAnsi"/>
          <w:highlight w:val="cyan"/>
        </w:rPr>
        <w:t>increase in atmospheric CO2</w:t>
      </w:r>
      <w:r w:rsidRPr="0064610C">
        <w:rPr>
          <w:rStyle w:val="StyleUnderline"/>
          <w:rFonts w:asciiTheme="minorHAnsi" w:hAnsiTheme="minorHAnsi"/>
          <w:highlight w:val="cyan"/>
        </w:rPr>
        <w:t xml:space="preserve"> and not the other way around</w:t>
      </w:r>
      <w:r w:rsidRPr="0064610C">
        <w:rPr>
          <w:rFonts w:asciiTheme="minorHAnsi" w:hAnsiTheme="minorHAnsi"/>
          <w:sz w:val="16"/>
        </w:rPr>
        <w:t xml:space="preserve"> (Lee Ray, 1993; Solomon, </w:t>
      </w:r>
      <w:r w:rsidRPr="0064610C">
        <w:rPr>
          <w:rFonts w:asciiTheme="minorHAnsi" w:hAnsiTheme="minorHAnsi"/>
          <w:sz w:val="14"/>
        </w:rPr>
        <w:t xml:space="preserve">2008). Indeed, </w:t>
      </w:r>
      <w:r w:rsidRPr="0064610C">
        <w:rPr>
          <w:rStyle w:val="StyleUnderline"/>
          <w:rFonts w:asciiTheme="minorHAnsi" w:hAnsiTheme="minorHAnsi"/>
          <w:highlight w:val="cyan"/>
        </w:rPr>
        <w:t xml:space="preserve">the analysis of Antarctica </w:t>
      </w:r>
      <w:r w:rsidRPr="0064610C">
        <w:rPr>
          <w:rStyle w:val="Emphasis"/>
          <w:rFonts w:asciiTheme="minorHAnsi" w:hAnsiTheme="minorHAnsi"/>
          <w:highlight w:val="cyan"/>
        </w:rPr>
        <w:t>ice cores</w:t>
      </w:r>
      <w:r w:rsidRPr="0064610C">
        <w:rPr>
          <w:rStyle w:val="StyleUnderline"/>
          <w:rFonts w:asciiTheme="minorHAnsi" w:hAnsiTheme="minorHAnsi"/>
          <w:highlight w:val="cyan"/>
        </w:rPr>
        <w:t xml:space="preserve"> determined that temperatures over the continent started to rise</w:t>
      </w:r>
      <w:r w:rsidRPr="0064610C">
        <w:rPr>
          <w:rStyle w:val="StyleUnderline"/>
          <w:rFonts w:asciiTheme="minorHAnsi" w:hAnsiTheme="minorHAnsi"/>
        </w:rPr>
        <w:t xml:space="preserve"> </w:t>
      </w:r>
      <w:r w:rsidRPr="0064610C">
        <w:rPr>
          <w:rStyle w:val="StyleUnderline"/>
          <w:rFonts w:asciiTheme="minorHAnsi" w:hAnsiTheme="minorHAnsi"/>
          <w:sz w:val="14"/>
        </w:rPr>
        <w:t>centuries (more precisely some</w:t>
      </w:r>
      <w:r w:rsidRPr="0064610C">
        <w:rPr>
          <w:rStyle w:val="StyleUnderline"/>
          <w:rFonts w:asciiTheme="minorHAnsi" w:hAnsiTheme="minorHAnsi"/>
        </w:rPr>
        <w:t xml:space="preserve"> </w:t>
      </w:r>
      <w:r w:rsidRPr="0064610C">
        <w:rPr>
          <w:rStyle w:val="Emphasis"/>
          <w:rFonts w:asciiTheme="minorHAnsi" w:hAnsiTheme="minorHAnsi"/>
          <w:highlight w:val="cyan"/>
        </w:rPr>
        <w:t>800 years</w:t>
      </w:r>
      <w:r w:rsidRPr="0064610C">
        <w:rPr>
          <w:rStyle w:val="StyleUnderline"/>
          <w:rFonts w:asciiTheme="minorHAnsi" w:hAnsiTheme="minorHAnsi"/>
          <w:sz w:val="14"/>
          <w:highlight w:val="cyan"/>
        </w:rPr>
        <w:t xml:space="preserve">) </w:t>
      </w:r>
      <w:r w:rsidRPr="0064610C">
        <w:rPr>
          <w:rStyle w:val="Emphasis"/>
          <w:rFonts w:asciiTheme="minorHAnsi" w:hAnsiTheme="minorHAnsi"/>
          <w:highlight w:val="cyan"/>
        </w:rPr>
        <w:t>before</w:t>
      </w:r>
      <w:r w:rsidRPr="0064610C">
        <w:rPr>
          <w:rStyle w:val="StyleUnderline"/>
          <w:rFonts w:asciiTheme="minorHAnsi" w:hAnsiTheme="minorHAnsi"/>
          <w:highlight w:val="cyan"/>
        </w:rPr>
        <w:t xml:space="preserve"> the atmospheric CO2 levels begun to increase</w:t>
      </w:r>
      <w:r w:rsidRPr="0064610C">
        <w:rPr>
          <w:rStyle w:val="StyleUnderline"/>
          <w:rFonts w:asciiTheme="minorHAnsi" w:hAnsiTheme="minorHAnsi"/>
        </w:rPr>
        <w:t>.</w:t>
      </w:r>
    </w:p>
    <w:p w:rsidR="00A84BC4" w:rsidRPr="0064610C" w:rsidRDefault="00A84BC4" w:rsidP="00A84BC4">
      <w:pPr>
        <w:pStyle w:val="Heading2"/>
        <w:rPr>
          <w:rFonts w:asciiTheme="minorHAnsi" w:hAnsiTheme="minorHAnsi"/>
        </w:rPr>
      </w:pPr>
      <w:r w:rsidRPr="0064610C">
        <w:rPr>
          <w:rFonts w:asciiTheme="minorHAnsi" w:hAnsiTheme="minorHAnsi"/>
        </w:rPr>
        <w:t>Cyber Crime Adv</w:t>
      </w:r>
    </w:p>
    <w:p w:rsidR="00A84BC4" w:rsidRPr="0064610C" w:rsidRDefault="00A84BC4" w:rsidP="00A84BC4">
      <w:pPr>
        <w:pStyle w:val="Heading3"/>
        <w:rPr>
          <w:rFonts w:asciiTheme="minorHAnsi" w:hAnsiTheme="minorHAnsi"/>
        </w:rPr>
      </w:pPr>
      <w:r w:rsidRPr="0064610C">
        <w:rPr>
          <w:rFonts w:asciiTheme="minorHAnsi" w:hAnsiTheme="minorHAnsi"/>
        </w:rPr>
        <w:t>Notes</w:t>
      </w:r>
    </w:p>
    <w:p w:rsidR="00A84BC4" w:rsidRPr="0064610C" w:rsidRDefault="00A84BC4" w:rsidP="00A84BC4">
      <w:pPr>
        <w:rPr>
          <w:rFonts w:asciiTheme="minorHAnsi" w:hAnsiTheme="minorHAnsi"/>
        </w:rPr>
      </w:pPr>
      <w:r w:rsidRPr="0064610C">
        <w:rPr>
          <w:rFonts w:asciiTheme="minorHAnsi" w:hAnsiTheme="minorHAnsi"/>
        </w:rPr>
        <w:t>At least there’s a coherent arg? Nuclear terror attack ev doesn’t indicate where attack would occur—don’t let them be shifty about this.</w:t>
      </w:r>
    </w:p>
    <w:p w:rsidR="00A84BC4" w:rsidRPr="0064610C" w:rsidRDefault="00A84BC4" w:rsidP="00A84BC4">
      <w:pPr>
        <w:rPr>
          <w:rFonts w:asciiTheme="minorHAnsi" w:hAnsiTheme="minorHAnsi"/>
        </w:rPr>
      </w:pPr>
      <w:r w:rsidRPr="0064610C">
        <w:rPr>
          <w:rFonts w:asciiTheme="minorHAnsi" w:hAnsiTheme="minorHAnsi"/>
        </w:rPr>
        <w:t>30 second explainer: backdoors = cause organized crime b/c they’d be exploited, that funds organized crime, some random nuke terror card that doesn’t have a coherent internal link with the AFF, retaliation and extinction</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CX Questions</w:t>
      </w:r>
    </w:p>
    <w:p w:rsidR="00A84BC4" w:rsidRPr="0064610C" w:rsidRDefault="00A84BC4" w:rsidP="00A84BC4">
      <w:pPr>
        <w:rPr>
          <w:rFonts w:asciiTheme="minorHAnsi" w:hAnsiTheme="minorHAnsi"/>
        </w:rPr>
      </w:pPr>
      <w:r w:rsidRPr="0064610C">
        <w:rPr>
          <w:rFonts w:asciiTheme="minorHAnsi" w:hAnsiTheme="minorHAnsi"/>
        </w:rPr>
        <w:t xml:space="preserve">Zaitseva doesn’t actually talk about organized crime in Russia, what are the scenarios for nuke terror/what’s the internal link from Russian crime to nuke terror? </w:t>
      </w:r>
    </w:p>
    <w:p w:rsidR="00A84BC4" w:rsidRPr="0064610C" w:rsidRDefault="00A84BC4" w:rsidP="00A84BC4">
      <w:pPr>
        <w:rPr>
          <w:rFonts w:asciiTheme="minorHAnsi" w:hAnsiTheme="minorHAnsi"/>
        </w:rPr>
      </w:pPr>
      <w:r w:rsidRPr="0064610C">
        <w:rPr>
          <w:rFonts w:asciiTheme="minorHAnsi" w:hAnsiTheme="minorHAnsi"/>
        </w:rPr>
        <w:t>Where would the US retaliate and how would we attribute nuclear attack?</w:t>
      </w:r>
    </w:p>
    <w:p w:rsidR="00A84BC4" w:rsidRPr="0064610C" w:rsidRDefault="00A84BC4" w:rsidP="00A84BC4">
      <w:pPr>
        <w:rPr>
          <w:rFonts w:asciiTheme="minorHAnsi" w:hAnsiTheme="minorHAnsi"/>
        </w:rPr>
      </w:pPr>
      <w:r w:rsidRPr="0064610C">
        <w:rPr>
          <w:rFonts w:asciiTheme="minorHAnsi" w:hAnsiTheme="minorHAnsi"/>
        </w:rPr>
        <w:t>Ayson ev assumes US retaliation in a world in which US-Russia and US-China are already exchanging military threats—where’s the ev that this is happening in the status quo?</w:t>
      </w:r>
    </w:p>
    <w:p w:rsidR="00A84BC4" w:rsidRPr="0064610C" w:rsidRDefault="00A84BC4" w:rsidP="00A84BC4">
      <w:pPr>
        <w:pStyle w:val="Heading3"/>
        <w:rPr>
          <w:rFonts w:asciiTheme="minorHAnsi" w:hAnsiTheme="minorHAnsi"/>
        </w:rPr>
      </w:pP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No Impact</w:t>
      </w:r>
    </w:p>
    <w:p w:rsidR="00A84BC4" w:rsidRPr="0064610C" w:rsidRDefault="00A84BC4" w:rsidP="00A84BC4">
      <w:pPr>
        <w:pStyle w:val="Heading4"/>
        <w:rPr>
          <w:rFonts w:asciiTheme="minorHAnsi" w:hAnsiTheme="minorHAnsi"/>
        </w:rPr>
      </w:pPr>
      <w:r w:rsidRPr="0064610C">
        <w:rPr>
          <w:rFonts w:asciiTheme="minorHAnsi" w:hAnsiTheme="minorHAnsi"/>
        </w:rPr>
        <w:t>No impact to backdoors, and there are already solutions to backdoors – their evidence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Kohn 14</w:t>
      </w:r>
    </w:p>
    <w:p w:rsidR="00A84BC4" w:rsidRPr="0064610C" w:rsidRDefault="00A84BC4" w:rsidP="00A84BC4">
      <w:pPr>
        <w:rPr>
          <w:rFonts w:asciiTheme="minorHAnsi" w:hAnsiTheme="minorHAnsi"/>
        </w:rPr>
      </w:pPr>
      <w:r w:rsidRPr="0064610C">
        <w:rPr>
          <w:rFonts w:asciiTheme="minorHAnsi" w:hAnsiTheme="minorHAnsi"/>
        </w:rPr>
        <w:t>(Cindy, writer for the Electronic Freedom Foundation, 9-26-14, “Nine Epic Failures of Regulating Cryptography,” https://www.eff.org/deeplinks/2014/09/nine-epic-failures-regulating-cryptography, BC)</w:t>
      </w:r>
    </w:p>
    <w:p w:rsidR="00A84BC4" w:rsidRPr="0064610C" w:rsidRDefault="00A84BC4" w:rsidP="00A84BC4">
      <w:pPr>
        <w:rPr>
          <w:rStyle w:val="StyleUnderline"/>
          <w:rFonts w:asciiTheme="minorHAnsi" w:hAnsiTheme="minorHAnsi"/>
        </w:rPr>
      </w:pPr>
      <w:r w:rsidRPr="0064610C">
        <w:rPr>
          <w:rFonts w:asciiTheme="minorHAnsi" w:hAnsiTheme="minorHAnsi"/>
          <w:sz w:val="14"/>
        </w:rPr>
        <w:t xml:space="preserve">For those who weren't following digital civil liberties issues in 1995, or for those who have forgotten, </w:t>
      </w:r>
      <w:r w:rsidRPr="0064610C">
        <w:rPr>
          <w:rStyle w:val="StyleUnderline"/>
          <w:rFonts w:asciiTheme="minorHAnsi" w:hAnsiTheme="minorHAnsi"/>
        </w:rPr>
        <w:t>here's a refresher list of why</w:t>
      </w:r>
      <w:r w:rsidRPr="0064610C">
        <w:rPr>
          <w:rFonts w:asciiTheme="minorHAnsi" w:hAnsiTheme="minorHAnsi"/>
          <w:sz w:val="14"/>
        </w:rPr>
        <w:t xml:space="preserve"> </w:t>
      </w:r>
      <w:r w:rsidRPr="0064610C">
        <w:rPr>
          <w:rStyle w:val="StyleUnderline"/>
          <w:rFonts w:asciiTheme="minorHAnsi" w:hAnsiTheme="minorHAnsi"/>
        </w:rPr>
        <w:t>forcing companies to break their own privacy and security measures by installing a back door was a bad idea</w:t>
      </w:r>
      <w:r w:rsidRPr="0064610C">
        <w:rPr>
          <w:rFonts w:asciiTheme="minorHAnsi" w:hAnsiTheme="minorHAnsi"/>
          <w:sz w:val="14"/>
        </w:rPr>
        <w:t xml:space="preserve"> 15 years ago:</w:t>
      </w:r>
      <w:r w:rsidRPr="0064610C">
        <w:rPr>
          <w:rFonts w:asciiTheme="minorHAnsi" w:hAnsiTheme="minorHAnsi"/>
          <w:sz w:val="12"/>
        </w:rPr>
        <w:t>∂</w:t>
      </w:r>
      <w:r w:rsidRPr="0064610C">
        <w:rPr>
          <w:rFonts w:asciiTheme="minorHAnsi" w:hAnsiTheme="minorHAnsi"/>
          <w:sz w:val="14"/>
        </w:rPr>
        <w:t xml:space="preserve"> </w:t>
      </w:r>
      <w:r w:rsidRPr="0064610C">
        <w:rPr>
          <w:rStyle w:val="Emphasis"/>
          <w:rFonts w:asciiTheme="minorHAnsi" w:hAnsiTheme="minorHAnsi"/>
        </w:rPr>
        <w:t>It will create security risks.</w:t>
      </w:r>
      <w:r w:rsidRPr="0064610C">
        <w:rPr>
          <w:rFonts w:asciiTheme="minorHAnsi" w:hAnsiTheme="minorHAnsi"/>
          <w:sz w:val="14"/>
        </w:rPr>
        <w:t xml:space="preserve"> Don't take our word for it. </w:t>
      </w:r>
      <w:r w:rsidRPr="0064610C">
        <w:rPr>
          <w:rStyle w:val="StyleUnderline"/>
          <w:rFonts w:asciiTheme="minorHAnsi" w:hAnsiTheme="minorHAnsi"/>
        </w:rPr>
        <w:t xml:space="preserve">Computer security expert </w:t>
      </w:r>
      <w:r w:rsidRPr="0064610C">
        <w:rPr>
          <w:rFonts w:asciiTheme="minorHAnsi" w:hAnsiTheme="minorHAnsi"/>
          <w:sz w:val="14"/>
        </w:rPr>
        <w:t xml:space="preserve">Steven </w:t>
      </w:r>
      <w:r w:rsidRPr="0064610C">
        <w:rPr>
          <w:rStyle w:val="StyleUnderline"/>
          <w:rFonts w:asciiTheme="minorHAnsi" w:hAnsiTheme="minorHAnsi"/>
        </w:rPr>
        <w:t>Bellovin has explained</w:t>
      </w:r>
      <w:r w:rsidRPr="0064610C">
        <w:rPr>
          <w:rFonts w:asciiTheme="minorHAnsi" w:hAnsiTheme="minorHAnsi"/>
          <w:sz w:val="14"/>
        </w:rPr>
        <w:t xml:space="preserve"> some of the problems. First, it's hard to secure communications properly even between two parties. </w:t>
      </w:r>
      <w:r w:rsidRPr="0064610C">
        <w:rPr>
          <w:rStyle w:val="StyleUnderline"/>
          <w:rFonts w:asciiTheme="minorHAnsi" w:hAnsiTheme="minorHAnsi"/>
        </w:rPr>
        <w:t>Cryptography with a back door adds a third party</w:t>
      </w:r>
      <w:r w:rsidRPr="0064610C">
        <w:rPr>
          <w:rFonts w:asciiTheme="minorHAnsi" w:hAnsiTheme="minorHAnsi"/>
          <w:sz w:val="14"/>
        </w:rPr>
        <w:t>, requiring a more complex protocol, and as Bellovin puts it: "Many previous attempts to add such features have resulted in new, easily exploited security flaws rather than better law enforcement access." It doesn't end there. Bellovin notes:</w:t>
      </w:r>
      <w:r w:rsidRPr="0064610C">
        <w:rPr>
          <w:rFonts w:asciiTheme="minorHAnsi" w:hAnsiTheme="minorHAnsi"/>
          <w:sz w:val="12"/>
        </w:rPr>
        <w:t>∂</w:t>
      </w:r>
      <w:r w:rsidRPr="0064610C">
        <w:rPr>
          <w:rFonts w:asciiTheme="minorHAnsi" w:hAnsiTheme="minorHAnsi"/>
          <w:sz w:val="14"/>
        </w:rPr>
        <w:t xml:space="preserve"> Complexity in the protocols isn't the only problem; protocols require computer programs to implement them, and more complex code generally creates more exploitable bugs. In the most notorious incident of this type, a cell phone switch in Greece was hacked by an unknown party. The so-called 'lawful intercept' mechanisms in the switch — that is, the features designed to permit the police to wiretap calls easily — was abused by the attacker to monitor at least a hundred cell phones, up to and including the prime minister's. This attack would not have been possible if the vendor hadn't written the lawful intercept code.</w:t>
      </w:r>
      <w:r w:rsidRPr="0064610C">
        <w:rPr>
          <w:rFonts w:asciiTheme="minorHAnsi" w:hAnsiTheme="minorHAnsi"/>
          <w:sz w:val="12"/>
        </w:rPr>
        <w:t>∂</w:t>
      </w:r>
      <w:r w:rsidRPr="0064610C">
        <w:rPr>
          <w:rFonts w:asciiTheme="minorHAnsi" w:hAnsiTheme="minorHAnsi"/>
          <w:sz w:val="14"/>
        </w:rPr>
        <w:t xml:space="preserve"> More recently, as security researcher Susan Landau explains, "an IBM researcher found that </w:t>
      </w:r>
      <w:r w:rsidRPr="0064610C">
        <w:rPr>
          <w:rStyle w:val="Emphasis"/>
          <w:rFonts w:asciiTheme="minorHAnsi" w:hAnsiTheme="minorHAnsi"/>
          <w:highlight w:val="magenta"/>
        </w:rPr>
        <w:t>a Cisco wiretapping architecture designed to accommodate law-enforcement requirements — a system already in use by major carriers — had numerous security holes in its design. This would have made it easy to break into the communications network and surreptitiously wiretap private communications."∂ The same is true for Google, which had its "compliance" technologies hacked by China.∂</w:t>
      </w:r>
      <w:r w:rsidRPr="0064610C">
        <w:rPr>
          <w:rFonts w:asciiTheme="minorHAnsi" w:hAnsiTheme="minorHAnsi"/>
          <w:sz w:val="14"/>
        </w:rPr>
        <w:t xml:space="preserve"> This isn't just a problem for you and me and millions of companies that need secure communications. What will the government itself use for secure communications? The FBI and other government agencies currently use many commercial products — the same ones they want to force to have a back door. How will the FBI stop people from un-backdooring their deployments? Or does the government plan to stop using commercial communications technologies altogether?</w:t>
      </w:r>
      <w:r w:rsidRPr="0064610C">
        <w:rPr>
          <w:rFonts w:asciiTheme="minorHAnsi" w:hAnsiTheme="minorHAnsi"/>
          <w:sz w:val="12"/>
        </w:rPr>
        <w:t>∂</w:t>
      </w:r>
      <w:r w:rsidRPr="0064610C">
        <w:rPr>
          <w:rFonts w:asciiTheme="minorHAnsi" w:hAnsiTheme="minorHAnsi"/>
          <w:sz w:val="14"/>
        </w:rPr>
        <w:t xml:space="preserve"> It won't stop the bad guys. Users who want strong encryption will be able to get it — from Germany, Finland, Israel, and many other places in the world where it's offered for sale and for free. In 1996, the National Research Council did a study called "Cryptography's Role in Securing the Information Society," nicknamed CRISIS. Here's what they said:</w:t>
      </w:r>
      <w:r w:rsidRPr="0064610C">
        <w:rPr>
          <w:rFonts w:asciiTheme="minorHAnsi" w:hAnsiTheme="minorHAnsi"/>
          <w:sz w:val="12"/>
        </w:rPr>
        <w:t>∂</w:t>
      </w:r>
      <w:r w:rsidRPr="0064610C">
        <w:rPr>
          <w:rFonts w:asciiTheme="minorHAnsi" w:hAnsiTheme="minorHAnsi"/>
          <w:sz w:val="14"/>
        </w:rPr>
        <w:t xml:space="preserve"> Products using unescrowed encryption are in use today by millions of users, and such products are available from many difficult-to-censor Internet sites abroad. Users could pre-encrypt their data, using whatever means were available, before their data were accepted by an escrowed encryption device or system. </w:t>
      </w:r>
      <w:r w:rsidRPr="0064610C">
        <w:rPr>
          <w:rStyle w:val="Emphasis"/>
          <w:rFonts w:asciiTheme="minorHAnsi" w:hAnsiTheme="minorHAnsi"/>
          <w:highlight w:val="magenta"/>
        </w:rPr>
        <w:t>Users could store their data on remote computers, accessible through the click of a mouse but otherwise unknown to anyone but the data owner, such practices could occur quite legally even with a ban on the use of unescrowed encryption</w:t>
      </w:r>
      <w:r w:rsidRPr="0064610C">
        <w:rPr>
          <w:rFonts w:asciiTheme="minorHAnsi" w:hAnsiTheme="minorHAnsi"/>
          <w:sz w:val="14"/>
        </w:rPr>
        <w:t>. Knowledge of strong encryption techniques is available from official U.S. government publications and other sources worldwide, and experts understanding how to use such knowledge might well be in high demand from criminal elements. — CRISIS Report at 303</w:t>
      </w:r>
      <w:r w:rsidRPr="0064610C">
        <w:rPr>
          <w:rFonts w:asciiTheme="minorHAnsi" w:hAnsiTheme="minorHAnsi"/>
          <w:sz w:val="12"/>
        </w:rPr>
        <w:t>∂</w:t>
      </w:r>
      <w:r w:rsidRPr="0064610C">
        <w:rPr>
          <w:rFonts w:asciiTheme="minorHAnsi" w:hAnsiTheme="minorHAnsi"/>
          <w:sz w:val="14"/>
        </w:rPr>
        <w:t xml:space="preserve"> None of that has changed. And of course, more encryption technology is more readily available today than it was in 1996. So unless the goverment wants to mandate that you are forbidden to run anything that is not U.S. government approved on your devices, they won't stop bad guys from getting access to strong encryption.</w:t>
      </w:r>
      <w:r w:rsidRPr="0064610C">
        <w:rPr>
          <w:rFonts w:asciiTheme="minorHAnsi" w:hAnsiTheme="minorHAnsi"/>
          <w:sz w:val="12"/>
        </w:rPr>
        <w:t>∂</w:t>
      </w:r>
      <w:r w:rsidRPr="0064610C">
        <w:rPr>
          <w:rFonts w:asciiTheme="minorHAnsi" w:hAnsiTheme="minorHAnsi"/>
          <w:sz w:val="14"/>
        </w:rPr>
        <w:t xml:space="preserve"> </w:t>
      </w:r>
      <w:r w:rsidRPr="0064610C">
        <w:rPr>
          <w:rStyle w:val="Emphasis"/>
          <w:rFonts w:asciiTheme="minorHAnsi" w:hAnsiTheme="minorHAnsi"/>
        </w:rPr>
        <w:t>It will harm innovation</w:t>
      </w:r>
      <w:r w:rsidRPr="0064610C">
        <w:rPr>
          <w:rFonts w:asciiTheme="minorHAnsi" w:hAnsiTheme="minorHAnsi"/>
          <w:sz w:val="14"/>
        </w:rPr>
        <w:t xml:space="preserve">. In </w:t>
      </w:r>
      <w:r w:rsidRPr="0064610C">
        <w:rPr>
          <w:rStyle w:val="StyleUnderline"/>
          <w:rFonts w:asciiTheme="minorHAnsi" w:hAnsiTheme="minorHAnsi"/>
        </w:rPr>
        <w:t>order to ensure that no "untappable" technology exists, we'll likely see a technology mandate and a draconian regulatory framework</w:t>
      </w:r>
      <w:r w:rsidRPr="0064610C">
        <w:rPr>
          <w:rStyle w:val="Emphasis"/>
          <w:rFonts w:asciiTheme="minorHAnsi" w:hAnsiTheme="minorHAnsi"/>
        </w:rPr>
        <w:t>. The implications of this for America's leadership in innovation are dire.</w:t>
      </w:r>
      <w:r w:rsidRPr="0064610C">
        <w:rPr>
          <w:rFonts w:asciiTheme="minorHAnsi" w:hAnsiTheme="minorHAnsi"/>
          <w:sz w:val="14"/>
        </w:rPr>
        <w:t xml:space="preserve"> </w:t>
      </w:r>
      <w:r w:rsidRPr="0064610C">
        <w:rPr>
          <w:rStyle w:val="StyleUnderline"/>
          <w:rFonts w:asciiTheme="minorHAnsi" w:hAnsiTheme="minorHAnsi"/>
        </w:rPr>
        <w:t>Could Mark Zuckerberg have built Facebook in his dorm room if he'd had to build in surveillance capabilities before launch</w:t>
      </w:r>
      <w:r w:rsidRPr="0064610C">
        <w:rPr>
          <w:rFonts w:asciiTheme="minorHAnsi" w:hAnsiTheme="minorHAnsi"/>
          <w:sz w:val="14"/>
        </w:rPr>
        <w:t xml:space="preserve"> in order to avoid government fines? </w:t>
      </w:r>
      <w:r w:rsidRPr="0064610C">
        <w:rPr>
          <w:rStyle w:val="StyleUnderline"/>
          <w:rFonts w:asciiTheme="minorHAnsi" w:hAnsiTheme="minorHAnsi"/>
        </w:rPr>
        <w:t>Would Skype have ever happened if it had been forced to include an artificial bottleneck to allow government easy access</w:t>
      </w:r>
      <w:r w:rsidRPr="0064610C">
        <w:rPr>
          <w:rFonts w:asciiTheme="minorHAnsi" w:hAnsiTheme="minorHAnsi"/>
          <w:sz w:val="14"/>
        </w:rPr>
        <w:t xml:space="preserve"> to all of your peer-to-peer communications? </w:t>
      </w:r>
      <w:r w:rsidRPr="0064610C">
        <w:rPr>
          <w:rStyle w:val="StyleUnderline"/>
          <w:rFonts w:asciiTheme="minorHAnsi" w:hAnsiTheme="minorHAnsi"/>
        </w:rPr>
        <w:t>This has especially serious implications for the open source community and small innovators. Some open source developers have already taken a stand against building back doors into software.</w:t>
      </w:r>
      <w:r w:rsidRPr="0064610C">
        <w:rPr>
          <w:rStyle w:val="StyleUnderline"/>
          <w:rFonts w:asciiTheme="minorHAnsi" w:hAnsiTheme="minorHAnsi"/>
          <w:sz w:val="12"/>
        </w:rPr>
        <w:t xml:space="preserve">∂ </w:t>
      </w:r>
      <w:r w:rsidRPr="0064610C">
        <w:rPr>
          <w:rStyle w:val="Emphasis"/>
          <w:rFonts w:asciiTheme="minorHAnsi" w:hAnsiTheme="minorHAnsi"/>
        </w:rPr>
        <w:t>It will harm US business</w:t>
      </w:r>
      <w:r w:rsidRPr="0064610C">
        <w:rPr>
          <w:rFonts w:asciiTheme="minorHAnsi" w:hAnsiTheme="minorHAnsi"/>
          <w:sz w:val="14"/>
        </w:rPr>
        <w:t xml:space="preserve">. </w:t>
      </w:r>
      <w:r w:rsidRPr="0064610C">
        <w:rPr>
          <w:rStyle w:val="StyleUnderline"/>
          <w:rFonts w:asciiTheme="minorHAnsi" w:hAnsiTheme="minorHAnsi"/>
        </w:rPr>
        <w:t>If</w:t>
      </w:r>
      <w:r w:rsidRPr="0064610C">
        <w:rPr>
          <w:rFonts w:asciiTheme="minorHAnsi" w:hAnsiTheme="minorHAnsi"/>
          <w:sz w:val="14"/>
        </w:rPr>
        <w:t xml:space="preserve">, thanks to this proposal, </w:t>
      </w:r>
      <w:r w:rsidRPr="0064610C">
        <w:rPr>
          <w:rStyle w:val="Emphasis"/>
          <w:rFonts w:asciiTheme="minorHAnsi" w:hAnsiTheme="minorHAnsi"/>
        </w:rPr>
        <w:t>US businesses cannot innovate and cannot offer truly secure products, we're just handing business over to foreign companies who don't have such limitations</w:t>
      </w:r>
      <w:r w:rsidRPr="0064610C">
        <w:rPr>
          <w:rFonts w:asciiTheme="minorHAnsi" w:hAnsiTheme="minorHAnsi"/>
          <w:sz w:val="14"/>
        </w:rPr>
        <w:t xml:space="preserve">. </w:t>
      </w:r>
      <w:r w:rsidRPr="0064610C">
        <w:rPr>
          <w:rStyle w:val="StyleUnderline"/>
          <w:rFonts w:asciiTheme="minorHAnsi" w:hAnsiTheme="minorHAnsi"/>
        </w:rPr>
        <w:t>Nokia, Siemens, and Ericsson would all be happy to take a heaping share of the communications technology business from US companies</w:t>
      </w:r>
      <w:r w:rsidRPr="0064610C">
        <w:rPr>
          <w:rFonts w:asciiTheme="minorHAnsi" w:hAnsiTheme="minorHAnsi"/>
          <w:sz w:val="14"/>
        </w:rPr>
        <w:t xml:space="preserve">. And it's not just telecom carriers and VOIP providers at risk. Many </w:t>
      </w:r>
      <w:r w:rsidRPr="0064610C">
        <w:rPr>
          <w:rStyle w:val="StyleUnderline"/>
          <w:rFonts w:asciiTheme="minorHAnsi" w:hAnsiTheme="minorHAnsi"/>
        </w:rPr>
        <w:t>game consoles that people can use to play over the Internet, such as the Xbox, allow gamers to chat with each other while they play. They'd have to be tappable, too.</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Cyber Inev</w:t>
      </w:r>
    </w:p>
    <w:p w:rsidR="00A84BC4" w:rsidRPr="0064610C" w:rsidRDefault="00A84BC4" w:rsidP="00A84BC4">
      <w:pPr>
        <w:pStyle w:val="Heading4"/>
        <w:rPr>
          <w:rFonts w:asciiTheme="minorHAnsi" w:hAnsiTheme="minorHAnsi"/>
        </w:rPr>
      </w:pPr>
      <w:r w:rsidRPr="0064610C">
        <w:rPr>
          <w:rFonts w:asciiTheme="minorHAnsi" w:hAnsiTheme="minorHAnsi"/>
        </w:rPr>
        <w:t>Cybersecurity vulnerabilities are inevitable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Corn 7/13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(Corn, Geoffrey S. * Presidential Research Professor of Law, South Texas College of Law; Lieutenant Colonel (Retired), U.S. Army Judge Advocate General’s Corps. Prior to joining the faculty at South Texas, Professor Corn served in a variety of military assignments, including as the Army’s Senior Law of War Advisor, Supervisory Defense Counsel for the Western United States, Chief of International Law for U.S. Army Europe, and as a Tactical Intelligence Officer in Panama. “Averting the Inherent Dangers of 'Going Dark': Why Congress Must Require a Locked Front Door to Encrypted Data,” SSRN. 07-13-2015. http://papers.ssrn.com/sol3/papers.cfm?abstract_id=2630361&amp;download=yes//ghs-kw)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Like CALEA, a statutory obligation along the lines proposed herein will inevitably trigger criticisms and generate concerns. </w:t>
      </w:r>
      <w:r w:rsidRPr="0064610C">
        <w:rPr>
          <w:rStyle w:val="StyleUnderline"/>
          <w:rFonts w:asciiTheme="minorHAnsi" w:hAnsiTheme="minorHAnsi"/>
        </w:rPr>
        <w:t>One</w:t>
      </w:r>
      <w:r w:rsidRPr="0064610C">
        <w:rPr>
          <w:rFonts w:asciiTheme="minorHAnsi" w:hAnsiTheme="minorHAnsi"/>
          <w:sz w:val="16"/>
        </w:rPr>
        <w:t xml:space="preserve"> obvious </w:t>
      </w:r>
      <w:r w:rsidRPr="0064610C">
        <w:rPr>
          <w:rStyle w:val="StyleUnderline"/>
          <w:rFonts w:asciiTheme="minorHAnsi" w:hAnsiTheme="minorHAnsi"/>
        </w:rPr>
        <w:t>criticism is that the creation of an escrow key or the maintenance of a duplicate key by a manufacturer would introduce an unacceptable risk of compromise for the device. This</w:t>
      </w:r>
      <w:r w:rsidRPr="0064610C">
        <w:rPr>
          <w:rFonts w:asciiTheme="minorHAnsi" w:hAnsiTheme="minorHAnsi"/>
          <w:sz w:val="16"/>
        </w:rPr>
        <w:t xml:space="preserve"> argument </w:t>
      </w:r>
      <w:r w:rsidRPr="0064610C">
        <w:rPr>
          <w:rStyle w:val="StyleUnderline"/>
          <w:rFonts w:asciiTheme="minorHAnsi" w:hAnsiTheme="minorHAnsi"/>
        </w:rPr>
        <w:t xml:space="preserve">presupposes that the risk is significant, that the costs of its exploitation are large, and that the benefit is not worth the risk. </w:t>
      </w:r>
      <w:r w:rsidRPr="0064610C">
        <w:rPr>
          <w:rStyle w:val="Emphasis"/>
          <w:rFonts w:asciiTheme="minorHAnsi" w:hAnsiTheme="minorHAnsi"/>
        </w:rPr>
        <w:t>Yet</w:t>
      </w:r>
      <w:r w:rsidRPr="0064610C">
        <w:rPr>
          <w:rStyle w:val="StyleUnderline"/>
          <w:rFonts w:asciiTheme="minorHAnsi" w:hAnsiTheme="minorHAnsi"/>
        </w:rPr>
        <w:t xml:space="preserve"> </w:t>
      </w:r>
      <w:r w:rsidRPr="0064610C">
        <w:rPr>
          <w:rStyle w:val="Emphasis"/>
          <w:rFonts w:asciiTheme="minorHAnsi" w:hAnsiTheme="minorHAnsi"/>
        </w:rPr>
        <w:t xml:space="preserve">manufacturers, product developers, service providers and users constantly introduce such risks. Nearly every feature or bit of code added to a device introduces a risk, some greater than others. </w:t>
      </w:r>
      <w:r w:rsidRPr="0064610C">
        <w:rPr>
          <w:rStyle w:val="StyleUnderline"/>
          <w:rFonts w:asciiTheme="minorHAnsi" w:hAnsiTheme="minorHAnsi"/>
        </w:rPr>
        <w:t>The vulnerabilities that have been introduced to computers by software such as Flash, ActiveX controls, Java, and web browsers are well documented</w:t>
      </w:r>
      <w:r w:rsidRPr="0064610C">
        <w:rPr>
          <w:rFonts w:asciiTheme="minorHAnsi" w:hAnsiTheme="minorHAnsi"/>
          <w:sz w:val="16"/>
        </w:rPr>
        <w:t xml:space="preserve">.51 </w:t>
      </w:r>
      <w:r w:rsidRPr="0064610C">
        <w:rPr>
          <w:rStyle w:val="StyleUnderline"/>
          <w:rFonts w:asciiTheme="minorHAnsi" w:hAnsiTheme="minorHAnsi"/>
        </w:rPr>
        <w:t>The ubiquitous SQL database, while extremely effective at helping web designers create effective data driven websites, is notorious for its vulnerability to SQL injection attacks.</w:t>
      </w:r>
      <w:r w:rsidRPr="0064610C">
        <w:rPr>
          <w:rFonts w:asciiTheme="minorHAnsi" w:hAnsiTheme="minorHAnsi"/>
          <w:sz w:val="16"/>
        </w:rPr>
        <w:t xml:space="preserve">52 </w:t>
      </w:r>
      <w:r w:rsidRPr="0064610C">
        <w:rPr>
          <w:rStyle w:val="StyleUnderline"/>
          <w:rFonts w:asciiTheme="minorHAnsi" w:hAnsiTheme="minorHAnsi"/>
        </w:rPr>
        <w:t>The adding of microphones to electronic devices opened the door to aural interceptions.</w:t>
      </w:r>
      <w:r w:rsidRPr="0064610C">
        <w:rPr>
          <w:rFonts w:asciiTheme="minorHAnsi" w:hAnsiTheme="minorHAnsi"/>
          <w:sz w:val="16"/>
        </w:rPr>
        <w:t xml:space="preserve"> Similarly, </w:t>
      </w:r>
      <w:r w:rsidRPr="0064610C">
        <w:rPr>
          <w:rStyle w:val="StyleUnderline"/>
          <w:rFonts w:asciiTheme="minorHAnsi" w:hAnsiTheme="minorHAnsi"/>
        </w:rPr>
        <w:t>the introduction of cameras has resulted in unauthorized video surveillance of users. Consumers accept all of these risks, however, since we, as individual users and as a society, have concluded that they are worth the cost. Some will inevitably argue that no new possible vulnerabilities should be introduced into devices to allow the government to execute</w:t>
      </w:r>
      <w:r w:rsidRPr="0064610C">
        <w:rPr>
          <w:rFonts w:asciiTheme="minorHAnsi" w:hAnsiTheme="minorHAnsi"/>
          <w:sz w:val="16"/>
        </w:rPr>
        <w:t xml:space="preserve"> reasonable, and therefore lawful, </w:t>
      </w:r>
      <w:r w:rsidRPr="0064610C">
        <w:rPr>
          <w:rStyle w:val="StyleUnderline"/>
          <w:rFonts w:asciiTheme="minorHAnsi" w:hAnsiTheme="minorHAnsi"/>
        </w:rPr>
        <w:t>searches for unique and otherwise unavailable evidence. However, this argument implicitly asserts that there is no, or insignificant, value to society of such a feature. And herein lies the Achilles heel</w:t>
      </w:r>
      <w:r w:rsidRPr="0064610C">
        <w:rPr>
          <w:rFonts w:asciiTheme="minorHAnsi" w:hAnsiTheme="minorHAnsi"/>
          <w:sz w:val="16"/>
        </w:rPr>
        <w:t xml:space="preserve"> to opponents of mandated front-door access: </w:t>
      </w:r>
      <w:r w:rsidRPr="0064610C">
        <w:rPr>
          <w:rStyle w:val="StyleUnderline"/>
          <w:rFonts w:asciiTheme="minorHAnsi" w:hAnsiTheme="minorHAnsi"/>
        </w:rPr>
        <w:t>the conclusion is entirely at odds with the inherent balance between individual liberty and collective security central to the Fourth Amendment itself. Nor should lawmakers be deluded into believing that the currently existing vulnerabilities that we live with on a daily basis are less significant in scope than the possibility of obtaining complete access to the encrypted contents of a device. Various malware variants that are so widespread as to be almost omnipresent in our online community achieve just such access through what would seem like minor cracks in the defense of systems.</w:t>
      </w:r>
      <w:r w:rsidRPr="0064610C">
        <w:rPr>
          <w:rFonts w:asciiTheme="minorHAnsi" w:hAnsiTheme="minorHAnsi"/>
          <w:sz w:val="16"/>
        </w:rPr>
        <w:t xml:space="preserve">53 </w:t>
      </w:r>
      <w:r w:rsidRPr="0064610C">
        <w:rPr>
          <w:rStyle w:val="StyleUnderline"/>
          <w:rFonts w:asciiTheme="minorHAnsi" w:hAnsiTheme="minorHAnsi"/>
        </w:rPr>
        <w:t>One example is the Zeus malware strain, which has been tied to the unlawful online theft of hundreds of millions of dollars from U.S. companies and citizens and gives its operator complete access to and control over any computer it infects</w:t>
      </w:r>
      <w:r w:rsidRPr="0064610C">
        <w:rPr>
          <w:rFonts w:asciiTheme="minorHAnsi" w:hAnsiTheme="minorHAnsi"/>
          <w:sz w:val="16"/>
        </w:rPr>
        <w:t xml:space="preserve">.54 It can be installed on a machine through the simple mistake of viewing an infected website or email, or clicking on an otherwise innocuous link.55 </w:t>
      </w:r>
      <w:r w:rsidRPr="0064610C">
        <w:rPr>
          <w:rStyle w:val="StyleUnderline"/>
          <w:rFonts w:asciiTheme="minorHAnsi" w:hAnsiTheme="minorHAnsi"/>
        </w:rPr>
        <w:t>The malware is designed to not only bypass malware detection software, but to deactivate to software’s ability to detect it.</w:t>
      </w:r>
      <w:r w:rsidRPr="0064610C">
        <w:rPr>
          <w:rFonts w:asciiTheme="minorHAnsi" w:hAnsiTheme="minorHAnsi"/>
          <w:sz w:val="16"/>
        </w:rPr>
        <w:t>56 Zeus and the many other variants of malware that are freely available to purchasers on dark-net websites and forums are responsible for the theft of funds from countless online bank accounts (the credentials having been stolen by the malware’s key-logger features), the theft of credit card information, and innumerable personal identifiers.57</w:t>
      </w:r>
    </w:p>
    <w:p w:rsidR="00A84BC4" w:rsidRPr="0064610C" w:rsidRDefault="00A84BC4" w:rsidP="00A84BC4">
      <w:pPr>
        <w:pStyle w:val="Heading3"/>
        <w:rPr>
          <w:rFonts w:asciiTheme="minorHAnsi" w:hAnsiTheme="minorHAnsi"/>
        </w:rPr>
      </w:pPr>
      <w:r w:rsidRPr="0064610C">
        <w:rPr>
          <w:rFonts w:asciiTheme="minorHAnsi" w:hAnsiTheme="minorHAnsi"/>
        </w:rPr>
        <w:t>2NC Cyber Inev</w:t>
      </w:r>
    </w:p>
    <w:p w:rsidR="00A84BC4" w:rsidRPr="0064610C" w:rsidRDefault="00A84BC4" w:rsidP="00A84BC4">
      <w:pPr>
        <w:pStyle w:val="Heading4"/>
        <w:rPr>
          <w:rFonts w:asciiTheme="minorHAnsi" w:hAnsiTheme="minorHAnsi"/>
        </w:rPr>
      </w:pPr>
      <w:r w:rsidRPr="0064610C">
        <w:rPr>
          <w:rFonts w:asciiTheme="minorHAnsi" w:hAnsiTheme="minorHAnsi"/>
        </w:rPr>
        <w:t>Security issues are inevitable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Wittes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rsidR="00A84BC4" w:rsidRPr="0064610C" w:rsidRDefault="00A84BC4" w:rsidP="00A84BC4">
      <w:pPr>
        <w:rPr>
          <w:rStyle w:val="Emphasis"/>
          <w:rFonts w:asciiTheme="minorHAnsi" w:hAnsiTheme="minorHAnsi"/>
        </w:rPr>
      </w:pPr>
      <w:r w:rsidRPr="0064610C">
        <w:rPr>
          <w:rFonts w:asciiTheme="minorHAnsi" w:hAnsiTheme="minorHAnsi"/>
          <w:sz w:val="16"/>
        </w:rPr>
        <w:t xml:space="preserve">On Thursday, I described the surprisingly warm reception FBI Director James Comey got in the Senate this week with his warning that </w:t>
      </w:r>
      <w:r w:rsidRPr="0064610C">
        <w:rPr>
          <w:rStyle w:val="StyleUnderline"/>
          <w:rFonts w:asciiTheme="minorHAnsi" w:hAnsiTheme="minorHAnsi"/>
        </w:rPr>
        <w:t>the FBI was "going dark" because of end-to-end encryption</w:t>
      </w:r>
      <w:r w:rsidRPr="0064610C">
        <w:rPr>
          <w:rFonts w:asciiTheme="minorHAnsi" w:hAnsiTheme="minorHAnsi"/>
          <w:sz w:val="16"/>
        </w:rPr>
        <w:t xml:space="preserve">. In this post, I want to take on the merits of the renewed encryption debate, which seem to me complicated and multi-faceted and not all pushing in the same direction. Let me start by breaking the encryption debate into </w:t>
      </w:r>
      <w:r w:rsidRPr="0064610C">
        <w:rPr>
          <w:rStyle w:val="StyleUnderline"/>
          <w:rFonts w:asciiTheme="minorHAnsi" w:hAnsiTheme="minorHAnsi"/>
        </w:rPr>
        <w:t>two distinct sets of questions: One is the conceptual question of whether a world of end-to-end strong encryption is an attractive idea. The other is whether</w:t>
      </w:r>
      <w:r w:rsidRPr="0064610C">
        <w:rPr>
          <w:rFonts w:asciiTheme="minorHAnsi" w:hAnsiTheme="minorHAnsi"/>
          <w:sz w:val="16"/>
        </w:rPr>
        <w:t>—assuming it is not an attractive idea and that one wants to ensure that authorities retain the ability to intercept decrypted signal—</w:t>
      </w:r>
      <w:r w:rsidRPr="0064610C">
        <w:rPr>
          <w:rStyle w:val="StyleUnderline"/>
          <w:rFonts w:asciiTheme="minorHAnsi" w:hAnsiTheme="minorHAnsi"/>
        </w:rPr>
        <w:t>an extraordinary access scheme is technically possible without eroding other essential security and privacy objectives.</w:t>
      </w:r>
      <w:r w:rsidRPr="0064610C">
        <w:rPr>
          <w:rFonts w:asciiTheme="minorHAnsi" w:hAnsiTheme="minorHAnsi"/>
          <w:sz w:val="16"/>
        </w:rPr>
        <w:t xml:space="preserve"> These questions often get mashed together, both because tech companies are keen to market themselves as the defenders of their users' privacy interests and because of the libertarian ethos of the tech community more generally. But </w:t>
      </w:r>
      <w:r w:rsidRPr="0064610C">
        <w:rPr>
          <w:rStyle w:val="StyleUnderline"/>
          <w:rFonts w:asciiTheme="minorHAnsi" w:hAnsiTheme="minorHAnsi"/>
        </w:rPr>
        <w:t>the questions are not the same, and it's worth considering them separately. Consider the conceptual question first. Would it be a good idea to have a world-wide communications infrastructure that is</w:t>
      </w:r>
      <w:r w:rsidRPr="0064610C">
        <w:rPr>
          <w:rFonts w:asciiTheme="minorHAnsi" w:hAnsiTheme="minorHAnsi"/>
          <w:sz w:val="16"/>
        </w:rPr>
        <w:t xml:space="preserve">, as Bruce Schneier has aptly put it, </w:t>
      </w:r>
      <w:r w:rsidRPr="0064610C">
        <w:rPr>
          <w:rStyle w:val="StyleUnderline"/>
          <w:rFonts w:asciiTheme="minorHAnsi" w:hAnsiTheme="minorHAnsi"/>
        </w:rPr>
        <w:t>secure from all attackers?</w:t>
      </w:r>
      <w:r w:rsidRPr="0064610C">
        <w:rPr>
          <w:rFonts w:asciiTheme="minorHAnsi" w:hAnsiTheme="minorHAnsi"/>
          <w:sz w:val="16"/>
        </w:rPr>
        <w:t xml:space="preserve"> That is, if we could snap our fingers and make all device-to-device communications perfectly secure against interception from the Chinese, from hackers, from the FSB but also from the FBI even wielding lawful process, would that be desirable? Or, in the alternative, do we want to create an internet as secure as possible from everyone except government investigators exercising their legal authorities with the understanding that other countries may do the same? Conceptually speaking, I am with Comey on this question—and </w:t>
      </w:r>
      <w:r w:rsidRPr="0064610C">
        <w:rPr>
          <w:rStyle w:val="Emphasis"/>
          <w:rFonts w:asciiTheme="minorHAnsi" w:hAnsiTheme="minorHAnsi"/>
        </w:rPr>
        <w:t>the matter does not seem</w:t>
      </w:r>
      <w:r w:rsidRPr="0064610C">
        <w:rPr>
          <w:rFonts w:asciiTheme="minorHAnsi" w:hAnsiTheme="minorHAnsi"/>
          <w:sz w:val="16"/>
        </w:rPr>
        <w:t xml:space="preserve"> to me </w:t>
      </w:r>
      <w:r w:rsidRPr="0064610C">
        <w:rPr>
          <w:rStyle w:val="Emphasis"/>
          <w:rFonts w:asciiTheme="minorHAnsi" w:hAnsiTheme="minorHAnsi"/>
        </w:rPr>
        <w:t>an especially close call</w:t>
      </w:r>
      <w:r w:rsidRPr="0064610C">
        <w:rPr>
          <w:rStyle w:val="StyleUnderline"/>
          <w:rFonts w:asciiTheme="minorHAnsi" w:hAnsiTheme="minorHAnsi"/>
        </w:rPr>
        <w:t xml:space="preserve">. </w:t>
      </w:r>
      <w:r w:rsidRPr="0064610C">
        <w:rPr>
          <w:rStyle w:val="Emphasis"/>
          <w:rFonts w:asciiTheme="minorHAnsi" w:hAnsiTheme="minorHAnsi"/>
        </w:rPr>
        <w:t>The belief in principle in creating a giant world-wide network on which surveillance is technically impossible is really an argument for the creation of the world's largest ungoverned space. I understand why techno-anarchists find this idea so appealing. I can't imagine for moment</w:t>
      </w:r>
      <w:r w:rsidRPr="0064610C">
        <w:rPr>
          <w:rFonts w:asciiTheme="minorHAnsi" w:hAnsiTheme="minorHAnsi"/>
          <w:sz w:val="16"/>
        </w:rPr>
        <w:t xml:space="preserve">, however, </w:t>
      </w:r>
      <w:r w:rsidRPr="0064610C">
        <w:rPr>
          <w:rStyle w:val="Emphasis"/>
          <w:rFonts w:asciiTheme="minorHAnsi" w:hAnsiTheme="minorHAnsi"/>
        </w:rPr>
        <w:t xml:space="preserve">why anyone else would. </w:t>
      </w:r>
      <w:r w:rsidRPr="0064610C">
        <w:rPr>
          <w:rStyle w:val="StyleUnderline"/>
          <w:rFonts w:asciiTheme="minorHAnsi" w:hAnsiTheme="minorHAnsi"/>
        </w:rPr>
        <w:t>Consider the comparable argument in physical space: the creation of a city in which authorities are entirely dependent on citizen reporting of bad conduct but have no direct visibility onto what happens on the streets and no ability to conduct search warrants (even with court orders) or to patrol parks or street corners.</w:t>
      </w:r>
      <w:r w:rsidRPr="0064610C">
        <w:rPr>
          <w:rFonts w:asciiTheme="minorHAnsi" w:hAnsiTheme="minorHAnsi"/>
          <w:sz w:val="16"/>
        </w:rPr>
        <w:t xml:space="preserve"> Would you want to live in that city? T</w:t>
      </w:r>
      <w:r w:rsidRPr="0064610C">
        <w:rPr>
          <w:rStyle w:val="Emphasis"/>
          <w:rFonts w:asciiTheme="minorHAnsi" w:hAnsiTheme="minorHAnsi"/>
        </w:rPr>
        <w:t>he idea that ungoverned spaces really suck is not controversial when you're talking about Yemen or Somalia</w:t>
      </w:r>
      <w:r w:rsidRPr="0064610C">
        <w:rPr>
          <w:rStyle w:val="StyleUnderline"/>
          <w:rFonts w:asciiTheme="minorHAnsi" w:hAnsiTheme="minorHAnsi"/>
        </w:rPr>
        <w:t xml:space="preserve">. I see nothing more attractive about the creation of a worldwide architecture in which it is technically impossible to intercept and read ISIS communications with followers or to follow child predators into chatrooms where they go after kids. </w:t>
      </w:r>
      <w:r w:rsidRPr="0064610C">
        <w:rPr>
          <w:rFonts w:asciiTheme="minorHAnsi" w:hAnsiTheme="minorHAnsi"/>
          <w:sz w:val="16"/>
        </w:rPr>
        <w:t xml:space="preserve">The trouble is that this conceptual position does not answer the entirety of the policy question before us. The reason is that the case against preserving some form of law enforcement access to decrypted signal is not only a conceptual embrace of the technological obsolescence of surveillance. </w:t>
      </w:r>
      <w:r w:rsidRPr="0064610C">
        <w:rPr>
          <w:rStyle w:val="StyleUnderline"/>
          <w:rFonts w:asciiTheme="minorHAnsi" w:hAnsiTheme="minorHAnsi"/>
        </w:rPr>
        <w:t xml:space="preserve">It is also a series of arguments about the costs—including the security costs—of maintaining the capacity to decrypt captured signal. </w:t>
      </w:r>
      <w:r w:rsidRPr="0064610C">
        <w:rPr>
          <w:rFonts w:asciiTheme="minorHAnsi" w:hAnsiTheme="minorHAnsi"/>
          <w:sz w:val="16"/>
        </w:rPr>
        <w:t xml:space="preserve">Consider the report issued this past week by a group of computer security experts (including Lawfare contributing editors Bruce Schneier and Susan Landau), entitled "Keys Under Doormats: Mandating Insecurity By Requiring Government Access to All Data and Communications." The report does not make an in-principle argument or a conceptual argument against extraordinary access. It argues, rather, that the effort to build such a system risks eroding cybersecurity in ways far more important than the problems it would solve. The authors, to summarize, make three claims in support of the broad claim that any exceptional access system would "pose . . . grave security risks [and] imperil innovation." </w:t>
      </w:r>
      <w:r w:rsidRPr="0064610C">
        <w:rPr>
          <w:rStyle w:val="StyleUnderline"/>
          <w:rFonts w:asciiTheme="minorHAnsi" w:hAnsiTheme="minorHAnsi"/>
        </w:rPr>
        <w:t xml:space="preserve">What are </w:t>
      </w:r>
      <w:r w:rsidRPr="0064610C">
        <w:rPr>
          <w:rFonts w:asciiTheme="minorHAnsi" w:hAnsiTheme="minorHAnsi"/>
          <w:sz w:val="16"/>
        </w:rPr>
        <w:t>those</w:t>
      </w:r>
      <w:r w:rsidRPr="0064610C">
        <w:rPr>
          <w:rStyle w:val="StyleUnderline"/>
          <w:rFonts w:asciiTheme="minorHAnsi" w:hAnsiTheme="minorHAnsi"/>
        </w:rPr>
        <w:t xml:space="preserve"> "grave security risks"? "[P]roviding exceptional access to communications would force a U-turn from the best practices now being deployed to make the Internet more secure. These practices include forward secrecy</w:t>
      </w:r>
      <w:r w:rsidRPr="0064610C">
        <w:rPr>
          <w:rFonts w:asciiTheme="minorHAnsi" w:hAnsiTheme="minorHAnsi"/>
          <w:sz w:val="16"/>
        </w:rPr>
        <w:t xml:space="preserve">—where decryption keys are deleted immediately after use, so that stealing the encryption key used by a communications server would not compromise earlier or later communications. A related technique, authenticated encryption, uses the same temporary key to guarantee conﬁdentiality and to verify that the message has not been forged or tampered with." </w:t>
      </w:r>
      <w:r w:rsidRPr="0064610C">
        <w:rPr>
          <w:rStyle w:val="StyleUnderline"/>
          <w:rFonts w:asciiTheme="minorHAnsi" w:hAnsiTheme="minorHAnsi"/>
        </w:rPr>
        <w:t>"[B]uilding in exceptional access would substantially increase system complexity" and "complexity is the enemy of security."</w:t>
      </w:r>
      <w:r w:rsidRPr="0064610C">
        <w:rPr>
          <w:rFonts w:asciiTheme="minorHAnsi" w:hAnsiTheme="minorHAnsi"/>
          <w:sz w:val="16"/>
        </w:rPr>
        <w:t xml:space="preserve"> Adding code to systems increases that system's attack surface, and a certain number of additional vulnerabilities come with every marginal increase in system complexity. So by requiring a potentially complicated new system to be developed and implemented, we'd be effectively guaranteeing more vulnerabilities for malicious actors to hit. </w:t>
      </w:r>
      <w:r w:rsidRPr="0064610C">
        <w:rPr>
          <w:rStyle w:val="StyleUnderline"/>
          <w:rFonts w:asciiTheme="minorHAnsi" w:hAnsiTheme="minorHAnsi"/>
        </w:rPr>
        <w:t>"[E]xceptional access would create concentrated targets that could attract bad actors."</w:t>
      </w:r>
      <w:r w:rsidRPr="0064610C">
        <w:rPr>
          <w:rFonts w:asciiTheme="minorHAnsi" w:hAnsiTheme="minorHAnsi"/>
          <w:sz w:val="16"/>
        </w:rPr>
        <w:t xml:space="preserve"> If we require tech companies to retain some means of accessing user communications, those keys have to stored somewhere, and that storage then becomes an unusually high-stakes target for malicious attack. Their theft then compromises, as did the OPM hack, large numbers of users. The strong implication of the report is that </w:t>
      </w:r>
      <w:r w:rsidRPr="0064610C">
        <w:rPr>
          <w:rStyle w:val="Emphasis"/>
          <w:rFonts w:asciiTheme="minorHAnsi" w:hAnsiTheme="minorHAnsi"/>
        </w:rPr>
        <w:t>these issues are not resolvable</w:t>
      </w:r>
      <w:r w:rsidRPr="0064610C">
        <w:rPr>
          <w:rFonts w:asciiTheme="minorHAnsi" w:hAnsiTheme="minorHAnsi"/>
          <w:sz w:val="16"/>
        </w:rPr>
        <w:t xml:space="preserve">, though the report never quite says that. But at a minimum, the authors raise a series of important questions about whether such a system would, in practice, create an insecure internet in general—rather than one whose general security has the technical capacity to make security exceptions to comply with the law. There is some reason, in my view, to suspect that </w:t>
      </w:r>
      <w:r w:rsidRPr="0064610C">
        <w:rPr>
          <w:rStyle w:val="StyleUnderline"/>
          <w:rFonts w:asciiTheme="minorHAnsi" w:hAnsiTheme="minorHAnsi"/>
        </w:rPr>
        <w:t>the picture may not be quite as stark as the computer scientists make it seem.</w:t>
      </w:r>
      <w:r w:rsidRPr="0064610C">
        <w:rPr>
          <w:rFonts w:asciiTheme="minorHAnsi" w:hAnsiTheme="minorHAnsi"/>
          <w:sz w:val="16"/>
        </w:rPr>
        <w:t xml:space="preserve"> After all, </w:t>
      </w:r>
      <w:r w:rsidRPr="0064610C">
        <w:rPr>
          <w:rStyle w:val="StyleUnderline"/>
          <w:rFonts w:asciiTheme="minorHAnsi" w:hAnsiTheme="minorHAnsi"/>
        </w:rPr>
        <w:t>the big tech companies increase the complexity of their software products all the time, and they generally regard the increased attack surface of the software they create as a result as a mitigatable problem.</w:t>
      </w:r>
      <w:r w:rsidRPr="0064610C">
        <w:rPr>
          <w:rFonts w:asciiTheme="minorHAnsi" w:hAnsiTheme="minorHAnsi"/>
          <w:sz w:val="16"/>
        </w:rPr>
        <w:t xml:space="preserve"> Similarly, </w:t>
      </w:r>
      <w:r w:rsidRPr="0064610C">
        <w:rPr>
          <w:rStyle w:val="StyleUnderline"/>
          <w:rFonts w:asciiTheme="minorHAnsi" w:hAnsiTheme="minorHAnsi"/>
        </w:rPr>
        <w:t>there are lots of high-value intelligence targets that we have to secure and would have big security implications if we could not do so successfully.</w:t>
      </w:r>
      <w:r w:rsidRPr="0064610C">
        <w:rPr>
          <w:rFonts w:asciiTheme="minorHAnsi" w:hAnsiTheme="minorHAnsi"/>
          <w:sz w:val="16"/>
        </w:rPr>
        <w:t xml:space="preserve"> And when it really counts, that task is not hopeless. Google and Apple and Facebook are not without tools in the cybersecurity department. </w:t>
      </w:r>
      <w:r w:rsidRPr="0064610C">
        <w:rPr>
          <w:rStyle w:val="StyleUnderline"/>
          <w:rFonts w:asciiTheme="minorHAnsi" w:hAnsiTheme="minorHAnsi"/>
        </w:rPr>
        <w:t>The real question</w:t>
      </w:r>
      <w:r w:rsidRPr="0064610C">
        <w:rPr>
          <w:rFonts w:asciiTheme="minorHAnsi" w:hAnsiTheme="minorHAnsi"/>
          <w:sz w:val="16"/>
        </w:rPr>
        <w:t xml:space="preserve">, in my view, </w:t>
      </w:r>
      <w:r w:rsidRPr="0064610C">
        <w:rPr>
          <w:rStyle w:val="StyleUnderline"/>
          <w:rFonts w:asciiTheme="minorHAnsi" w:hAnsiTheme="minorHAnsi"/>
        </w:rPr>
        <w:t>is whether a system</w:t>
      </w:r>
      <w:r w:rsidRPr="0064610C">
        <w:rPr>
          <w:rFonts w:asciiTheme="minorHAnsi" w:hAnsiTheme="minorHAnsi"/>
          <w:sz w:val="16"/>
        </w:rPr>
        <w:t xml:space="preserve"> of the sort Comey imagines </w:t>
      </w:r>
      <w:r w:rsidRPr="0064610C">
        <w:rPr>
          <w:rStyle w:val="StyleUnderline"/>
          <w:rFonts w:asciiTheme="minorHAnsi" w:hAnsiTheme="minorHAnsi"/>
        </w:rPr>
        <w:t>could be built in fashion in which the security gain it would provide would exceed the heightened security risks the extraordinary access would involve.</w:t>
      </w:r>
      <w:r w:rsidRPr="0064610C">
        <w:rPr>
          <w:rFonts w:asciiTheme="minorHAnsi" w:hAnsiTheme="minorHAnsi"/>
          <w:sz w:val="16"/>
        </w:rPr>
        <w:t xml:space="preserve"> As Herb Lin puts it in his excellent, and admirably brief, Senate testimony the other day, this is ultimately a question without an answer in the absence of a lot of new research. "One side says [the] access [Comey is seeking] inevitably weakens the security of a system and will eventually be compromised by a bad guy; the other side says it doesn’t weaken security and won’t be compromised. Neither side can prove its case, and we see a theological clash of absolutes." Only when someone actually does the research and development and tries actually to produce a system that meets Comey's criteria are we going to find out whether it's doable or not. And therein lies the rub, and the real meat of the policy problem, in my view: Who's going to do this research? Who's going to conduct the sustained investment in trying to imagine a system that secures communications except from government when and only government has a warrant to intercept those communications? The assumption of the computer scientists in their report is that the burden of that research lies with the government. "Absent a concrete technical proposal," they write, "and without answers to the questions raised in this report, legislators should reject out of hand any proposal to return to the failed cryptography control policy of the 1990s." Indeed, their most central recommendation is that the burden of development is on Comey. "Our strong recommendation is that anyone proposing regulations should first present concrete technical requirements, which industry, academics, and the public can analyze for technical weaknesses and for hidden costs." In his testimony, Herb supports this call, though he acknowledges that it is not the inevitable route: the government has not yet provided any specifics, arguing that private vendors should do it. At the same time, the vendors won’t do it, because [their] customers aren’t demanding such features. Indeed, many customers would see such features as a reason to avoid a given vendor. Without specifics, there will be no progress. I believe the government is afraid that any specific proposal will be subject to enormous criticism—and that’s true—but the government is the party that wants . . . access, and rather than running away from such criticism, it should embrace any resulting criticism as an opportunity to improve upon its initial designs." Herb might also have mentioned that lots of people in the academic tech community who would be natural candidates to help develop such an access system are much more interested in developing encryption systems to keep the feds out than to—under any circumstances—let them in. The tech community has spent a lot more time and energy arguing against the plausibility and desireability of implementing what Comey is seeking than it has spent in trying to develop systems that deliver it while mitigating the risks such a system might pose. For both industry and the tech communities, more broadly, this is government's problem, not their problem. Yet reviving the Clipper Chip model—in which government develops a fully-formed system and then puts it out publicly for the community to shoot down—is clearly not what </w:t>
      </w:r>
      <w:r w:rsidRPr="0064610C">
        <w:rPr>
          <w:rStyle w:val="StyleUnderline"/>
          <w:rFonts w:asciiTheme="minorHAnsi" w:hAnsiTheme="minorHAnsi"/>
        </w:rPr>
        <w:t>Comey</w:t>
      </w:r>
      <w:r w:rsidRPr="0064610C">
        <w:rPr>
          <w:rFonts w:asciiTheme="minorHAnsi" w:hAnsiTheme="minorHAnsi"/>
          <w:sz w:val="16"/>
        </w:rPr>
        <w:t xml:space="preserve"> has in mind. He is talking in very different language: the language of performance requirements. He wants to leave the development task to Silicon Valley to figure out how to implement government's requirements. He </w:t>
      </w:r>
      <w:r w:rsidRPr="0064610C">
        <w:rPr>
          <w:rStyle w:val="StyleUnderline"/>
          <w:rFonts w:asciiTheme="minorHAnsi" w:hAnsiTheme="minorHAnsi"/>
        </w:rPr>
        <w:t xml:space="preserve">wants to describe what he needs—decrypted signal when he has a warrant—and leave the companies to figure out how to deliver it while still providing secure communications in other circumstances to their customers. </w:t>
      </w:r>
      <w:r w:rsidRPr="0064610C">
        <w:rPr>
          <w:rStyle w:val="Emphasis"/>
          <w:rFonts w:asciiTheme="minorHAnsi" w:hAnsiTheme="minorHAnsi"/>
        </w:rPr>
        <w:t>The advantage to this approach is that it potentially lets a thousand flowers bloom. Each company might do it differently. They would compete to provide the most security consistent with the performance standard. They could learn from each other. And government would not be in the position of developing and promoting specific algorithms. It wouldn't even need to know how the task was being done.</w:t>
      </w:r>
    </w:p>
    <w:p w:rsidR="00A84BC4" w:rsidRPr="0064610C" w:rsidRDefault="00A84BC4" w:rsidP="00A84BC4">
      <w:pPr>
        <w:rPr>
          <w:rFonts w:asciiTheme="minorHAnsi" w:hAnsiTheme="minorHAnsi"/>
          <w:sz w:val="16"/>
        </w:rPr>
      </w:pP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Crime Inev</w:t>
      </w:r>
    </w:p>
    <w:p w:rsidR="00A84BC4" w:rsidRPr="0064610C" w:rsidRDefault="00A84BC4" w:rsidP="00A84BC4">
      <w:pPr>
        <w:pStyle w:val="Heading4"/>
        <w:rPr>
          <w:rFonts w:asciiTheme="minorHAnsi" w:hAnsiTheme="minorHAnsi"/>
        </w:rPr>
      </w:pPr>
      <w:r w:rsidRPr="0064610C">
        <w:rPr>
          <w:rFonts w:asciiTheme="minorHAnsi" w:hAnsiTheme="minorHAnsi"/>
        </w:rPr>
        <w:t>Organized crime inevitable--No jurisdiction, weak states, trade offs, too adaptable</w:t>
      </w:r>
    </w:p>
    <w:p w:rsidR="00A84BC4" w:rsidRPr="0064610C" w:rsidRDefault="00A84BC4" w:rsidP="00A84BC4">
      <w:pPr>
        <w:pStyle w:val="Standard"/>
        <w:spacing w:afterLines="160" w:after="384"/>
        <w:rPr>
          <w:rFonts w:asciiTheme="minorHAnsi" w:hAnsiTheme="minorHAnsi"/>
        </w:rPr>
      </w:pPr>
      <w:r w:rsidRPr="0064610C">
        <w:rPr>
          <w:rFonts w:asciiTheme="minorHAnsi" w:hAnsiTheme="minorHAnsi"/>
          <w:sz w:val="16"/>
        </w:rPr>
        <w:t xml:space="preserve">Dr. Phil </w:t>
      </w:r>
      <w:r w:rsidRPr="0064610C">
        <w:rPr>
          <w:rStyle w:val="Style13ptBold"/>
          <w:rFonts w:asciiTheme="minorHAnsi" w:hAnsiTheme="minorHAnsi"/>
        </w:rPr>
        <w:t>Williams</w:t>
      </w:r>
      <w:r w:rsidRPr="0064610C">
        <w:rPr>
          <w:rFonts w:asciiTheme="minorHAnsi" w:hAnsiTheme="minorHAnsi"/>
          <w:sz w:val="16"/>
        </w:rPr>
        <w:t xml:space="preserve"> is Professor of International Security in the Graduate School of Public and International Affairs at the University of Pittsburgh 8-18-</w:t>
      </w:r>
      <w:r w:rsidRPr="0064610C">
        <w:rPr>
          <w:rStyle w:val="Style13ptBold"/>
          <w:rFonts w:asciiTheme="minorHAnsi" w:hAnsiTheme="minorHAnsi"/>
        </w:rPr>
        <w:t>2006</w:t>
      </w:r>
      <w:r w:rsidRPr="0064610C">
        <w:rPr>
          <w:rFonts w:asciiTheme="minorHAnsi" w:hAnsiTheme="minorHAnsi"/>
          <w:sz w:val="16"/>
        </w:rPr>
        <w:t xml:space="preserve"> http://www.oup.com/uk/orc/bin/9780199289783/baylis_chap09.pdf</w:t>
      </w:r>
    </w:p>
    <w:p w:rsidR="00A84BC4" w:rsidRPr="0064610C" w:rsidRDefault="00A84BC4" w:rsidP="00A84BC4">
      <w:pPr>
        <w:pStyle w:val="Standard"/>
        <w:spacing w:afterLines="160" w:after="384"/>
        <w:rPr>
          <w:rFonts w:asciiTheme="minorHAnsi" w:hAnsiTheme="minorHAnsi"/>
        </w:rPr>
      </w:pPr>
      <w:r w:rsidRPr="0064610C">
        <w:rPr>
          <w:rFonts w:asciiTheme="minorHAnsi" w:hAnsiTheme="minorHAnsi"/>
          <w:sz w:val="16"/>
        </w:rPr>
        <w:t xml:space="preserve">There are several reasons for this. First, </w:t>
      </w:r>
      <w:r w:rsidRPr="0064610C">
        <w:rPr>
          <w:rStyle w:val="underline"/>
          <w:rFonts w:asciiTheme="minorHAnsi" w:hAnsiTheme="minorHAnsi"/>
        </w:rPr>
        <w:t>in spite of growing</w:t>
      </w:r>
      <w:r w:rsidRPr="0064610C">
        <w:rPr>
          <w:rFonts w:asciiTheme="minorHAnsi" w:hAnsiTheme="minorHAnsi"/>
          <w:sz w:val="16"/>
        </w:rPr>
        <w:t xml:space="preserve"> international </w:t>
      </w:r>
      <w:r w:rsidRPr="0064610C">
        <w:rPr>
          <w:rStyle w:val="underline"/>
          <w:rFonts w:asciiTheme="minorHAnsi" w:hAnsiTheme="minorHAnsi"/>
        </w:rPr>
        <w:t>cooperation</w:t>
      </w:r>
      <w:r w:rsidRPr="0064610C">
        <w:rPr>
          <w:rFonts w:asciiTheme="minorHAnsi" w:hAnsiTheme="minorHAnsi"/>
          <w:sz w:val="16"/>
        </w:rPr>
        <w:t xml:space="preserve"> among national law enforcement agencies, </w:t>
      </w:r>
      <w:r w:rsidRPr="0064610C">
        <w:rPr>
          <w:rStyle w:val="underline"/>
          <w:rFonts w:asciiTheme="minorHAnsi" w:hAnsiTheme="minorHAnsi"/>
        </w:rPr>
        <w:t>law enforcement remains</w:t>
      </w:r>
      <w:r w:rsidRPr="0064610C">
        <w:rPr>
          <w:rFonts w:asciiTheme="minorHAnsi" w:hAnsiTheme="minorHAnsi"/>
          <w:sz w:val="16"/>
        </w:rPr>
        <w:t xml:space="preserve"> a national activity </w:t>
      </w:r>
      <w:r w:rsidRPr="0064610C">
        <w:rPr>
          <w:rStyle w:val="underline"/>
          <w:rFonts w:asciiTheme="minorHAnsi" w:hAnsiTheme="minorHAnsi"/>
        </w:rPr>
        <w:t xml:space="preserve">confined to a single territorial jurisdiction, while organized crime is transnational </w:t>
      </w:r>
      <w:r w:rsidRPr="0064610C">
        <w:rPr>
          <w:rFonts w:asciiTheme="minorHAnsi" w:hAnsiTheme="minorHAnsi"/>
          <w:sz w:val="16"/>
        </w:rPr>
        <w:t xml:space="preserve">in scope. In effect, </w:t>
      </w:r>
      <w:r w:rsidRPr="0064610C">
        <w:rPr>
          <w:rStyle w:val="underline"/>
          <w:rFonts w:asciiTheme="minorHAnsi" w:hAnsiTheme="minorHAnsi"/>
        </w:rPr>
        <w:t>law enforcement</w:t>
      </w:r>
      <w:r w:rsidRPr="0064610C">
        <w:rPr>
          <w:rFonts w:asciiTheme="minorHAnsi" w:hAnsiTheme="minorHAnsi"/>
          <w:sz w:val="16"/>
        </w:rPr>
        <w:t xml:space="preserve"> still continues to </w:t>
      </w:r>
      <w:r w:rsidRPr="0064610C">
        <w:rPr>
          <w:rStyle w:val="underline"/>
          <w:rFonts w:asciiTheme="minorHAnsi" w:hAnsiTheme="minorHAnsi"/>
        </w:rPr>
        <w:t>operate</w:t>
      </w:r>
      <w:r w:rsidRPr="0064610C">
        <w:rPr>
          <w:rFonts w:asciiTheme="minorHAnsi" w:hAnsiTheme="minorHAnsi"/>
          <w:sz w:val="16"/>
        </w:rPr>
        <w:t xml:space="preserve"> </w:t>
      </w:r>
      <w:r w:rsidRPr="0064610C">
        <w:rPr>
          <w:rStyle w:val="underline"/>
          <w:rFonts w:asciiTheme="minorHAnsi" w:hAnsiTheme="minorHAnsi"/>
        </w:rPr>
        <w:t>in a bordered world</w:t>
      </w:r>
      <w:r w:rsidRPr="0064610C">
        <w:rPr>
          <w:rFonts w:asciiTheme="minorHAnsi" w:hAnsiTheme="minorHAnsi"/>
          <w:sz w:val="16"/>
        </w:rPr>
        <w:t xml:space="preserve">, whereas </w:t>
      </w:r>
      <w:r w:rsidRPr="0064610C">
        <w:rPr>
          <w:rStyle w:val="underline"/>
          <w:rFonts w:asciiTheme="minorHAnsi" w:hAnsiTheme="minorHAnsi"/>
        </w:rPr>
        <w:t>organized crime operates in a borderless world</w:t>
      </w:r>
      <w:r w:rsidRPr="0064610C">
        <w:rPr>
          <w:rFonts w:asciiTheme="minorHAnsi" w:hAnsiTheme="minorHAnsi"/>
          <w:sz w:val="16"/>
        </w:rPr>
        <w:t xml:space="preserve">. Second, although the United States placed a high priority on denying safe haven or sanctuary to international criminals, </w:t>
      </w:r>
      <w:r w:rsidRPr="0064610C">
        <w:rPr>
          <w:rStyle w:val="underline"/>
          <w:rFonts w:asciiTheme="minorHAnsi" w:hAnsiTheme="minorHAnsi"/>
        </w:rPr>
        <w:t>many states have limited capacity to enforce laws against organized crime.Consequently, transnational criminal organizations are able to operate from safe havens</w:t>
      </w:r>
      <w:r w:rsidRPr="0064610C">
        <w:rPr>
          <w:rFonts w:asciiTheme="minorHAnsi" w:hAnsiTheme="minorHAnsi"/>
          <w:sz w:val="16"/>
        </w:rPr>
        <w:t xml:space="preserve">, </w:t>
      </w:r>
      <w:r w:rsidRPr="0064610C">
        <w:rPr>
          <w:rStyle w:val="underline"/>
          <w:rFonts w:asciiTheme="minorHAnsi" w:hAnsiTheme="minorHAnsi"/>
        </w:rPr>
        <w:t>using</w:t>
      </w:r>
      <w:r w:rsidRPr="0064610C">
        <w:rPr>
          <w:rFonts w:asciiTheme="minorHAnsi" w:hAnsiTheme="minorHAnsi"/>
          <w:sz w:val="16"/>
        </w:rPr>
        <w:t xml:space="preserve"> a mix of corruption and violence to perpetuate the </w:t>
      </w:r>
      <w:r w:rsidRPr="0064610C">
        <w:rPr>
          <w:rStyle w:val="underline"/>
          <w:rFonts w:asciiTheme="minorHAnsi" w:hAnsiTheme="minorHAnsi"/>
        </w:rPr>
        <w:t>weakness of the states from which they operate</w:t>
      </w:r>
      <w:r w:rsidRPr="0064610C">
        <w:rPr>
          <w:rFonts w:asciiTheme="minorHAnsi" w:hAnsiTheme="minorHAnsi"/>
          <w:sz w:val="16"/>
        </w:rPr>
        <w:t xml:space="preserve">.Nowhere is this more evident than in Mexico, where a war for control of routes and markets on the northern border has led to violence spilling over into the United States. Third, all too often </w:t>
      </w:r>
      <w:r w:rsidRPr="0064610C">
        <w:rPr>
          <w:rStyle w:val="underline"/>
          <w:rFonts w:asciiTheme="minorHAnsi" w:hAnsiTheme="minorHAnsi"/>
        </w:rPr>
        <w:t>attacking transnational criminal organizations has been subordinated to other goals and objectives</w:t>
      </w:r>
      <w:r w:rsidRPr="0064610C">
        <w:rPr>
          <w:rFonts w:asciiTheme="minorHAnsi" w:hAnsiTheme="minorHAnsi"/>
          <w:sz w:val="16"/>
        </w:rPr>
        <w:t xml:space="preserve">. </w:t>
      </w:r>
      <w:r w:rsidRPr="0064610C">
        <w:rPr>
          <w:rStyle w:val="underline"/>
          <w:rFonts w:asciiTheme="minorHAnsi" w:hAnsiTheme="minorHAnsi"/>
        </w:rPr>
        <w:t>In spite of</w:t>
      </w:r>
      <w:r w:rsidRPr="0064610C">
        <w:rPr>
          <w:rFonts w:asciiTheme="minorHAnsi" w:hAnsiTheme="minorHAnsi"/>
          <w:sz w:val="16"/>
        </w:rPr>
        <w:t xml:space="preserve"> the </w:t>
      </w:r>
      <w:r w:rsidRPr="0064610C">
        <w:rPr>
          <w:rStyle w:val="underline"/>
          <w:rFonts w:asciiTheme="minorHAnsi" w:hAnsiTheme="minorHAnsi"/>
        </w:rPr>
        <w:t>emphasis</w:t>
      </w:r>
      <w:r w:rsidRPr="0064610C">
        <w:rPr>
          <w:rFonts w:asciiTheme="minorHAnsi" w:hAnsiTheme="minorHAnsi"/>
          <w:sz w:val="16"/>
        </w:rPr>
        <w:t xml:space="preserve"> on attacking smuggling and smugglers, for example, this is not something which has been allowed to interfere with global trade. In effect, reaping the benefits of globalization, tacitly at least, has been deemed more important than combating transnational organized crime.Not surprisingly, therefore, as Moises Naim has pointed out, ‘there is simply nothing in the cards that points to an imminent reversal of fortune for the myriads of networks active in illicit trade. </w:t>
      </w:r>
      <w:r w:rsidRPr="0064610C">
        <w:rPr>
          <w:rStyle w:val="underline"/>
          <w:rFonts w:asciiTheme="minorHAnsi" w:hAnsiTheme="minorHAnsi"/>
        </w:rPr>
        <w:t>It is even difficult to find evidence of</w:t>
      </w:r>
      <w:r w:rsidRPr="0064610C">
        <w:rPr>
          <w:rFonts w:asciiTheme="minorHAnsi" w:hAnsiTheme="minorHAnsi"/>
          <w:sz w:val="16"/>
        </w:rPr>
        <w:t xml:space="preserve"> substantial progress in reversing or even just </w:t>
      </w:r>
      <w:r w:rsidRPr="0064610C">
        <w:rPr>
          <w:rStyle w:val="underline"/>
          <w:rFonts w:asciiTheme="minorHAnsi" w:hAnsiTheme="minorHAnsi"/>
        </w:rPr>
        <w:t>containing</w:t>
      </w:r>
      <w:r w:rsidRPr="0064610C">
        <w:rPr>
          <w:rFonts w:asciiTheme="minorHAnsi" w:hAnsiTheme="minorHAnsi"/>
          <w:sz w:val="16"/>
        </w:rPr>
        <w:t xml:space="preserve"> the growth of these </w:t>
      </w:r>
      <w:r w:rsidRPr="0064610C">
        <w:rPr>
          <w:rStyle w:val="underline"/>
          <w:rFonts w:asciiTheme="minorHAnsi" w:hAnsiTheme="minorHAnsi"/>
        </w:rPr>
        <w:t>illicit markets’</w:t>
      </w:r>
      <w:r w:rsidRPr="0064610C">
        <w:rPr>
          <w:rFonts w:asciiTheme="minorHAnsi" w:hAnsiTheme="minorHAnsi"/>
          <w:sz w:val="16"/>
        </w:rPr>
        <w:t xml:space="preserve">(2005: 221). Fourth, both </w:t>
      </w:r>
      <w:r w:rsidRPr="0064610C">
        <w:rPr>
          <w:rStyle w:val="underline"/>
          <w:rFonts w:asciiTheme="minorHAnsi" w:hAnsiTheme="minorHAnsi"/>
        </w:rPr>
        <w:t>transnational criminal organizations</w:t>
      </w:r>
      <w:r w:rsidRPr="0064610C">
        <w:rPr>
          <w:rFonts w:asciiTheme="minorHAnsi" w:hAnsiTheme="minorHAnsi"/>
          <w:sz w:val="16"/>
        </w:rPr>
        <w:t xml:space="preserve"> </w:t>
      </w:r>
      <w:r w:rsidRPr="0064610C">
        <w:rPr>
          <w:rStyle w:val="underline"/>
          <w:rFonts w:asciiTheme="minorHAnsi" w:hAnsiTheme="minorHAnsi"/>
        </w:rPr>
        <w:t xml:space="preserve">and the illicit markets in which they operate are highly adaptable. </w:t>
      </w:r>
      <w:r w:rsidRPr="0064610C">
        <w:rPr>
          <w:rFonts w:asciiTheme="minorHAnsi" w:hAnsiTheme="minorHAnsi"/>
          <w:sz w:val="16"/>
        </w:rPr>
        <w:t xml:space="preserve">Law enforcement success against a particular organization, for example, tends simply to offer opportunities for its rivals to fill the gap.Moreover, </w:t>
      </w:r>
      <w:r w:rsidRPr="0064610C">
        <w:rPr>
          <w:rStyle w:val="underline"/>
          <w:rFonts w:asciiTheme="minorHAnsi" w:hAnsiTheme="minorHAnsi"/>
        </w:rPr>
        <w:t>the ability of organizations to move from one illicit product to another makes them even more difficult to combat</w:t>
      </w:r>
      <w:r w:rsidRPr="0064610C">
        <w:rPr>
          <w:rFonts w:asciiTheme="minorHAnsi" w:hAnsiTheme="minorHAnsi"/>
          <w:sz w:val="16"/>
        </w:rPr>
        <w:t>. In recent years, for example, Burmese warlords have moved from opium to methamphetamine production and have become major suppliers to Asian markets for the drug.</w:t>
      </w:r>
    </w:p>
    <w:p w:rsidR="00A84BC4" w:rsidRPr="0064610C" w:rsidRDefault="00A84BC4" w:rsidP="00A84BC4">
      <w:pPr>
        <w:pStyle w:val="Heading3"/>
        <w:rPr>
          <w:rFonts w:asciiTheme="minorHAnsi" w:hAnsiTheme="minorHAnsi"/>
        </w:rPr>
      </w:pPr>
      <w:r w:rsidRPr="0064610C">
        <w:rPr>
          <w:rFonts w:asciiTheme="minorHAnsi" w:hAnsiTheme="minorHAnsi"/>
        </w:rPr>
        <w:t>2NC Crime Inev</w:t>
      </w:r>
    </w:p>
    <w:p w:rsidR="00A84BC4" w:rsidRPr="0064610C" w:rsidRDefault="00A84BC4" w:rsidP="00A84BC4">
      <w:pPr>
        <w:pStyle w:val="Heading4"/>
        <w:rPr>
          <w:rFonts w:asciiTheme="minorHAnsi" w:hAnsiTheme="minorHAnsi"/>
        </w:rPr>
      </w:pPr>
      <w:r w:rsidRPr="0064610C">
        <w:rPr>
          <w:rFonts w:asciiTheme="minorHAnsi" w:hAnsiTheme="minorHAnsi"/>
        </w:rPr>
        <w:t>Organized crime inevitable--Globalization</w:t>
      </w:r>
    </w:p>
    <w:p w:rsidR="00A84BC4" w:rsidRPr="0064610C" w:rsidRDefault="00A84BC4" w:rsidP="00A84BC4">
      <w:pPr>
        <w:pStyle w:val="Standard"/>
        <w:spacing w:afterLines="160" w:after="384"/>
        <w:rPr>
          <w:rFonts w:asciiTheme="minorHAnsi" w:hAnsiTheme="minorHAnsi"/>
        </w:rPr>
      </w:pPr>
      <w:r w:rsidRPr="0064610C">
        <w:rPr>
          <w:rFonts w:asciiTheme="minorHAnsi" w:hAnsiTheme="minorHAnsi"/>
          <w:sz w:val="16"/>
        </w:rPr>
        <w:t xml:space="preserve">Dr. Phil </w:t>
      </w:r>
      <w:r w:rsidRPr="0064610C">
        <w:rPr>
          <w:rStyle w:val="Style13ptBold"/>
          <w:rFonts w:asciiTheme="minorHAnsi" w:hAnsiTheme="minorHAnsi"/>
        </w:rPr>
        <w:t xml:space="preserve">Williams </w:t>
      </w:r>
      <w:r w:rsidRPr="0064610C">
        <w:rPr>
          <w:rFonts w:asciiTheme="minorHAnsi" w:hAnsiTheme="minorHAnsi"/>
          <w:sz w:val="16"/>
        </w:rPr>
        <w:t>is Professor of International Security in the Graduate School of Public and International Affairs at the University of Pittsburgh 8-18-</w:t>
      </w:r>
      <w:r w:rsidRPr="0064610C">
        <w:rPr>
          <w:rStyle w:val="Style13ptBold"/>
          <w:rFonts w:asciiTheme="minorHAnsi" w:hAnsiTheme="minorHAnsi"/>
        </w:rPr>
        <w:t>2006</w:t>
      </w:r>
      <w:r w:rsidRPr="0064610C">
        <w:rPr>
          <w:rFonts w:asciiTheme="minorHAnsi" w:hAnsiTheme="minorHAnsi"/>
          <w:sz w:val="16"/>
        </w:rPr>
        <w:t xml:space="preserve"> http://www.oup.com/uk/orc/bin/9780199289783/baylis_chap09.pdf</w:t>
      </w:r>
    </w:p>
    <w:p w:rsidR="00A84BC4" w:rsidRPr="0064610C" w:rsidRDefault="00A84BC4" w:rsidP="00A84BC4">
      <w:pPr>
        <w:pStyle w:val="Standard"/>
        <w:spacing w:afterLines="160" w:after="384"/>
        <w:rPr>
          <w:rFonts w:asciiTheme="minorHAnsi" w:hAnsiTheme="minorHAnsi"/>
        </w:rPr>
      </w:pPr>
      <w:r w:rsidRPr="0064610C">
        <w:rPr>
          <w:rStyle w:val="underline"/>
          <w:rFonts w:asciiTheme="minorHAnsi" w:hAnsiTheme="minorHAnsi"/>
        </w:rPr>
        <w:t xml:space="preserve">Globalization has </w:t>
      </w:r>
      <w:r w:rsidRPr="0064610C">
        <w:rPr>
          <w:rFonts w:asciiTheme="minorHAnsi" w:hAnsiTheme="minorHAnsi"/>
          <w:sz w:val="16"/>
        </w:rPr>
        <w:t xml:space="preserve">had paradoxical </w:t>
      </w:r>
      <w:r w:rsidRPr="0064610C">
        <w:rPr>
          <w:rStyle w:val="underline"/>
          <w:rFonts w:asciiTheme="minorHAnsi" w:hAnsiTheme="minorHAnsi"/>
        </w:rPr>
        <w:t>consequences for</w:t>
      </w:r>
      <w:r w:rsidRPr="0064610C">
        <w:rPr>
          <w:rFonts w:asciiTheme="minorHAnsi" w:hAnsiTheme="minorHAnsi"/>
          <w:sz w:val="16"/>
        </w:rPr>
        <w:t xml:space="preserve"> both transnational </w:t>
      </w:r>
      <w:r w:rsidRPr="0064610C">
        <w:rPr>
          <w:rStyle w:val="underline"/>
          <w:rFonts w:asciiTheme="minorHAnsi" w:hAnsiTheme="minorHAnsi"/>
        </w:rPr>
        <w:t>organized crime</w:t>
      </w:r>
      <w:r w:rsidRPr="0064610C">
        <w:rPr>
          <w:rFonts w:asciiTheme="minorHAnsi" w:hAnsiTheme="minorHAnsi"/>
          <w:sz w:val="16"/>
        </w:rPr>
        <w:t xml:space="preserve"> and international terrorism, </w:t>
      </w:r>
      <w:r w:rsidRPr="0064610C">
        <w:rPr>
          <w:rStyle w:val="underline"/>
          <w:rFonts w:asciiTheme="minorHAnsi" w:hAnsiTheme="minorHAnsi"/>
        </w:rPr>
        <w:t>acting as both motivator and facilitator</w:t>
      </w:r>
      <w:r w:rsidRPr="0064610C">
        <w:rPr>
          <w:rFonts w:asciiTheme="minorHAnsi" w:hAnsiTheme="minorHAnsi"/>
          <w:sz w:val="16"/>
        </w:rPr>
        <w:t xml:space="preserve">. This is not entirely surprising. Although globalization has had many beneficial consequences, it has losers as well as winners—and the pain for the losers can be enormous. Indeed, </w:t>
      </w:r>
      <w:r w:rsidRPr="0064610C">
        <w:rPr>
          <w:rStyle w:val="underline"/>
          <w:rFonts w:asciiTheme="minorHAnsi" w:hAnsiTheme="minorHAnsi"/>
        </w:rPr>
        <w:t>globalization has had a disruptive impact on patterns of employment, on traditional cultures, and on the capacity of states to deal with problems facing citizens</w:t>
      </w:r>
      <w:r w:rsidRPr="0064610C">
        <w:rPr>
          <w:rFonts w:asciiTheme="minorHAnsi" w:hAnsiTheme="minorHAnsi"/>
          <w:sz w:val="16"/>
        </w:rPr>
        <w:t xml:space="preserve"> within their jurisdictions, </w:t>
      </w:r>
      <w:r w:rsidRPr="0064610C">
        <w:rPr>
          <w:rStyle w:val="underline"/>
          <w:rFonts w:asciiTheme="minorHAnsi" w:hAnsiTheme="minorHAnsi"/>
        </w:rPr>
        <w:t>as well as problems that span multiple jurisdictions</w:t>
      </w:r>
      <w:r w:rsidRPr="0064610C">
        <w:rPr>
          <w:rFonts w:asciiTheme="minorHAnsi" w:hAnsiTheme="minorHAnsi"/>
          <w:sz w:val="16"/>
        </w:rPr>
        <w:t xml:space="preserve">. In some instances, globalization has created massive economic dislocation that has pushed people from the legal economy to the illegal. In other cases, globalization has been seen as merely a cover for Western and especially United States cultural and economic domination—domination that has created enough resentment to help fuel what has become the global jihad movement. At the same time, </w:t>
      </w:r>
      <w:r w:rsidRPr="0064610C">
        <w:rPr>
          <w:rStyle w:val="underline"/>
          <w:rFonts w:asciiTheme="minorHAnsi" w:hAnsiTheme="minorHAnsi"/>
        </w:rPr>
        <w:t>globalization has acted as a facilitator for a whole set of illicit activities</w:t>
      </w:r>
      <w:r w:rsidRPr="0064610C">
        <w:rPr>
          <w:rFonts w:asciiTheme="minorHAnsi" w:hAnsiTheme="minorHAnsi"/>
          <w:sz w:val="16"/>
        </w:rPr>
        <w:t xml:space="preserve"> ranging from drugs and arms trafficking to the use of large-scale violence against innocent civilians. Many observers assumed that in the post-cold war world, democracy, peace, stability and order could easily be exported from the advanced post-industrialized states to areas of conflict and instability (Singer and Wildavsky 1993). In fact the opposite has occurred. Al-Qaeda was able to attack the United States homeland while based in Afghanistan, thereby illustrating what Robert Keohane described as the transformation of geography from a barrier to a connector (2002: 275). Indeed, one of the most important characteristics of a globalized world is that the interconnections among different parts of the world are dense, communication is cheap and easy, and transportation and transmission, whether of disease, crime, or violence, are impossible to stop. Transnational networks link businessmen, families, scientists, and scholars; they also link members of terrorist networks and criminal organizations. In some cases, networks are successfully integrated into the host societies. In other instances, however, migrants find themselves in what Castells called ‘zones of social exclusion’ (1998: 72).Muslim immigration from North Africa and Pakistan to Western Europe, for example, has resulted in marginalization and alienation that were evident in the widespread riots in France in the late months of 2005 and that have also helped to fuel radical Islamic terrorism in Western Europe.Moreover, for second and third generation immigrants who have limited opportunities in the licit economy, the illegal economy and either petty crime or organized crime can appear as an attractive alternative. Ethnic networks of this kind can provide both cover and recruitment opportunities for transnational criminal and terrorist organizations. In effect, therefore, </w:t>
      </w:r>
      <w:r w:rsidRPr="0064610C">
        <w:rPr>
          <w:rStyle w:val="underline"/>
          <w:rFonts w:asciiTheme="minorHAnsi" w:hAnsiTheme="minorHAnsi"/>
        </w:rPr>
        <w:t>globalization has acted as a force multiplier for</w:t>
      </w:r>
      <w:r w:rsidRPr="0064610C">
        <w:rPr>
          <w:rFonts w:asciiTheme="minorHAnsi" w:hAnsiTheme="minorHAnsi"/>
          <w:sz w:val="16"/>
        </w:rPr>
        <w:t xml:space="preserve"> both </w:t>
      </w:r>
      <w:r w:rsidRPr="0064610C">
        <w:rPr>
          <w:rStyle w:val="underline"/>
          <w:rFonts w:asciiTheme="minorHAnsi" w:hAnsiTheme="minorHAnsi"/>
        </w:rPr>
        <w:t>criminal</w:t>
      </w:r>
      <w:r w:rsidRPr="0064610C">
        <w:rPr>
          <w:rFonts w:asciiTheme="minorHAnsi" w:hAnsiTheme="minorHAnsi"/>
          <w:sz w:val="16"/>
        </w:rPr>
        <w:t xml:space="preserve"> and terrorist </w:t>
      </w:r>
      <w:r w:rsidRPr="0064610C">
        <w:rPr>
          <w:rStyle w:val="underline"/>
          <w:rFonts w:asciiTheme="minorHAnsi" w:hAnsiTheme="minorHAnsi"/>
        </w:rPr>
        <w:t>organizations</w:t>
      </w:r>
      <w:r w:rsidRPr="0064610C">
        <w:rPr>
          <w:rFonts w:asciiTheme="minorHAnsi" w:hAnsiTheme="minorHAnsi"/>
          <w:sz w:val="16"/>
        </w:rPr>
        <w:t xml:space="preserve">, </w:t>
      </w:r>
      <w:r w:rsidRPr="0064610C">
        <w:rPr>
          <w:rStyle w:val="underline"/>
          <w:rFonts w:asciiTheme="minorHAnsi" w:hAnsiTheme="minorHAnsi"/>
        </w:rPr>
        <w:t>providing them with new resources and new opportunities.</w:t>
      </w:r>
    </w:p>
    <w:p w:rsidR="00A84BC4" w:rsidRPr="0064610C" w:rsidRDefault="00A84BC4" w:rsidP="00A84BC4">
      <w:pPr>
        <w:pStyle w:val="Heading4"/>
        <w:rPr>
          <w:rFonts w:asciiTheme="minorHAnsi" w:hAnsiTheme="minorHAnsi"/>
        </w:rPr>
      </w:pPr>
      <w:bookmarkStart w:id="5" w:name="_Toc234646452"/>
      <w:bookmarkStart w:id="6" w:name="__RefHeading__2406_1228156263"/>
      <w:bookmarkEnd w:id="5"/>
      <w:bookmarkEnd w:id="6"/>
      <w:r w:rsidRPr="0064610C">
        <w:rPr>
          <w:rFonts w:asciiTheme="minorHAnsi" w:hAnsiTheme="minorHAnsi"/>
        </w:rPr>
        <w:t>Organized crime inevitable--Organization advantage</w:t>
      </w:r>
    </w:p>
    <w:p w:rsidR="00A84BC4" w:rsidRPr="0064610C" w:rsidRDefault="00A84BC4" w:rsidP="00A84BC4">
      <w:pPr>
        <w:pStyle w:val="Standard"/>
        <w:spacing w:afterLines="160" w:after="384"/>
        <w:rPr>
          <w:rFonts w:asciiTheme="minorHAnsi" w:hAnsiTheme="minorHAnsi"/>
        </w:rPr>
      </w:pPr>
      <w:r w:rsidRPr="0064610C">
        <w:rPr>
          <w:rFonts w:asciiTheme="minorHAnsi" w:hAnsiTheme="minorHAnsi"/>
          <w:sz w:val="16"/>
        </w:rPr>
        <w:t xml:space="preserve">Dr. Phil </w:t>
      </w:r>
      <w:r w:rsidRPr="0064610C">
        <w:rPr>
          <w:rStyle w:val="Style13ptBold"/>
          <w:rFonts w:asciiTheme="minorHAnsi" w:hAnsiTheme="minorHAnsi"/>
        </w:rPr>
        <w:t>Williams</w:t>
      </w:r>
      <w:r w:rsidRPr="0064610C">
        <w:rPr>
          <w:rFonts w:asciiTheme="minorHAnsi" w:hAnsiTheme="minorHAnsi"/>
          <w:sz w:val="16"/>
        </w:rPr>
        <w:t xml:space="preserve"> is Professor of International Security in the Graduate School of Public and International Affairs at the University of Pittsburgh 8-18-</w:t>
      </w:r>
      <w:r w:rsidRPr="0064610C">
        <w:rPr>
          <w:rStyle w:val="Style13ptBold"/>
          <w:rFonts w:asciiTheme="minorHAnsi" w:hAnsiTheme="minorHAnsi"/>
        </w:rPr>
        <w:t xml:space="preserve">2006 </w:t>
      </w:r>
      <w:r w:rsidRPr="0064610C">
        <w:rPr>
          <w:rFonts w:asciiTheme="minorHAnsi" w:hAnsiTheme="minorHAnsi"/>
          <w:sz w:val="16"/>
        </w:rPr>
        <w:t>http://www.oup.com/uk/orc/bin/9780199289783/baylis_chap09.pdf</w:t>
      </w:r>
    </w:p>
    <w:p w:rsidR="00A84BC4" w:rsidRPr="0064610C" w:rsidRDefault="00A84BC4" w:rsidP="00A84BC4">
      <w:pPr>
        <w:pStyle w:val="Standard"/>
        <w:spacing w:afterLines="160" w:after="384"/>
        <w:rPr>
          <w:rFonts w:asciiTheme="minorHAnsi" w:hAnsiTheme="minorHAnsi"/>
          <w:sz w:val="16"/>
        </w:rPr>
      </w:pPr>
      <w:r w:rsidRPr="0064610C">
        <w:rPr>
          <w:rFonts w:asciiTheme="minorHAnsi" w:hAnsiTheme="minorHAnsi"/>
          <w:sz w:val="16"/>
        </w:rPr>
        <w:t xml:space="preserve">The bottom line on all this is that, </w:t>
      </w:r>
      <w:r w:rsidRPr="0064610C">
        <w:rPr>
          <w:rStyle w:val="underline"/>
          <w:rFonts w:asciiTheme="minorHAnsi" w:hAnsiTheme="minorHAnsi"/>
        </w:rPr>
        <w:t>even though the United States has</w:t>
      </w:r>
      <w:r w:rsidRPr="0064610C">
        <w:rPr>
          <w:rFonts w:asciiTheme="minorHAnsi" w:hAnsiTheme="minorHAnsi"/>
          <w:sz w:val="16"/>
        </w:rPr>
        <w:t xml:space="preserve"> developed clear </w:t>
      </w:r>
      <w:r w:rsidRPr="0064610C">
        <w:rPr>
          <w:rStyle w:val="underline"/>
          <w:rFonts w:asciiTheme="minorHAnsi" w:hAnsiTheme="minorHAnsi"/>
        </w:rPr>
        <w:t>strategies for</w:t>
      </w:r>
      <w:r w:rsidRPr="0064610C">
        <w:rPr>
          <w:rFonts w:asciiTheme="minorHAnsi" w:hAnsiTheme="minorHAnsi"/>
          <w:sz w:val="16"/>
        </w:rPr>
        <w:t xml:space="preserve"> combating both </w:t>
      </w:r>
      <w:r w:rsidRPr="0064610C">
        <w:rPr>
          <w:rStyle w:val="underline"/>
          <w:rFonts w:asciiTheme="minorHAnsi" w:hAnsiTheme="minorHAnsi"/>
        </w:rPr>
        <w:t>organized crime</w:t>
      </w:r>
      <w:r w:rsidRPr="0064610C">
        <w:rPr>
          <w:rFonts w:asciiTheme="minorHAnsi" w:hAnsiTheme="minorHAnsi"/>
          <w:sz w:val="16"/>
        </w:rPr>
        <w:t xml:space="preserve"> and terrorism, the </w:t>
      </w:r>
      <w:r w:rsidRPr="0064610C">
        <w:rPr>
          <w:rStyle w:val="underline"/>
          <w:rFonts w:asciiTheme="minorHAnsi" w:hAnsiTheme="minorHAnsi"/>
        </w:rPr>
        <w:t>implementation</w:t>
      </w:r>
      <w:r w:rsidRPr="0064610C">
        <w:rPr>
          <w:rFonts w:asciiTheme="minorHAnsi" w:hAnsiTheme="minorHAnsi"/>
          <w:sz w:val="16"/>
        </w:rPr>
        <w:t xml:space="preserve"> of these strategies </w:t>
      </w:r>
      <w:r w:rsidRPr="0064610C">
        <w:rPr>
          <w:rStyle w:val="underline"/>
          <w:rFonts w:asciiTheme="minorHAnsi" w:hAnsiTheme="minorHAnsi"/>
        </w:rPr>
        <w:t>is</w:t>
      </w:r>
      <w:r w:rsidRPr="0064610C">
        <w:rPr>
          <w:rFonts w:asciiTheme="minorHAnsi" w:hAnsiTheme="minorHAnsi"/>
          <w:sz w:val="16"/>
        </w:rPr>
        <w:t xml:space="preserve"> clearly </w:t>
      </w:r>
      <w:r w:rsidRPr="0064610C">
        <w:rPr>
          <w:rStyle w:val="underline"/>
          <w:rFonts w:asciiTheme="minorHAnsi" w:hAnsiTheme="minorHAnsi"/>
        </w:rPr>
        <w:t>hindered by the dominance of governmental structures</w:t>
      </w:r>
      <w:r w:rsidRPr="0064610C">
        <w:rPr>
          <w:rFonts w:asciiTheme="minorHAnsi" w:hAnsiTheme="minorHAnsi"/>
          <w:sz w:val="16"/>
        </w:rPr>
        <w:t xml:space="preserve"> that were wellsuited to the cold war against a slow, bureaucratic, ponderous adversary but are singularly </w:t>
      </w:r>
      <w:r w:rsidRPr="0064610C">
        <w:rPr>
          <w:rStyle w:val="underline"/>
          <w:rFonts w:asciiTheme="minorHAnsi" w:hAnsiTheme="minorHAnsi"/>
        </w:rPr>
        <w:t>ill-suited to combating agile transnational adversaries.</w:t>
      </w:r>
      <w:r w:rsidRPr="0064610C">
        <w:rPr>
          <w:rFonts w:asciiTheme="minorHAnsi" w:hAnsiTheme="minorHAnsi"/>
          <w:sz w:val="16"/>
        </w:rPr>
        <w:t xml:space="preserve"> In the final analysis, </w:t>
      </w:r>
      <w:r w:rsidRPr="0064610C">
        <w:rPr>
          <w:rStyle w:val="underline"/>
          <w:rFonts w:asciiTheme="minorHAnsi" w:hAnsiTheme="minorHAnsi"/>
        </w:rPr>
        <w:t>fighting</w:t>
      </w:r>
      <w:r w:rsidRPr="0064610C">
        <w:rPr>
          <w:rFonts w:asciiTheme="minorHAnsi" w:hAnsiTheme="minorHAnsi"/>
          <w:sz w:val="16"/>
        </w:rPr>
        <w:t xml:space="preserve"> terrorism and transnational </w:t>
      </w:r>
      <w:r w:rsidRPr="0064610C">
        <w:rPr>
          <w:rStyle w:val="underline"/>
          <w:rFonts w:asciiTheme="minorHAnsi" w:hAnsiTheme="minorHAnsi"/>
        </w:rPr>
        <w:t>organized crime is not</w:t>
      </w:r>
      <w:r w:rsidRPr="0064610C">
        <w:rPr>
          <w:rFonts w:asciiTheme="minorHAnsi" w:hAnsiTheme="minorHAnsi"/>
          <w:sz w:val="16"/>
        </w:rPr>
        <w:t xml:space="preserve"> only about strategy, it is also </w:t>
      </w:r>
      <w:r w:rsidRPr="0064610C">
        <w:rPr>
          <w:rStyle w:val="underline"/>
          <w:rFonts w:asciiTheme="minorHAnsi" w:hAnsiTheme="minorHAnsi"/>
        </w:rPr>
        <w:t>about appropriate organizational structures</w:t>
      </w:r>
      <w:r w:rsidRPr="0064610C">
        <w:rPr>
          <w:rFonts w:asciiTheme="minorHAnsi" w:hAnsiTheme="minorHAnsi"/>
          <w:sz w:val="16"/>
        </w:rPr>
        <w:t xml:space="preserve"> to implement strategy.</w:t>
      </w:r>
      <w:r w:rsidRPr="0064610C">
        <w:rPr>
          <w:rStyle w:val="underline"/>
          <w:rFonts w:asciiTheme="minorHAnsi" w:hAnsiTheme="minorHAnsi"/>
        </w:rPr>
        <w:t>And in that respect</w:t>
      </w:r>
      <w:r w:rsidRPr="0064610C">
        <w:rPr>
          <w:rFonts w:asciiTheme="minorHAnsi" w:hAnsiTheme="minorHAnsi"/>
          <w:sz w:val="16"/>
        </w:rPr>
        <w:t xml:space="preserve">, terrorists and </w:t>
      </w:r>
      <w:r w:rsidRPr="0064610C">
        <w:rPr>
          <w:rStyle w:val="underline"/>
          <w:rFonts w:asciiTheme="minorHAnsi" w:hAnsiTheme="minorHAnsi"/>
        </w:rPr>
        <w:t>criminals have the advantage</w:t>
      </w:r>
      <w:r w:rsidRPr="0064610C">
        <w:rPr>
          <w:rFonts w:asciiTheme="minorHAnsi" w:hAnsiTheme="minorHAnsi"/>
          <w:sz w:val="16"/>
        </w:rPr>
        <w:t xml:space="preserve">. The result is that the </w:t>
      </w:r>
      <w:r w:rsidRPr="0064610C">
        <w:rPr>
          <w:rStyle w:val="underline"/>
          <w:rFonts w:asciiTheme="minorHAnsi" w:hAnsiTheme="minorHAnsi"/>
        </w:rPr>
        <w:t>efforts</w:t>
      </w:r>
      <w:r w:rsidRPr="0064610C">
        <w:rPr>
          <w:rFonts w:asciiTheme="minorHAnsi" w:hAnsiTheme="minorHAnsi"/>
          <w:sz w:val="16"/>
        </w:rPr>
        <w:t xml:space="preserve"> of the United States and the international community </w:t>
      </w:r>
      <w:r w:rsidRPr="0064610C">
        <w:rPr>
          <w:rStyle w:val="underline"/>
          <w:rFonts w:asciiTheme="minorHAnsi" w:hAnsiTheme="minorHAnsi"/>
        </w:rPr>
        <w:t>to combat both crime</w:t>
      </w:r>
      <w:r w:rsidRPr="0064610C">
        <w:rPr>
          <w:rFonts w:asciiTheme="minorHAnsi" w:hAnsiTheme="minorHAnsi"/>
          <w:sz w:val="16"/>
        </w:rPr>
        <w:t xml:space="preserve"> and terrorism </w:t>
      </w:r>
      <w:r w:rsidRPr="0064610C">
        <w:rPr>
          <w:rStyle w:val="underline"/>
          <w:rFonts w:asciiTheme="minorHAnsi" w:hAnsiTheme="minorHAnsi"/>
        </w:rPr>
        <w:t>are unlikely to meet with</w:t>
      </w:r>
      <w:r w:rsidRPr="0064610C">
        <w:rPr>
          <w:rFonts w:asciiTheme="minorHAnsi" w:hAnsiTheme="minorHAnsi"/>
          <w:sz w:val="16"/>
        </w:rPr>
        <w:t xml:space="preserve"> unqualified </w:t>
      </w:r>
      <w:r w:rsidRPr="0064610C">
        <w:rPr>
          <w:rStyle w:val="underline"/>
          <w:rFonts w:asciiTheme="minorHAnsi" w:hAnsiTheme="minorHAnsi"/>
        </w:rPr>
        <w:t>success</w:t>
      </w:r>
      <w:r w:rsidRPr="0064610C">
        <w:rPr>
          <w:rFonts w:asciiTheme="minorHAnsi" w:hAnsiTheme="minorHAnsi"/>
          <w:sz w:val="16"/>
        </w:rPr>
        <w:t>.</w:t>
      </w:r>
    </w:p>
    <w:p w:rsidR="00A84BC4" w:rsidRPr="0064610C" w:rsidRDefault="00A84BC4" w:rsidP="00A84BC4">
      <w:pPr>
        <w:pStyle w:val="Heading4"/>
        <w:rPr>
          <w:rFonts w:asciiTheme="minorHAnsi" w:hAnsiTheme="minorHAnsi"/>
        </w:rPr>
      </w:pPr>
      <w:r w:rsidRPr="0064610C">
        <w:rPr>
          <w:rFonts w:asciiTheme="minorHAnsi" w:hAnsiTheme="minorHAnsi"/>
        </w:rPr>
        <w:t>Organized crime inevitable--Too agile, bureaucratic inefficiency</w:t>
      </w:r>
    </w:p>
    <w:p w:rsidR="00A84BC4" w:rsidRPr="0064610C" w:rsidRDefault="00A84BC4" w:rsidP="00A84BC4">
      <w:pPr>
        <w:pStyle w:val="Standard"/>
        <w:spacing w:afterLines="160" w:after="384"/>
        <w:rPr>
          <w:rFonts w:asciiTheme="minorHAnsi" w:hAnsiTheme="minorHAnsi"/>
        </w:rPr>
      </w:pPr>
      <w:r w:rsidRPr="0064610C">
        <w:rPr>
          <w:rFonts w:asciiTheme="minorHAnsi" w:hAnsiTheme="minorHAnsi"/>
          <w:sz w:val="16"/>
        </w:rPr>
        <w:t xml:space="preserve">Dr. Phil </w:t>
      </w:r>
      <w:r w:rsidRPr="0064610C">
        <w:rPr>
          <w:rStyle w:val="Style13ptBold"/>
          <w:rFonts w:asciiTheme="minorHAnsi" w:hAnsiTheme="minorHAnsi"/>
        </w:rPr>
        <w:t>Williams</w:t>
      </w:r>
      <w:r w:rsidRPr="0064610C">
        <w:rPr>
          <w:rFonts w:asciiTheme="minorHAnsi" w:hAnsiTheme="minorHAnsi"/>
          <w:sz w:val="16"/>
        </w:rPr>
        <w:t xml:space="preserve"> is Professor of International Security in the Graduate School of Public and International Affairs at the University of Pittsburgh 8-18-</w:t>
      </w:r>
      <w:r w:rsidRPr="0064610C">
        <w:rPr>
          <w:rStyle w:val="Style13ptBold"/>
          <w:rFonts w:asciiTheme="minorHAnsi" w:hAnsiTheme="minorHAnsi"/>
        </w:rPr>
        <w:t xml:space="preserve">2006 </w:t>
      </w:r>
      <w:r w:rsidRPr="0064610C">
        <w:rPr>
          <w:rFonts w:asciiTheme="minorHAnsi" w:hAnsiTheme="minorHAnsi"/>
          <w:sz w:val="16"/>
        </w:rPr>
        <w:t>http://www.oup.com/uk/orc/bin/9780199289783/baylis_chap09.pdf</w:t>
      </w:r>
    </w:p>
    <w:p w:rsidR="00A84BC4" w:rsidRPr="0064610C" w:rsidRDefault="00A84BC4" w:rsidP="00A84BC4">
      <w:pPr>
        <w:pStyle w:val="Standard"/>
        <w:spacing w:afterLines="160" w:after="384"/>
        <w:rPr>
          <w:rFonts w:asciiTheme="minorHAnsi" w:hAnsiTheme="minorHAnsi"/>
        </w:rPr>
      </w:pPr>
      <w:r w:rsidRPr="0064610C">
        <w:rPr>
          <w:rFonts w:asciiTheme="minorHAnsi" w:eastAsia="Times New Roman" w:hAnsiTheme="minorHAnsi" w:cs="Times New Roman"/>
          <w:b/>
          <w:bCs/>
          <w:iCs/>
          <w:sz w:val="16"/>
          <w:u w:val="single"/>
        </w:rPr>
        <w:t xml:space="preserve">In many respects, the threats posed to the United States and more broadly to the international community of states by transnational organized crime and terrorism can be understood as an important manifestation of the new phase in world politics in which some of the key interactions are between the state system and what James Rosenau (1990) termed the ‘multi-centric system’, composed of ‘sovereignty-free actors’ . In this connection, it is notable that the first serious challenge to United States hegemony in the post-cold war world came not from another state but from a terrorist network.Moreover, both </w:t>
      </w:r>
      <w:r w:rsidRPr="0064610C">
        <w:rPr>
          <w:rStyle w:val="underline"/>
          <w:rFonts w:asciiTheme="minorHAnsi" w:eastAsia="Times New Roman" w:hAnsiTheme="minorHAnsi" w:cs="Times New Roman"/>
          <w:bCs/>
          <w:iCs/>
        </w:rPr>
        <w:t>criminals</w:t>
      </w:r>
      <w:r w:rsidRPr="0064610C">
        <w:rPr>
          <w:rFonts w:asciiTheme="minorHAnsi" w:eastAsia="Times New Roman" w:hAnsiTheme="minorHAnsi" w:cs="Times New Roman"/>
          <w:b/>
          <w:bCs/>
          <w:iCs/>
          <w:sz w:val="16"/>
          <w:u w:val="single"/>
        </w:rPr>
        <w:t xml:space="preserve"> and terrorists </w:t>
      </w:r>
      <w:r w:rsidRPr="0064610C">
        <w:rPr>
          <w:rStyle w:val="underline"/>
          <w:rFonts w:asciiTheme="minorHAnsi" w:eastAsia="Times New Roman" w:hAnsiTheme="minorHAnsi" w:cs="Times New Roman"/>
          <w:bCs/>
          <w:iCs/>
        </w:rPr>
        <w:t>have</w:t>
      </w:r>
      <w:r w:rsidRPr="0064610C">
        <w:rPr>
          <w:rFonts w:asciiTheme="minorHAnsi" w:eastAsia="Times New Roman" w:hAnsiTheme="minorHAnsi" w:cs="Times New Roman"/>
          <w:b/>
          <w:bCs/>
          <w:iCs/>
          <w:sz w:val="16"/>
          <w:u w:val="single"/>
        </w:rPr>
        <w:t xml:space="preserve"> certain </w:t>
      </w:r>
      <w:r w:rsidRPr="0064610C">
        <w:rPr>
          <w:rStyle w:val="underline"/>
          <w:rFonts w:asciiTheme="minorHAnsi" w:eastAsia="Times New Roman" w:hAnsiTheme="minorHAnsi" w:cs="Times New Roman"/>
          <w:bCs/>
          <w:iCs/>
        </w:rPr>
        <w:t>advantages over states</w:t>
      </w:r>
      <w:r w:rsidRPr="0064610C">
        <w:rPr>
          <w:rFonts w:asciiTheme="minorHAnsi" w:eastAsia="Times New Roman" w:hAnsiTheme="minorHAnsi" w:cs="Times New Roman"/>
          <w:b/>
          <w:bCs/>
          <w:iCs/>
          <w:sz w:val="16"/>
          <w:u w:val="single"/>
        </w:rPr>
        <w:t xml:space="preserve">: </w:t>
      </w:r>
      <w:r w:rsidRPr="0064610C">
        <w:rPr>
          <w:rStyle w:val="underline"/>
          <w:rFonts w:asciiTheme="minorHAnsi" w:eastAsia="Times New Roman" w:hAnsiTheme="minorHAnsi" w:cs="Times New Roman"/>
          <w:bCs/>
          <w:iCs/>
        </w:rPr>
        <w:t xml:space="preserve">they are agile, distributed, highly dynamic </w:t>
      </w:r>
      <w:r w:rsidRPr="0064610C">
        <w:rPr>
          <w:rFonts w:asciiTheme="minorHAnsi" w:eastAsia="Times New Roman" w:hAnsiTheme="minorHAnsi" w:cs="Times New Roman"/>
          <w:b/>
          <w:bCs/>
          <w:iCs/>
          <w:sz w:val="16"/>
          <w:u w:val="single"/>
        </w:rPr>
        <w:t xml:space="preserve">organizations </w:t>
      </w:r>
      <w:r w:rsidRPr="0064610C">
        <w:rPr>
          <w:rStyle w:val="underline"/>
          <w:rFonts w:asciiTheme="minorHAnsi" w:eastAsia="Times New Roman" w:hAnsiTheme="minorHAnsi" w:cs="Times New Roman"/>
          <w:bCs/>
          <w:iCs/>
        </w:rPr>
        <w:t xml:space="preserve">with a capacity to morph or transform themselves when under pressure. States in contrast are slow, clumsy, hierarchical, and bureaucratic </w:t>
      </w:r>
      <w:r w:rsidRPr="0064610C">
        <w:rPr>
          <w:rFonts w:asciiTheme="minorHAnsi" w:eastAsia="Times New Roman" w:hAnsiTheme="minorHAnsi" w:cs="Times New Roman"/>
          <w:b/>
          <w:bCs/>
          <w:iCs/>
          <w:sz w:val="16"/>
          <w:u w:val="single"/>
        </w:rPr>
        <w:t xml:space="preserve">and, although they have the capacity to bring lots of resources to bear on a problem, can rarely do this with speed and efficiency. As discussed above, in the United States war on terror, the strategy for the war of ideas was very slow to develop, not least because of inter-agency differences. The same has been true in the effort to combat terrorist finances. As the Government Accountability Office (2005) has noted, ‘the U.S. government lacks an integrated strategy to coordinate the delivery of counter-terrorism financing training and technical assistance to countries vulnerable to terrorist financing. Specifically, the effort does not have key stakeholder acceptance of roles and procedures, a strategic alignment of resources with needs, or a process to measure performance’. </w:t>
      </w:r>
      <w:r w:rsidRPr="0064610C">
        <w:rPr>
          <w:rStyle w:val="underline"/>
          <w:rFonts w:asciiTheme="minorHAnsi" w:eastAsia="Times New Roman" w:hAnsiTheme="minorHAnsi" w:cs="Times New Roman"/>
          <w:bCs/>
          <w:iCs/>
        </w:rPr>
        <w:t>Differences of perspective and approach between the Departments of State and Treasury have also seriously bedevilled the effort</w:t>
      </w:r>
      <w:r w:rsidRPr="0064610C">
        <w:rPr>
          <w:rFonts w:asciiTheme="minorHAnsi" w:eastAsia="Times New Roman" w:hAnsiTheme="minorHAnsi" w:cs="Times New Roman"/>
          <w:b/>
          <w:bCs/>
          <w:iCs/>
          <w:sz w:val="16"/>
          <w:u w:val="single"/>
        </w:rPr>
        <w:t xml:space="preserve"> to ‘enable weak states’, one of the keys to the multilateral component of the administration’s strategy to combat terrorism. </w:t>
      </w:r>
      <w:r w:rsidRPr="0064610C">
        <w:rPr>
          <w:rStyle w:val="underline"/>
          <w:rFonts w:asciiTheme="minorHAnsi" w:eastAsia="Times New Roman" w:hAnsiTheme="minorHAnsi" w:cs="Times New Roman"/>
          <w:bCs/>
          <w:iCs/>
        </w:rPr>
        <w:t>Similar problems have been evident in efforts to combat organized crime</w:t>
      </w:r>
      <w:r w:rsidRPr="0064610C">
        <w:rPr>
          <w:rFonts w:asciiTheme="minorHAnsi" w:eastAsia="Times New Roman" w:hAnsiTheme="minorHAnsi" w:cs="Times New Roman"/>
          <w:b/>
          <w:bCs/>
          <w:iCs/>
          <w:sz w:val="16"/>
          <w:u w:val="single"/>
        </w:rPr>
        <w:t xml:space="preserve"> and drug trafficking.A striking example is the counter-drug intelligence architecture for the United States which has the Crime and Narcotics Center at CIA looking at the international dimension of drug trafficking, the National Drug Intelligence Center responsible for domestic aspects of the problem, the Treasury’s Financial Crimes Enforcement Network focusing on money laundering, and the El Paso Intelligence Center responsible for tactical intelligence. Although this architecture provides clear roles and responsibilities, it also creates bureaucratic seams in the effort to understand and assess what is clearly a seamless process of drug trafficking and money laundering across borders. Although good information exchanges can ease this problem, the architecture is far from optimal.</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No Retaliation</w:t>
      </w:r>
    </w:p>
    <w:p w:rsidR="00A84BC4" w:rsidRPr="0064610C" w:rsidRDefault="00A84BC4" w:rsidP="00A84BC4">
      <w:pPr>
        <w:pStyle w:val="Heading4"/>
        <w:rPr>
          <w:rFonts w:asciiTheme="minorHAnsi" w:hAnsiTheme="minorHAnsi"/>
        </w:rPr>
      </w:pPr>
      <w:r w:rsidRPr="0064610C">
        <w:rPr>
          <w:rFonts w:asciiTheme="minorHAnsi" w:hAnsiTheme="minorHAnsi"/>
        </w:rPr>
        <w:t>Domestic and international opposition block retaliation.</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Bremmer 4</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(Ian, President – Eurasia Group and Senior Fellow – World Policy Institute, New Statesman, 9-13, Lexis)</w:t>
      </w:r>
    </w:p>
    <w:p w:rsidR="00A84BC4" w:rsidRPr="0064610C" w:rsidRDefault="00A84BC4" w:rsidP="00A84BC4">
      <w:pPr>
        <w:pStyle w:val="Standard"/>
        <w:spacing w:afterLines="160" w:after="384"/>
        <w:rPr>
          <w:rFonts w:asciiTheme="minorHAnsi" w:hAnsiTheme="minorHAnsi"/>
        </w:rPr>
      </w:pPr>
      <w:r w:rsidRPr="0064610C">
        <w:rPr>
          <w:rFonts w:asciiTheme="minorHAnsi" w:hAnsiTheme="minorHAnsi"/>
          <w:sz w:val="12"/>
        </w:rPr>
        <w:t xml:space="preserve">This time, the public response would move much more quickly from shock to anger; debate over how America should respond would begin immediately. Yet </w:t>
      </w:r>
      <w:r w:rsidRPr="0064610C">
        <w:rPr>
          <w:rFonts w:asciiTheme="minorHAnsi" w:hAnsiTheme="minorHAnsi"/>
          <w:b/>
          <w:color w:val="000000"/>
          <w:u w:val="single"/>
        </w:rPr>
        <w:t>it</w:t>
      </w:r>
      <w:r w:rsidRPr="0064610C">
        <w:rPr>
          <w:rFonts w:asciiTheme="minorHAnsi" w:hAnsiTheme="minorHAnsi"/>
          <w:color w:val="000000"/>
          <w:u w:val="single"/>
        </w:rPr>
        <w:t xml:space="preserve"> i</w:t>
      </w:r>
      <w:r w:rsidRPr="0064610C">
        <w:rPr>
          <w:rFonts w:asciiTheme="minorHAnsi" w:hAnsiTheme="minorHAnsi"/>
          <w:b/>
          <w:u w:val="single"/>
        </w:rPr>
        <w:t xml:space="preserve">s difficult to imagine </w:t>
      </w:r>
      <w:r w:rsidRPr="0064610C">
        <w:rPr>
          <w:rFonts w:asciiTheme="minorHAnsi" w:hAnsiTheme="minorHAnsi"/>
          <w:sz w:val="12"/>
        </w:rPr>
        <w:t>how the Bush administration could</w:t>
      </w:r>
      <w:r w:rsidRPr="0064610C">
        <w:rPr>
          <w:rFonts w:asciiTheme="minorHAnsi" w:hAnsiTheme="minorHAnsi"/>
          <w:b/>
          <w:u w:val="single"/>
        </w:rPr>
        <w:t xml:space="preserve"> focus </w:t>
      </w:r>
      <w:r w:rsidRPr="0064610C">
        <w:rPr>
          <w:rFonts w:asciiTheme="minorHAnsi" w:hAnsiTheme="minorHAnsi"/>
          <w:sz w:val="12"/>
        </w:rPr>
        <w:t>its response</w:t>
      </w:r>
      <w:r w:rsidRPr="0064610C">
        <w:rPr>
          <w:rFonts w:asciiTheme="minorHAnsi" w:hAnsiTheme="minorHAnsi"/>
          <w:b/>
          <w:u w:val="single"/>
        </w:rPr>
        <w:t xml:space="preserve"> on an external enemy.</w:t>
      </w:r>
      <w:r w:rsidRPr="0064610C">
        <w:rPr>
          <w:rFonts w:asciiTheme="minorHAnsi" w:hAnsiTheme="minorHAnsi"/>
          <w:sz w:val="12"/>
        </w:rPr>
        <w:t xml:space="preserve"> Should the US send 50,000 troops to the Afghan-Pakistani border to intensify the hunt for Osama Bin Laden and "step up" efforts to attack the heart of al-Qaeda? Many would wonder if that wasn't what the administration pledged to do after the attacks three years ago. The president would face intensified criticism from those who have argued all along that Iraq was a distraction from "the real war on terror". And what if a significant number of the terrorists responsible for the pre-election attack were again Saudis? </w:t>
      </w:r>
      <w:r w:rsidRPr="0064610C">
        <w:rPr>
          <w:rFonts w:asciiTheme="minorHAnsi" w:hAnsiTheme="minorHAnsi"/>
          <w:b/>
          <w:u w:val="single"/>
          <w:shd w:val="clear" w:color="auto" w:fill="FFFF00"/>
        </w:rPr>
        <w:t>The</w:t>
      </w:r>
      <w:r w:rsidRPr="0064610C">
        <w:rPr>
          <w:rFonts w:asciiTheme="minorHAnsi" w:hAnsiTheme="minorHAnsi"/>
          <w:b/>
          <w:u w:val="single"/>
        </w:rPr>
        <w:t xml:space="preserve"> </w:t>
      </w:r>
      <w:r w:rsidRPr="0064610C">
        <w:rPr>
          <w:rFonts w:asciiTheme="minorHAnsi" w:hAnsiTheme="minorHAnsi"/>
          <w:sz w:val="12"/>
        </w:rPr>
        <w:t xml:space="preserve">Bush </w:t>
      </w:r>
      <w:r w:rsidRPr="0064610C">
        <w:rPr>
          <w:rFonts w:asciiTheme="minorHAnsi" w:hAnsiTheme="minorHAnsi"/>
          <w:b/>
          <w:u w:val="single"/>
          <w:shd w:val="clear" w:color="auto" w:fill="FFFF00"/>
        </w:rPr>
        <w:t>administration could hardly take</w:t>
      </w:r>
      <w:r w:rsidRPr="0064610C">
        <w:rPr>
          <w:rFonts w:asciiTheme="minorHAnsi" w:hAnsiTheme="minorHAnsi"/>
          <w:b/>
          <w:u w:val="single"/>
        </w:rPr>
        <w:t xml:space="preserve"> </w:t>
      </w:r>
      <w:r w:rsidRPr="0064610C">
        <w:rPr>
          <w:rFonts w:asciiTheme="minorHAnsi" w:hAnsiTheme="minorHAnsi"/>
          <w:sz w:val="12"/>
        </w:rPr>
        <w:t>military</w:t>
      </w:r>
      <w:r w:rsidRPr="0064610C">
        <w:rPr>
          <w:rFonts w:asciiTheme="minorHAnsi" w:hAnsiTheme="minorHAnsi"/>
          <w:b/>
          <w:u w:val="single"/>
        </w:rPr>
        <w:t xml:space="preserve"> </w:t>
      </w:r>
      <w:r w:rsidRPr="0064610C">
        <w:rPr>
          <w:rFonts w:asciiTheme="minorHAnsi" w:hAnsiTheme="minorHAnsi"/>
          <w:b/>
          <w:u w:val="single"/>
          <w:shd w:val="clear" w:color="auto" w:fill="FFFF00"/>
        </w:rPr>
        <w:t>action</w:t>
      </w:r>
      <w:r w:rsidRPr="0064610C">
        <w:rPr>
          <w:rFonts w:asciiTheme="minorHAnsi" w:hAnsiTheme="minorHAnsi"/>
          <w:b/>
          <w:u w:val="single"/>
        </w:rPr>
        <w:t xml:space="preserve"> </w:t>
      </w:r>
      <w:r w:rsidRPr="0064610C">
        <w:rPr>
          <w:rFonts w:asciiTheme="minorHAnsi" w:hAnsiTheme="minorHAnsi"/>
          <w:sz w:val="12"/>
        </w:rPr>
        <w:t>against the Saudi government at a time</w:t>
      </w:r>
      <w:r w:rsidRPr="0064610C">
        <w:rPr>
          <w:rFonts w:asciiTheme="minorHAnsi" w:hAnsiTheme="minorHAnsi"/>
          <w:b/>
          <w:u w:val="single"/>
        </w:rPr>
        <w:t xml:space="preserve"> </w:t>
      </w:r>
      <w:r w:rsidRPr="0064610C">
        <w:rPr>
          <w:rFonts w:asciiTheme="minorHAnsi" w:hAnsiTheme="minorHAnsi"/>
          <w:b/>
          <w:u w:val="single"/>
          <w:shd w:val="clear" w:color="auto" w:fill="FFFF00"/>
        </w:rPr>
        <w:t>when</w:t>
      </w:r>
      <w:r w:rsidRPr="0064610C">
        <w:rPr>
          <w:rFonts w:asciiTheme="minorHAnsi" w:hAnsiTheme="minorHAnsi"/>
          <w:b/>
          <w:u w:val="single"/>
        </w:rPr>
        <w:t xml:space="preserve"> </w:t>
      </w:r>
      <w:r w:rsidRPr="0064610C">
        <w:rPr>
          <w:rFonts w:asciiTheme="minorHAnsi" w:hAnsiTheme="minorHAnsi"/>
          <w:sz w:val="12"/>
        </w:rPr>
        <w:t>crude</w:t>
      </w:r>
      <w:r w:rsidRPr="0064610C">
        <w:rPr>
          <w:rFonts w:asciiTheme="minorHAnsi" w:hAnsiTheme="minorHAnsi"/>
          <w:b/>
          <w:u w:val="single"/>
        </w:rPr>
        <w:t>-</w:t>
      </w:r>
      <w:r w:rsidRPr="0064610C">
        <w:rPr>
          <w:rFonts w:asciiTheme="minorHAnsi" w:hAnsiTheme="minorHAnsi"/>
          <w:b/>
          <w:u w:val="single"/>
          <w:shd w:val="clear" w:color="auto" w:fill="FFFF00"/>
        </w:rPr>
        <w:t>oil</w:t>
      </w:r>
      <w:r w:rsidRPr="0064610C">
        <w:rPr>
          <w:rFonts w:asciiTheme="minorHAnsi" w:hAnsiTheme="minorHAnsi"/>
          <w:b/>
          <w:u w:val="single"/>
        </w:rPr>
        <w:t xml:space="preserve"> </w:t>
      </w:r>
      <w:r w:rsidRPr="0064610C">
        <w:rPr>
          <w:rFonts w:asciiTheme="minorHAnsi" w:hAnsiTheme="minorHAnsi"/>
          <w:sz w:val="12"/>
        </w:rPr>
        <w:t>prices are already more than $45 a barrel and global</w:t>
      </w:r>
      <w:r w:rsidRPr="0064610C">
        <w:rPr>
          <w:rFonts w:asciiTheme="minorHAnsi" w:hAnsiTheme="minorHAnsi"/>
          <w:b/>
          <w:u w:val="single"/>
        </w:rPr>
        <w:t xml:space="preserve"> </w:t>
      </w:r>
      <w:r w:rsidRPr="0064610C">
        <w:rPr>
          <w:rFonts w:asciiTheme="minorHAnsi" w:hAnsiTheme="minorHAnsi"/>
          <w:b/>
          <w:u w:val="single"/>
          <w:shd w:val="clear" w:color="auto" w:fill="FFFF00"/>
        </w:rPr>
        <w:t>supply is stretched to the limit</w:t>
      </w:r>
      <w:r w:rsidRPr="0064610C">
        <w:rPr>
          <w:rFonts w:asciiTheme="minorHAnsi" w:hAnsiTheme="minorHAnsi"/>
          <w:u w:val="single"/>
          <w:shd w:val="clear" w:color="auto" w:fill="FFFF00"/>
        </w:rPr>
        <w:t>.</w:t>
      </w:r>
      <w:r w:rsidRPr="0064610C">
        <w:rPr>
          <w:rFonts w:asciiTheme="minorHAnsi" w:hAnsiTheme="minorHAnsi"/>
          <w:sz w:val="12"/>
        </w:rPr>
        <w:t xml:space="preserve"> While the Saudi royal family might support a co-ordinated attack against terrorist camps, real or imagined, near the Yemeni border - where recent searches for al-Qaeda have concentrated - that would seem like a trivial, insufficient retaliation for an attack on the US mainland. Remember how the Republicans criticised Bill Clinton's administration for ineffectually "bouncing the rubble" in Afghanistan after the al-Qaeda attacks on the US embassies in Kenya and Tanzania in the 1990s. So what kind of response might be credible? Washington's concerns about Iran are rising. The 9/11 commission report noted evidence of co-operation between Iran and al-Qaeda operatives, if not direct Iranian advance knowledge of the 9/11 hijacking plot. Over the past few weeks, US officials have been more explicit, too, in declaring Iran's nuclear programme "unacceptable". However, in the absence of an official Iranian claim of responsibility for this hypothetical terrorist attack, the</w:t>
      </w:r>
      <w:r w:rsidRPr="0064610C">
        <w:rPr>
          <w:rFonts w:asciiTheme="minorHAnsi" w:hAnsiTheme="minorHAnsi"/>
          <w:b/>
          <w:u w:val="single"/>
        </w:rPr>
        <w:t xml:space="preserve"> </w:t>
      </w:r>
      <w:r w:rsidRPr="0064610C">
        <w:rPr>
          <w:rFonts w:asciiTheme="minorHAnsi" w:hAnsiTheme="minorHAnsi"/>
          <w:b/>
          <w:u w:val="single"/>
          <w:shd w:val="clear" w:color="auto" w:fill="FFFF00"/>
        </w:rPr>
        <w:t xml:space="preserve">domestic opposition to </w:t>
      </w:r>
      <w:r w:rsidRPr="0064610C">
        <w:rPr>
          <w:rFonts w:asciiTheme="minorHAnsi" w:hAnsiTheme="minorHAnsi"/>
          <w:sz w:val="12"/>
        </w:rPr>
        <w:t>such a</w:t>
      </w:r>
      <w:r w:rsidRPr="0064610C">
        <w:rPr>
          <w:rFonts w:asciiTheme="minorHAnsi" w:hAnsiTheme="minorHAnsi"/>
          <w:b/>
          <w:u w:val="single"/>
        </w:rPr>
        <w:t xml:space="preserve"> </w:t>
      </w:r>
      <w:r w:rsidRPr="0064610C">
        <w:rPr>
          <w:rFonts w:asciiTheme="minorHAnsi" w:hAnsiTheme="minorHAnsi"/>
          <w:b/>
          <w:u w:val="single"/>
          <w:shd w:val="clear" w:color="auto" w:fill="FFFF00"/>
        </w:rPr>
        <w:t>war and the international outcry it would provoke would make quick action</w:t>
      </w:r>
      <w:r w:rsidRPr="0064610C">
        <w:rPr>
          <w:rFonts w:asciiTheme="minorHAnsi" w:hAnsiTheme="minorHAnsi"/>
          <w:b/>
          <w:u w:val="single"/>
        </w:rPr>
        <w:t xml:space="preserve"> </w:t>
      </w:r>
      <w:r w:rsidRPr="0064610C">
        <w:rPr>
          <w:rFonts w:asciiTheme="minorHAnsi" w:hAnsiTheme="minorHAnsi"/>
          <w:sz w:val="12"/>
        </w:rPr>
        <w:t>against Iran</w:t>
      </w:r>
      <w:r w:rsidRPr="0064610C">
        <w:rPr>
          <w:rFonts w:asciiTheme="minorHAnsi" w:hAnsiTheme="minorHAnsi"/>
          <w:b/>
          <w:u w:val="single"/>
        </w:rPr>
        <w:t xml:space="preserve"> </w:t>
      </w:r>
      <w:r w:rsidRPr="0064610C">
        <w:rPr>
          <w:rFonts w:asciiTheme="minorHAnsi" w:hAnsiTheme="minorHAnsi"/>
          <w:b/>
          <w:u w:val="single"/>
          <w:shd w:val="clear" w:color="auto" w:fill="FFFF00"/>
        </w:rPr>
        <w:t>unthinkabl</w:t>
      </w:r>
      <w:r w:rsidRPr="0064610C">
        <w:rPr>
          <w:rFonts w:asciiTheme="minorHAnsi" w:hAnsiTheme="minorHAnsi"/>
          <w:b/>
          <w:u w:val="single"/>
        </w:rPr>
        <w:t>e</w:t>
      </w:r>
      <w:r w:rsidRPr="0064610C">
        <w:rPr>
          <w:rFonts w:asciiTheme="minorHAnsi" w:hAnsiTheme="minorHAnsi"/>
          <w:sz w:val="12"/>
        </w:rPr>
        <w:t xml:space="preserve">. In short, a decisive response from Bush could not be external. It would have to be domestic. Instead of Donald Rumsfeld, the defence secretary, leading a war effort abroad, Tom Ridge, the homeland security secretary, and John Ashcroft, the attorney general, would pursue an anti-terror campaign at home. Forced to use legal tools more controversial than those provided by the Patriot Act, </w:t>
      </w:r>
      <w:r w:rsidRPr="0064610C">
        <w:rPr>
          <w:rFonts w:asciiTheme="minorHAnsi" w:hAnsiTheme="minorHAnsi"/>
          <w:b/>
          <w:u w:val="single"/>
        </w:rPr>
        <w:t xml:space="preserve">Americans would experience stepped-up domestic surveillance </w:t>
      </w:r>
      <w:r w:rsidRPr="0064610C">
        <w:rPr>
          <w:rFonts w:asciiTheme="minorHAnsi" w:hAnsiTheme="minorHAnsi"/>
          <w:sz w:val="12"/>
        </w:rPr>
        <w:t xml:space="preserve">and border controls, much tighter security in public places and the detention of a large number of suspects. Many Americans would undoubtedly support such moves. But </w:t>
      </w:r>
      <w:r w:rsidRPr="0064610C">
        <w:rPr>
          <w:rFonts w:asciiTheme="minorHAnsi" w:hAnsiTheme="minorHAnsi"/>
          <w:b/>
          <w:u w:val="single"/>
          <w:shd w:val="clear" w:color="auto" w:fill="FFFF00"/>
        </w:rPr>
        <w:t>concern for civil liberties</w:t>
      </w:r>
      <w:r w:rsidRPr="0064610C">
        <w:rPr>
          <w:rFonts w:asciiTheme="minorHAnsi" w:hAnsiTheme="minorHAnsi"/>
          <w:b/>
          <w:u w:val="single"/>
        </w:rPr>
        <w:t xml:space="preserve"> </w:t>
      </w:r>
      <w:r w:rsidRPr="0064610C">
        <w:rPr>
          <w:rFonts w:asciiTheme="minorHAnsi" w:hAnsiTheme="minorHAnsi"/>
          <w:sz w:val="12"/>
        </w:rPr>
        <w:t>and personal freedom</w:t>
      </w:r>
      <w:r w:rsidRPr="0064610C">
        <w:rPr>
          <w:rFonts w:asciiTheme="minorHAnsi" w:hAnsiTheme="minorHAnsi"/>
          <w:b/>
          <w:u w:val="single"/>
        </w:rPr>
        <w:t xml:space="preserve"> </w:t>
      </w:r>
      <w:r w:rsidRPr="0064610C">
        <w:rPr>
          <w:rFonts w:asciiTheme="minorHAnsi" w:hAnsiTheme="minorHAnsi"/>
          <w:b/>
          <w:u w:val="single"/>
          <w:shd w:val="clear" w:color="auto" w:fill="FFFF00"/>
        </w:rPr>
        <w:t>would ensure that the government would have nowhere near the public support it enjoyed for</w:t>
      </w:r>
      <w:r w:rsidRPr="0064610C">
        <w:rPr>
          <w:rFonts w:asciiTheme="minorHAnsi" w:hAnsiTheme="minorHAnsi"/>
          <w:b/>
          <w:u w:val="single"/>
        </w:rPr>
        <w:t xml:space="preserve"> </w:t>
      </w:r>
      <w:r w:rsidRPr="0064610C">
        <w:rPr>
          <w:rFonts w:asciiTheme="minorHAnsi" w:hAnsiTheme="minorHAnsi"/>
          <w:sz w:val="12"/>
        </w:rPr>
        <w:t>the invasion of</w:t>
      </w:r>
      <w:r w:rsidRPr="0064610C">
        <w:rPr>
          <w:rFonts w:asciiTheme="minorHAnsi" w:hAnsiTheme="minorHAnsi"/>
          <w:b/>
          <w:u w:val="single"/>
        </w:rPr>
        <w:t xml:space="preserve"> </w:t>
      </w:r>
      <w:r w:rsidRPr="0064610C">
        <w:rPr>
          <w:rFonts w:asciiTheme="minorHAnsi" w:hAnsiTheme="minorHAnsi"/>
          <w:b/>
          <w:u w:val="single"/>
          <w:shd w:val="clear" w:color="auto" w:fill="FFFF00"/>
        </w:rPr>
        <w:t>Afghanistan</w:t>
      </w:r>
      <w:r w:rsidRPr="0064610C">
        <w:rPr>
          <w:rFonts w:asciiTheme="minorHAnsi" w:hAnsiTheme="minorHAnsi"/>
          <w:b/>
          <w:u w:val="single"/>
        </w:rPr>
        <w:t>.</w:t>
      </w:r>
    </w:p>
    <w:p w:rsidR="00A84BC4" w:rsidRPr="0064610C" w:rsidRDefault="00A84BC4" w:rsidP="00A84BC4">
      <w:pPr>
        <w:pStyle w:val="Heading3"/>
        <w:rPr>
          <w:rFonts w:asciiTheme="minorHAnsi" w:hAnsiTheme="minorHAnsi"/>
        </w:rPr>
      </w:pPr>
      <w:r w:rsidRPr="0064610C">
        <w:rPr>
          <w:rFonts w:asciiTheme="minorHAnsi" w:hAnsiTheme="minorHAnsi"/>
        </w:rPr>
        <w:t>2NC No Retaliation</w:t>
      </w:r>
    </w:p>
    <w:p w:rsidR="00A84BC4" w:rsidRPr="0064610C" w:rsidRDefault="00A84BC4" w:rsidP="00A84BC4">
      <w:pPr>
        <w:pStyle w:val="Heading4"/>
        <w:rPr>
          <w:rFonts w:asciiTheme="minorHAnsi" w:hAnsiTheme="minorHAnsi"/>
        </w:rPr>
      </w:pPr>
      <w:r w:rsidRPr="0064610C">
        <w:rPr>
          <w:rFonts w:asciiTheme="minorHAnsi" w:hAnsiTheme="minorHAnsi"/>
        </w:rPr>
        <w:t>Obama won’t retaliate to terrorist attack</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Crowley 10</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(Michael, Senior Editor – New Republic, “Obama and Nuclear Deterrence”, The New Republic, 1-5, http://www.tnr.com/node/72263)</w:t>
      </w:r>
    </w:p>
    <w:p w:rsidR="00A84BC4" w:rsidRPr="0064610C" w:rsidRDefault="00A84BC4" w:rsidP="00A84BC4">
      <w:pPr>
        <w:pStyle w:val="Standard"/>
        <w:spacing w:afterLines="160" w:after="384"/>
        <w:rPr>
          <w:rFonts w:asciiTheme="minorHAnsi" w:hAnsiTheme="minorHAnsi"/>
        </w:rPr>
      </w:pPr>
      <w:r w:rsidRPr="0064610C">
        <w:rPr>
          <w:rFonts w:asciiTheme="minorHAnsi" w:hAnsiTheme="minorHAnsi"/>
          <w:sz w:val="12"/>
        </w:rPr>
        <w:t xml:space="preserve">As the story notes, </w:t>
      </w:r>
      <w:r w:rsidRPr="0064610C">
        <w:rPr>
          <w:rFonts w:asciiTheme="minorHAnsi" w:hAnsiTheme="minorHAnsi"/>
          <w:b/>
          <w:u w:val="single"/>
        </w:rPr>
        <w:t xml:space="preserve">some </w:t>
      </w:r>
      <w:r w:rsidRPr="0064610C">
        <w:rPr>
          <w:rFonts w:asciiTheme="minorHAnsi" w:hAnsiTheme="minorHAnsi"/>
          <w:b/>
          <w:u w:val="single"/>
          <w:shd w:val="clear" w:color="auto" w:fill="FFFF00"/>
        </w:rPr>
        <w:t>experts don't place</w:t>
      </w:r>
      <w:r w:rsidRPr="0064610C">
        <w:rPr>
          <w:rFonts w:asciiTheme="minorHAnsi" w:hAnsiTheme="minorHAnsi"/>
          <w:b/>
          <w:u w:val="single"/>
        </w:rPr>
        <w:t xml:space="preserve"> much </w:t>
      </w:r>
      <w:r w:rsidRPr="0064610C">
        <w:rPr>
          <w:rFonts w:asciiTheme="minorHAnsi" w:hAnsiTheme="minorHAnsi"/>
          <w:b/>
          <w:u w:val="single"/>
          <w:shd w:val="clear" w:color="auto" w:fill="FFFF00"/>
        </w:rPr>
        <w:t>weight on</w:t>
      </w:r>
      <w:r w:rsidRPr="0064610C">
        <w:rPr>
          <w:rFonts w:asciiTheme="minorHAnsi" w:hAnsiTheme="minorHAnsi"/>
          <w:b/>
          <w:u w:val="single"/>
        </w:rPr>
        <w:t xml:space="preserve"> </w:t>
      </w:r>
      <w:r w:rsidRPr="0064610C">
        <w:rPr>
          <w:rFonts w:asciiTheme="minorHAnsi" w:hAnsiTheme="minorHAnsi"/>
          <w:sz w:val="12"/>
        </w:rPr>
        <w:t xml:space="preserve">how </w:t>
      </w:r>
      <w:r w:rsidRPr="0064610C">
        <w:rPr>
          <w:rFonts w:asciiTheme="minorHAnsi" w:hAnsiTheme="minorHAnsi"/>
          <w:b/>
          <w:u w:val="single"/>
          <w:shd w:val="clear" w:color="auto" w:fill="FFFF00"/>
        </w:rPr>
        <w:t>our</w:t>
      </w:r>
      <w:r w:rsidRPr="0064610C">
        <w:rPr>
          <w:rFonts w:asciiTheme="minorHAnsi" w:hAnsiTheme="minorHAnsi"/>
          <w:b/>
          <w:u w:val="single"/>
        </w:rPr>
        <w:t xml:space="preserve"> </w:t>
      </w:r>
      <w:r w:rsidRPr="0064610C">
        <w:rPr>
          <w:rFonts w:asciiTheme="minorHAnsi" w:hAnsiTheme="minorHAnsi"/>
          <w:sz w:val="12"/>
        </w:rPr>
        <w:t xml:space="preserve">publicly-stated </w:t>
      </w:r>
      <w:r w:rsidRPr="0064610C">
        <w:rPr>
          <w:rFonts w:asciiTheme="minorHAnsi" w:hAnsiTheme="minorHAnsi"/>
          <w:b/>
          <w:u w:val="single"/>
          <w:shd w:val="clear" w:color="auto" w:fill="FFFF00"/>
        </w:rPr>
        <w:t>doctrine</w:t>
      </w:r>
      <w:r w:rsidRPr="0064610C">
        <w:rPr>
          <w:rFonts w:asciiTheme="minorHAnsi" w:hAnsiTheme="minorHAnsi"/>
          <w:b/>
          <w:u w:val="single"/>
        </w:rPr>
        <w:t xml:space="preserve"> </w:t>
      </w:r>
      <w:r w:rsidRPr="0064610C">
        <w:rPr>
          <w:rFonts w:asciiTheme="minorHAnsi" w:hAnsiTheme="minorHAnsi"/>
          <w:sz w:val="12"/>
        </w:rPr>
        <w:t xml:space="preserve">emerges because they don't expect foreign nations to take it literally. And the reality is that </w:t>
      </w:r>
      <w:r w:rsidRPr="0064610C">
        <w:rPr>
          <w:rFonts w:asciiTheme="minorHAnsi" w:hAnsiTheme="minorHAnsi"/>
          <w:b/>
          <w:u w:val="single"/>
          <w:shd w:val="clear" w:color="auto" w:fill="FFFF00"/>
        </w:rPr>
        <w:t>any decisions</w:t>
      </w:r>
      <w:r w:rsidRPr="0064610C">
        <w:rPr>
          <w:rFonts w:asciiTheme="minorHAnsi" w:hAnsiTheme="minorHAnsi"/>
          <w:b/>
          <w:u w:val="single"/>
        </w:rPr>
        <w:t xml:space="preserve"> about using nukes </w:t>
      </w:r>
      <w:r w:rsidRPr="0064610C">
        <w:rPr>
          <w:rFonts w:asciiTheme="minorHAnsi" w:hAnsiTheme="minorHAnsi"/>
          <w:b/>
          <w:u w:val="single"/>
          <w:shd w:val="clear" w:color="auto" w:fill="FFFF00"/>
        </w:rPr>
        <w:t>will</w:t>
      </w:r>
      <w:r w:rsidRPr="0064610C">
        <w:rPr>
          <w:rFonts w:asciiTheme="minorHAnsi" w:hAnsiTheme="minorHAnsi"/>
          <w:b/>
          <w:u w:val="single"/>
        </w:rPr>
        <w:t xml:space="preserve"> certainly </w:t>
      </w:r>
      <w:r w:rsidRPr="0064610C">
        <w:rPr>
          <w:rFonts w:asciiTheme="minorHAnsi" w:hAnsiTheme="minorHAnsi"/>
          <w:b/>
          <w:u w:val="single"/>
          <w:shd w:val="clear" w:color="auto" w:fill="FFFF00"/>
        </w:rPr>
        <w:t>be case-by-case.</w:t>
      </w:r>
      <w:r w:rsidRPr="0064610C">
        <w:rPr>
          <w:rFonts w:asciiTheme="minorHAnsi" w:hAnsiTheme="minorHAnsi"/>
          <w:b/>
          <w:u w:val="single"/>
        </w:rPr>
        <w:t xml:space="preserve"> </w:t>
      </w:r>
      <w:r w:rsidRPr="0064610C">
        <w:rPr>
          <w:rFonts w:asciiTheme="minorHAnsi" w:hAnsiTheme="minorHAnsi"/>
          <w:sz w:val="12"/>
        </w:rPr>
        <w:t xml:space="preserve">But I'd still like to see some wider discussion of the underlying questions, which are among the most consequential that policymakers can consider. The questions are particularly vexing when it comes to terrorist groups and rogue states. </w:t>
      </w:r>
      <w:r w:rsidRPr="0064610C">
        <w:rPr>
          <w:rFonts w:asciiTheme="minorHAnsi" w:hAnsiTheme="minorHAnsi"/>
          <w:b/>
          <w:u w:val="single"/>
        </w:rPr>
        <w:t xml:space="preserve">Would we, </w:t>
      </w:r>
      <w:r w:rsidRPr="0064610C">
        <w:rPr>
          <w:rFonts w:asciiTheme="minorHAnsi" w:hAnsiTheme="minorHAnsi"/>
          <w:sz w:val="12"/>
        </w:rPr>
        <w:t xml:space="preserve">for instance, </w:t>
      </w:r>
      <w:r w:rsidRPr="0064610C">
        <w:rPr>
          <w:rFonts w:asciiTheme="minorHAnsi" w:hAnsiTheme="minorHAnsi"/>
          <w:b/>
          <w:u w:val="single"/>
        </w:rPr>
        <w:t>actually nuke Pyongyang if it sold a weapon to terrorists who used it</w:t>
      </w:r>
      <w:r w:rsidRPr="0064610C">
        <w:rPr>
          <w:rFonts w:asciiTheme="minorHAnsi" w:hAnsiTheme="minorHAnsi"/>
          <w:sz w:val="12"/>
        </w:rPr>
        <w:t xml:space="preserve"> in America? </w:t>
      </w:r>
      <w:r w:rsidRPr="0064610C">
        <w:rPr>
          <w:rFonts w:asciiTheme="minorHAnsi" w:hAnsiTheme="minorHAnsi"/>
          <w:b/>
          <w:u w:val="single"/>
        </w:rPr>
        <w:t xml:space="preserve">That implied threat seems to exist, but </w:t>
      </w:r>
      <w:r w:rsidRPr="0064610C">
        <w:rPr>
          <w:rFonts w:asciiTheme="minorHAnsi" w:hAnsiTheme="minorHAnsi"/>
          <w:b/>
          <w:u w:val="single"/>
          <w:shd w:val="clear" w:color="auto" w:fill="FFFF00"/>
        </w:rPr>
        <w:t>I</w:t>
      </w:r>
      <w:r w:rsidRPr="0064610C">
        <w:rPr>
          <w:rFonts w:asciiTheme="minorHAnsi" w:hAnsiTheme="minorHAnsi"/>
          <w:b/>
          <w:u w:val="single"/>
        </w:rPr>
        <w:t xml:space="preserve"> actually </w:t>
      </w:r>
      <w:r w:rsidRPr="0064610C">
        <w:rPr>
          <w:rFonts w:asciiTheme="minorHAnsi" w:hAnsiTheme="minorHAnsi"/>
          <w:b/>
          <w:u w:val="single"/>
          <w:shd w:val="clear" w:color="auto" w:fill="FFFF00"/>
        </w:rPr>
        <w:t>doubt that</w:t>
      </w:r>
      <w:r w:rsidRPr="0064610C">
        <w:rPr>
          <w:rFonts w:asciiTheme="minorHAnsi" w:hAnsiTheme="minorHAnsi"/>
          <w:b/>
          <w:u w:val="single"/>
        </w:rPr>
        <w:t xml:space="preserve"> </w:t>
      </w:r>
      <w:r w:rsidRPr="0064610C">
        <w:rPr>
          <w:rFonts w:asciiTheme="minorHAnsi" w:hAnsiTheme="minorHAnsi"/>
          <w:sz w:val="12"/>
        </w:rPr>
        <w:t xml:space="preserve">a President </w:t>
      </w:r>
      <w:r w:rsidRPr="0064610C">
        <w:rPr>
          <w:rFonts w:asciiTheme="minorHAnsi" w:hAnsiTheme="minorHAnsi"/>
          <w:b/>
          <w:u w:val="single"/>
          <w:shd w:val="clear" w:color="auto" w:fill="FFFF00"/>
        </w:rPr>
        <w:t>Obama--or any president,</w:t>
      </w:r>
      <w:r w:rsidRPr="0064610C">
        <w:rPr>
          <w:rFonts w:asciiTheme="minorHAnsi" w:hAnsiTheme="minorHAnsi"/>
          <w:b/>
          <w:u w:val="single"/>
        </w:rPr>
        <w:t xml:space="preserve"> </w:t>
      </w:r>
      <w:r w:rsidRPr="0064610C">
        <w:rPr>
          <w:rFonts w:asciiTheme="minorHAnsi" w:hAnsiTheme="minorHAnsi"/>
          <w:sz w:val="12"/>
        </w:rPr>
        <w:t>for that matter--</w:t>
      </w:r>
      <w:r w:rsidRPr="0064610C">
        <w:rPr>
          <w:rFonts w:asciiTheme="minorHAnsi" w:hAnsiTheme="minorHAnsi"/>
          <w:b/>
          <w:u w:val="single"/>
          <w:shd w:val="clear" w:color="auto" w:fill="FFFF00"/>
        </w:rPr>
        <w:t>would go through with it</w:t>
      </w:r>
      <w:r w:rsidRPr="0064610C">
        <w:rPr>
          <w:rFonts w:asciiTheme="minorHAnsi" w:hAnsiTheme="minorHAnsi"/>
          <w:sz w:val="12"/>
          <w:shd w:val="clear" w:color="auto" w:fill="FFFF00"/>
        </w:rPr>
        <w:t>.</w:t>
      </w:r>
    </w:p>
    <w:p w:rsidR="00A84BC4" w:rsidRPr="0064610C" w:rsidRDefault="00A84BC4" w:rsidP="00A84BC4">
      <w:pPr>
        <w:pStyle w:val="Heading4"/>
        <w:rPr>
          <w:rFonts w:asciiTheme="minorHAnsi" w:hAnsiTheme="minorHAnsi"/>
        </w:rPr>
      </w:pPr>
      <w:r w:rsidRPr="0064610C">
        <w:rPr>
          <w:rFonts w:asciiTheme="minorHAnsi" w:hAnsiTheme="minorHAnsi"/>
        </w:rPr>
        <w:t>No escalation – studies show the public won’t support military intervention in the name of terrorism</w:t>
      </w:r>
    </w:p>
    <w:p w:rsidR="00A84BC4" w:rsidRPr="0064610C" w:rsidRDefault="00A84BC4" w:rsidP="00A84BC4">
      <w:pPr>
        <w:pStyle w:val="Standard"/>
        <w:spacing w:afterLines="160" w:after="384"/>
        <w:rPr>
          <w:rFonts w:asciiTheme="minorHAnsi" w:hAnsiTheme="minorHAnsi"/>
        </w:rPr>
      </w:pPr>
      <w:r w:rsidRPr="0064610C">
        <w:rPr>
          <w:rStyle w:val="Style13ptBold"/>
          <w:rFonts w:asciiTheme="minorHAnsi" w:hAnsiTheme="minorHAnsi"/>
        </w:rPr>
        <w:t>Huddy et al 05</w:t>
      </w:r>
      <w:r w:rsidRPr="0064610C">
        <w:rPr>
          <w:rFonts w:asciiTheme="minorHAnsi" w:hAnsiTheme="minorHAnsi"/>
          <w:sz w:val="18"/>
        </w:rPr>
        <w:t xml:space="preserve"> (Leonie, Department of Political Science SUNY at Stony Brook Amer. Journal Poli. Sci., Vol 49, no 3)</w:t>
      </w:r>
    </w:p>
    <w:p w:rsidR="00A84BC4" w:rsidRPr="0064610C" w:rsidRDefault="00A84BC4" w:rsidP="00A84BC4">
      <w:pPr>
        <w:pStyle w:val="Standard"/>
        <w:spacing w:afterLines="160" w:after="384"/>
        <w:rPr>
          <w:rFonts w:asciiTheme="minorHAnsi" w:hAnsiTheme="minorHAnsi"/>
        </w:rPr>
      </w:pPr>
      <w:r w:rsidRPr="0064610C">
        <w:rPr>
          <w:rFonts w:asciiTheme="minorHAnsi" w:hAnsiTheme="minorHAnsi"/>
          <w:sz w:val="16"/>
        </w:rPr>
        <w:t xml:space="preserve">The findings from this study lend further insight into the future trajectory of support for antiterrorism measures in the United States when we consider the potential effects of anxiety. Security threats in this and other studies increase support for military action (Jentleson 1992; Jentleson and Britton 1998; Herrmann, Tetlock, and Visser 1999). But </w:t>
      </w:r>
      <w:r w:rsidRPr="0064610C">
        <w:rPr>
          <w:rStyle w:val="StyleUnderline"/>
          <w:rFonts w:asciiTheme="minorHAnsi" w:hAnsiTheme="minorHAnsi"/>
        </w:rPr>
        <w:t>anxious respondents were less supportive of belligerent military action against terrorists, suggesting an important source of opposition to military intervention. In the aftermath of 9/11, several factors were consistently related to heightened levels of anxiety and related psychological reactions</w:t>
      </w:r>
      <w:r w:rsidRPr="0064610C">
        <w:rPr>
          <w:rFonts w:asciiTheme="minorHAnsi" w:hAnsiTheme="minorHAnsi"/>
          <w:sz w:val="16"/>
        </w:rPr>
        <w:t xml:space="preserve">, including living close to the attack sites (Galea et al. 2002; Piotrkowski and Brannen 2002; Silver et al. 2002), and knowing someone who was hurt or killed in the attacks (in this study). It is difficult to say what might happen if the United States were attacked again in the near future. Based on our results, it is plausible that </w:t>
      </w:r>
      <w:r w:rsidRPr="0064610C">
        <w:rPr>
          <w:rStyle w:val="StyleUnderline"/>
          <w:rFonts w:asciiTheme="minorHAnsi" w:hAnsiTheme="minorHAnsi"/>
        </w:rPr>
        <w:t xml:space="preserve">a future </w:t>
      </w:r>
      <w:r w:rsidRPr="0064610C">
        <w:rPr>
          <w:rFonts w:asciiTheme="minorHAnsi" w:hAnsiTheme="minorHAnsi"/>
          <w:sz w:val="16"/>
        </w:rPr>
        <w:t xml:space="preserve">threat or actual </w:t>
      </w:r>
      <w:r w:rsidRPr="0064610C">
        <w:rPr>
          <w:rStyle w:val="StyleUnderline"/>
          <w:rFonts w:asciiTheme="minorHAnsi" w:hAnsiTheme="minorHAnsi"/>
        </w:rPr>
        <w:t>attack</w:t>
      </w:r>
      <w:r w:rsidRPr="0064610C">
        <w:rPr>
          <w:rFonts w:asciiTheme="minorHAnsi" w:hAnsiTheme="minorHAnsi"/>
          <w:sz w:val="16"/>
        </w:rPr>
        <w:t xml:space="preserve"> directed at a different geographic region </w:t>
      </w:r>
      <w:r w:rsidRPr="0064610C">
        <w:rPr>
          <w:rStyle w:val="StyleUnderline"/>
          <w:rFonts w:asciiTheme="minorHAnsi" w:hAnsiTheme="minorHAnsi"/>
        </w:rPr>
        <w:t>would broaden the number of individuals directly affected by terrorism and concomitantly raise levels of anxiety. This could, in turn, lower support for overseas military action</w:t>
      </w:r>
      <w:r w:rsidRPr="0064610C">
        <w:rPr>
          <w:rFonts w:asciiTheme="minorHAnsi" w:hAnsiTheme="minorHAnsi"/>
          <w:sz w:val="16"/>
        </w:rPr>
        <w:t xml:space="preserve">. In contrast, in the absence of any additional attacks levels of anxiety are likely to decline slowly over time (we observed a slow decline in this study), weakening opposition to future overseas military action. Since our conclusions are based on analysis of reactions to a single event in a country that has rarely felt the effects of foreign terrorism, </w:t>
      </w:r>
      <w:r w:rsidRPr="0064610C">
        <w:rPr>
          <w:rStyle w:val="StyleUnderline"/>
          <w:rFonts w:asciiTheme="minorHAnsi" w:hAnsiTheme="minorHAnsi"/>
        </w:rPr>
        <w:t>we should consider whether they can be generalized to reactions to other terrorist incidents or to reactions under conditions of sustained terrorist action. Our answer is</w:t>
      </w:r>
      <w:r w:rsidRPr="0064610C">
        <w:rPr>
          <w:rFonts w:asciiTheme="minorHAnsi" w:hAnsiTheme="minorHAnsi"/>
          <w:sz w:val="16"/>
        </w:rPr>
        <w:t xml:space="preserve"> a tentative </w:t>
      </w:r>
      <w:r w:rsidRPr="0064610C">
        <w:rPr>
          <w:rStyle w:val="StyleUnderline"/>
          <w:rFonts w:asciiTheme="minorHAnsi" w:hAnsiTheme="minorHAnsi"/>
        </w:rPr>
        <w:t>yes</w:t>
      </w:r>
      <w:r w:rsidRPr="0064610C">
        <w:rPr>
          <w:rFonts w:asciiTheme="minorHAnsi" w:hAnsiTheme="minorHAnsi"/>
          <w:sz w:val="16"/>
        </w:rPr>
        <w:t>, although there is no conclusive evidence on this point as yet. Some of our findings corroborate evidence from Israel, a country that has prolonged experience with terrorism. For example, Israeli researchers find that perceived risk leads to increased vilification of a threatening group and support for belligerent action (Arian 1989; Bar-Tal and Labin 2001). There is also evidence that Israelis experienced fear during the Gulf War, especially in Tel Aviv where scud missiles were aimed (Arian and Gordon 1993). What is missing, however, is any evidence that anxiety tends to undercut support for belligerent antiterrorism measures under conditions of sustained threat. For the most part, Israeli research has not examined the distinct political effects of anxiety.</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No Nuclear Terror</w:t>
      </w:r>
    </w:p>
    <w:p w:rsidR="00A84BC4" w:rsidRPr="0064610C" w:rsidRDefault="00A84BC4" w:rsidP="00A84BC4">
      <w:pPr>
        <w:pStyle w:val="Heading4"/>
        <w:rPr>
          <w:rFonts w:asciiTheme="minorHAnsi" w:hAnsiTheme="minorHAnsi"/>
        </w:rPr>
      </w:pPr>
      <w:r w:rsidRPr="0064610C">
        <w:rPr>
          <w:rFonts w:asciiTheme="minorHAnsi" w:hAnsiTheme="minorHAnsi"/>
        </w:rPr>
        <w:t>No chance of nuclear terror attack---too tough to execute</w:t>
      </w:r>
    </w:p>
    <w:p w:rsidR="00A84BC4" w:rsidRPr="0064610C" w:rsidRDefault="00A84BC4" w:rsidP="00A84BC4">
      <w:pPr>
        <w:spacing w:afterLines="160" w:after="384"/>
        <w:rPr>
          <w:rFonts w:asciiTheme="minorHAnsi" w:hAnsiTheme="minorHAnsi"/>
        </w:rPr>
      </w:pPr>
      <w:r w:rsidRPr="0064610C">
        <w:rPr>
          <w:rFonts w:asciiTheme="minorHAnsi" w:hAnsiTheme="minorHAnsi"/>
        </w:rPr>
        <w:t xml:space="preserve">John </w:t>
      </w:r>
      <w:r w:rsidRPr="0064610C">
        <w:rPr>
          <w:rStyle w:val="Style13ptBold"/>
          <w:rFonts w:asciiTheme="minorHAnsi" w:hAnsiTheme="minorHAnsi"/>
        </w:rPr>
        <w:t>Mueller and</w:t>
      </w:r>
      <w:r w:rsidRPr="0064610C">
        <w:rPr>
          <w:rFonts w:asciiTheme="minorHAnsi" w:hAnsiTheme="minorHAnsi"/>
        </w:rPr>
        <w:t xml:space="preserve"> Mark G. </w:t>
      </w:r>
      <w:r w:rsidRPr="0064610C">
        <w:rPr>
          <w:rStyle w:val="Style13ptBold"/>
          <w:rFonts w:asciiTheme="minorHAnsi" w:hAnsiTheme="minorHAnsi"/>
        </w:rPr>
        <w:t>Stewart 12</w:t>
      </w:r>
      <w:r w:rsidRPr="0064610C">
        <w:rPr>
          <w:rFonts w:asciiTheme="minorHAnsi" w:hAnsiTheme="minorHAnsi"/>
        </w:rPr>
        <w:t>, Senior Research Scientist at the Mershon Center for International Security Studies and Adjunct Professor in the Department of Political Science, both at Ohio State University, and Senior Fellow at the Cato Institute AND Australian Research Council Professorial Fellow and Professor and Director at the Centre for Infrastructure Performance and Reliability at the University of Newcastle, "The Terrorism Delusion," Summer, International Security, Vol. 37, No. 1, politicalscience.osu.edu/faculty/jmueller//absisfin.pdf</w:t>
      </w:r>
    </w:p>
    <w:p w:rsidR="00A84BC4" w:rsidRPr="0064610C" w:rsidRDefault="00A84BC4" w:rsidP="00A84BC4">
      <w:pPr>
        <w:spacing w:afterLines="160" w:after="384"/>
        <w:rPr>
          <w:rFonts w:asciiTheme="minorHAnsi" w:hAnsiTheme="minorHAnsi"/>
          <w:sz w:val="16"/>
        </w:rPr>
      </w:pPr>
      <w:r w:rsidRPr="0064610C">
        <w:rPr>
          <w:rFonts w:asciiTheme="minorHAnsi" w:hAnsiTheme="minorHAnsi"/>
          <w:sz w:val="16"/>
        </w:rPr>
        <w:t xml:space="preserve">In 2009, the U.S. Department of Homeland Security (DHS) issued a lengthy report on protecting the homeland. Key to achieving such an objective should be a careful assessment of the character, capacities, and desires of potential terrorists targeting that homeland. Although the report contains a section dealing with what its authors call “the nature of the terrorist adversary,” the section devotes only two sentences to assessing that nature: “The number and high profile of international and domestic terrorist attacks and disrupted plots during the last two decades underscore the determination and persistence of terrorist organizations. </w:t>
      </w:r>
      <w:r w:rsidRPr="0064610C">
        <w:rPr>
          <w:rStyle w:val="TitleChar"/>
          <w:rFonts w:asciiTheme="minorHAnsi" w:hAnsiTheme="minorHAnsi"/>
          <w:highlight w:val="yellow"/>
        </w:rPr>
        <w:t>Terrorists</w:t>
      </w:r>
      <w:r w:rsidRPr="0064610C">
        <w:rPr>
          <w:rStyle w:val="TitleChar"/>
          <w:rFonts w:asciiTheme="minorHAnsi" w:hAnsiTheme="minorHAnsi"/>
        </w:rPr>
        <w:t xml:space="preserve"> have proven to be relentless, patient, opportunistic, and flexible, learning from experience and modifying tactics and targets to exploit perceived vulnerabilities and avoid observed strengths</w:t>
      </w:r>
      <w:r w:rsidRPr="0064610C">
        <w:rPr>
          <w:rFonts w:asciiTheme="minorHAnsi" w:hAnsiTheme="minorHAnsi"/>
          <w:sz w:val="16"/>
        </w:rPr>
        <w:t>.”8</w:t>
      </w:r>
      <w:r w:rsidRPr="0064610C">
        <w:rPr>
          <w:rFonts w:asciiTheme="minorHAnsi" w:hAnsiTheme="minorHAnsi"/>
          <w:sz w:val="12"/>
        </w:rPr>
        <w:t>¶</w:t>
      </w:r>
      <w:r w:rsidRPr="0064610C">
        <w:rPr>
          <w:rFonts w:asciiTheme="minorHAnsi" w:hAnsiTheme="minorHAnsi"/>
          <w:sz w:val="16"/>
        </w:rPr>
        <w:t xml:space="preserve"> </w:t>
      </w:r>
      <w:r w:rsidRPr="0064610C">
        <w:rPr>
          <w:rStyle w:val="TitleChar"/>
          <w:rFonts w:asciiTheme="minorHAnsi" w:hAnsiTheme="minorHAnsi"/>
        </w:rPr>
        <w:t xml:space="preserve">This </w:t>
      </w:r>
      <w:r w:rsidRPr="0064610C">
        <w:rPr>
          <w:rStyle w:val="TitleChar"/>
          <w:rFonts w:asciiTheme="minorHAnsi" w:hAnsiTheme="minorHAnsi"/>
          <w:highlight w:val="yellow"/>
        </w:rPr>
        <w:t>description</w:t>
      </w:r>
      <w:r w:rsidRPr="0064610C">
        <w:rPr>
          <w:rFonts w:asciiTheme="minorHAnsi" w:hAnsiTheme="minorHAnsi"/>
          <w:sz w:val="16"/>
        </w:rPr>
        <w:t xml:space="preserve"> may apply to some terrorists somewhere, including at least a few of those involved in the September 11 attacks. Yet, it </w:t>
      </w:r>
      <w:r w:rsidRPr="0064610C">
        <w:rPr>
          <w:rStyle w:val="TitleChar"/>
          <w:rFonts w:asciiTheme="minorHAnsi" w:hAnsiTheme="minorHAnsi"/>
          <w:highlight w:val="yellow"/>
        </w:rPr>
        <w:t>scarcely describes the vast majority of</w:t>
      </w:r>
      <w:r w:rsidRPr="0064610C">
        <w:rPr>
          <w:rStyle w:val="TitleChar"/>
          <w:rFonts w:asciiTheme="minorHAnsi" w:hAnsiTheme="minorHAnsi"/>
        </w:rPr>
        <w:t xml:space="preserve"> those </w:t>
      </w:r>
      <w:r w:rsidRPr="0064610C">
        <w:rPr>
          <w:rStyle w:val="TitleChar"/>
          <w:rFonts w:asciiTheme="minorHAnsi" w:hAnsiTheme="minorHAnsi"/>
          <w:highlight w:val="yellow"/>
        </w:rPr>
        <w:t>individuals picked up on terrorism charges</w:t>
      </w:r>
      <w:r w:rsidRPr="0064610C">
        <w:rPr>
          <w:rFonts w:asciiTheme="minorHAnsi" w:hAnsiTheme="minorHAnsi"/>
          <w:sz w:val="16"/>
        </w:rPr>
        <w:t xml:space="preserve"> in the United States since those attacks. </w:t>
      </w:r>
      <w:r w:rsidRPr="0064610C">
        <w:rPr>
          <w:rStyle w:val="TitleChar"/>
          <w:rFonts w:asciiTheme="minorHAnsi" w:hAnsiTheme="minorHAnsi"/>
        </w:rPr>
        <w:t>The inability of the DHS to consider this fact even parenthetically in its fleeting discussion is not only amazing but perhaps delusional in its single-minded preoccupation with the extreme</w:t>
      </w:r>
      <w:r w:rsidRPr="0064610C">
        <w:rPr>
          <w:rFonts w:asciiTheme="minorHAnsi" w:hAnsiTheme="minorHAnsi"/>
          <w:sz w:val="16"/>
        </w:rPr>
        <w:t>.</w:t>
      </w:r>
      <w:r w:rsidRPr="0064610C">
        <w:rPr>
          <w:rFonts w:asciiTheme="minorHAnsi" w:hAnsiTheme="minorHAnsi"/>
          <w:sz w:val="12"/>
        </w:rPr>
        <w:t>¶</w:t>
      </w:r>
      <w:r w:rsidRPr="0064610C">
        <w:rPr>
          <w:rFonts w:asciiTheme="minorHAnsi" w:hAnsiTheme="minorHAnsi"/>
          <w:sz w:val="16"/>
        </w:rPr>
        <w:t xml:space="preserve"> In sharp contrast, the authors of the case studies, with remarkably few exceptions, describe their subjects with such words as incompetent, ineffective, unintelligent, idiotic, ignorant, inadequate, unorganized, misguided, muddled, amateurish, dopey, unrealistic, moronic, irrational, and foolish.9 And in nearly all of the cases where an operative from the police or from the Federal Bureau of Investigation was at work (almost half of the total), the most appropriate descriptor would be “gullible.”</w:t>
      </w:r>
      <w:r w:rsidRPr="0064610C">
        <w:rPr>
          <w:rFonts w:asciiTheme="minorHAnsi" w:hAnsiTheme="minorHAnsi"/>
          <w:sz w:val="12"/>
        </w:rPr>
        <w:t>¶</w:t>
      </w:r>
      <w:r w:rsidRPr="0064610C">
        <w:rPr>
          <w:rFonts w:asciiTheme="minorHAnsi" w:hAnsiTheme="minorHAnsi"/>
          <w:sz w:val="16"/>
        </w:rPr>
        <w:t xml:space="preserve"> In all, as Shikha Dalmia has put it, </w:t>
      </w:r>
      <w:r w:rsidRPr="0064610C">
        <w:rPr>
          <w:rStyle w:val="TitleChar"/>
          <w:rFonts w:asciiTheme="minorHAnsi" w:hAnsiTheme="minorHAnsi"/>
          <w:highlight w:val="yellow"/>
        </w:rPr>
        <w:t xml:space="preserve">would-be terrorists need to be “radicalized </w:t>
      </w:r>
      <w:r w:rsidRPr="0064610C">
        <w:rPr>
          <w:rStyle w:val="TitleChar"/>
          <w:rFonts w:asciiTheme="minorHAnsi" w:hAnsiTheme="minorHAnsi"/>
        </w:rPr>
        <w:t xml:space="preserve">enough to die for their cause; </w:t>
      </w:r>
      <w:r w:rsidRPr="0064610C">
        <w:rPr>
          <w:rStyle w:val="TitleChar"/>
          <w:rFonts w:asciiTheme="minorHAnsi" w:hAnsiTheme="minorHAnsi"/>
          <w:highlight w:val="yellow"/>
        </w:rPr>
        <w:t>Westernized enough to move around without raising red flags; ingenious enough to exploit loopholes in</w:t>
      </w:r>
      <w:r w:rsidRPr="0064610C">
        <w:rPr>
          <w:rStyle w:val="TitleChar"/>
          <w:rFonts w:asciiTheme="minorHAnsi" w:hAnsiTheme="minorHAnsi"/>
        </w:rPr>
        <w:t xml:space="preserve"> the </w:t>
      </w:r>
      <w:r w:rsidRPr="0064610C">
        <w:rPr>
          <w:rStyle w:val="TitleChar"/>
          <w:rFonts w:asciiTheme="minorHAnsi" w:hAnsiTheme="minorHAnsi"/>
          <w:highlight w:val="yellow"/>
        </w:rPr>
        <w:t>security</w:t>
      </w:r>
      <w:r w:rsidRPr="0064610C">
        <w:rPr>
          <w:rStyle w:val="TitleChar"/>
          <w:rFonts w:asciiTheme="minorHAnsi" w:hAnsiTheme="minorHAnsi"/>
        </w:rPr>
        <w:t xml:space="preserve"> apparatus; </w:t>
      </w:r>
      <w:r w:rsidRPr="0064610C">
        <w:rPr>
          <w:rStyle w:val="TitleChar"/>
          <w:rFonts w:asciiTheme="minorHAnsi" w:hAnsiTheme="minorHAnsi"/>
          <w:highlight w:val="yellow"/>
        </w:rPr>
        <w:t xml:space="preserve">meticulous </w:t>
      </w:r>
      <w:r w:rsidRPr="0064610C">
        <w:rPr>
          <w:rStyle w:val="TitleChar"/>
          <w:rFonts w:asciiTheme="minorHAnsi" w:hAnsiTheme="minorHAnsi"/>
        </w:rPr>
        <w:t xml:space="preserve">enough to attend to the myriad logistical details that could torpedo the operation; </w:t>
      </w:r>
      <w:r w:rsidRPr="0064610C">
        <w:rPr>
          <w:rStyle w:val="TitleChar"/>
          <w:rFonts w:asciiTheme="minorHAnsi" w:hAnsiTheme="minorHAnsi"/>
          <w:highlight w:val="yellow"/>
        </w:rPr>
        <w:t xml:space="preserve">self-sufficient </w:t>
      </w:r>
      <w:r w:rsidRPr="0064610C">
        <w:rPr>
          <w:rStyle w:val="TitleChar"/>
          <w:rFonts w:asciiTheme="minorHAnsi" w:hAnsiTheme="minorHAnsi"/>
        </w:rPr>
        <w:t xml:space="preserve">enough to make all the preparations without enlisting outsiders who might give them away; </w:t>
      </w:r>
      <w:r w:rsidRPr="0064610C">
        <w:rPr>
          <w:rStyle w:val="TitleChar"/>
          <w:rFonts w:asciiTheme="minorHAnsi" w:hAnsiTheme="minorHAnsi"/>
          <w:highlight w:val="yellow"/>
        </w:rPr>
        <w:t xml:space="preserve">disciplined </w:t>
      </w:r>
      <w:r w:rsidRPr="0064610C">
        <w:rPr>
          <w:rStyle w:val="TitleChar"/>
          <w:rFonts w:asciiTheme="minorHAnsi" w:hAnsiTheme="minorHAnsi"/>
        </w:rPr>
        <w:t>enough to maintain complete secrecy;</w:t>
      </w:r>
      <w:r w:rsidRPr="0064610C">
        <w:rPr>
          <w:rStyle w:val="TitleChar"/>
          <w:rFonts w:asciiTheme="minorHAnsi" w:hAnsiTheme="minorHAnsi"/>
          <w:highlight w:val="yellow"/>
        </w:rPr>
        <w:t xml:space="preserve"> and</w:t>
      </w:r>
      <w:r w:rsidRPr="0064610C">
        <w:rPr>
          <w:rStyle w:val="TitleChar"/>
          <w:rFonts w:asciiTheme="minorHAnsi" w:hAnsiTheme="minorHAnsi"/>
        </w:rPr>
        <w:t>—above all—</w:t>
      </w:r>
      <w:r w:rsidRPr="0064610C">
        <w:rPr>
          <w:rStyle w:val="TitleChar"/>
          <w:rFonts w:asciiTheme="minorHAnsi" w:hAnsiTheme="minorHAnsi"/>
          <w:highlight w:val="yellow"/>
        </w:rPr>
        <w:t xml:space="preserve">psychologically tough </w:t>
      </w:r>
      <w:r w:rsidRPr="0064610C">
        <w:rPr>
          <w:rStyle w:val="TitleChar"/>
          <w:rFonts w:asciiTheme="minorHAnsi" w:hAnsiTheme="minorHAnsi"/>
        </w:rPr>
        <w:t>enough to keep functioning at a high level without cracking in the face of their own impending death</w:t>
      </w:r>
      <w:r w:rsidRPr="0064610C">
        <w:rPr>
          <w:rFonts w:asciiTheme="minorHAnsi" w:hAnsiTheme="minorHAnsi"/>
          <w:sz w:val="16"/>
        </w:rPr>
        <w:t xml:space="preserve">.”10 The </w:t>
      </w:r>
      <w:r w:rsidRPr="0064610C">
        <w:rPr>
          <w:rStyle w:val="TitleChar"/>
          <w:rFonts w:asciiTheme="minorHAnsi" w:hAnsiTheme="minorHAnsi"/>
          <w:highlight w:val="yellow"/>
        </w:rPr>
        <w:t>case studies</w:t>
      </w:r>
      <w:r w:rsidRPr="0064610C">
        <w:rPr>
          <w:rFonts w:asciiTheme="minorHAnsi" w:hAnsiTheme="minorHAnsi"/>
          <w:sz w:val="16"/>
        </w:rPr>
        <w:t xml:space="preserve"> examined in this article </w:t>
      </w:r>
      <w:r w:rsidRPr="0064610C">
        <w:rPr>
          <w:rStyle w:val="TitleChar"/>
          <w:rFonts w:asciiTheme="minorHAnsi" w:hAnsiTheme="minorHAnsi"/>
        </w:rPr>
        <w:t xml:space="preserve">certainly </w:t>
      </w:r>
      <w:r w:rsidRPr="0064610C">
        <w:rPr>
          <w:rStyle w:val="TitleChar"/>
          <w:rFonts w:asciiTheme="minorHAnsi" w:hAnsiTheme="minorHAnsi"/>
          <w:highlight w:val="yellow"/>
        </w:rPr>
        <w:t xml:space="preserve">do not abound </w:t>
      </w:r>
      <w:r w:rsidRPr="0064610C">
        <w:rPr>
          <w:rStyle w:val="TitleChar"/>
          <w:rFonts w:asciiTheme="minorHAnsi" w:hAnsiTheme="minorHAnsi"/>
        </w:rPr>
        <w:t xml:space="preserve">with </w:t>
      </w:r>
      <w:r w:rsidRPr="0064610C">
        <w:rPr>
          <w:rStyle w:val="TitleChar"/>
          <w:rFonts w:asciiTheme="minorHAnsi" w:hAnsiTheme="minorHAnsi"/>
          <w:highlight w:val="yellow"/>
        </w:rPr>
        <w:t>people with such characteristics</w:t>
      </w:r>
      <w:r w:rsidRPr="0064610C">
        <w:rPr>
          <w:rFonts w:asciiTheme="minorHAnsi" w:hAnsiTheme="minorHAnsi"/>
          <w:sz w:val="16"/>
        </w:rPr>
        <w:t xml:space="preserve">. </w:t>
      </w:r>
      <w:r w:rsidRPr="0064610C">
        <w:rPr>
          <w:rFonts w:asciiTheme="minorHAnsi" w:hAnsiTheme="minorHAnsi"/>
          <w:sz w:val="12"/>
        </w:rPr>
        <w:t>¶</w:t>
      </w:r>
      <w:r w:rsidRPr="0064610C">
        <w:rPr>
          <w:rFonts w:asciiTheme="minorHAnsi" w:hAnsiTheme="minorHAnsi"/>
          <w:sz w:val="16"/>
        </w:rPr>
        <w:t xml:space="preserve"> In the eleven years </w:t>
      </w:r>
      <w:r w:rsidRPr="0064610C">
        <w:rPr>
          <w:rStyle w:val="TitleChar"/>
          <w:rFonts w:asciiTheme="minorHAnsi" w:hAnsiTheme="minorHAnsi"/>
        </w:rPr>
        <w:t xml:space="preserve">since the September 11 attacks, </w:t>
      </w:r>
      <w:r w:rsidRPr="0064610C">
        <w:rPr>
          <w:rStyle w:val="TitleChar"/>
          <w:rFonts w:asciiTheme="minorHAnsi" w:hAnsiTheme="minorHAnsi"/>
          <w:highlight w:val="yellow"/>
        </w:rPr>
        <w:t>no terrorist has been able to detonate even a primitive bomb in the U</w:t>
      </w:r>
      <w:r w:rsidRPr="0064610C">
        <w:rPr>
          <w:rStyle w:val="TitleChar"/>
          <w:rFonts w:asciiTheme="minorHAnsi" w:hAnsiTheme="minorHAnsi"/>
        </w:rPr>
        <w:t xml:space="preserve">nited </w:t>
      </w:r>
      <w:r w:rsidRPr="0064610C">
        <w:rPr>
          <w:rStyle w:val="TitleChar"/>
          <w:rFonts w:asciiTheme="minorHAnsi" w:hAnsiTheme="minorHAnsi"/>
          <w:highlight w:val="yellow"/>
        </w:rPr>
        <w:t>S</w:t>
      </w:r>
      <w:r w:rsidRPr="0064610C">
        <w:rPr>
          <w:rStyle w:val="TitleChar"/>
          <w:rFonts w:asciiTheme="minorHAnsi" w:hAnsiTheme="minorHAnsi"/>
        </w:rPr>
        <w:t>tates</w:t>
      </w:r>
      <w:r w:rsidRPr="0064610C">
        <w:rPr>
          <w:rFonts w:asciiTheme="minorHAnsi" w:hAnsiTheme="minorHAnsi"/>
          <w:sz w:val="16"/>
        </w:rPr>
        <w:t xml:space="preserve">, and except for the four explosions in the London transportation system in 2005, neither has any in the United Kingdom. Indeed, </w:t>
      </w:r>
      <w:r w:rsidRPr="0064610C">
        <w:rPr>
          <w:rStyle w:val="TitleChar"/>
          <w:rFonts w:asciiTheme="minorHAnsi" w:hAnsiTheme="minorHAnsi"/>
        </w:rPr>
        <w:t>the only method by which Islamist terrorists have managed to kill anyone in the United States since September 11 has been with gunfire</w:t>
      </w:r>
      <w:r w:rsidRPr="0064610C">
        <w:rPr>
          <w:rFonts w:asciiTheme="minorHAnsi" w:hAnsiTheme="minorHAnsi"/>
          <w:sz w:val="16"/>
        </w:rPr>
        <w:t>—inflicting a total of perhaps sixteen deaths over the period (cases 4, 26, 32).11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the 1970s witnessed sixty to seventy terrorist incidents, mostly bombings, on U.S. soil every year.12</w:t>
      </w:r>
      <w:r w:rsidRPr="0064610C">
        <w:rPr>
          <w:rFonts w:asciiTheme="minorHAnsi" w:hAnsiTheme="minorHAnsi"/>
          <w:sz w:val="12"/>
        </w:rPr>
        <w:t>¶</w:t>
      </w:r>
      <w:r w:rsidRPr="0064610C">
        <w:rPr>
          <w:rFonts w:asciiTheme="minorHAnsi" w:hAnsiTheme="minorHAnsi"/>
          <w:sz w:val="16"/>
        </w:rPr>
        <w:t xml:space="preserve"> </w:t>
      </w:r>
      <w:r w:rsidRPr="0064610C">
        <w:rPr>
          <w:rStyle w:val="TitleChar"/>
          <w:rFonts w:asciiTheme="minorHAnsi" w:hAnsiTheme="minorHAnsi"/>
        </w:rPr>
        <w:t>The situation seems scarcely different in Europe and other Western locales</w:t>
      </w:r>
      <w:r w:rsidRPr="0064610C">
        <w:rPr>
          <w:rFonts w:asciiTheme="minorHAnsi" w:hAnsiTheme="minorHAnsi"/>
          <w:sz w:val="16"/>
        </w:rPr>
        <w:t xml:space="preserve">. Michael Kenney, who has interviewed dozens of government officials and intelligence agents and analyzed court documents, has found that, in sharp contrast with the boilerplate characterizations favored by the DHS and with the imperatives listed by Dalmia, </w:t>
      </w:r>
      <w:r w:rsidRPr="0064610C">
        <w:rPr>
          <w:rStyle w:val="TitleChar"/>
          <w:rFonts w:asciiTheme="minorHAnsi" w:hAnsiTheme="minorHAnsi"/>
        </w:rPr>
        <w:t xml:space="preserve">Islamist </w:t>
      </w:r>
      <w:r w:rsidRPr="0064610C">
        <w:rPr>
          <w:rStyle w:val="TitleChar"/>
          <w:rFonts w:asciiTheme="minorHAnsi" w:hAnsiTheme="minorHAnsi"/>
          <w:highlight w:val="yellow"/>
        </w:rPr>
        <w:t>militants</w:t>
      </w:r>
      <w:r w:rsidRPr="0064610C">
        <w:rPr>
          <w:rFonts w:asciiTheme="minorHAnsi" w:hAnsiTheme="minorHAnsi"/>
          <w:sz w:val="16"/>
        </w:rPr>
        <w:t xml:space="preserve"> in those locations </w:t>
      </w:r>
      <w:r w:rsidRPr="0064610C">
        <w:rPr>
          <w:rStyle w:val="TitleChar"/>
          <w:rFonts w:asciiTheme="minorHAnsi" w:hAnsiTheme="minorHAnsi"/>
          <w:highlight w:val="yellow"/>
        </w:rPr>
        <w:t xml:space="preserve">are </w:t>
      </w:r>
      <w:r w:rsidRPr="0064610C">
        <w:rPr>
          <w:rStyle w:val="Emphasis"/>
          <w:rFonts w:asciiTheme="minorHAnsi" w:hAnsiTheme="minorHAnsi"/>
          <w:highlight w:val="yellow"/>
        </w:rPr>
        <w:t>operationally unsophisticated, short on know-how, prone to making mistakes, poor at planning, and limited in their capacity to learn</w:t>
      </w:r>
      <w:r w:rsidRPr="0064610C">
        <w:rPr>
          <w:rFonts w:asciiTheme="minorHAnsi" w:hAnsiTheme="minorHAnsi"/>
          <w:sz w:val="16"/>
        </w:rPr>
        <w:t xml:space="preserve">.13 </w:t>
      </w:r>
      <w:r w:rsidRPr="0064610C">
        <w:rPr>
          <w:rStyle w:val="TitleChar"/>
          <w:rFonts w:asciiTheme="minorHAnsi" w:hAnsiTheme="minorHAnsi"/>
        </w:rPr>
        <w:t xml:space="preserve">Another study documents the </w:t>
      </w:r>
      <w:r w:rsidRPr="0064610C">
        <w:rPr>
          <w:rStyle w:val="TitleChar"/>
          <w:rFonts w:asciiTheme="minorHAnsi" w:hAnsiTheme="minorHAnsi"/>
          <w:highlight w:val="yellow"/>
        </w:rPr>
        <w:t xml:space="preserve">difficulties of </w:t>
      </w:r>
      <w:r w:rsidRPr="0064610C">
        <w:rPr>
          <w:rStyle w:val="TitleChar"/>
          <w:rFonts w:asciiTheme="minorHAnsi" w:hAnsiTheme="minorHAnsi"/>
        </w:rPr>
        <w:t xml:space="preserve">network </w:t>
      </w:r>
      <w:r w:rsidRPr="0064610C">
        <w:rPr>
          <w:rStyle w:val="TitleChar"/>
          <w:rFonts w:asciiTheme="minorHAnsi" w:hAnsiTheme="minorHAnsi"/>
          <w:highlight w:val="yellow"/>
        </w:rPr>
        <w:t>coordination that</w:t>
      </w:r>
      <w:r w:rsidRPr="0064610C">
        <w:rPr>
          <w:rStyle w:val="TitleChar"/>
          <w:rFonts w:asciiTheme="minorHAnsi" w:hAnsiTheme="minorHAnsi"/>
        </w:rPr>
        <w:t xml:space="preserve"> continually </w:t>
      </w:r>
      <w:r w:rsidRPr="0064610C">
        <w:rPr>
          <w:rStyle w:val="TitleChar"/>
          <w:rFonts w:asciiTheme="minorHAnsi" w:hAnsiTheme="minorHAnsi"/>
          <w:highlight w:val="yellow"/>
        </w:rPr>
        <w:t xml:space="preserve">threaten </w:t>
      </w:r>
      <w:r w:rsidRPr="0064610C">
        <w:rPr>
          <w:rStyle w:val="TitleChar"/>
          <w:rFonts w:asciiTheme="minorHAnsi" w:hAnsiTheme="minorHAnsi"/>
        </w:rPr>
        <w:t xml:space="preserve">the terrorists’ </w:t>
      </w:r>
      <w:r w:rsidRPr="0064610C">
        <w:rPr>
          <w:rStyle w:val="TitleChar"/>
          <w:rFonts w:asciiTheme="minorHAnsi" w:hAnsiTheme="minorHAnsi"/>
          <w:highlight w:val="yellow"/>
        </w:rPr>
        <w:t xml:space="preserve">operational </w:t>
      </w:r>
      <w:r w:rsidRPr="0064610C">
        <w:rPr>
          <w:rStyle w:val="TitleChar"/>
          <w:rFonts w:asciiTheme="minorHAnsi" w:hAnsiTheme="minorHAnsi"/>
        </w:rPr>
        <w:t xml:space="preserve">unity, trust, cohesion, and </w:t>
      </w:r>
      <w:r w:rsidRPr="0064610C">
        <w:rPr>
          <w:rStyle w:val="TitleChar"/>
          <w:rFonts w:asciiTheme="minorHAnsi" w:hAnsiTheme="minorHAnsi"/>
          <w:highlight w:val="yellow"/>
        </w:rPr>
        <w:t>ability to act collectively</w:t>
      </w:r>
      <w:r w:rsidRPr="0064610C">
        <w:rPr>
          <w:rFonts w:asciiTheme="minorHAnsi" w:hAnsiTheme="minorHAnsi"/>
          <w:sz w:val="16"/>
        </w:rPr>
        <w:t>.14</w:t>
      </w:r>
      <w:r w:rsidRPr="0064610C">
        <w:rPr>
          <w:rFonts w:asciiTheme="minorHAnsi" w:hAnsiTheme="minorHAnsi"/>
          <w:sz w:val="12"/>
        </w:rPr>
        <w:t>¶</w:t>
      </w:r>
      <w:r w:rsidRPr="0064610C">
        <w:rPr>
          <w:rFonts w:asciiTheme="minorHAnsi" w:hAnsiTheme="minorHAnsi"/>
          <w:sz w:val="16"/>
        </w:rPr>
        <w:t xml:space="preserve"> In addition, although some of the </w:t>
      </w:r>
      <w:r w:rsidRPr="0064610C">
        <w:rPr>
          <w:rStyle w:val="TitleChar"/>
          <w:rFonts w:asciiTheme="minorHAnsi" w:hAnsiTheme="minorHAnsi"/>
          <w:highlight w:val="yellow"/>
        </w:rPr>
        <w:t>plotters</w:t>
      </w:r>
      <w:r w:rsidRPr="0064610C">
        <w:rPr>
          <w:rStyle w:val="TitleChar"/>
          <w:rFonts w:asciiTheme="minorHAnsi" w:hAnsiTheme="minorHAnsi"/>
        </w:rPr>
        <w:t xml:space="preserve"> in the cases </w:t>
      </w:r>
      <w:r w:rsidRPr="0064610C">
        <w:rPr>
          <w:rStyle w:val="TitleChar"/>
          <w:rFonts w:asciiTheme="minorHAnsi" w:hAnsiTheme="minorHAnsi"/>
          <w:highlight w:val="yellow"/>
        </w:rPr>
        <w:t>targeting the U</w:t>
      </w:r>
      <w:r w:rsidRPr="0064610C">
        <w:rPr>
          <w:rStyle w:val="TitleChar"/>
          <w:rFonts w:asciiTheme="minorHAnsi" w:hAnsiTheme="minorHAnsi"/>
        </w:rPr>
        <w:t xml:space="preserve">nited </w:t>
      </w:r>
      <w:r w:rsidRPr="0064610C">
        <w:rPr>
          <w:rStyle w:val="TitleChar"/>
          <w:rFonts w:asciiTheme="minorHAnsi" w:hAnsiTheme="minorHAnsi"/>
          <w:highlight w:val="yellow"/>
        </w:rPr>
        <w:t>S</w:t>
      </w:r>
      <w:r w:rsidRPr="0064610C">
        <w:rPr>
          <w:rStyle w:val="TitleChar"/>
          <w:rFonts w:asciiTheme="minorHAnsi" w:hAnsiTheme="minorHAnsi"/>
        </w:rPr>
        <w:t>tates</w:t>
      </w:r>
      <w:r w:rsidRPr="0064610C">
        <w:rPr>
          <w:rFonts w:asciiTheme="minorHAnsi" w:hAnsiTheme="minorHAnsi"/>
          <w:sz w:val="16"/>
        </w:rPr>
        <w:t xml:space="preserve"> harbored visions of toppling large buildings, destroying airports, setting off dirty bombs, or bringing down the Brooklyn Bridge (cases 2, 8, 12, 19, 23, 30, 42), all </w:t>
      </w:r>
      <w:r w:rsidRPr="0064610C">
        <w:rPr>
          <w:rStyle w:val="Emphasis"/>
          <w:rFonts w:asciiTheme="minorHAnsi" w:hAnsiTheme="minorHAnsi"/>
          <w:highlight w:val="yellow"/>
        </w:rPr>
        <w:t>were nothing more than wild fantasies</w:t>
      </w:r>
      <w:r w:rsidRPr="0064610C">
        <w:rPr>
          <w:rStyle w:val="TitleChar"/>
          <w:rFonts w:asciiTheme="minorHAnsi" w:hAnsiTheme="minorHAnsi"/>
        </w:rPr>
        <w:t>, far beyond the plotters’ capacities however much they may have been encouraged in some instances by FBI operatives</w:t>
      </w:r>
      <w:r w:rsidRPr="0064610C">
        <w:rPr>
          <w:rFonts w:asciiTheme="minorHAnsi" w:hAnsiTheme="minorHAnsi"/>
          <w:sz w:val="16"/>
        </w:rPr>
        <w:t xml:space="preserve">. Indeed, in many of the cases, </w:t>
      </w:r>
      <w:r w:rsidRPr="0064610C">
        <w:rPr>
          <w:rStyle w:val="TitleChar"/>
          <w:rFonts w:asciiTheme="minorHAnsi" w:hAnsiTheme="minorHAnsi"/>
          <w:highlight w:val="yellow"/>
        </w:rPr>
        <w:t xml:space="preserve">target selection is </w:t>
      </w:r>
      <w:r w:rsidRPr="0064610C">
        <w:rPr>
          <w:rStyle w:val="TitleChar"/>
          <w:rFonts w:asciiTheme="minorHAnsi" w:hAnsiTheme="minorHAnsi"/>
        </w:rPr>
        <w:t xml:space="preserve">effectively </w:t>
      </w:r>
      <w:r w:rsidRPr="0064610C">
        <w:rPr>
          <w:rStyle w:val="TitleChar"/>
          <w:rFonts w:asciiTheme="minorHAnsi" w:hAnsiTheme="minorHAnsi"/>
          <w:highlight w:val="yellow"/>
        </w:rPr>
        <w:t xml:space="preserve">a random process, lacking </w:t>
      </w:r>
      <w:r w:rsidRPr="0064610C">
        <w:rPr>
          <w:rStyle w:val="TitleChar"/>
          <w:rFonts w:asciiTheme="minorHAnsi" w:hAnsiTheme="minorHAnsi"/>
        </w:rPr>
        <w:t xml:space="preserve">guile and careful </w:t>
      </w:r>
      <w:r w:rsidRPr="0064610C">
        <w:rPr>
          <w:rStyle w:val="TitleChar"/>
          <w:rFonts w:asciiTheme="minorHAnsi" w:hAnsiTheme="minorHAnsi"/>
          <w:highlight w:val="yellow"/>
        </w:rPr>
        <w:t>planning</w:t>
      </w:r>
      <w:r w:rsidRPr="0064610C">
        <w:rPr>
          <w:rFonts w:asciiTheme="minorHAnsi" w:hAnsiTheme="minorHAnsi"/>
          <w:sz w:val="16"/>
        </w:rPr>
        <w:t xml:space="preserve">. </w:t>
      </w:r>
      <w:r w:rsidRPr="0064610C">
        <w:rPr>
          <w:rStyle w:val="TitleChar"/>
          <w:rFonts w:asciiTheme="minorHAnsi" w:hAnsiTheme="minorHAnsi"/>
        </w:rPr>
        <w:t>Often, it seems, targets have been chosen almost capriciously and simply for their convenience</w:t>
      </w:r>
      <w:r w:rsidRPr="0064610C">
        <w:rPr>
          <w:rFonts w:asciiTheme="minorHAnsi" w:hAnsiTheme="minorHAnsi"/>
          <w:sz w:val="16"/>
        </w:rPr>
        <w:t>. For example, a would-be bomber targeted a mall in Rockford, Illinois, because it was nearby (case 21). Terrorist plotters in Los Angeles in 2005 drew up a list of targets that were all within a 20-mile radius of their shared apartment, some of which did not even exist (case 15). In Norway, a neo-Nazi terrorist on his way to bomb a synagogue took a tram going the wrong way and dynamited a mosque instead.15</w:t>
      </w:r>
    </w:p>
    <w:p w:rsidR="00A84BC4" w:rsidRPr="0064610C" w:rsidRDefault="00A84BC4" w:rsidP="00A84BC4">
      <w:pPr>
        <w:pStyle w:val="Heading3"/>
        <w:rPr>
          <w:rFonts w:asciiTheme="minorHAnsi" w:hAnsiTheme="minorHAnsi"/>
        </w:rPr>
      </w:pPr>
      <w:r w:rsidRPr="0064610C">
        <w:rPr>
          <w:rFonts w:asciiTheme="minorHAnsi" w:hAnsiTheme="minorHAnsi"/>
        </w:rPr>
        <w:t>2NC No Nuclear Terror</w:t>
      </w:r>
    </w:p>
    <w:p w:rsidR="00A84BC4" w:rsidRPr="0064610C" w:rsidRDefault="00A84BC4" w:rsidP="00A84BC4">
      <w:pPr>
        <w:pStyle w:val="Heading4"/>
        <w:rPr>
          <w:rFonts w:asciiTheme="minorHAnsi" w:hAnsiTheme="minorHAnsi"/>
        </w:rPr>
      </w:pPr>
      <w:r w:rsidRPr="0064610C">
        <w:rPr>
          <w:rFonts w:asciiTheme="minorHAnsi" w:hAnsiTheme="minorHAnsi"/>
        </w:rPr>
        <w:t>Terrorists aren’t pursuing nuclear attacks</w:t>
      </w:r>
    </w:p>
    <w:p w:rsidR="00A84BC4" w:rsidRPr="0064610C" w:rsidRDefault="00A84BC4" w:rsidP="00A84BC4">
      <w:pPr>
        <w:rPr>
          <w:rFonts w:asciiTheme="minorHAnsi" w:hAnsiTheme="minorHAnsi"/>
        </w:rPr>
      </w:pPr>
      <w:r w:rsidRPr="0064610C">
        <w:rPr>
          <w:rStyle w:val="Style13ptBold"/>
          <w:rFonts w:asciiTheme="minorHAnsi" w:hAnsiTheme="minorHAnsi"/>
        </w:rPr>
        <w:t xml:space="preserve">Wolfe 12 – </w:t>
      </w:r>
      <w:r w:rsidRPr="0064610C">
        <w:rPr>
          <w:rFonts w:asciiTheme="minorHAnsi" w:hAnsiTheme="minorHAnsi"/>
        </w:rPr>
        <w:t xml:space="preserve">Alan Wolfe is Professor of Political Science at Boston College. He is also a Senior Fellow with the World Policy Institute at the New School University in New York.  A contributing editor of The New Republic, The Wilson Quarterly, Commonwealth Magazine, and In Character, Professor Wolfe writes often for those publications as well as for Commonweal, The New York Times, Harper's, The Atlantic Monthly, The Washington Post, and other magazines and newspapers. March 27, 2012, "Fixated by “Nuclear Terror” or Just Paranoia?" </w:t>
      </w:r>
      <w:hyperlink r:id="rId56" w:history="1">
        <w:r w:rsidRPr="0064610C">
          <w:rPr>
            <w:rStyle w:val="Hyperlink"/>
            <w:rFonts w:asciiTheme="minorHAnsi" w:hAnsiTheme="minorHAnsi"/>
          </w:rPr>
          <w:t>http://www.hlswatch.com/2012/03/27/fixated-by-“nuclear-terror”-or-just-paranoia-2/</w:t>
        </w:r>
      </w:hyperlink>
    </w:p>
    <w:p w:rsidR="00A84BC4" w:rsidRPr="0064610C" w:rsidRDefault="00A84BC4" w:rsidP="00A84BC4">
      <w:pPr>
        <w:pStyle w:val="cardtext"/>
        <w:ind w:left="0"/>
        <w:rPr>
          <w:rFonts w:asciiTheme="minorHAnsi" w:hAnsiTheme="minorHAnsi"/>
          <w:sz w:val="16"/>
        </w:rPr>
      </w:pPr>
      <w:r w:rsidRPr="0064610C">
        <w:rPr>
          <w:rFonts w:asciiTheme="minorHAnsi" w:hAnsiTheme="minorHAnsi"/>
          <w:sz w:val="16"/>
        </w:rPr>
        <w:t xml:space="preserve">If one were to read </w:t>
      </w:r>
      <w:r w:rsidRPr="0064610C">
        <w:rPr>
          <w:rStyle w:val="StyleUnderline"/>
          <w:rFonts w:asciiTheme="minorHAnsi" w:hAnsiTheme="minorHAnsi"/>
        </w:rPr>
        <w:t xml:space="preserve">the most recent unclassified </w:t>
      </w:r>
      <w:r w:rsidRPr="0064610C">
        <w:rPr>
          <w:rStyle w:val="StyleUnderline"/>
          <w:rFonts w:asciiTheme="minorHAnsi" w:hAnsiTheme="minorHAnsi"/>
          <w:highlight w:val="yellow"/>
        </w:rPr>
        <w:t>report to Congress on</w:t>
      </w:r>
      <w:r w:rsidRPr="0064610C">
        <w:rPr>
          <w:rStyle w:val="StyleUnderline"/>
          <w:rFonts w:asciiTheme="minorHAnsi" w:hAnsiTheme="minorHAnsi"/>
        </w:rPr>
        <w:t xml:space="preserve"> the acquisition of technology relating to </w:t>
      </w:r>
      <w:r w:rsidRPr="0064610C">
        <w:rPr>
          <w:rStyle w:val="StyleUnderline"/>
          <w:rFonts w:asciiTheme="minorHAnsi" w:hAnsiTheme="minorHAnsi"/>
          <w:highlight w:val="yellow"/>
        </w:rPr>
        <w:t>weapons of mass destruction</w:t>
      </w:r>
      <w:r w:rsidRPr="0064610C">
        <w:rPr>
          <w:rStyle w:val="StyleUnderline"/>
          <w:rFonts w:asciiTheme="minorHAnsi" w:hAnsiTheme="minorHAnsi"/>
        </w:rPr>
        <w:t xml:space="preserve"> and advanced conventional munitions, it does </w:t>
      </w:r>
      <w:r w:rsidRPr="0064610C">
        <w:rPr>
          <w:rStyle w:val="StyleUnderline"/>
          <w:rFonts w:asciiTheme="minorHAnsi" w:hAnsiTheme="minorHAnsi"/>
          <w:highlight w:val="yellow"/>
        </w:rPr>
        <w:t>have a section on CBRN terrorism</w:t>
      </w:r>
      <w:r w:rsidRPr="0064610C">
        <w:rPr>
          <w:rStyle w:val="StyleUnderline"/>
          <w:rFonts w:asciiTheme="minorHAnsi" w:hAnsiTheme="minorHAnsi"/>
        </w:rPr>
        <w:t xml:space="preserve"> (note, not WMD terrorism).  The intelligence community has </w:t>
      </w:r>
      <w:r w:rsidRPr="0064610C">
        <w:rPr>
          <w:rStyle w:val="StyleUnderline"/>
          <w:rFonts w:asciiTheme="minorHAnsi" w:hAnsiTheme="minorHAnsi"/>
          <w:highlight w:val="yellow"/>
        </w:rPr>
        <w:t>a very toned down statement</w:t>
      </w:r>
      <w:r w:rsidRPr="0064610C">
        <w:rPr>
          <w:rStyle w:val="StyleUnderline"/>
          <w:rFonts w:asciiTheme="minorHAnsi" w:hAnsiTheme="minorHAnsi"/>
        </w:rPr>
        <w:t xml:space="preserve"> that </w:t>
      </w:r>
      <w:r w:rsidRPr="0064610C">
        <w:rPr>
          <w:rStyle w:val="StyleUnderline"/>
          <w:rFonts w:asciiTheme="minorHAnsi" w:hAnsiTheme="minorHAnsi"/>
          <w:highlight w:val="yellow"/>
        </w:rPr>
        <w:t>says</w:t>
      </w:r>
      <w:r w:rsidRPr="0064610C">
        <w:rPr>
          <w:rStyle w:val="StyleUnderline"/>
          <w:rFonts w:asciiTheme="minorHAnsi" w:hAnsiTheme="minorHAnsi"/>
        </w:rPr>
        <w:t xml:space="preserve"> “several </w:t>
      </w:r>
      <w:r w:rsidRPr="0064610C">
        <w:rPr>
          <w:rStyle w:val="StyleUnderline"/>
          <w:rFonts w:asciiTheme="minorHAnsi" w:hAnsiTheme="minorHAnsi"/>
          <w:highlight w:val="yellow"/>
        </w:rPr>
        <w:t>terrorist groups</w:t>
      </w:r>
      <w:r w:rsidRPr="0064610C">
        <w:rPr>
          <w:rFonts w:asciiTheme="minorHAnsi" w:hAnsiTheme="minorHAnsi"/>
          <w:sz w:val="16"/>
        </w:rPr>
        <w:t xml:space="preserve"> … </w:t>
      </w:r>
      <w:r w:rsidRPr="0064610C">
        <w:rPr>
          <w:rStyle w:val="StyleUnderline"/>
          <w:rFonts w:asciiTheme="minorHAnsi" w:hAnsiTheme="minorHAnsi"/>
        </w:rPr>
        <w:t xml:space="preserve">probably </w:t>
      </w:r>
      <w:r w:rsidRPr="0064610C">
        <w:rPr>
          <w:rStyle w:val="StyleUnderline"/>
          <w:rFonts w:asciiTheme="minorHAnsi" w:hAnsiTheme="minorHAnsi"/>
          <w:highlight w:val="yellow"/>
        </w:rPr>
        <w:t>remain interested in</w:t>
      </w:r>
      <w:r w:rsidRPr="0064610C">
        <w:rPr>
          <w:rFonts w:asciiTheme="minorHAnsi" w:hAnsiTheme="minorHAnsi"/>
          <w:sz w:val="16"/>
        </w:rPr>
        <w:t xml:space="preserve"> [CBRN] capabilities, but not necessarily in all four of those capabilities. … mostly focusing on </w:t>
      </w:r>
      <w:r w:rsidRPr="0064610C">
        <w:rPr>
          <w:rStyle w:val="StyleUnderline"/>
          <w:rFonts w:asciiTheme="minorHAnsi" w:hAnsiTheme="minorHAnsi"/>
          <w:highlight w:val="yellow"/>
        </w:rPr>
        <w:t>low-level chemicals and toxins</w:t>
      </w:r>
      <w:r w:rsidRPr="0064610C">
        <w:rPr>
          <w:rFonts w:asciiTheme="minorHAnsi" w:hAnsiTheme="minorHAnsi"/>
          <w:sz w:val="16"/>
        </w:rPr>
        <w:t xml:space="preserve">.”  They’re talking about terrorists getting industrial chemicals and making ricin toxin, </w:t>
      </w:r>
      <w:r w:rsidRPr="0064610C">
        <w:rPr>
          <w:rStyle w:val="StyleUnderline"/>
          <w:rFonts w:asciiTheme="minorHAnsi" w:hAnsiTheme="minorHAnsi"/>
          <w:highlight w:val="yellow"/>
        </w:rPr>
        <w:t>not nuclear weapons</w:t>
      </w:r>
      <w:r w:rsidRPr="0064610C">
        <w:rPr>
          <w:rFonts w:asciiTheme="minorHAnsi" w:hAnsiTheme="minorHAnsi"/>
          <w:sz w:val="16"/>
        </w:rPr>
        <w:t xml:space="preserve">. And yes, Ms. Squassoni, it is primarily al Qaeda that the U.S. government worries about, no one else.  </w:t>
      </w:r>
      <w:r w:rsidRPr="0064610C">
        <w:rPr>
          <w:rStyle w:val="StyleUnderline"/>
          <w:rFonts w:asciiTheme="minorHAnsi" w:hAnsiTheme="minorHAnsi"/>
        </w:rPr>
        <w:t xml:space="preserve">The trend of </w:t>
      </w:r>
      <w:r w:rsidRPr="0064610C">
        <w:rPr>
          <w:rStyle w:val="StyleUnderline"/>
          <w:rFonts w:asciiTheme="minorHAnsi" w:hAnsiTheme="minorHAnsi"/>
          <w:highlight w:val="yellow"/>
        </w:rPr>
        <w:t>worldwide terrorism continues to remain in the realm of conventional attacks</w:t>
      </w:r>
      <w:r w:rsidRPr="0064610C">
        <w:rPr>
          <w:rStyle w:val="StyleUnderline"/>
          <w:rFonts w:asciiTheme="minorHAnsi" w:hAnsiTheme="minorHAnsi"/>
        </w:rPr>
        <w:t xml:space="preserve">. </w:t>
      </w:r>
      <w:r w:rsidRPr="0064610C">
        <w:rPr>
          <w:rStyle w:val="StyleUnderline"/>
          <w:rFonts w:asciiTheme="minorHAnsi" w:hAnsiTheme="minorHAnsi"/>
          <w:highlight w:val="yellow"/>
        </w:rPr>
        <w:t>In 2010, there were</w:t>
      </w:r>
      <w:r w:rsidRPr="0064610C">
        <w:rPr>
          <w:rStyle w:val="StyleUnderline"/>
          <w:rFonts w:asciiTheme="minorHAnsi" w:hAnsiTheme="minorHAnsi"/>
        </w:rPr>
        <w:t xml:space="preserve"> more than </w:t>
      </w:r>
      <w:r w:rsidRPr="0064610C">
        <w:rPr>
          <w:rStyle w:val="StyleUnderline"/>
          <w:rFonts w:asciiTheme="minorHAnsi" w:hAnsiTheme="minorHAnsi"/>
          <w:highlight w:val="yellow"/>
        </w:rPr>
        <w:t>11,500 terrorist attacks</w:t>
      </w:r>
      <w:r w:rsidRPr="0064610C">
        <w:rPr>
          <w:rFonts w:asciiTheme="minorHAnsi" w:hAnsiTheme="minorHAnsi"/>
          <w:sz w:val="16"/>
        </w:rPr>
        <w:t xml:space="preserve">, affecting about 50,000 victims including almost 13,200 deaths. </w:t>
      </w:r>
      <w:r w:rsidRPr="0064610C">
        <w:rPr>
          <w:rStyle w:val="StyleUnderline"/>
          <w:rFonts w:asciiTheme="minorHAnsi" w:hAnsiTheme="minorHAnsi"/>
          <w:highlight w:val="yellow"/>
        </w:rPr>
        <w:t xml:space="preserve">None </w:t>
      </w:r>
      <w:r w:rsidRPr="0064610C">
        <w:rPr>
          <w:rStyle w:val="StyleUnderline"/>
          <w:rFonts w:asciiTheme="minorHAnsi" w:hAnsiTheme="minorHAnsi"/>
        </w:rPr>
        <w:t xml:space="preserve">of them were </w:t>
      </w:r>
      <w:r w:rsidRPr="0064610C">
        <w:rPr>
          <w:rStyle w:val="StyleUnderline"/>
          <w:rFonts w:asciiTheme="minorHAnsi" w:hAnsiTheme="minorHAnsi"/>
          <w:highlight w:val="yellow"/>
        </w:rPr>
        <w:t>caused by CBRN hazards.</w:t>
      </w:r>
      <w:r w:rsidRPr="0064610C">
        <w:rPr>
          <w:rFonts w:asciiTheme="minorHAnsi" w:hAnsiTheme="minorHAnsi"/>
          <w:sz w:val="16"/>
        </w:rPr>
        <w:t xml:space="preserve"> Of the 11,000 terrorist attacks in 2009, none were caused by CBRN hazards. Of the 11,800 terrorist attacks in 2008, none were caused by CBRN hazards. </w:t>
      </w:r>
    </w:p>
    <w:p w:rsidR="00A84BC4" w:rsidRPr="0064610C" w:rsidRDefault="00A84BC4" w:rsidP="00A84BC4">
      <w:pPr>
        <w:pStyle w:val="Standard"/>
        <w:spacing w:afterLines="160" w:after="384"/>
        <w:rPr>
          <w:rFonts w:asciiTheme="minorHAnsi" w:hAnsiTheme="minorHAnsi"/>
          <w:lang w:val="pt-BR"/>
        </w:rPr>
      </w:pPr>
    </w:p>
    <w:p w:rsidR="00A84BC4" w:rsidRPr="0064610C" w:rsidRDefault="00A84BC4" w:rsidP="00A84BC4">
      <w:pPr>
        <w:pStyle w:val="Heading4"/>
        <w:rPr>
          <w:rFonts w:asciiTheme="minorHAnsi" w:hAnsiTheme="minorHAnsi"/>
        </w:rPr>
      </w:pPr>
      <w:r w:rsidRPr="0064610C">
        <w:rPr>
          <w:rFonts w:asciiTheme="minorHAnsi" w:hAnsiTheme="minorHAnsi"/>
        </w:rPr>
        <w:t>No successful detonation</w:t>
      </w:r>
    </w:p>
    <w:p w:rsidR="00A84BC4" w:rsidRPr="0064610C" w:rsidRDefault="00A84BC4" w:rsidP="00A84BC4">
      <w:pPr>
        <w:pStyle w:val="Standard"/>
        <w:spacing w:afterLines="160" w:after="384"/>
        <w:rPr>
          <w:rFonts w:asciiTheme="minorHAnsi" w:hAnsiTheme="minorHAnsi"/>
        </w:rPr>
      </w:pPr>
      <w:r w:rsidRPr="0064610C">
        <w:rPr>
          <w:rFonts w:asciiTheme="minorHAnsi" w:eastAsia="Times New Roman" w:hAnsiTheme="minorHAnsi" w:cs="Times New Roman"/>
          <w:b/>
        </w:rPr>
        <w:t>Schneidmiller 9</w:t>
      </w:r>
      <w:r w:rsidRPr="0064610C">
        <w:rPr>
          <w:rFonts w:asciiTheme="minorHAnsi" w:eastAsia="Calibri" w:hAnsiTheme="minorHAnsi" w:cs="Georgia"/>
          <w:sz w:val="12"/>
          <w:szCs w:val="12"/>
        </w:rPr>
        <w:t>(Chris, Experts Debate Threat of Nuclear, Biological Terrorism, 13 January 2009, http://www.globalsecuritynewswire.org/gsn/nw_20090113_7105.php)</w:t>
      </w:r>
    </w:p>
    <w:p w:rsidR="00A84BC4" w:rsidRPr="0064610C" w:rsidRDefault="00A84BC4" w:rsidP="00A84BC4">
      <w:pPr>
        <w:pStyle w:val="Standard"/>
        <w:spacing w:afterLines="160" w:after="384"/>
        <w:ind w:right="288"/>
        <w:rPr>
          <w:rFonts w:asciiTheme="minorHAnsi" w:hAnsiTheme="minorHAnsi"/>
        </w:rPr>
      </w:pPr>
      <w:r w:rsidRPr="0064610C">
        <w:rPr>
          <w:rFonts w:asciiTheme="minorHAnsi" w:eastAsia="Times New Roman" w:hAnsiTheme="minorHAnsi" w:cs="Times New Roman"/>
          <w:b/>
          <w:bCs/>
          <w:iCs/>
          <w:sz w:val="26"/>
          <w:szCs w:val="52"/>
          <w:u w:val="single"/>
          <w:shd w:val="clear" w:color="auto" w:fill="FFFF00"/>
        </w:rPr>
        <w:t>There is</w:t>
      </w:r>
      <w:r w:rsidRPr="0064610C">
        <w:rPr>
          <w:rFonts w:asciiTheme="minorHAnsi" w:eastAsia="Calibri" w:hAnsiTheme="minorHAnsi" w:cs="Times New Roman"/>
          <w:b/>
          <w:bCs/>
          <w:iCs/>
          <w:sz w:val="12"/>
          <w:szCs w:val="52"/>
          <w:u w:val="single"/>
        </w:rPr>
        <w:t xml:space="preserve"> an "almost </w:t>
      </w:r>
      <w:r w:rsidRPr="0064610C">
        <w:rPr>
          <w:rFonts w:asciiTheme="minorHAnsi" w:eastAsia="Times New Roman" w:hAnsiTheme="minorHAnsi" w:cs="Times New Roman"/>
          <w:b/>
          <w:bCs/>
          <w:iCs/>
          <w:sz w:val="26"/>
          <w:szCs w:val="52"/>
          <w:u w:val="single"/>
          <w:shd w:val="clear" w:color="auto" w:fill="FFFF00"/>
        </w:rPr>
        <w:t xml:space="preserve">vanishingly small" likelihood </w:t>
      </w:r>
      <w:r w:rsidRPr="0064610C">
        <w:rPr>
          <w:rFonts w:asciiTheme="minorHAnsi" w:eastAsia="Times New Roman" w:hAnsiTheme="minorHAnsi" w:cs="Times New Roman"/>
          <w:b/>
          <w:bCs/>
          <w:iCs/>
          <w:sz w:val="26"/>
          <w:szCs w:val="52"/>
          <w:u w:val="single"/>
        </w:rPr>
        <w:t xml:space="preserve">that </w:t>
      </w:r>
      <w:r w:rsidRPr="0064610C">
        <w:rPr>
          <w:rFonts w:asciiTheme="minorHAnsi" w:eastAsia="Times New Roman" w:hAnsiTheme="minorHAnsi" w:cs="Times New Roman"/>
          <w:b/>
          <w:bCs/>
          <w:iCs/>
          <w:sz w:val="26"/>
          <w:szCs w:val="52"/>
          <w:u w:val="single"/>
          <w:shd w:val="clear" w:color="auto" w:fill="FFFF00"/>
        </w:rPr>
        <w:t>terrorists would</w:t>
      </w:r>
      <w:r w:rsidRPr="0064610C">
        <w:rPr>
          <w:rFonts w:asciiTheme="minorHAnsi" w:eastAsia="Times New Roman" w:hAnsiTheme="minorHAnsi" w:cs="Times New Roman"/>
          <w:b/>
          <w:bCs/>
          <w:iCs/>
          <w:sz w:val="26"/>
          <w:szCs w:val="52"/>
          <w:u w:val="single"/>
        </w:rPr>
        <w:t xml:space="preserve"> ever be able to </w:t>
      </w:r>
      <w:r w:rsidRPr="0064610C">
        <w:rPr>
          <w:rFonts w:asciiTheme="minorHAnsi" w:eastAsia="Times New Roman" w:hAnsiTheme="minorHAnsi" w:cs="Times New Roman"/>
          <w:b/>
          <w:bCs/>
          <w:iCs/>
          <w:sz w:val="26"/>
          <w:szCs w:val="52"/>
          <w:u w:val="single"/>
          <w:shd w:val="clear" w:color="auto" w:fill="FFFF00"/>
        </w:rPr>
        <w:t>acquire</w:t>
      </w:r>
      <w:r w:rsidRPr="0064610C">
        <w:rPr>
          <w:rFonts w:asciiTheme="minorHAnsi" w:eastAsia="Calibri" w:hAnsiTheme="minorHAnsi" w:cs="Times New Roman"/>
          <w:b/>
          <w:bCs/>
          <w:iCs/>
          <w:sz w:val="12"/>
          <w:szCs w:val="52"/>
          <w:u w:val="single"/>
        </w:rPr>
        <w:t xml:space="preserve"> and detonate a </w:t>
      </w:r>
      <w:r w:rsidRPr="0064610C">
        <w:rPr>
          <w:rFonts w:asciiTheme="minorHAnsi" w:eastAsia="Times New Roman" w:hAnsiTheme="minorHAnsi" w:cs="Times New Roman"/>
          <w:b/>
          <w:bCs/>
          <w:iCs/>
          <w:sz w:val="26"/>
          <w:szCs w:val="52"/>
          <w:u w:val="single"/>
          <w:shd w:val="clear" w:color="auto" w:fill="FFFF00"/>
        </w:rPr>
        <w:t>nuclear weapon</w:t>
      </w:r>
      <w:r w:rsidRPr="0064610C">
        <w:rPr>
          <w:rFonts w:asciiTheme="minorHAnsi" w:eastAsia="Calibri" w:hAnsiTheme="minorHAnsi" w:cs="Times New Roman"/>
          <w:b/>
          <w:bCs/>
          <w:iCs/>
          <w:sz w:val="12"/>
          <w:szCs w:val="52"/>
          <w:u w:val="single"/>
        </w:rPr>
        <w:t xml:space="preserve">, one expert said here yesterday (see GSN, Dec. 2, 2008). In even the most likely scenario of nuclear terrorism, </w:t>
      </w:r>
      <w:r w:rsidRPr="0064610C">
        <w:rPr>
          <w:rFonts w:asciiTheme="minorHAnsi" w:eastAsia="Times New Roman" w:hAnsiTheme="minorHAnsi" w:cs="Times New Roman"/>
          <w:b/>
          <w:bCs/>
          <w:iCs/>
          <w:sz w:val="26"/>
          <w:szCs w:val="52"/>
          <w:u w:val="single"/>
          <w:shd w:val="clear" w:color="auto" w:fill="FFFF00"/>
        </w:rPr>
        <w:t xml:space="preserve">there are 20 barriers </w:t>
      </w:r>
      <w:r w:rsidRPr="0064610C">
        <w:rPr>
          <w:rFonts w:asciiTheme="minorHAnsi" w:eastAsia="Times New Roman" w:hAnsiTheme="minorHAnsi" w:cs="Times New Roman"/>
          <w:b/>
          <w:bCs/>
          <w:iCs/>
          <w:sz w:val="26"/>
          <w:szCs w:val="52"/>
          <w:u w:val="single"/>
        </w:rPr>
        <w:t>between extremists and a successful nuclear strike</w:t>
      </w:r>
      <w:r w:rsidRPr="0064610C">
        <w:rPr>
          <w:rFonts w:asciiTheme="minorHAnsi" w:eastAsia="Calibri" w:hAnsiTheme="minorHAnsi" w:cs="Times New Roman"/>
          <w:b/>
          <w:bCs/>
          <w:iCs/>
          <w:sz w:val="12"/>
          <w:szCs w:val="52"/>
          <w:u w:val="single"/>
        </w:rPr>
        <w:t xml:space="preserve"> on a major city, </w:t>
      </w:r>
      <w:r w:rsidRPr="0064610C">
        <w:rPr>
          <w:rFonts w:asciiTheme="minorHAnsi" w:eastAsia="Times New Roman" w:hAnsiTheme="minorHAnsi" w:cs="Times New Roman"/>
          <w:b/>
          <w:bCs/>
          <w:iCs/>
          <w:sz w:val="26"/>
          <w:szCs w:val="52"/>
          <w:u w:val="single"/>
        </w:rPr>
        <w:t>said</w:t>
      </w:r>
      <w:r w:rsidRPr="0064610C">
        <w:rPr>
          <w:rFonts w:asciiTheme="minorHAnsi" w:eastAsia="Calibri" w:hAnsiTheme="minorHAnsi" w:cs="Times New Roman"/>
          <w:b/>
          <w:bCs/>
          <w:iCs/>
          <w:sz w:val="12"/>
          <w:szCs w:val="52"/>
          <w:u w:val="single"/>
        </w:rPr>
        <w:t xml:space="preserve"> John </w:t>
      </w:r>
      <w:r w:rsidRPr="0064610C">
        <w:rPr>
          <w:rFonts w:asciiTheme="minorHAnsi" w:eastAsia="Times New Roman" w:hAnsiTheme="minorHAnsi" w:cs="Times New Roman"/>
          <w:b/>
          <w:bCs/>
          <w:iCs/>
          <w:sz w:val="26"/>
          <w:szCs w:val="52"/>
          <w:u w:val="single"/>
        </w:rPr>
        <w:t>Mueller</w:t>
      </w:r>
      <w:r w:rsidRPr="0064610C">
        <w:rPr>
          <w:rFonts w:asciiTheme="minorHAnsi" w:eastAsia="Calibri" w:hAnsiTheme="minorHAnsi" w:cs="Times New Roman"/>
          <w:b/>
          <w:bCs/>
          <w:iCs/>
          <w:sz w:val="12"/>
          <w:szCs w:val="52"/>
          <w:u w:val="single"/>
        </w:rPr>
        <w:t xml:space="preserve">, a </w:t>
      </w:r>
      <w:r w:rsidRPr="0064610C">
        <w:rPr>
          <w:rFonts w:asciiTheme="minorHAnsi" w:eastAsia="Times New Roman" w:hAnsiTheme="minorHAnsi" w:cs="Times New Roman"/>
          <w:b/>
          <w:bCs/>
          <w:iCs/>
          <w:sz w:val="26"/>
          <w:szCs w:val="52"/>
          <w:u w:val="single"/>
        </w:rPr>
        <w:t>political science professor</w:t>
      </w:r>
      <w:r w:rsidRPr="0064610C">
        <w:rPr>
          <w:rFonts w:asciiTheme="minorHAnsi" w:eastAsia="Calibri" w:hAnsiTheme="minorHAnsi" w:cs="Times New Roman"/>
          <w:b/>
          <w:bCs/>
          <w:iCs/>
          <w:sz w:val="12"/>
          <w:szCs w:val="52"/>
          <w:u w:val="single"/>
        </w:rPr>
        <w:t xml:space="preserve"> at Ohio State University.</w:t>
      </w:r>
      <w:r w:rsidRPr="0064610C">
        <w:rPr>
          <w:rFonts w:asciiTheme="minorHAnsi" w:eastAsia="Times New Roman" w:hAnsiTheme="minorHAnsi" w:cs="Times New Roman"/>
          <w:b/>
          <w:bCs/>
          <w:iCs/>
          <w:sz w:val="26"/>
          <w:szCs w:val="52"/>
          <w:u w:val="single"/>
        </w:rPr>
        <w:t xml:space="preserve"> The process</w:t>
      </w:r>
      <w:r w:rsidRPr="0064610C">
        <w:rPr>
          <w:rFonts w:asciiTheme="minorHAnsi" w:eastAsia="Calibri" w:hAnsiTheme="minorHAnsi" w:cs="Times New Roman"/>
          <w:b/>
          <w:bCs/>
          <w:iCs/>
          <w:sz w:val="12"/>
          <w:szCs w:val="52"/>
          <w:u w:val="single"/>
        </w:rPr>
        <w:t xml:space="preserve"> itself </w:t>
      </w:r>
      <w:r w:rsidRPr="0064610C">
        <w:rPr>
          <w:rFonts w:asciiTheme="minorHAnsi" w:eastAsia="Times New Roman" w:hAnsiTheme="minorHAnsi" w:cs="Times New Roman"/>
          <w:b/>
          <w:bCs/>
          <w:iCs/>
          <w:sz w:val="26"/>
          <w:szCs w:val="52"/>
          <w:u w:val="single"/>
        </w:rPr>
        <w:t>is</w:t>
      </w:r>
      <w:r w:rsidRPr="0064610C">
        <w:rPr>
          <w:rFonts w:asciiTheme="minorHAnsi" w:eastAsia="Calibri" w:hAnsiTheme="minorHAnsi" w:cs="Times New Roman"/>
          <w:b/>
          <w:bCs/>
          <w:iCs/>
          <w:sz w:val="12"/>
          <w:szCs w:val="52"/>
          <w:u w:val="single"/>
        </w:rPr>
        <w:t xml:space="preserve"> seemingly straightforward but </w:t>
      </w:r>
      <w:r w:rsidRPr="0064610C">
        <w:rPr>
          <w:rFonts w:asciiTheme="minorHAnsi" w:eastAsia="Times New Roman" w:hAnsiTheme="minorHAnsi" w:cs="Times New Roman"/>
          <w:b/>
          <w:bCs/>
          <w:iCs/>
          <w:sz w:val="26"/>
          <w:szCs w:val="52"/>
          <w:u w:val="single"/>
        </w:rPr>
        <w:t>exceedingly difficult</w:t>
      </w:r>
      <w:r w:rsidRPr="0064610C">
        <w:rPr>
          <w:rFonts w:asciiTheme="minorHAnsi" w:eastAsia="Calibri" w:hAnsiTheme="minorHAnsi" w:cs="Times New Roman"/>
          <w:b/>
          <w:bCs/>
          <w:iCs/>
          <w:sz w:val="12"/>
          <w:szCs w:val="52"/>
          <w:u w:val="single"/>
        </w:rPr>
        <w:t xml:space="preserve"> -- </w:t>
      </w:r>
      <w:r w:rsidRPr="0064610C">
        <w:rPr>
          <w:rFonts w:asciiTheme="minorHAnsi" w:eastAsia="Times New Roman" w:hAnsiTheme="minorHAnsi" w:cs="Times New Roman"/>
          <w:b/>
          <w:bCs/>
          <w:iCs/>
          <w:sz w:val="26"/>
          <w:szCs w:val="52"/>
          <w:u w:val="single"/>
        </w:rPr>
        <w:t>buy</w:t>
      </w:r>
      <w:r w:rsidRPr="0064610C">
        <w:rPr>
          <w:rFonts w:asciiTheme="minorHAnsi" w:eastAsia="Calibri" w:hAnsiTheme="minorHAnsi" w:cs="Times New Roman"/>
          <w:b/>
          <w:bCs/>
          <w:iCs/>
          <w:sz w:val="12"/>
          <w:szCs w:val="52"/>
          <w:u w:val="single"/>
        </w:rPr>
        <w:t xml:space="preserve"> or steal highly enriched </w:t>
      </w:r>
      <w:r w:rsidRPr="0064610C">
        <w:rPr>
          <w:rFonts w:asciiTheme="minorHAnsi" w:eastAsia="Times New Roman" w:hAnsiTheme="minorHAnsi" w:cs="Times New Roman"/>
          <w:b/>
          <w:bCs/>
          <w:iCs/>
          <w:sz w:val="26"/>
          <w:szCs w:val="52"/>
          <w:u w:val="single"/>
        </w:rPr>
        <w:t>uranium, manufacture a weapon, take the bomb</w:t>
      </w:r>
      <w:r w:rsidRPr="0064610C">
        <w:rPr>
          <w:rFonts w:asciiTheme="minorHAnsi" w:eastAsia="Calibri" w:hAnsiTheme="minorHAnsi" w:cs="Times New Roman"/>
          <w:b/>
          <w:bCs/>
          <w:iCs/>
          <w:sz w:val="12"/>
          <w:szCs w:val="52"/>
          <w:u w:val="single"/>
        </w:rPr>
        <w:t xml:space="preserve"> to the target site </w:t>
      </w:r>
      <w:r w:rsidRPr="0064610C">
        <w:rPr>
          <w:rFonts w:asciiTheme="minorHAnsi" w:eastAsia="Times New Roman" w:hAnsiTheme="minorHAnsi" w:cs="Times New Roman"/>
          <w:b/>
          <w:bCs/>
          <w:iCs/>
          <w:sz w:val="26"/>
          <w:szCs w:val="52"/>
          <w:u w:val="single"/>
        </w:rPr>
        <w:t>and blow itup</w:t>
      </w:r>
      <w:r w:rsidRPr="0064610C">
        <w:rPr>
          <w:rFonts w:asciiTheme="minorHAnsi" w:eastAsia="Calibri" w:hAnsiTheme="minorHAnsi" w:cs="Times New Roman"/>
          <w:b/>
          <w:bCs/>
          <w:iCs/>
          <w:sz w:val="12"/>
          <w:szCs w:val="52"/>
          <w:u w:val="single"/>
        </w:rPr>
        <w:t xml:space="preserve">. Meanwhile, variables strewn across the path to an attack would increase the complexity of the effort, Mueller argued. </w:t>
      </w:r>
      <w:r w:rsidRPr="0064610C">
        <w:rPr>
          <w:rFonts w:asciiTheme="minorHAnsi" w:eastAsia="Times New Roman" w:hAnsiTheme="minorHAnsi" w:cs="Times New Roman"/>
          <w:b/>
          <w:bCs/>
          <w:iCs/>
          <w:sz w:val="26"/>
          <w:szCs w:val="52"/>
          <w:u w:val="single"/>
        </w:rPr>
        <w:t>Terrorists would have to bribe officials</w:t>
      </w:r>
      <w:r w:rsidRPr="0064610C">
        <w:rPr>
          <w:rFonts w:asciiTheme="minorHAnsi" w:eastAsia="Calibri" w:hAnsiTheme="minorHAnsi" w:cs="Times New Roman"/>
          <w:b/>
          <w:bCs/>
          <w:iCs/>
          <w:sz w:val="12"/>
          <w:szCs w:val="52"/>
          <w:u w:val="single"/>
        </w:rPr>
        <w:t xml:space="preserve"> in a state nuclear program to acquire the material, </w:t>
      </w:r>
      <w:r w:rsidRPr="0064610C">
        <w:rPr>
          <w:rFonts w:asciiTheme="minorHAnsi" w:eastAsia="Times New Roman" w:hAnsiTheme="minorHAnsi" w:cs="Times New Roman"/>
          <w:b/>
          <w:bCs/>
          <w:iCs/>
          <w:sz w:val="26"/>
          <w:szCs w:val="52"/>
          <w:u w:val="single"/>
        </w:rPr>
        <w:t>while avoiding</w:t>
      </w:r>
      <w:r w:rsidRPr="0064610C">
        <w:rPr>
          <w:rFonts w:asciiTheme="minorHAnsi" w:eastAsia="Calibri" w:hAnsiTheme="minorHAnsi" w:cs="Times New Roman"/>
          <w:b/>
          <w:bCs/>
          <w:iCs/>
          <w:sz w:val="12"/>
          <w:szCs w:val="52"/>
          <w:u w:val="single"/>
        </w:rPr>
        <w:t xml:space="preserve"> a sting by </w:t>
      </w:r>
      <w:r w:rsidRPr="0064610C">
        <w:rPr>
          <w:rFonts w:asciiTheme="minorHAnsi" w:eastAsia="Times New Roman" w:hAnsiTheme="minorHAnsi" w:cs="Times New Roman"/>
          <w:b/>
          <w:bCs/>
          <w:iCs/>
          <w:sz w:val="26"/>
          <w:szCs w:val="52"/>
          <w:u w:val="single"/>
        </w:rPr>
        <w:t>authorities</w:t>
      </w:r>
      <w:r w:rsidRPr="0064610C">
        <w:rPr>
          <w:rFonts w:asciiTheme="minorHAnsi" w:eastAsia="Calibri" w:hAnsiTheme="minorHAnsi" w:cs="Times New Roman"/>
          <w:b/>
          <w:bCs/>
          <w:iCs/>
          <w:sz w:val="12"/>
          <w:szCs w:val="52"/>
          <w:u w:val="single"/>
        </w:rPr>
        <w:t xml:space="preserve"> or a scam by the sellers. The material itself could also turn out to be bad. "Once the purloined material is purloined, [police are] going to be chasing after you. They are also going to put on a high reward, extremely high reward, on getting the weapon back or getting the fissile material back," Mueller said during a panel discussion at a two-day Cato Institute conference on counterterrorism issues facing the incoming Obama administration. Smuggling the material out of a country would mean relying on criminals who "are very good at extortion" and might have to be killed to avoid a double-cross, Mueller said. The </w:t>
      </w:r>
      <w:r w:rsidRPr="0064610C">
        <w:rPr>
          <w:rFonts w:asciiTheme="minorHAnsi" w:eastAsia="Times New Roman" w:hAnsiTheme="minorHAnsi" w:cs="Times New Roman"/>
          <w:b/>
          <w:bCs/>
          <w:iCs/>
          <w:sz w:val="26"/>
          <w:szCs w:val="52"/>
          <w:u w:val="single"/>
        </w:rPr>
        <w:t xml:space="preserve">terrorists would </w:t>
      </w:r>
      <w:r w:rsidRPr="0064610C">
        <w:rPr>
          <w:rFonts w:asciiTheme="minorHAnsi" w:eastAsia="Calibri" w:hAnsiTheme="minorHAnsi" w:cs="Times New Roman"/>
          <w:b/>
          <w:bCs/>
          <w:iCs/>
          <w:sz w:val="12"/>
          <w:szCs w:val="52"/>
          <w:u w:val="single"/>
        </w:rPr>
        <w:t xml:space="preserve">then </w:t>
      </w:r>
      <w:r w:rsidRPr="0064610C">
        <w:rPr>
          <w:rFonts w:asciiTheme="minorHAnsi" w:eastAsia="Times New Roman" w:hAnsiTheme="minorHAnsi" w:cs="Times New Roman"/>
          <w:b/>
          <w:bCs/>
          <w:iCs/>
          <w:sz w:val="26"/>
          <w:szCs w:val="52"/>
          <w:u w:val="single"/>
        </w:rPr>
        <w:t>have to find scientists</w:t>
      </w:r>
      <w:r w:rsidRPr="0064610C">
        <w:rPr>
          <w:rFonts w:asciiTheme="minorHAnsi" w:eastAsia="Calibri" w:hAnsiTheme="minorHAnsi" w:cs="Times New Roman"/>
          <w:b/>
          <w:bCs/>
          <w:iCs/>
          <w:sz w:val="12"/>
          <w:szCs w:val="52"/>
          <w:u w:val="single"/>
        </w:rPr>
        <w:t xml:space="preserve"> and engineers </w:t>
      </w:r>
      <w:r w:rsidRPr="0064610C">
        <w:rPr>
          <w:rFonts w:asciiTheme="minorHAnsi" w:eastAsia="Times New Roman" w:hAnsiTheme="minorHAnsi" w:cs="Times New Roman"/>
          <w:b/>
          <w:bCs/>
          <w:iCs/>
          <w:sz w:val="26"/>
          <w:szCs w:val="52"/>
          <w:u w:val="single"/>
        </w:rPr>
        <w:t>willing to giveup their normal lives</w:t>
      </w:r>
      <w:r w:rsidRPr="0064610C">
        <w:rPr>
          <w:rFonts w:asciiTheme="minorHAnsi" w:eastAsia="Calibri" w:hAnsiTheme="minorHAnsi" w:cs="Times New Roman"/>
          <w:b/>
          <w:bCs/>
          <w:iCs/>
          <w:sz w:val="12"/>
          <w:szCs w:val="52"/>
          <w:u w:val="single"/>
        </w:rPr>
        <w:t xml:space="preserve"> to manufacture a bomb, which would require an expensive and sophisticated machine shop. Finally, further technological expertise would be needed to sneak the weapon across national borders to its destination point and conduct a successful detonation, Mueller said. Every obstacle is "difficult but not impossible" to overcome, Mueller said, putting the chance of success at no less than one in three for each. The </w:t>
      </w:r>
      <w:r w:rsidRPr="0064610C">
        <w:rPr>
          <w:rFonts w:asciiTheme="minorHAnsi" w:eastAsia="Times New Roman" w:hAnsiTheme="minorHAnsi" w:cs="Times New Roman"/>
          <w:b/>
          <w:bCs/>
          <w:iCs/>
          <w:sz w:val="26"/>
          <w:szCs w:val="52"/>
          <w:u w:val="single"/>
          <w:shd w:val="clear" w:color="auto" w:fill="FFFF00"/>
        </w:rPr>
        <w:t xml:space="preserve">likelihood of </w:t>
      </w:r>
      <w:r w:rsidRPr="0064610C">
        <w:rPr>
          <w:rFonts w:asciiTheme="minorHAnsi" w:eastAsia="Times New Roman" w:hAnsiTheme="minorHAnsi" w:cs="Times New Roman"/>
          <w:b/>
          <w:bCs/>
          <w:iCs/>
          <w:sz w:val="26"/>
          <w:szCs w:val="52"/>
          <w:u w:val="single"/>
        </w:rPr>
        <w:t xml:space="preserve">successfully </w:t>
      </w:r>
      <w:r w:rsidRPr="0064610C">
        <w:rPr>
          <w:rFonts w:asciiTheme="minorHAnsi" w:eastAsia="Times New Roman" w:hAnsiTheme="minorHAnsi" w:cs="Times New Roman"/>
          <w:b/>
          <w:bCs/>
          <w:iCs/>
          <w:sz w:val="26"/>
          <w:szCs w:val="52"/>
          <w:u w:val="single"/>
          <w:shd w:val="clear" w:color="auto" w:fill="FFFF00"/>
        </w:rPr>
        <w:t xml:space="preserve">passing through each obstacle, </w:t>
      </w:r>
      <w:r w:rsidRPr="0064610C">
        <w:rPr>
          <w:rFonts w:asciiTheme="minorHAnsi" w:eastAsia="Times New Roman" w:hAnsiTheme="minorHAnsi" w:cs="Times New Roman"/>
          <w:b/>
          <w:bCs/>
          <w:iCs/>
          <w:sz w:val="26"/>
          <w:szCs w:val="52"/>
          <w:u w:val="single"/>
        </w:rPr>
        <w:t xml:space="preserve">in sequence, </w:t>
      </w:r>
      <w:r w:rsidRPr="0064610C">
        <w:rPr>
          <w:rFonts w:asciiTheme="minorHAnsi" w:eastAsia="Times New Roman" w:hAnsiTheme="minorHAnsi" w:cs="Times New Roman"/>
          <w:b/>
          <w:bCs/>
          <w:iCs/>
          <w:sz w:val="26"/>
          <w:szCs w:val="52"/>
          <w:u w:val="single"/>
          <w:shd w:val="clear" w:color="auto" w:fill="FFFF00"/>
        </w:rPr>
        <w:t>would be</w:t>
      </w:r>
      <w:r w:rsidRPr="0064610C">
        <w:rPr>
          <w:rFonts w:asciiTheme="minorHAnsi" w:eastAsia="Times New Roman" w:hAnsiTheme="minorHAnsi" w:cs="Times New Roman"/>
          <w:b/>
          <w:bCs/>
          <w:iCs/>
          <w:sz w:val="26"/>
          <w:szCs w:val="52"/>
          <w:u w:val="single"/>
        </w:rPr>
        <w:t xml:space="preserve"> roughly </w:t>
      </w:r>
      <w:r w:rsidRPr="0064610C">
        <w:rPr>
          <w:rFonts w:asciiTheme="minorHAnsi" w:eastAsia="Times New Roman" w:hAnsiTheme="minorHAnsi" w:cs="Times New Roman"/>
          <w:b/>
          <w:bCs/>
          <w:iCs/>
          <w:sz w:val="26"/>
          <w:szCs w:val="52"/>
          <w:u w:val="single"/>
          <w:shd w:val="clear" w:color="auto" w:fill="FFFF00"/>
        </w:rPr>
        <w:t>one in 3 1/2 billion</w:t>
      </w:r>
      <w:r w:rsidRPr="0064610C">
        <w:rPr>
          <w:rFonts w:asciiTheme="minorHAnsi" w:eastAsia="Times New Roman" w:hAnsiTheme="minorHAnsi" w:cs="Times New Roman"/>
          <w:b/>
          <w:bCs/>
          <w:iCs/>
          <w:sz w:val="26"/>
          <w:szCs w:val="52"/>
          <w:u w:val="single"/>
        </w:rPr>
        <w:t>,</w:t>
      </w:r>
      <w:r w:rsidRPr="0064610C">
        <w:rPr>
          <w:rFonts w:asciiTheme="minorHAnsi" w:eastAsia="Calibri" w:hAnsiTheme="minorHAnsi" w:cs="Times New Roman"/>
          <w:b/>
          <w:bCs/>
          <w:iCs/>
          <w:sz w:val="12"/>
          <w:szCs w:val="52"/>
          <w:u w:val="single"/>
        </w:rPr>
        <w:t xml:space="preserve"> he said, but for argument's sake dropped it to 3 1/2 million. "It's a total gamble. This is a very expensive and difficult thing to do," said Mueller, who addresses the issue at greater length in an upcoming book, </w:t>
      </w:r>
      <w:r w:rsidRPr="0064610C">
        <w:rPr>
          <w:rFonts w:asciiTheme="minorHAnsi" w:eastAsia="Calibri" w:hAnsiTheme="minorHAnsi" w:cs="Times New Roman"/>
          <w:b/>
          <w:bCs/>
          <w:i/>
          <w:iCs/>
          <w:sz w:val="12"/>
          <w:szCs w:val="16"/>
          <w:u w:val="single"/>
        </w:rPr>
        <w:t>Atomic Obsession</w:t>
      </w:r>
      <w:r w:rsidRPr="0064610C">
        <w:rPr>
          <w:rFonts w:asciiTheme="minorHAnsi" w:eastAsia="Calibri" w:hAnsiTheme="minorHAnsi" w:cs="Times New Roman"/>
          <w:b/>
          <w:bCs/>
          <w:iCs/>
          <w:sz w:val="12"/>
          <w:szCs w:val="52"/>
          <w:u w:val="single"/>
        </w:rPr>
        <w:t xml:space="preserve">. "So unlike buying a ticket to the lottery ... you're basically putting everything, including your life, at stake for a gamble that's maybe one in 3 1/2 million or 3 1/2 billion." </w:t>
      </w:r>
      <w:r w:rsidRPr="0064610C">
        <w:rPr>
          <w:rFonts w:asciiTheme="minorHAnsi" w:eastAsia="Times New Roman" w:hAnsiTheme="minorHAnsi" w:cs="Times New Roman"/>
          <w:b/>
          <w:bCs/>
          <w:iCs/>
          <w:sz w:val="26"/>
          <w:szCs w:val="52"/>
          <w:u w:val="single"/>
        </w:rPr>
        <w:t>Other scenarios are even less probable, Mueller said. A nuclear-armed state is "exceedingly unlikely" to hand a weapon to a terrorist group</w:t>
      </w:r>
      <w:r w:rsidRPr="0064610C">
        <w:rPr>
          <w:rFonts w:asciiTheme="minorHAnsi" w:eastAsia="Calibri" w:hAnsiTheme="minorHAnsi" w:cs="Times New Roman"/>
          <w:b/>
          <w:bCs/>
          <w:iCs/>
          <w:sz w:val="12"/>
          <w:szCs w:val="52"/>
          <w:u w:val="single"/>
        </w:rPr>
        <w:t>, he argued: "</w:t>
      </w:r>
      <w:r w:rsidRPr="0064610C">
        <w:rPr>
          <w:rFonts w:asciiTheme="minorHAnsi" w:eastAsia="Times New Roman" w:hAnsiTheme="minorHAnsi" w:cs="Times New Roman"/>
          <w:b/>
          <w:bCs/>
          <w:iCs/>
          <w:sz w:val="26"/>
          <w:szCs w:val="52"/>
          <w:u w:val="single"/>
          <w:shd w:val="clear" w:color="auto" w:fill="FFFF00"/>
        </w:rPr>
        <w:t>States</w:t>
      </w:r>
      <w:r w:rsidRPr="0064610C">
        <w:rPr>
          <w:rFonts w:asciiTheme="minorHAnsi" w:eastAsia="Calibri" w:hAnsiTheme="minorHAnsi" w:cs="Times New Roman"/>
          <w:b/>
          <w:bCs/>
          <w:iCs/>
          <w:sz w:val="12"/>
          <w:szCs w:val="52"/>
          <w:u w:val="single"/>
        </w:rPr>
        <w:t xml:space="preserve"> just simply </w:t>
      </w:r>
      <w:r w:rsidRPr="0064610C">
        <w:rPr>
          <w:rFonts w:asciiTheme="minorHAnsi" w:eastAsia="Times New Roman" w:hAnsiTheme="minorHAnsi" w:cs="Times New Roman"/>
          <w:b/>
          <w:bCs/>
          <w:iCs/>
          <w:sz w:val="26"/>
          <w:szCs w:val="52"/>
          <w:u w:val="single"/>
          <w:shd w:val="clear" w:color="auto" w:fill="FFFF00"/>
        </w:rPr>
        <w:t>won't give it to somebody they can't control." Terrorists</w:t>
      </w:r>
      <w:r w:rsidRPr="0064610C">
        <w:rPr>
          <w:rFonts w:asciiTheme="minorHAnsi" w:eastAsia="Times New Roman" w:hAnsiTheme="minorHAnsi" w:cs="Times New Roman"/>
          <w:b/>
          <w:bCs/>
          <w:iCs/>
          <w:sz w:val="26"/>
          <w:szCs w:val="52"/>
          <w:u w:val="single"/>
        </w:rPr>
        <w:t xml:space="preserve"> are also </w:t>
      </w:r>
      <w:r w:rsidRPr="0064610C">
        <w:rPr>
          <w:rFonts w:asciiTheme="minorHAnsi" w:eastAsia="Times New Roman" w:hAnsiTheme="minorHAnsi" w:cs="Times New Roman"/>
          <w:b/>
          <w:bCs/>
          <w:iCs/>
          <w:sz w:val="26"/>
          <w:szCs w:val="52"/>
          <w:u w:val="single"/>
          <w:shd w:val="clear" w:color="auto" w:fill="FFFF00"/>
        </w:rPr>
        <w:t>not likely</w:t>
      </w:r>
      <w:r w:rsidRPr="0064610C">
        <w:rPr>
          <w:rFonts w:asciiTheme="minorHAnsi" w:eastAsia="Times New Roman" w:hAnsiTheme="minorHAnsi" w:cs="Times New Roman"/>
          <w:b/>
          <w:bCs/>
          <w:iCs/>
          <w:sz w:val="26"/>
          <w:szCs w:val="52"/>
          <w:u w:val="single"/>
        </w:rPr>
        <w:t xml:space="preserve"> tobe able </w:t>
      </w:r>
      <w:r w:rsidRPr="0064610C">
        <w:rPr>
          <w:rFonts w:asciiTheme="minorHAnsi" w:eastAsia="Times New Roman" w:hAnsiTheme="minorHAnsi" w:cs="Times New Roman"/>
          <w:b/>
          <w:bCs/>
          <w:iCs/>
          <w:sz w:val="26"/>
          <w:szCs w:val="52"/>
          <w:u w:val="single"/>
          <w:shd w:val="clear" w:color="auto" w:fill="FFFF00"/>
        </w:rPr>
        <w:t>to steala</w:t>
      </w:r>
      <w:r w:rsidRPr="0064610C">
        <w:rPr>
          <w:rFonts w:asciiTheme="minorHAnsi" w:eastAsia="Times New Roman" w:hAnsiTheme="minorHAnsi" w:cs="Times New Roman"/>
          <w:b/>
          <w:bCs/>
          <w:iCs/>
          <w:sz w:val="26"/>
          <w:szCs w:val="52"/>
          <w:u w:val="single"/>
        </w:rPr>
        <w:t xml:space="preserve"> whole </w:t>
      </w:r>
      <w:r w:rsidRPr="0064610C">
        <w:rPr>
          <w:rFonts w:asciiTheme="minorHAnsi" w:eastAsia="Times New Roman" w:hAnsiTheme="minorHAnsi" w:cs="Times New Roman"/>
          <w:b/>
          <w:bCs/>
          <w:iCs/>
          <w:sz w:val="26"/>
          <w:szCs w:val="52"/>
          <w:u w:val="single"/>
          <w:shd w:val="clear" w:color="auto" w:fill="FFFF00"/>
        </w:rPr>
        <w:t>weapon</w:t>
      </w:r>
      <w:r w:rsidRPr="0064610C">
        <w:rPr>
          <w:rFonts w:asciiTheme="minorHAnsi" w:eastAsia="Calibri" w:hAnsiTheme="minorHAnsi" w:cs="Times New Roman"/>
          <w:b/>
          <w:bCs/>
          <w:iCs/>
          <w:sz w:val="12"/>
          <w:szCs w:val="52"/>
          <w:u w:val="single"/>
        </w:rPr>
        <w:t xml:space="preserve">, Mueller asserted, </w:t>
      </w:r>
      <w:r w:rsidRPr="0064610C">
        <w:rPr>
          <w:rFonts w:asciiTheme="minorHAnsi" w:eastAsia="Times New Roman" w:hAnsiTheme="minorHAnsi" w:cs="Times New Roman"/>
          <w:b/>
          <w:bCs/>
          <w:iCs/>
          <w:sz w:val="26"/>
          <w:szCs w:val="52"/>
          <w:u w:val="single"/>
        </w:rPr>
        <w:t>dismissingthe</w:t>
      </w:r>
      <w:r w:rsidRPr="0064610C">
        <w:rPr>
          <w:rFonts w:asciiTheme="minorHAnsi" w:eastAsia="Calibri" w:hAnsiTheme="minorHAnsi" w:cs="Times New Roman"/>
          <w:b/>
          <w:bCs/>
          <w:iCs/>
          <w:sz w:val="12"/>
          <w:szCs w:val="52"/>
          <w:u w:val="single"/>
        </w:rPr>
        <w:t xml:space="preserve"> idea of "</w:t>
      </w:r>
      <w:r w:rsidRPr="0064610C">
        <w:rPr>
          <w:rFonts w:asciiTheme="minorHAnsi" w:eastAsia="Times New Roman" w:hAnsiTheme="minorHAnsi" w:cs="Times New Roman"/>
          <w:b/>
          <w:bCs/>
          <w:iCs/>
          <w:sz w:val="26"/>
          <w:szCs w:val="52"/>
          <w:u w:val="single"/>
        </w:rPr>
        <w:t>loose nukes</w:t>
      </w:r>
      <w:r w:rsidRPr="0064610C">
        <w:rPr>
          <w:rFonts w:asciiTheme="minorHAnsi" w:eastAsia="Calibri" w:hAnsiTheme="minorHAnsi" w:cs="Times New Roman"/>
          <w:b/>
          <w:bCs/>
          <w:iCs/>
          <w:sz w:val="12"/>
          <w:szCs w:val="52"/>
          <w:u w:val="single"/>
        </w:rPr>
        <w:t xml:space="preserve">." Even Pakistan, which today is perhaps the nation of greatest concern regarding nuclear security, keeps its bombs in two segments that are stored at different locations, he said (see </w:t>
      </w:r>
      <w:r w:rsidRPr="0064610C">
        <w:rPr>
          <w:rFonts w:asciiTheme="minorHAnsi" w:eastAsia="Calibri" w:hAnsiTheme="minorHAnsi" w:cs="Times New Roman"/>
          <w:b/>
          <w:bCs/>
          <w:i/>
          <w:iCs/>
          <w:sz w:val="12"/>
          <w:szCs w:val="16"/>
          <w:u w:val="single"/>
        </w:rPr>
        <w:t>GSN</w:t>
      </w:r>
      <w:r w:rsidRPr="0064610C">
        <w:rPr>
          <w:rFonts w:asciiTheme="minorHAnsi" w:eastAsia="Calibri" w:hAnsiTheme="minorHAnsi" w:cs="Times New Roman"/>
          <w:b/>
          <w:bCs/>
          <w:iCs/>
          <w:sz w:val="12"/>
          <w:szCs w:val="52"/>
          <w:u w:val="single"/>
        </w:rPr>
        <w:t xml:space="preserve">, Jan. 12). Fear of an "extremely improbable event" such as nuclear terrorism produces support for a wide range of homeland security activities, Mueller said. He argued that there has been a major and costly overreaction to the terrorism threat -- noting that the Sept. 11 attacks helped to precipitate the invasion of Iraq, which has led to far more deaths than the original event. Panel moderator Benjamin Friedman, a research fellow at the Cato Institute, said </w:t>
      </w:r>
      <w:r w:rsidRPr="0064610C">
        <w:rPr>
          <w:rFonts w:asciiTheme="minorHAnsi" w:eastAsia="Times New Roman" w:hAnsiTheme="minorHAnsi" w:cs="Times New Roman"/>
          <w:b/>
          <w:bCs/>
          <w:iCs/>
          <w:sz w:val="26"/>
          <w:szCs w:val="52"/>
          <w:u w:val="single"/>
        </w:rPr>
        <w:t xml:space="preserve">academic and governmental </w:t>
      </w:r>
      <w:r w:rsidRPr="0064610C">
        <w:rPr>
          <w:rFonts w:asciiTheme="minorHAnsi" w:eastAsia="Times New Roman" w:hAnsiTheme="minorHAnsi" w:cs="Times New Roman"/>
          <w:b/>
          <w:bCs/>
          <w:iCs/>
          <w:sz w:val="26"/>
          <w:szCs w:val="52"/>
          <w:u w:val="single"/>
          <w:shd w:val="clear" w:color="auto" w:fill="FFFF00"/>
        </w:rPr>
        <w:t xml:space="preserve">discussions </w:t>
      </w:r>
      <w:r w:rsidRPr="0064610C">
        <w:rPr>
          <w:rFonts w:asciiTheme="minorHAnsi" w:eastAsia="Times New Roman" w:hAnsiTheme="minorHAnsi" w:cs="Times New Roman"/>
          <w:b/>
          <w:bCs/>
          <w:iCs/>
          <w:sz w:val="26"/>
          <w:szCs w:val="52"/>
          <w:u w:val="single"/>
        </w:rPr>
        <w:t>of</w:t>
      </w:r>
      <w:r w:rsidRPr="0064610C">
        <w:rPr>
          <w:rFonts w:asciiTheme="minorHAnsi" w:eastAsia="Calibri" w:hAnsiTheme="minorHAnsi" w:cs="Times New Roman"/>
          <w:b/>
          <w:bCs/>
          <w:iCs/>
          <w:sz w:val="12"/>
          <w:szCs w:val="52"/>
          <w:u w:val="single"/>
        </w:rPr>
        <w:t xml:space="preserve"> acts of nuclear or biological </w:t>
      </w:r>
      <w:r w:rsidRPr="0064610C">
        <w:rPr>
          <w:rFonts w:asciiTheme="minorHAnsi" w:eastAsia="Times New Roman" w:hAnsiTheme="minorHAnsi" w:cs="Times New Roman"/>
          <w:b/>
          <w:bCs/>
          <w:iCs/>
          <w:sz w:val="26"/>
          <w:szCs w:val="52"/>
          <w:u w:val="single"/>
        </w:rPr>
        <w:t xml:space="preserve">terrorism have tended to </w:t>
      </w:r>
      <w:r w:rsidRPr="0064610C">
        <w:rPr>
          <w:rFonts w:asciiTheme="minorHAnsi" w:eastAsia="Times New Roman" w:hAnsiTheme="minorHAnsi" w:cs="Times New Roman"/>
          <w:b/>
          <w:bCs/>
          <w:iCs/>
          <w:sz w:val="26"/>
          <w:szCs w:val="52"/>
          <w:u w:val="single"/>
          <w:shd w:val="clear" w:color="auto" w:fill="FFFF00"/>
        </w:rPr>
        <w:t>focus on "worst-case assumptions</w:t>
      </w:r>
      <w:r w:rsidRPr="0064610C">
        <w:rPr>
          <w:rFonts w:asciiTheme="minorHAnsi" w:eastAsia="Calibri" w:hAnsiTheme="minorHAnsi" w:cs="Times New Roman"/>
          <w:b/>
          <w:bCs/>
          <w:iCs/>
          <w:sz w:val="12"/>
          <w:szCs w:val="52"/>
          <w:u w:val="single"/>
        </w:rPr>
        <w:t xml:space="preserve"> about terrorists' ability to use these weapons to kill us." There is need for consideration for what is probable rather than simply what is possible, he said. </w:t>
      </w:r>
      <w:r w:rsidRPr="0064610C">
        <w:rPr>
          <w:rFonts w:asciiTheme="minorHAnsi" w:eastAsia="Times New Roman" w:hAnsiTheme="minorHAnsi" w:cs="Times New Roman"/>
          <w:b/>
          <w:bCs/>
          <w:iCs/>
          <w:sz w:val="26"/>
          <w:szCs w:val="52"/>
          <w:u w:val="single"/>
        </w:rPr>
        <w:t xml:space="preserve">Friedman took issue withthe </w:t>
      </w:r>
      <w:r w:rsidRPr="0064610C">
        <w:rPr>
          <w:rFonts w:asciiTheme="minorHAnsi" w:eastAsia="Calibri" w:hAnsiTheme="minorHAnsi" w:cs="Times New Roman"/>
          <w:b/>
          <w:bCs/>
          <w:iCs/>
          <w:sz w:val="12"/>
          <w:szCs w:val="52"/>
          <w:u w:val="single"/>
        </w:rPr>
        <w:t xml:space="preserve">finding late last year of an experts' </w:t>
      </w:r>
      <w:r w:rsidRPr="0064610C">
        <w:rPr>
          <w:rFonts w:asciiTheme="minorHAnsi" w:eastAsia="Times New Roman" w:hAnsiTheme="minorHAnsi" w:cs="Times New Roman"/>
          <w:b/>
          <w:bCs/>
          <w:iCs/>
          <w:sz w:val="26"/>
          <w:szCs w:val="52"/>
          <w:u w:val="single"/>
        </w:rPr>
        <w:t>report that</w:t>
      </w:r>
      <w:r w:rsidRPr="0064610C">
        <w:rPr>
          <w:rFonts w:asciiTheme="minorHAnsi" w:eastAsia="Calibri" w:hAnsiTheme="minorHAnsi" w:cs="Times New Roman"/>
          <w:b/>
          <w:bCs/>
          <w:iCs/>
          <w:sz w:val="12"/>
          <w:szCs w:val="52"/>
          <w:u w:val="single"/>
        </w:rPr>
        <w:t xml:space="preserve"> an act of WMD </w:t>
      </w:r>
      <w:r w:rsidRPr="0064610C">
        <w:rPr>
          <w:rFonts w:asciiTheme="minorHAnsi" w:eastAsia="Times New Roman" w:hAnsiTheme="minorHAnsi" w:cs="Times New Roman"/>
          <w:b/>
          <w:bCs/>
          <w:iCs/>
          <w:sz w:val="26"/>
          <w:szCs w:val="52"/>
          <w:u w:val="single"/>
        </w:rPr>
        <w:t>terrorism would</w:t>
      </w:r>
      <w:r w:rsidRPr="0064610C">
        <w:rPr>
          <w:rFonts w:asciiTheme="minorHAnsi" w:eastAsia="Calibri" w:hAnsiTheme="minorHAnsi" w:cs="Times New Roman"/>
          <w:b/>
          <w:bCs/>
          <w:iCs/>
          <w:sz w:val="12"/>
          <w:szCs w:val="52"/>
          <w:u w:val="single"/>
        </w:rPr>
        <w:t xml:space="preserve"> "more likely than not" </w:t>
      </w:r>
      <w:r w:rsidRPr="0064610C">
        <w:rPr>
          <w:rFonts w:asciiTheme="minorHAnsi" w:eastAsia="Times New Roman" w:hAnsiTheme="minorHAnsi" w:cs="Times New Roman"/>
          <w:b/>
          <w:bCs/>
          <w:iCs/>
          <w:sz w:val="26"/>
          <w:szCs w:val="52"/>
          <w:u w:val="single"/>
        </w:rPr>
        <w:t>occurin the next half decade</w:t>
      </w:r>
      <w:r w:rsidRPr="0064610C">
        <w:rPr>
          <w:rFonts w:asciiTheme="minorHAnsi" w:eastAsia="Calibri" w:hAnsiTheme="minorHAnsi" w:cs="Times New Roman"/>
          <w:b/>
          <w:bCs/>
          <w:iCs/>
          <w:sz w:val="12"/>
          <w:szCs w:val="52"/>
          <w:u w:val="single"/>
        </w:rPr>
        <w:t xml:space="preserve"> unless the international community takes greater action. "I would say that </w:t>
      </w:r>
      <w:r w:rsidRPr="0064610C">
        <w:rPr>
          <w:rFonts w:asciiTheme="minorHAnsi" w:eastAsia="Times New Roman" w:hAnsiTheme="minorHAnsi" w:cs="Times New Roman"/>
          <w:b/>
          <w:bCs/>
          <w:iCs/>
          <w:sz w:val="26"/>
          <w:szCs w:val="52"/>
          <w:u w:val="single"/>
          <w:shd w:val="clear" w:color="auto" w:fill="FFFF00"/>
        </w:rPr>
        <w:t>the report</w:t>
      </w:r>
      <w:r w:rsidRPr="0064610C">
        <w:rPr>
          <w:rFonts w:asciiTheme="minorHAnsi" w:eastAsia="Calibri" w:hAnsiTheme="minorHAnsi" w:cs="Times New Roman"/>
          <w:b/>
          <w:bCs/>
          <w:iCs/>
          <w:sz w:val="12"/>
          <w:szCs w:val="52"/>
          <w:u w:val="single"/>
        </w:rPr>
        <w:t xml:space="preserve">, if you read it, actually </w:t>
      </w:r>
      <w:r w:rsidRPr="0064610C">
        <w:rPr>
          <w:rFonts w:asciiTheme="minorHAnsi" w:eastAsia="Times New Roman" w:hAnsiTheme="minorHAnsi" w:cs="Times New Roman"/>
          <w:b/>
          <w:bCs/>
          <w:iCs/>
          <w:sz w:val="26"/>
          <w:szCs w:val="52"/>
          <w:u w:val="single"/>
          <w:shd w:val="clear" w:color="auto" w:fill="FFFF00"/>
        </w:rPr>
        <w:t>offers no analysis</w:t>
      </w:r>
      <w:r w:rsidRPr="0064610C">
        <w:rPr>
          <w:rFonts w:asciiTheme="minorHAnsi" w:eastAsia="Times New Roman" w:hAnsiTheme="minorHAnsi" w:cs="Times New Roman"/>
          <w:b/>
          <w:bCs/>
          <w:iCs/>
          <w:sz w:val="26"/>
          <w:szCs w:val="52"/>
          <w:u w:val="single"/>
        </w:rPr>
        <w:t xml:space="preserve"> to justify that claim</w:t>
      </w:r>
      <w:r w:rsidRPr="0064610C">
        <w:rPr>
          <w:rFonts w:asciiTheme="minorHAnsi" w:eastAsia="Calibri" w:hAnsiTheme="minorHAnsi" w:cs="Times New Roman"/>
          <w:b/>
          <w:bCs/>
          <w:iCs/>
          <w:sz w:val="12"/>
          <w:szCs w:val="52"/>
          <w:u w:val="single"/>
        </w:rPr>
        <w:t xml:space="preserve">, </w:t>
      </w:r>
      <w:r w:rsidRPr="0064610C">
        <w:rPr>
          <w:rFonts w:asciiTheme="minorHAnsi" w:eastAsia="Times New Roman" w:hAnsiTheme="minorHAnsi" w:cs="Times New Roman"/>
          <w:b/>
          <w:bCs/>
          <w:iCs/>
          <w:sz w:val="26"/>
          <w:szCs w:val="52"/>
          <w:u w:val="single"/>
          <w:shd w:val="clear" w:color="auto" w:fill="FFFF00"/>
        </w:rPr>
        <w:t xml:space="preserve">which seems to have been made to change policy by generating alarm </w:t>
      </w:r>
      <w:r w:rsidRPr="0064610C">
        <w:rPr>
          <w:rFonts w:asciiTheme="minorHAnsi" w:eastAsia="Times New Roman" w:hAnsiTheme="minorHAnsi" w:cs="Times New Roman"/>
          <w:b/>
          <w:bCs/>
          <w:iCs/>
          <w:sz w:val="26"/>
          <w:szCs w:val="52"/>
          <w:u w:val="single"/>
        </w:rPr>
        <w:t xml:space="preserve">in headlines." </w:t>
      </w:r>
      <w:r w:rsidRPr="0064610C">
        <w:rPr>
          <w:rFonts w:asciiTheme="minorHAnsi" w:eastAsia="Calibri" w:hAnsiTheme="minorHAnsi" w:cs="Times New Roman"/>
          <w:b/>
          <w:bCs/>
          <w:iCs/>
          <w:sz w:val="12"/>
          <w:szCs w:val="52"/>
          <w:u w:val="single"/>
        </w:rPr>
        <w:t xml:space="preserve">One panel speaker offered a partial rebuttal to Mueller's presentation. Jim </w:t>
      </w:r>
      <w:r w:rsidRPr="0064610C">
        <w:rPr>
          <w:rFonts w:asciiTheme="minorHAnsi" w:eastAsia="Times New Roman" w:hAnsiTheme="minorHAnsi" w:cs="Times New Roman"/>
          <w:b/>
          <w:bCs/>
          <w:iCs/>
          <w:sz w:val="26"/>
          <w:szCs w:val="52"/>
          <w:u w:val="single"/>
        </w:rPr>
        <w:t>Walsh</w:t>
      </w:r>
      <w:r w:rsidRPr="0064610C">
        <w:rPr>
          <w:rFonts w:asciiTheme="minorHAnsi" w:eastAsia="Calibri" w:hAnsiTheme="minorHAnsi" w:cs="Times New Roman"/>
          <w:b/>
          <w:bCs/>
          <w:iCs/>
          <w:sz w:val="12"/>
          <w:szCs w:val="52"/>
          <w:u w:val="single"/>
        </w:rPr>
        <w:t xml:space="preserve">, principal </w:t>
      </w:r>
      <w:r w:rsidRPr="0064610C">
        <w:rPr>
          <w:rFonts w:asciiTheme="minorHAnsi" w:eastAsia="Times New Roman" w:hAnsiTheme="minorHAnsi" w:cs="Times New Roman"/>
          <w:b/>
          <w:bCs/>
          <w:iCs/>
          <w:sz w:val="26"/>
          <w:szCs w:val="52"/>
          <w:u w:val="single"/>
          <w:shd w:val="clear" w:color="auto" w:fill="FFFF00"/>
        </w:rPr>
        <w:t>research scientist for</w:t>
      </w:r>
      <w:r w:rsidRPr="0064610C">
        <w:rPr>
          <w:rFonts w:asciiTheme="minorHAnsi" w:eastAsia="Calibri" w:hAnsiTheme="minorHAnsi" w:cs="Times New Roman"/>
          <w:b/>
          <w:bCs/>
          <w:iCs/>
          <w:sz w:val="12"/>
          <w:szCs w:val="52"/>
          <w:u w:val="single"/>
        </w:rPr>
        <w:t xml:space="preserve"> the Security Studies Program at the </w:t>
      </w:r>
      <w:r w:rsidRPr="0064610C">
        <w:rPr>
          <w:rFonts w:asciiTheme="minorHAnsi" w:eastAsia="Times New Roman" w:hAnsiTheme="minorHAnsi" w:cs="Times New Roman"/>
          <w:b/>
          <w:bCs/>
          <w:iCs/>
          <w:sz w:val="26"/>
          <w:szCs w:val="52"/>
          <w:u w:val="single"/>
          <w:shd w:val="clear" w:color="auto" w:fill="FFFF00"/>
        </w:rPr>
        <w:t>M</w:t>
      </w:r>
      <w:r w:rsidRPr="0064610C">
        <w:rPr>
          <w:rFonts w:asciiTheme="minorHAnsi" w:eastAsia="Calibri" w:hAnsiTheme="minorHAnsi" w:cs="Times New Roman"/>
          <w:b/>
          <w:bCs/>
          <w:iCs/>
          <w:sz w:val="12"/>
          <w:szCs w:val="52"/>
          <w:u w:val="single"/>
        </w:rPr>
        <w:t xml:space="preserve">assachusetts </w:t>
      </w:r>
      <w:r w:rsidRPr="0064610C">
        <w:rPr>
          <w:rFonts w:asciiTheme="minorHAnsi" w:eastAsia="Times New Roman" w:hAnsiTheme="minorHAnsi" w:cs="Times New Roman"/>
          <w:b/>
          <w:bCs/>
          <w:iCs/>
          <w:sz w:val="26"/>
          <w:szCs w:val="52"/>
          <w:u w:val="single"/>
          <w:shd w:val="clear" w:color="auto" w:fill="FFFF00"/>
        </w:rPr>
        <w:t>I</w:t>
      </w:r>
      <w:r w:rsidRPr="0064610C">
        <w:rPr>
          <w:rFonts w:asciiTheme="minorHAnsi" w:eastAsia="Calibri" w:hAnsiTheme="minorHAnsi" w:cs="Times New Roman"/>
          <w:b/>
          <w:bCs/>
          <w:iCs/>
          <w:sz w:val="12"/>
          <w:szCs w:val="52"/>
          <w:u w:val="single"/>
        </w:rPr>
        <w:t xml:space="preserve">nstitute of </w:t>
      </w:r>
      <w:r w:rsidRPr="0064610C">
        <w:rPr>
          <w:rFonts w:asciiTheme="minorHAnsi" w:eastAsia="Times New Roman" w:hAnsiTheme="minorHAnsi" w:cs="Times New Roman"/>
          <w:b/>
          <w:bCs/>
          <w:iCs/>
          <w:sz w:val="26"/>
          <w:szCs w:val="52"/>
          <w:u w:val="single"/>
          <w:shd w:val="clear" w:color="auto" w:fill="FFFF00"/>
        </w:rPr>
        <w:t>T</w:t>
      </w:r>
      <w:r w:rsidRPr="0064610C">
        <w:rPr>
          <w:rFonts w:asciiTheme="minorHAnsi" w:eastAsia="Calibri" w:hAnsiTheme="minorHAnsi" w:cs="Times New Roman"/>
          <w:b/>
          <w:bCs/>
          <w:iCs/>
          <w:sz w:val="12"/>
          <w:szCs w:val="52"/>
          <w:u w:val="single"/>
        </w:rPr>
        <w:t xml:space="preserve">echnology, </w:t>
      </w:r>
      <w:r w:rsidRPr="0064610C">
        <w:rPr>
          <w:rFonts w:asciiTheme="minorHAnsi" w:eastAsia="Times New Roman" w:hAnsiTheme="minorHAnsi" w:cs="Times New Roman"/>
          <w:b/>
          <w:bCs/>
          <w:iCs/>
          <w:sz w:val="26"/>
          <w:szCs w:val="52"/>
          <w:u w:val="single"/>
        </w:rPr>
        <w:t xml:space="preserve">said he </w:t>
      </w:r>
      <w:r w:rsidRPr="0064610C">
        <w:rPr>
          <w:rFonts w:asciiTheme="minorHAnsi" w:eastAsia="Times New Roman" w:hAnsiTheme="minorHAnsi" w:cs="Times New Roman"/>
          <w:b/>
          <w:bCs/>
          <w:iCs/>
          <w:sz w:val="26"/>
          <w:szCs w:val="52"/>
          <w:u w:val="single"/>
          <w:shd w:val="clear" w:color="auto" w:fill="FFFF00"/>
        </w:rPr>
        <w:t xml:space="preserve">agreed </w:t>
      </w:r>
      <w:r w:rsidRPr="0064610C">
        <w:rPr>
          <w:rFonts w:asciiTheme="minorHAnsi" w:eastAsia="Times New Roman" w:hAnsiTheme="minorHAnsi" w:cs="Times New Roman"/>
          <w:b/>
          <w:bCs/>
          <w:iCs/>
          <w:sz w:val="26"/>
          <w:szCs w:val="52"/>
          <w:u w:val="single"/>
        </w:rPr>
        <w:t>that nations would</w:t>
      </w:r>
      <w:r w:rsidRPr="0064610C">
        <w:rPr>
          <w:rFonts w:asciiTheme="minorHAnsi" w:eastAsia="Calibri" w:hAnsiTheme="minorHAnsi" w:cs="Times New Roman"/>
          <w:b/>
          <w:bCs/>
          <w:iCs/>
          <w:sz w:val="12"/>
          <w:szCs w:val="52"/>
          <w:u w:val="single"/>
        </w:rPr>
        <w:t xml:space="preserve"> almost certainly </w:t>
      </w:r>
      <w:r w:rsidRPr="0064610C">
        <w:rPr>
          <w:rFonts w:asciiTheme="minorHAnsi" w:eastAsia="Times New Roman" w:hAnsiTheme="minorHAnsi" w:cs="Times New Roman"/>
          <w:b/>
          <w:bCs/>
          <w:iCs/>
          <w:sz w:val="26"/>
          <w:szCs w:val="52"/>
          <w:u w:val="single"/>
        </w:rPr>
        <w:t>not give anuclear weapon to a nonstate group</w:t>
      </w:r>
      <w:r w:rsidRPr="0064610C">
        <w:rPr>
          <w:rFonts w:asciiTheme="minorHAnsi" w:eastAsia="Calibri" w:hAnsiTheme="minorHAnsi" w:cs="Times New Roman"/>
          <w:b/>
          <w:bCs/>
          <w:iCs/>
          <w:sz w:val="12"/>
          <w:szCs w:val="52"/>
          <w:u w:val="single"/>
        </w:rPr>
        <w:t xml:space="preserve">, that </w:t>
      </w:r>
      <w:r w:rsidRPr="0064610C">
        <w:rPr>
          <w:rFonts w:asciiTheme="minorHAnsi" w:eastAsia="Times New Roman" w:hAnsiTheme="minorHAnsi" w:cs="Times New Roman"/>
          <w:b/>
          <w:bCs/>
          <w:iCs/>
          <w:sz w:val="26"/>
          <w:szCs w:val="52"/>
          <w:u w:val="single"/>
        </w:rPr>
        <w:t>most</w:t>
      </w:r>
      <w:r w:rsidRPr="0064610C">
        <w:rPr>
          <w:rFonts w:asciiTheme="minorHAnsi" w:eastAsia="Calibri" w:hAnsiTheme="minorHAnsi" w:cs="Times New Roman"/>
          <w:b/>
          <w:bCs/>
          <w:iCs/>
          <w:sz w:val="12"/>
          <w:szCs w:val="52"/>
          <w:u w:val="single"/>
        </w:rPr>
        <w:t xml:space="preserve"> terrorist organizations </w:t>
      </w:r>
      <w:r w:rsidRPr="0064610C">
        <w:rPr>
          <w:rFonts w:asciiTheme="minorHAnsi" w:eastAsia="Times New Roman" w:hAnsiTheme="minorHAnsi" w:cs="Times New Roman"/>
          <w:b/>
          <w:bCs/>
          <w:iCs/>
          <w:sz w:val="26"/>
          <w:szCs w:val="52"/>
          <w:u w:val="single"/>
        </w:rPr>
        <w:t>have no interest in seeking out the bomb</w:t>
      </w:r>
      <w:r w:rsidRPr="0064610C">
        <w:rPr>
          <w:rFonts w:asciiTheme="minorHAnsi" w:eastAsia="Calibri" w:hAnsiTheme="minorHAnsi" w:cs="Times New Roman"/>
          <w:b/>
          <w:bCs/>
          <w:iCs/>
          <w:sz w:val="12"/>
          <w:szCs w:val="52"/>
          <w:u w:val="single"/>
        </w:rPr>
        <w:t xml:space="preserve">, </w:t>
      </w:r>
      <w:r w:rsidRPr="0064610C">
        <w:rPr>
          <w:rFonts w:asciiTheme="minorHAnsi" w:eastAsia="Times New Roman" w:hAnsiTheme="minorHAnsi" w:cs="Times New Roman"/>
          <w:b/>
          <w:bCs/>
          <w:iCs/>
          <w:sz w:val="26"/>
          <w:szCs w:val="52"/>
          <w:u w:val="single"/>
        </w:rPr>
        <w:t>and</w:t>
      </w:r>
      <w:r w:rsidRPr="0064610C">
        <w:rPr>
          <w:rFonts w:asciiTheme="minorHAnsi" w:eastAsia="Calibri" w:hAnsiTheme="minorHAnsi" w:cs="Times New Roman"/>
          <w:b/>
          <w:bCs/>
          <w:iCs/>
          <w:sz w:val="12"/>
          <w:szCs w:val="52"/>
          <w:u w:val="single"/>
        </w:rPr>
        <w:t xml:space="preserve"> that </w:t>
      </w:r>
      <w:r w:rsidRPr="0064610C">
        <w:rPr>
          <w:rFonts w:asciiTheme="minorHAnsi" w:eastAsia="Times New Roman" w:hAnsiTheme="minorHAnsi" w:cs="Times New Roman"/>
          <w:b/>
          <w:bCs/>
          <w:iCs/>
          <w:sz w:val="26"/>
          <w:szCs w:val="52"/>
          <w:u w:val="single"/>
        </w:rPr>
        <w:t>it would be difficult to build a weaponor use one that has been stolen</w:t>
      </w:r>
      <w:r w:rsidRPr="0064610C">
        <w:rPr>
          <w:rFonts w:asciiTheme="minorHAnsi" w:eastAsia="Calibri" w:hAnsiTheme="minorHAnsi" w:cs="Times New Roman"/>
          <w:b/>
          <w:bCs/>
          <w:iCs/>
          <w:sz w:val="12"/>
          <w:szCs w:val="52"/>
          <w:u w:val="single"/>
        </w:rPr>
        <w:t>.</w:t>
      </w:r>
    </w:p>
    <w:p w:rsidR="00A84BC4" w:rsidRPr="0064610C" w:rsidRDefault="00A84BC4" w:rsidP="00A84BC4">
      <w:pPr>
        <w:pStyle w:val="Standard"/>
        <w:spacing w:afterLines="160" w:after="384"/>
        <w:ind w:right="288"/>
        <w:rPr>
          <w:rFonts w:asciiTheme="minorHAnsi" w:eastAsia="Calibri" w:hAnsiTheme="minorHAnsi" w:cs="Times New Roman"/>
          <w:b/>
          <w:bCs/>
          <w:iCs/>
          <w:sz w:val="12"/>
          <w:szCs w:val="52"/>
          <w:u w:val="single"/>
        </w:rPr>
      </w:pPr>
    </w:p>
    <w:p w:rsidR="00A84BC4" w:rsidRPr="0064610C" w:rsidRDefault="00A84BC4" w:rsidP="00A84BC4">
      <w:pPr>
        <w:pStyle w:val="Heading4"/>
        <w:rPr>
          <w:rFonts w:asciiTheme="minorHAnsi" w:hAnsiTheme="minorHAnsi"/>
        </w:rPr>
      </w:pPr>
      <w:r w:rsidRPr="0064610C">
        <w:rPr>
          <w:rFonts w:asciiTheme="minorHAnsi" w:hAnsiTheme="minorHAnsi"/>
        </w:rPr>
        <w:t>Not attractive to nukes</w:t>
      </w:r>
    </w:p>
    <w:p w:rsidR="00A84BC4" w:rsidRPr="0064610C" w:rsidRDefault="00A84BC4" w:rsidP="00A84BC4">
      <w:pPr>
        <w:pStyle w:val="Standard"/>
        <w:spacing w:afterLines="160" w:after="384"/>
        <w:rPr>
          <w:rFonts w:asciiTheme="minorHAnsi" w:hAnsiTheme="minorHAnsi"/>
        </w:rPr>
      </w:pPr>
      <w:r w:rsidRPr="0064610C">
        <w:rPr>
          <w:rStyle w:val="Style13ptBold"/>
          <w:rFonts w:asciiTheme="minorHAnsi" w:hAnsiTheme="minorHAnsi"/>
        </w:rPr>
        <w:t>Mueller ’11</w:t>
      </w:r>
      <w:r w:rsidRPr="0064610C">
        <w:rPr>
          <w:rFonts w:asciiTheme="minorHAnsi" w:hAnsiTheme="minorHAnsi"/>
        </w:rPr>
        <w:t xml:space="preserve"> (John, IR Professor at Ohio State, PhD in pol sci from UCLA, The Truth about Al Qaeda, </w:t>
      </w:r>
      <w:hyperlink r:id="rId57" w:history="1">
        <w:r w:rsidRPr="0064610C">
          <w:rPr>
            <w:rFonts w:asciiTheme="minorHAnsi" w:hAnsiTheme="minorHAnsi"/>
          </w:rPr>
          <w:t>http://www.foreignaffairs.com/articles/68012/john-mueller/the-truth-about-al-qaeda?page=show</w:t>
        </w:r>
      </w:hyperlink>
      <w:r w:rsidRPr="0064610C">
        <w:rPr>
          <w:rFonts w:asciiTheme="minorHAnsi" w:hAnsiTheme="minorHAnsi"/>
        </w:rPr>
        <w:t>, August 2, 2011)</w:t>
      </w:r>
    </w:p>
    <w:p w:rsidR="00A84BC4" w:rsidRPr="0064610C" w:rsidRDefault="00A84BC4" w:rsidP="00A84BC4">
      <w:pPr>
        <w:pStyle w:val="Standard"/>
        <w:spacing w:afterLines="160" w:after="384"/>
        <w:rPr>
          <w:rFonts w:asciiTheme="minorHAnsi" w:hAnsiTheme="minorHAnsi"/>
          <w:sz w:val="16"/>
        </w:rPr>
      </w:pPr>
      <w:r w:rsidRPr="0064610C">
        <w:rPr>
          <w:rFonts w:asciiTheme="minorHAnsi" w:hAnsiTheme="minorHAnsi"/>
          <w:color w:val="000000"/>
          <w:sz w:val="16"/>
        </w:rPr>
        <w:t xml:space="preserve">As a misguided Turkish proverb holds, "If your enemy be an ant, imagine him to be an elephant." The </w:t>
      </w:r>
      <w:r w:rsidRPr="0064610C">
        <w:rPr>
          <w:rFonts w:asciiTheme="minorHAnsi" w:hAnsiTheme="minorHAnsi"/>
          <w:color w:val="000000"/>
          <w:u w:val="single"/>
          <w:shd w:val="clear" w:color="auto" w:fill="FFFF00"/>
        </w:rPr>
        <w:t>new information unearthed in</w:t>
      </w:r>
      <w:r w:rsidRPr="0064610C">
        <w:rPr>
          <w:rFonts w:asciiTheme="minorHAnsi" w:hAnsiTheme="minorHAnsi"/>
          <w:color w:val="000000"/>
          <w:sz w:val="16"/>
        </w:rPr>
        <w:t xml:space="preserve"> Osama </w:t>
      </w:r>
      <w:r w:rsidRPr="0064610C">
        <w:rPr>
          <w:rFonts w:asciiTheme="minorHAnsi" w:hAnsiTheme="minorHAnsi"/>
          <w:color w:val="000000"/>
          <w:u w:val="single"/>
        </w:rPr>
        <w:t xml:space="preserve">bin </w:t>
      </w:r>
      <w:r w:rsidRPr="0064610C">
        <w:rPr>
          <w:rFonts w:asciiTheme="minorHAnsi" w:hAnsiTheme="minorHAnsi"/>
          <w:color w:val="000000"/>
          <w:u w:val="single"/>
          <w:shd w:val="clear" w:color="auto" w:fill="FFFF00"/>
        </w:rPr>
        <w:t>Laden's hideout</w:t>
      </w:r>
      <w:r w:rsidRPr="0064610C">
        <w:rPr>
          <w:rFonts w:asciiTheme="minorHAnsi" w:hAnsiTheme="minorHAnsi"/>
          <w:color w:val="000000"/>
          <w:sz w:val="16"/>
        </w:rPr>
        <w:t xml:space="preserve"> in Abbottabad, Pakistan, </w:t>
      </w:r>
      <w:r w:rsidRPr="0064610C">
        <w:rPr>
          <w:rFonts w:asciiTheme="minorHAnsi" w:hAnsiTheme="minorHAnsi"/>
          <w:color w:val="000000"/>
          <w:u w:val="single"/>
          <w:shd w:val="clear" w:color="auto" w:fill="FFFF00"/>
        </w:rPr>
        <w:t>suggests</w:t>
      </w:r>
      <w:r w:rsidRPr="0064610C">
        <w:rPr>
          <w:rFonts w:asciiTheme="minorHAnsi" w:hAnsiTheme="minorHAnsi"/>
          <w:color w:val="000000"/>
          <w:u w:val="single"/>
        </w:rPr>
        <w:t xml:space="preserve"> that</w:t>
      </w:r>
      <w:r w:rsidRPr="0064610C">
        <w:rPr>
          <w:rFonts w:asciiTheme="minorHAnsi" w:hAnsiTheme="minorHAnsi"/>
          <w:color w:val="000000"/>
          <w:sz w:val="16"/>
        </w:rPr>
        <w:t xml:space="preserve"> the United States has been doing so for a full decade. </w:t>
      </w:r>
      <w:r w:rsidRPr="0064610C">
        <w:rPr>
          <w:rFonts w:asciiTheme="minorHAnsi" w:hAnsiTheme="minorHAnsi"/>
          <w:color w:val="000000"/>
          <w:u w:val="single"/>
        </w:rPr>
        <w:t>Whatever al Qaeda's threatening rhetoric</w:t>
      </w:r>
      <w:r w:rsidRPr="0064610C">
        <w:rPr>
          <w:rFonts w:asciiTheme="minorHAnsi" w:hAnsiTheme="minorHAnsi"/>
          <w:color w:val="000000"/>
          <w:sz w:val="16"/>
        </w:rPr>
        <w:t xml:space="preserve"> and occasional nuclear fantasies</w:t>
      </w:r>
      <w:r w:rsidRPr="0064610C">
        <w:rPr>
          <w:rFonts w:asciiTheme="minorHAnsi" w:hAnsiTheme="minorHAnsi"/>
          <w:color w:val="000000"/>
          <w:u w:val="single"/>
        </w:rPr>
        <w:t xml:space="preserve">, </w:t>
      </w:r>
      <w:r w:rsidRPr="0064610C">
        <w:rPr>
          <w:rStyle w:val="Emphasis"/>
          <w:rFonts w:asciiTheme="minorHAnsi" w:hAnsiTheme="minorHAnsi"/>
          <w:shd w:val="clear" w:color="auto" w:fill="FFFF00"/>
        </w:rPr>
        <w:t>its potential</w:t>
      </w:r>
      <w:r w:rsidRPr="0064610C">
        <w:rPr>
          <w:rFonts w:asciiTheme="minorHAnsi" w:hAnsiTheme="minorHAnsi"/>
          <w:color w:val="000000"/>
          <w:u w:val="single"/>
        </w:rPr>
        <w:t xml:space="preserve"> as a </w:t>
      </w:r>
      <w:r w:rsidRPr="0064610C">
        <w:rPr>
          <w:rStyle w:val="Emphasis"/>
          <w:rFonts w:asciiTheme="minorHAnsi" w:hAnsiTheme="minorHAnsi"/>
          <w:shd w:val="clear" w:color="auto" w:fill="FFFF00"/>
        </w:rPr>
        <w:t>menace</w:t>
      </w:r>
      <w:r w:rsidRPr="0064610C">
        <w:rPr>
          <w:rFonts w:asciiTheme="minorHAnsi" w:hAnsiTheme="minorHAnsi"/>
          <w:color w:val="000000"/>
          <w:u w:val="single"/>
        </w:rPr>
        <w:t>, particularly</w:t>
      </w:r>
      <w:r w:rsidRPr="0064610C">
        <w:rPr>
          <w:rFonts w:asciiTheme="minorHAnsi" w:hAnsiTheme="minorHAnsi"/>
          <w:color w:val="000000"/>
          <w:sz w:val="16"/>
        </w:rPr>
        <w:t xml:space="preserve"> </w:t>
      </w:r>
      <w:r w:rsidRPr="0064610C">
        <w:rPr>
          <w:rStyle w:val="Emphasis"/>
          <w:rFonts w:asciiTheme="minorHAnsi" w:hAnsiTheme="minorHAnsi"/>
          <w:shd w:val="clear" w:color="auto" w:fill="FFFF00"/>
        </w:rPr>
        <w:t>as</w:t>
      </w:r>
      <w:r w:rsidRPr="0064610C">
        <w:rPr>
          <w:rFonts w:asciiTheme="minorHAnsi" w:hAnsiTheme="minorHAnsi"/>
          <w:color w:val="000000"/>
          <w:sz w:val="16"/>
        </w:rPr>
        <w:t xml:space="preserve"> </w:t>
      </w:r>
      <w:r w:rsidRPr="0064610C">
        <w:rPr>
          <w:rFonts w:asciiTheme="minorHAnsi" w:hAnsiTheme="minorHAnsi"/>
          <w:color w:val="000000"/>
          <w:u w:val="single"/>
        </w:rPr>
        <w:t xml:space="preserve">an </w:t>
      </w:r>
      <w:r w:rsidRPr="0064610C">
        <w:rPr>
          <w:rStyle w:val="Emphasis"/>
          <w:rFonts w:asciiTheme="minorHAnsi" w:hAnsiTheme="minorHAnsi"/>
          <w:shd w:val="clear" w:color="auto" w:fill="FFFF00"/>
        </w:rPr>
        <w:t>atomic</w:t>
      </w:r>
      <w:r w:rsidRPr="0064610C">
        <w:rPr>
          <w:rFonts w:asciiTheme="minorHAnsi" w:hAnsiTheme="minorHAnsi"/>
          <w:color w:val="000000"/>
          <w:u w:val="single"/>
        </w:rPr>
        <w:t xml:space="preserve"> one, </w:t>
      </w:r>
      <w:r w:rsidRPr="0064610C">
        <w:rPr>
          <w:rStyle w:val="Emphasis"/>
          <w:rFonts w:asciiTheme="minorHAnsi" w:hAnsiTheme="minorHAnsi"/>
          <w:shd w:val="clear" w:color="auto" w:fill="FFFF00"/>
        </w:rPr>
        <w:t>has been much inflated</w:t>
      </w:r>
      <w:r w:rsidRPr="0064610C">
        <w:rPr>
          <w:rFonts w:asciiTheme="minorHAnsi" w:hAnsiTheme="minorHAnsi"/>
          <w:color w:val="000000"/>
          <w:sz w:val="16"/>
        </w:rPr>
        <w:t xml:space="preserve">. </w:t>
      </w:r>
      <w:r w:rsidRPr="0064610C">
        <w:rPr>
          <w:rFonts w:asciiTheme="minorHAnsi" w:hAnsiTheme="minorHAnsi"/>
          <w:color w:val="000000"/>
          <w:u w:val="single"/>
          <w:shd w:val="clear" w:color="auto" w:fill="FFFF00"/>
        </w:rPr>
        <w:t xml:space="preserve">The public has now endured </w:t>
      </w:r>
      <w:r w:rsidRPr="0064610C">
        <w:rPr>
          <w:rStyle w:val="Emphasis"/>
          <w:rFonts w:asciiTheme="minorHAnsi" w:hAnsiTheme="minorHAnsi"/>
          <w:shd w:val="clear" w:color="auto" w:fill="FFFF00"/>
        </w:rPr>
        <w:t>a decade</w:t>
      </w:r>
      <w:r w:rsidRPr="0064610C">
        <w:rPr>
          <w:rFonts w:asciiTheme="minorHAnsi" w:hAnsiTheme="minorHAnsi"/>
          <w:color w:val="000000"/>
          <w:u w:val="single"/>
          <w:shd w:val="clear" w:color="auto" w:fill="FFFF00"/>
        </w:rPr>
        <w:t xml:space="preserve"> of</w:t>
      </w:r>
      <w:r w:rsidRPr="0064610C">
        <w:rPr>
          <w:rFonts w:asciiTheme="minorHAnsi" w:hAnsiTheme="minorHAnsi"/>
          <w:color w:val="000000"/>
          <w:u w:val="single"/>
        </w:rPr>
        <w:t xml:space="preserve"> dire </w:t>
      </w:r>
      <w:r w:rsidRPr="0064610C">
        <w:rPr>
          <w:rFonts w:asciiTheme="minorHAnsi" w:hAnsiTheme="minorHAnsi"/>
          <w:color w:val="000000"/>
          <w:u w:val="single"/>
          <w:shd w:val="clear" w:color="auto" w:fill="FFFF00"/>
        </w:rPr>
        <w:t>warnings about</w:t>
      </w:r>
      <w:r w:rsidRPr="0064610C">
        <w:rPr>
          <w:rFonts w:asciiTheme="minorHAnsi" w:hAnsiTheme="minorHAnsi"/>
          <w:color w:val="000000"/>
          <w:u w:val="single"/>
        </w:rPr>
        <w:t xml:space="preserve"> the imminence of a </w:t>
      </w:r>
      <w:r w:rsidRPr="0064610C">
        <w:rPr>
          <w:rFonts w:asciiTheme="minorHAnsi" w:hAnsiTheme="minorHAnsi"/>
          <w:color w:val="000000"/>
          <w:u w:val="single"/>
          <w:shd w:val="clear" w:color="auto" w:fill="FFFF00"/>
        </w:rPr>
        <w:t>terrorist atomic attack</w:t>
      </w:r>
      <w:r w:rsidRPr="0064610C">
        <w:rPr>
          <w:rFonts w:asciiTheme="minorHAnsi" w:hAnsiTheme="minorHAnsi"/>
          <w:color w:val="000000"/>
          <w:sz w:val="16"/>
          <w:shd w:val="clear" w:color="auto" w:fill="FFFF00"/>
        </w:rPr>
        <w:t>.</w:t>
      </w:r>
      <w:r w:rsidRPr="0064610C">
        <w:rPr>
          <w:rFonts w:asciiTheme="minorHAnsi" w:hAnsiTheme="minorHAnsi"/>
          <w:color w:val="000000"/>
          <w:sz w:val="16"/>
        </w:rPr>
        <w:t xml:space="preserve"> In 2004, the former CIA spook Michael Scheuer proclaimed on television's 60 Minutes that it was "probably a near thing," and in 2007, the physicist Richard Garwin assessed the likelihood of a nuclear explosion in an American or a European city by terrorism or other means in the next ten years to be 87 percent. By 2008, Defense Secretary Robert Gates mused that what keeps every senior government leader awake at night is "the thought of a terrorist ending up with a weapon of mass destruction, especially nuclear." Few, it seems, found much solace in the fact that an al Qaeda computer seized in Afghanistan in 2001 indicated that </w:t>
      </w:r>
      <w:r w:rsidRPr="0064610C">
        <w:rPr>
          <w:rFonts w:asciiTheme="minorHAnsi" w:hAnsiTheme="minorHAnsi"/>
          <w:color w:val="000000"/>
          <w:u w:val="single"/>
          <w:shd w:val="clear" w:color="auto" w:fill="FFFF00"/>
        </w:rPr>
        <w:t>the group's budget for research on</w:t>
      </w:r>
      <w:r w:rsidRPr="0064610C">
        <w:rPr>
          <w:rFonts w:asciiTheme="minorHAnsi" w:hAnsiTheme="minorHAnsi"/>
          <w:color w:val="000000"/>
          <w:u w:val="single"/>
        </w:rPr>
        <w:t xml:space="preserve"> </w:t>
      </w:r>
      <w:r w:rsidRPr="0064610C">
        <w:rPr>
          <w:rStyle w:val="Emphasis"/>
          <w:rFonts w:asciiTheme="minorHAnsi" w:hAnsiTheme="minorHAnsi"/>
          <w:shd w:val="clear" w:color="auto" w:fill="FFFF00"/>
        </w:rPr>
        <w:t>w</w:t>
      </w:r>
      <w:r w:rsidRPr="0064610C">
        <w:rPr>
          <w:rFonts w:asciiTheme="minorHAnsi" w:hAnsiTheme="minorHAnsi"/>
          <w:color w:val="000000"/>
          <w:u w:val="single"/>
        </w:rPr>
        <w:t xml:space="preserve">eapons of </w:t>
      </w:r>
      <w:r w:rsidRPr="0064610C">
        <w:rPr>
          <w:rStyle w:val="Emphasis"/>
          <w:rFonts w:asciiTheme="minorHAnsi" w:hAnsiTheme="minorHAnsi"/>
          <w:shd w:val="clear" w:color="auto" w:fill="FFFF00"/>
        </w:rPr>
        <w:t>m</w:t>
      </w:r>
      <w:r w:rsidRPr="0064610C">
        <w:rPr>
          <w:rFonts w:asciiTheme="minorHAnsi" w:hAnsiTheme="minorHAnsi"/>
          <w:color w:val="000000"/>
          <w:u w:val="single"/>
        </w:rPr>
        <w:t xml:space="preserve">ass </w:t>
      </w:r>
      <w:r w:rsidRPr="0064610C">
        <w:rPr>
          <w:rStyle w:val="Emphasis"/>
          <w:rFonts w:asciiTheme="minorHAnsi" w:hAnsiTheme="minorHAnsi"/>
          <w:shd w:val="clear" w:color="auto" w:fill="FFFF00"/>
        </w:rPr>
        <w:t>d</w:t>
      </w:r>
      <w:r w:rsidRPr="0064610C">
        <w:rPr>
          <w:rFonts w:asciiTheme="minorHAnsi" w:hAnsiTheme="minorHAnsi"/>
          <w:color w:val="000000"/>
          <w:u w:val="single"/>
        </w:rPr>
        <w:t>estruction</w:t>
      </w:r>
      <w:r w:rsidRPr="0064610C">
        <w:rPr>
          <w:rFonts w:asciiTheme="minorHAnsi" w:hAnsiTheme="minorHAnsi"/>
          <w:color w:val="000000"/>
          <w:sz w:val="16"/>
        </w:rPr>
        <w:t xml:space="preserve"> (</w:t>
      </w:r>
      <w:r w:rsidRPr="0064610C">
        <w:rPr>
          <w:rStyle w:val="StyleUnderline"/>
          <w:rFonts w:asciiTheme="minorHAnsi" w:hAnsiTheme="minorHAnsi"/>
          <w:shd w:val="clear" w:color="auto" w:fill="FFFF00"/>
        </w:rPr>
        <w:t>almost all</w:t>
      </w:r>
      <w:r w:rsidRPr="0064610C">
        <w:rPr>
          <w:rFonts w:asciiTheme="minorHAnsi" w:hAnsiTheme="minorHAnsi"/>
          <w:color w:val="000000"/>
          <w:sz w:val="16"/>
        </w:rPr>
        <w:t xml:space="preserve"> of it focused </w:t>
      </w:r>
      <w:r w:rsidRPr="0064610C">
        <w:rPr>
          <w:rStyle w:val="StyleUnderline"/>
          <w:rFonts w:asciiTheme="minorHAnsi" w:hAnsiTheme="minorHAnsi"/>
          <w:shd w:val="clear" w:color="auto" w:fill="FFFF00"/>
        </w:rPr>
        <w:t>on</w:t>
      </w:r>
      <w:r w:rsidRPr="0064610C">
        <w:rPr>
          <w:rFonts w:asciiTheme="minorHAnsi" w:hAnsiTheme="minorHAnsi"/>
          <w:color w:val="000000"/>
          <w:sz w:val="16"/>
        </w:rPr>
        <w:t xml:space="preserve"> primitive </w:t>
      </w:r>
      <w:r w:rsidRPr="0064610C">
        <w:rPr>
          <w:rStyle w:val="StyleUnderline"/>
          <w:rFonts w:asciiTheme="minorHAnsi" w:hAnsiTheme="minorHAnsi"/>
          <w:shd w:val="clear" w:color="auto" w:fill="FFFF00"/>
        </w:rPr>
        <w:t>chemical</w:t>
      </w:r>
      <w:r w:rsidRPr="0064610C">
        <w:rPr>
          <w:rFonts w:asciiTheme="minorHAnsi" w:hAnsiTheme="minorHAnsi"/>
          <w:color w:val="000000"/>
          <w:sz w:val="16"/>
        </w:rPr>
        <w:t xml:space="preserve"> weapons work) </w:t>
      </w:r>
      <w:r w:rsidRPr="0064610C">
        <w:rPr>
          <w:rFonts w:asciiTheme="minorHAnsi" w:hAnsiTheme="minorHAnsi"/>
          <w:color w:val="000000"/>
          <w:u w:val="single"/>
          <w:shd w:val="clear" w:color="auto" w:fill="FFFF00"/>
        </w:rPr>
        <w:t>was</w:t>
      </w:r>
      <w:r w:rsidRPr="0064610C">
        <w:rPr>
          <w:rFonts w:asciiTheme="minorHAnsi" w:hAnsiTheme="minorHAnsi"/>
          <w:color w:val="000000"/>
          <w:u w:val="single"/>
        </w:rPr>
        <w:t xml:space="preserve"> </w:t>
      </w:r>
      <w:r w:rsidRPr="0064610C">
        <w:rPr>
          <w:rFonts w:asciiTheme="minorHAnsi" w:hAnsiTheme="minorHAnsi"/>
          <w:color w:val="000000"/>
          <w:sz w:val="16"/>
        </w:rPr>
        <w:t xml:space="preserve">some </w:t>
      </w:r>
      <w:r w:rsidRPr="0064610C">
        <w:rPr>
          <w:rStyle w:val="Emphasis"/>
          <w:rFonts w:asciiTheme="minorHAnsi" w:hAnsiTheme="minorHAnsi"/>
          <w:shd w:val="clear" w:color="auto" w:fill="FFFF00"/>
        </w:rPr>
        <w:t>$2</w:t>
      </w:r>
      <w:r w:rsidRPr="0064610C">
        <w:rPr>
          <w:rFonts w:asciiTheme="minorHAnsi" w:hAnsiTheme="minorHAnsi"/>
          <w:color w:val="000000"/>
          <w:u w:val="single"/>
        </w:rPr>
        <w:t>,000</w:t>
      </w:r>
      <w:r w:rsidRPr="0064610C">
        <w:rPr>
          <w:rFonts w:asciiTheme="minorHAnsi" w:hAnsiTheme="minorHAnsi"/>
          <w:color w:val="000000"/>
          <w:sz w:val="16"/>
        </w:rPr>
        <w:t xml:space="preserve"> </w:t>
      </w:r>
      <w:r w:rsidRPr="0064610C">
        <w:rPr>
          <w:rStyle w:val="Emphasis"/>
          <w:rFonts w:asciiTheme="minorHAnsi" w:hAnsiTheme="minorHAnsi"/>
          <w:shd w:val="clear" w:color="auto" w:fill="FFFF00"/>
        </w:rPr>
        <w:t>to $4,000</w:t>
      </w:r>
      <w:r w:rsidRPr="0064610C">
        <w:rPr>
          <w:rFonts w:asciiTheme="minorHAnsi" w:hAnsiTheme="minorHAnsi"/>
          <w:color w:val="000000"/>
          <w:sz w:val="16"/>
        </w:rPr>
        <w:t xml:space="preserve">. In the wake of the killing of Osama bin Laden, officials now have more </w:t>
      </w:r>
      <w:r w:rsidRPr="0064610C">
        <w:rPr>
          <w:rFonts w:asciiTheme="minorHAnsi" w:hAnsiTheme="minorHAnsi"/>
          <w:color w:val="000000"/>
          <w:u w:val="single"/>
        </w:rPr>
        <w:t>al Qaeda computers</w:t>
      </w:r>
      <w:r w:rsidRPr="0064610C">
        <w:rPr>
          <w:rFonts w:asciiTheme="minorHAnsi" w:hAnsiTheme="minorHAnsi"/>
          <w:color w:val="000000"/>
          <w:sz w:val="16"/>
        </w:rPr>
        <w:t xml:space="preserve">, which reportedly contain a wealth of information about the workings of the organization in the intervening decade. A multi-agency task force has completed its assessment, and according to first reports, it has found that </w:t>
      </w:r>
      <w:r w:rsidRPr="0064610C">
        <w:rPr>
          <w:rFonts w:asciiTheme="minorHAnsi" w:hAnsiTheme="minorHAnsi"/>
          <w:color w:val="000000"/>
          <w:u w:val="single"/>
          <w:shd w:val="clear" w:color="auto" w:fill="FFFF00"/>
        </w:rPr>
        <w:t>al Qaeda</w:t>
      </w:r>
      <w:r w:rsidRPr="0064610C">
        <w:rPr>
          <w:rFonts w:asciiTheme="minorHAnsi" w:hAnsiTheme="minorHAnsi"/>
          <w:color w:val="000000"/>
          <w:u w:val="single"/>
        </w:rPr>
        <w:t xml:space="preserve"> members have </w:t>
      </w:r>
      <w:r w:rsidRPr="0064610C">
        <w:rPr>
          <w:rFonts w:asciiTheme="minorHAnsi" w:hAnsiTheme="minorHAnsi"/>
          <w:color w:val="000000"/>
          <w:u w:val="single"/>
          <w:shd w:val="clear" w:color="auto" w:fill="FFFF00"/>
        </w:rPr>
        <w:t>primarily</w:t>
      </w:r>
      <w:r w:rsidRPr="0064610C">
        <w:rPr>
          <w:rFonts w:asciiTheme="minorHAnsi" w:hAnsiTheme="minorHAnsi"/>
          <w:color w:val="000000"/>
          <w:u w:val="single"/>
        </w:rPr>
        <w:t xml:space="preserve"> been </w:t>
      </w:r>
      <w:r w:rsidRPr="0064610C">
        <w:rPr>
          <w:rFonts w:asciiTheme="minorHAnsi" w:hAnsiTheme="minorHAnsi"/>
          <w:color w:val="000000"/>
          <w:u w:val="single"/>
          <w:shd w:val="clear" w:color="auto" w:fill="FFFF00"/>
        </w:rPr>
        <w:t>engaged in dodging drone strikes</w:t>
      </w:r>
      <w:r w:rsidRPr="0064610C">
        <w:rPr>
          <w:rFonts w:asciiTheme="minorHAnsi" w:hAnsiTheme="minorHAnsi"/>
          <w:color w:val="000000"/>
          <w:u w:val="single"/>
        </w:rPr>
        <w:t xml:space="preserve"> and complaining about how cash-strapped they are</w:t>
      </w:r>
      <w:r w:rsidRPr="0064610C">
        <w:rPr>
          <w:rFonts w:asciiTheme="minorHAnsi" w:hAnsiTheme="minorHAnsi"/>
          <w:color w:val="000000"/>
          <w:sz w:val="16"/>
        </w:rPr>
        <w:t xml:space="preserve">. Some reports suggest they've also been looking at quite a bit of pornography. The full story is not out yet, but </w:t>
      </w:r>
      <w:r w:rsidRPr="0064610C">
        <w:rPr>
          <w:rFonts w:asciiTheme="minorHAnsi" w:hAnsiTheme="minorHAnsi"/>
          <w:color w:val="000000"/>
          <w:u w:val="single"/>
          <w:shd w:val="clear" w:color="auto" w:fill="FFFF00"/>
        </w:rPr>
        <w:t>it seems breathtakingly unlikely</w:t>
      </w:r>
      <w:r w:rsidRPr="0064610C">
        <w:rPr>
          <w:rFonts w:asciiTheme="minorHAnsi" w:hAnsiTheme="minorHAnsi"/>
          <w:color w:val="000000"/>
          <w:u w:val="single"/>
        </w:rPr>
        <w:t xml:space="preserve"> that </w:t>
      </w:r>
      <w:r w:rsidRPr="0064610C">
        <w:rPr>
          <w:rFonts w:asciiTheme="minorHAnsi" w:hAnsiTheme="minorHAnsi"/>
          <w:color w:val="000000"/>
          <w:u w:val="single"/>
          <w:shd w:val="clear" w:color="auto" w:fill="FFFF00"/>
        </w:rPr>
        <w:t>the</w:t>
      </w:r>
      <w:r w:rsidRPr="0064610C">
        <w:rPr>
          <w:rFonts w:asciiTheme="minorHAnsi" w:hAnsiTheme="minorHAnsi"/>
          <w:color w:val="000000"/>
          <w:u w:val="single"/>
        </w:rPr>
        <w:t xml:space="preserve"> miserable little </w:t>
      </w:r>
      <w:r w:rsidRPr="0064610C">
        <w:rPr>
          <w:rFonts w:asciiTheme="minorHAnsi" w:hAnsiTheme="minorHAnsi"/>
          <w:color w:val="000000"/>
          <w:u w:val="single"/>
          <w:shd w:val="clear" w:color="auto" w:fill="FFFF00"/>
        </w:rPr>
        <w:t>group has</w:t>
      </w:r>
      <w:r w:rsidRPr="0064610C">
        <w:rPr>
          <w:rFonts w:asciiTheme="minorHAnsi" w:hAnsiTheme="minorHAnsi"/>
          <w:color w:val="000000"/>
          <w:u w:val="single"/>
        </w:rPr>
        <w:t xml:space="preserve"> had </w:t>
      </w:r>
      <w:r w:rsidRPr="0064610C">
        <w:rPr>
          <w:rFonts w:asciiTheme="minorHAnsi" w:hAnsiTheme="minorHAnsi"/>
          <w:color w:val="000000"/>
          <w:u w:val="single"/>
          <w:shd w:val="clear" w:color="auto" w:fill="FFFF00"/>
        </w:rPr>
        <w:t>the</w:t>
      </w:r>
      <w:r w:rsidRPr="0064610C">
        <w:rPr>
          <w:rFonts w:asciiTheme="minorHAnsi" w:hAnsiTheme="minorHAnsi"/>
          <w:color w:val="000000"/>
          <w:u w:val="single"/>
        </w:rPr>
        <w:t xml:space="preserve"> time or </w:t>
      </w:r>
      <w:r w:rsidRPr="0064610C">
        <w:rPr>
          <w:rFonts w:asciiTheme="minorHAnsi" w:hAnsiTheme="minorHAnsi"/>
          <w:color w:val="000000"/>
          <w:u w:val="single"/>
          <w:shd w:val="clear" w:color="auto" w:fill="FFFF00"/>
        </w:rPr>
        <w:t>inclination</w:t>
      </w:r>
      <w:r w:rsidRPr="0064610C">
        <w:rPr>
          <w:rFonts w:asciiTheme="minorHAnsi" w:hAnsiTheme="minorHAnsi"/>
          <w:color w:val="000000"/>
          <w:u w:val="single"/>
        </w:rPr>
        <w:t xml:space="preserve">, let alone the </w:t>
      </w:r>
      <w:r w:rsidRPr="0064610C">
        <w:rPr>
          <w:rFonts w:asciiTheme="minorHAnsi" w:hAnsiTheme="minorHAnsi"/>
          <w:color w:val="000000"/>
          <w:u w:val="single"/>
          <w:shd w:val="clear" w:color="auto" w:fill="FFFF00"/>
        </w:rPr>
        <w:t>money, to set up</w:t>
      </w:r>
      <w:r w:rsidRPr="0064610C">
        <w:rPr>
          <w:rFonts w:asciiTheme="minorHAnsi" w:hAnsiTheme="minorHAnsi"/>
          <w:color w:val="000000"/>
          <w:u w:val="single"/>
        </w:rPr>
        <w:t xml:space="preserve"> and staff </w:t>
      </w:r>
      <w:r w:rsidRPr="0064610C">
        <w:rPr>
          <w:rFonts w:asciiTheme="minorHAnsi" w:hAnsiTheme="minorHAnsi"/>
          <w:color w:val="000000"/>
          <w:u w:val="single"/>
          <w:shd w:val="clear" w:color="auto" w:fill="FFFF00"/>
        </w:rPr>
        <w:t>a uranium</w:t>
      </w:r>
      <w:r w:rsidRPr="0064610C">
        <w:rPr>
          <w:rFonts w:asciiTheme="minorHAnsi" w:hAnsiTheme="minorHAnsi"/>
          <w:color w:val="000000"/>
          <w:u w:val="single"/>
        </w:rPr>
        <w:t xml:space="preserve">-seizing </w:t>
      </w:r>
      <w:r w:rsidRPr="0064610C">
        <w:rPr>
          <w:rFonts w:asciiTheme="minorHAnsi" w:hAnsiTheme="minorHAnsi"/>
          <w:color w:val="000000"/>
          <w:u w:val="single"/>
          <w:shd w:val="clear" w:color="auto" w:fill="FFFF00"/>
        </w:rPr>
        <w:t>operation</w:t>
      </w:r>
      <w:r w:rsidRPr="0064610C">
        <w:rPr>
          <w:rFonts w:asciiTheme="minorHAnsi" w:hAnsiTheme="minorHAnsi"/>
          <w:color w:val="000000"/>
          <w:u w:val="single"/>
        </w:rPr>
        <w:t xml:space="preserve">, as well as a fancy, super-high-tech facility to fabricate a bomb. It is a process that requires trusting corrupted foreign collaborators and other criminals, obtaining and transporting highly guarded material, setting up a machine shop staffed with top scientists and technicians, and rolling the heavy, cumbersome, and untested finished product into position to be detonated by a skilled crew, all the while attracting no attention from outsiders. </w:t>
      </w:r>
      <w:r w:rsidRPr="0064610C">
        <w:rPr>
          <w:rFonts w:asciiTheme="minorHAnsi" w:hAnsiTheme="minorHAnsi"/>
          <w:color w:val="000000"/>
          <w:sz w:val="16"/>
        </w:rPr>
        <w:t xml:space="preserve">The documents also reveal that after fleeing Afghanistan, bin Laden maintained what one member of the task force calls an "obsession" with attacking the United States again, even though 9/11 was in many ways a disaster for the group. It led to a worldwide loss of support, a major attack on it and on its Taliban hosts, and a decade of furious and dedicated harassment. And indeed, bin Laden did repeatedly and publicly threaten an attack on the United States. He assured Americans in 2002 that "the youth of Islam are preparing things that will fill your hearts with fear"; and in 2006, he declared that his group had been able "to breach your security measures" and that "operations are under preparation, and you will see them on your own ground once they are finished." Al Qaeda's animated spokesman, Adam Gadahn, proclaimed in 2004 that "the streets of America shall run red with blood" and that "the next wave of attacks may come at any moment." The obsessive desire notwithstanding, </w:t>
      </w:r>
      <w:r w:rsidRPr="0064610C">
        <w:rPr>
          <w:rFonts w:asciiTheme="minorHAnsi" w:hAnsiTheme="minorHAnsi"/>
          <w:color w:val="000000"/>
          <w:u w:val="single"/>
        </w:rPr>
        <w:t>such fulminations have clearly lacked substance</w:t>
      </w:r>
      <w:r w:rsidRPr="0064610C">
        <w:rPr>
          <w:rFonts w:asciiTheme="minorHAnsi" w:hAnsiTheme="minorHAnsi"/>
          <w:color w:val="000000"/>
          <w:sz w:val="16"/>
        </w:rPr>
        <w:t xml:space="preserve">. Although hundreds of millions of people enter the United States legally every year, and countless others illegally, </w:t>
      </w:r>
      <w:r w:rsidRPr="0064610C">
        <w:rPr>
          <w:rStyle w:val="StyleUnderline"/>
          <w:rFonts w:asciiTheme="minorHAnsi" w:hAnsiTheme="minorHAnsi"/>
          <w:shd w:val="clear" w:color="auto" w:fill="FFFF00"/>
        </w:rPr>
        <w:t>no true al Qaeda cell has been found</w:t>
      </w:r>
      <w:r w:rsidRPr="0064610C">
        <w:rPr>
          <w:rFonts w:asciiTheme="minorHAnsi" w:hAnsiTheme="minorHAnsi"/>
          <w:color w:val="000000"/>
          <w:sz w:val="16"/>
        </w:rPr>
        <w:t xml:space="preserve"> in the country since 9/11 and </w:t>
      </w:r>
      <w:r w:rsidRPr="0064610C">
        <w:rPr>
          <w:rFonts w:asciiTheme="minorHAnsi" w:hAnsiTheme="minorHAnsi"/>
          <w:color w:val="000000"/>
          <w:u w:val="single"/>
        </w:rPr>
        <w:t>exceedingly few people have been uncovered who even have any sort of "link" to the organization.</w:t>
      </w:r>
      <w:r w:rsidRPr="0064610C">
        <w:rPr>
          <w:rFonts w:asciiTheme="minorHAnsi" w:hAnsiTheme="minorHAnsi"/>
          <w:color w:val="000000"/>
          <w:sz w:val="16"/>
        </w:rPr>
        <w:t xml:space="preserve"> The closest effort at an al Qaeda operation within the country was a decidedly nonnuclear one by an Afghan-American, Najibullah Zazi, in 2009. Outraged at the U.S.-led war on his home country, Zazi attempted to join the Taliban but was persuaded by al Qaeda operatives in Pakistan to set off some bombs in the United States instead. Under surveillance from the start, he was soon arrested, and, however "radicalized," he has been talking to investigators ever since, turning traitor to his former colleagues. Whatever training Zazi received was inadequate; he repeatedly and desperately sought further instruction from his overseas instructors by phone. At one point, he purchased bomb material with a stolen credit card, guaranteeing that the purchase would attract attention and that security video recordings would be scrutinized. Apparently, his handlers were so strapped that they could not even advance him a bit of cash to purchase some hydrogen peroxide for making a bomb. For al Qaeda, then, the operation was a failure in every way -- except for the ego boost it got by inspiring the usual dire litany about the group's supposedly existential challenge to the United States, to the civilized world, to the modern state system. Indeed</w:t>
      </w:r>
      <w:r w:rsidRPr="0064610C">
        <w:rPr>
          <w:rFonts w:asciiTheme="minorHAnsi" w:hAnsiTheme="minorHAnsi"/>
          <w:color w:val="000000"/>
          <w:u w:val="single"/>
        </w:rPr>
        <w:t xml:space="preserve">, </w:t>
      </w:r>
      <w:r w:rsidRPr="0064610C">
        <w:rPr>
          <w:rFonts w:asciiTheme="minorHAnsi" w:hAnsiTheme="minorHAnsi"/>
          <w:color w:val="000000"/>
          <w:u w:val="single"/>
          <w:shd w:val="clear" w:color="auto" w:fill="FFFF00"/>
        </w:rPr>
        <w:t>no</w:t>
      </w:r>
      <w:r w:rsidRPr="0064610C">
        <w:rPr>
          <w:rFonts w:asciiTheme="minorHAnsi" w:hAnsiTheme="minorHAnsi"/>
          <w:color w:val="000000"/>
          <w:u w:val="single"/>
        </w:rPr>
        <w:t xml:space="preserve"> Muslim </w:t>
      </w:r>
      <w:r w:rsidRPr="0064610C">
        <w:rPr>
          <w:rFonts w:asciiTheme="minorHAnsi" w:hAnsiTheme="minorHAnsi"/>
          <w:color w:val="000000"/>
          <w:u w:val="single"/>
          <w:shd w:val="clear" w:color="auto" w:fill="FFFF00"/>
        </w:rPr>
        <w:t xml:space="preserve">extremist has succeeded in detonating </w:t>
      </w:r>
      <w:r w:rsidRPr="0064610C">
        <w:rPr>
          <w:rStyle w:val="Emphasis"/>
          <w:rFonts w:asciiTheme="minorHAnsi" w:hAnsiTheme="minorHAnsi"/>
          <w:shd w:val="clear" w:color="auto" w:fill="FFFF00"/>
        </w:rPr>
        <w:t>even a simple bomb</w:t>
      </w:r>
      <w:r w:rsidRPr="0064610C">
        <w:rPr>
          <w:rFonts w:asciiTheme="minorHAnsi" w:hAnsiTheme="minorHAnsi"/>
          <w:color w:val="000000"/>
          <w:u w:val="single"/>
        </w:rPr>
        <w:t xml:space="preserve"> in the United States </w:t>
      </w:r>
      <w:r w:rsidRPr="0064610C">
        <w:rPr>
          <w:rStyle w:val="Emphasis"/>
          <w:rFonts w:asciiTheme="minorHAnsi" w:hAnsiTheme="minorHAnsi"/>
          <w:shd w:val="clear" w:color="auto" w:fill="FFFF00"/>
        </w:rPr>
        <w:t>in the last ten years</w:t>
      </w:r>
      <w:r w:rsidRPr="0064610C">
        <w:rPr>
          <w:rFonts w:asciiTheme="minorHAnsi" w:hAnsiTheme="minorHAnsi"/>
          <w:color w:val="000000"/>
          <w:sz w:val="16"/>
        </w:rPr>
        <w:t xml:space="preserve">, and except for the attacks on the London Underground in 2005, neither has any in the United Kingdom. It seems wildly unlikely that al Qaeda is remotely ready to go nuclear. </w:t>
      </w:r>
      <w:r w:rsidRPr="0064610C">
        <w:rPr>
          <w:rFonts w:asciiTheme="minorHAnsi" w:hAnsiTheme="minorHAnsi"/>
          <w:color w:val="000000"/>
          <w:u w:val="single"/>
        </w:rPr>
        <w:t>Outside of war zones, the amount of killing carried out by al Qaeda and al Qaeda linkees, maybes, and wannabes throughout the entire world since 9/11 stands at perhaps a few hundred per year. That's a few hundred too many, of course, but it scarcely presents an existential, or elephantine, threat</w:t>
      </w:r>
      <w:r w:rsidRPr="0064610C">
        <w:rPr>
          <w:rFonts w:asciiTheme="minorHAnsi" w:hAnsiTheme="minorHAnsi"/>
          <w:color w:val="000000"/>
          <w:sz w:val="16"/>
        </w:rPr>
        <w:t xml:space="preserve">. And </w:t>
      </w:r>
      <w:r w:rsidRPr="0064610C">
        <w:rPr>
          <w:rFonts w:asciiTheme="minorHAnsi" w:hAnsiTheme="minorHAnsi"/>
          <w:color w:val="000000"/>
          <w:u w:val="single"/>
          <w:shd w:val="clear" w:color="auto" w:fill="FFFF00"/>
        </w:rPr>
        <w:t>the likelihood</w:t>
      </w:r>
      <w:r w:rsidRPr="0064610C">
        <w:rPr>
          <w:rFonts w:asciiTheme="minorHAnsi" w:hAnsiTheme="minorHAnsi"/>
          <w:color w:val="000000"/>
          <w:u w:val="single"/>
        </w:rPr>
        <w:t xml:space="preserve"> that an American will be killed by a terrorist of any ilk </w:t>
      </w:r>
      <w:r w:rsidRPr="0064610C">
        <w:rPr>
          <w:rFonts w:asciiTheme="minorHAnsi" w:hAnsiTheme="minorHAnsi"/>
          <w:color w:val="000000"/>
          <w:u w:val="single"/>
          <w:shd w:val="clear" w:color="auto" w:fill="FFFF00"/>
        </w:rPr>
        <w:t xml:space="preserve">stands at one in 3.5 million </w:t>
      </w:r>
      <w:r w:rsidRPr="0064610C">
        <w:rPr>
          <w:rFonts w:asciiTheme="minorHAnsi" w:hAnsiTheme="minorHAnsi"/>
          <w:color w:val="000000"/>
          <w:u w:val="single"/>
        </w:rPr>
        <w:t xml:space="preserve">per year, </w:t>
      </w:r>
      <w:r w:rsidRPr="0064610C">
        <w:rPr>
          <w:rStyle w:val="Emphasis"/>
          <w:rFonts w:asciiTheme="minorHAnsi" w:hAnsiTheme="minorHAnsi"/>
          <w:shd w:val="clear" w:color="auto" w:fill="FFFF00"/>
        </w:rPr>
        <w:t>even with 9/11 included</w:t>
      </w:r>
      <w:r w:rsidRPr="0064610C">
        <w:rPr>
          <w:rFonts w:asciiTheme="minorHAnsi" w:hAnsiTheme="minorHAnsi"/>
          <w:color w:val="000000"/>
          <w:u w:val="single"/>
        </w:rPr>
        <w:t>.</w:t>
      </w:r>
    </w:p>
    <w:p w:rsidR="00A84BC4" w:rsidRPr="0064610C" w:rsidRDefault="00A84BC4" w:rsidP="00A84BC4">
      <w:pPr>
        <w:rPr>
          <w:rFonts w:asciiTheme="minorHAnsi" w:hAnsiTheme="minorHAnsi"/>
        </w:rPr>
      </w:pPr>
    </w:p>
    <w:p w:rsidR="00A84BC4" w:rsidRPr="0064610C" w:rsidRDefault="00A84BC4" w:rsidP="00A84BC4">
      <w:pPr>
        <w:pStyle w:val="Heading2"/>
        <w:rPr>
          <w:rFonts w:asciiTheme="minorHAnsi" w:hAnsiTheme="minorHAnsi"/>
        </w:rPr>
      </w:pPr>
      <w:r w:rsidRPr="0064610C">
        <w:rPr>
          <w:rFonts w:asciiTheme="minorHAnsi" w:hAnsiTheme="minorHAnsi"/>
        </w:rPr>
        <w:t>Internet Freedom Adv</w:t>
      </w:r>
    </w:p>
    <w:p w:rsidR="00A84BC4" w:rsidRPr="0064610C" w:rsidRDefault="00A84BC4" w:rsidP="00A84BC4">
      <w:pPr>
        <w:pStyle w:val="Heading3"/>
        <w:rPr>
          <w:rFonts w:asciiTheme="minorHAnsi" w:hAnsiTheme="minorHAnsi"/>
        </w:rPr>
      </w:pPr>
      <w:r w:rsidRPr="0064610C">
        <w:rPr>
          <w:rFonts w:asciiTheme="minorHAnsi" w:hAnsiTheme="minorHAnsi"/>
        </w:rPr>
        <w:t>Notes</w:t>
      </w:r>
    </w:p>
    <w:p w:rsidR="00A84BC4" w:rsidRPr="0064610C" w:rsidRDefault="00A84BC4" w:rsidP="00A84BC4">
      <w:pPr>
        <w:rPr>
          <w:rFonts w:asciiTheme="minorHAnsi" w:hAnsiTheme="minorHAnsi"/>
        </w:rPr>
      </w:pPr>
      <w:r w:rsidRPr="0064610C">
        <w:rPr>
          <w:rFonts w:asciiTheme="minorHAnsi" w:hAnsiTheme="minorHAnsi"/>
        </w:rPr>
        <w:t>30 second explainer: encryption k2 human rights k2 demopromo k2 solve Diamond 95 (sorry it’s 4:30 AM and I’m too tired to write more)</w:t>
      </w:r>
    </w:p>
    <w:p w:rsidR="00A84BC4" w:rsidRPr="0064610C" w:rsidRDefault="00A84BC4" w:rsidP="00A84BC4">
      <w:pPr>
        <w:pStyle w:val="Heading3"/>
        <w:rPr>
          <w:rFonts w:asciiTheme="minorHAnsi" w:hAnsiTheme="minorHAnsi"/>
        </w:rPr>
      </w:pPr>
      <w:r w:rsidRPr="0064610C">
        <w:rPr>
          <w:rFonts w:asciiTheme="minorHAnsi" w:hAnsiTheme="minorHAnsi"/>
        </w:rPr>
        <w:t>CX Questions</w:t>
      </w:r>
    </w:p>
    <w:p w:rsidR="00A84BC4" w:rsidRPr="0064610C" w:rsidRDefault="00A84BC4" w:rsidP="00A84BC4">
      <w:pPr>
        <w:pStyle w:val="Heading3"/>
        <w:rPr>
          <w:rFonts w:asciiTheme="minorHAnsi" w:hAnsiTheme="minorHAnsi"/>
        </w:rPr>
      </w:pP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Backdoors Inev</w:t>
      </w:r>
    </w:p>
    <w:p w:rsidR="00A84BC4" w:rsidRPr="0064610C" w:rsidRDefault="00A84BC4" w:rsidP="00A84BC4">
      <w:pPr>
        <w:pStyle w:val="Heading4"/>
        <w:rPr>
          <w:rFonts w:asciiTheme="minorHAnsi" w:hAnsiTheme="minorHAnsi"/>
        </w:rPr>
      </w:pPr>
      <w:r w:rsidRPr="0064610C">
        <w:rPr>
          <w:rFonts w:asciiTheme="minorHAnsi" w:hAnsiTheme="minorHAnsi"/>
        </w:rPr>
        <w:t>Note: more ev under foreign backdoor CP</w:t>
      </w:r>
    </w:p>
    <w:p w:rsidR="00A84BC4" w:rsidRPr="0064610C" w:rsidRDefault="00A84BC4" w:rsidP="00A84BC4">
      <w:pPr>
        <w:pStyle w:val="Heading4"/>
        <w:rPr>
          <w:rFonts w:asciiTheme="minorHAnsi" w:hAnsiTheme="minorHAnsi"/>
        </w:rPr>
      </w:pPr>
      <w:r w:rsidRPr="0064610C">
        <w:rPr>
          <w:rFonts w:asciiTheme="minorHAnsi" w:hAnsiTheme="minorHAnsi"/>
        </w:rPr>
        <w:t>The UK will inevitably require backdoors, killing Internet freedom – their evidence</w:t>
      </w:r>
    </w:p>
    <w:p w:rsidR="00A84BC4" w:rsidRPr="0064610C" w:rsidRDefault="00A84BC4" w:rsidP="00A84BC4">
      <w:pPr>
        <w:rPr>
          <w:rFonts w:asciiTheme="minorHAnsi" w:hAnsiTheme="minorHAnsi"/>
        </w:rPr>
      </w:pPr>
      <w:r w:rsidRPr="0064610C">
        <w:rPr>
          <w:rStyle w:val="Style13ptBold"/>
          <w:rFonts w:asciiTheme="minorHAnsi" w:hAnsiTheme="minorHAnsi"/>
        </w:rPr>
        <w:t>Venezia 7-13</w:t>
      </w:r>
      <w:r w:rsidRPr="0064610C">
        <w:rPr>
          <w:rFonts w:asciiTheme="minorHAnsi" w:hAnsiTheme="minorHAnsi"/>
        </w:rPr>
        <w:t xml:space="preserve"> </w:t>
      </w:r>
      <w:r w:rsidRPr="0064610C">
        <w:rPr>
          <w:rFonts w:asciiTheme="minorHAnsi" w:hAnsiTheme="minorHAnsi"/>
        </w:rPr>
        <w:br/>
        <w:t>Paul Venezia, system and network architect, and senior contributing editor at InfoWorld, where he writes analysis, reviews and The Deep End blog, “Encryption with backdoors is worse than useless – it’s dangerous”, InfoWorld, 7/13/15, http://www.infoworld.com/article/2946064/encryption/encryption-with-forced-backdoors-is-worse-than-useless-its-dangerous.html, 7/14/15 AV</w:t>
      </w:r>
    </w:p>
    <w:p w:rsidR="00A84BC4" w:rsidRPr="0064610C" w:rsidRDefault="00A84BC4" w:rsidP="00A84BC4">
      <w:pPr>
        <w:rPr>
          <w:rFonts w:asciiTheme="minorHAnsi" w:hAnsiTheme="minorHAnsi"/>
          <w:sz w:val="16"/>
        </w:rPr>
      </w:pPr>
      <w:r w:rsidRPr="0064610C">
        <w:rPr>
          <w:rFonts w:asciiTheme="minorHAnsi" w:hAnsiTheme="minorHAnsi"/>
          <w:sz w:val="16"/>
        </w:rPr>
        <w:t xml:space="preserve">On the other side of the pond, </w:t>
      </w:r>
      <w:r w:rsidRPr="0064610C">
        <w:rPr>
          <w:rStyle w:val="StyleUnderline"/>
          <w:rFonts w:asciiTheme="minorHAnsi" w:hAnsiTheme="minorHAnsi"/>
          <w:highlight w:val="yellow"/>
        </w:rPr>
        <w:t>U.K. Prime Minister David Cameron has said he wants to either ban strong encryption or require backdoors to be placed into any encryption code to allow law enforcement to decrypt any data at any time</w:t>
      </w:r>
      <w:r w:rsidRPr="0064610C">
        <w:rPr>
          <w:rStyle w:val="StyleUnderline"/>
          <w:rFonts w:asciiTheme="minorHAnsi" w:hAnsiTheme="minorHAnsi"/>
        </w:rPr>
        <w:t xml:space="preserve">. </w:t>
      </w:r>
      <w:r w:rsidRPr="0064610C">
        <w:rPr>
          <w:rFonts w:asciiTheme="minorHAnsi" w:hAnsiTheme="minorHAnsi"/>
          <w:sz w:val="16"/>
        </w:rPr>
        <w:t>The fact that these officials are even having this discussion is a bald demonstration that they do not understand encryption or how critical it is for modern life. They're missing a key point: The moment you force any form of encryption to contain a backdoor, that form of encryption is rendered useless. If a backdoor exists, it will be exploited by criminals. This is not a supposition, but a certainty. It's not an American judge that we're worried about. It's the criminals looking for exploits. We use strong encryption every single day. We use it on our banking sites, shopping sites, and social media sites. We protect our credit card information with encryption. We encrypt our databases containing sensitive information (or at least we should). Our economy relies on strong encryption to move money around in industries large and small. Many high-visibility sites, such as Twitter, Google, Reddit, and YouTube, default to SSL/TLS encryption now. When there were bugs in the libraries that support this type of encryption, the IT world moved heaven and earth to patch them and eliminate the vulnerability. Security pros were sweating bullets for the hours, days, and in some cases weeks between the hour Heartbleed was revealed and the hour they could finally get their systems patched -- and now politicians with no grasp of the ramifications want to introduce a fixed vulnerability into these frameworks. They are threatening the very foundations of not only Internet commerce, but the health and security of the global economy. Put simply, if backdoors are required in encryption methods, the Internet would essentially be destroyed, and billions of people would be put at risk for identity theft, bank and credit card fraud, and any number of other horrible outcomes. Those of us who know how the security sausage is made are appalled that this is a point of discussion at any level, much less nationally on two continents. It’s abhorrent to consider. The general idea coming from these camps is that terrorists use encryption to communicate. Thus, if there are backdoors, then law enforcement can eavesdrop on those communications. Leaving aside the massive vulnerabilities that would be introduced on everyone else, it’s clear that the terrorists could very easily modify their communications to evade those types of encryption or set up alternative communication methods. We would be creating holes in the protection used for trillions of transactions, all for naught. Citizens of a city do not give the police the keys to their houses. We do not register our bank account passwords with the FBI. We do not knowingly or specifically allow law enforcement to listen and record our phone calls and Internet communications (though that hasn’t seemed to matter). We should definitely not crack the foundation of secure Internet communications with a backdoor that will only be exploited by criminals or the very terrorists that we’re supposedly trying to thwart. Remember, if the government can lose an enormous cache of extraordinarily sensitive, deeply personal information on millions of its own employees, one can only wonder what horrors would be visited upon us if it somehow succeeded in destroying encryption as well.</w:t>
      </w:r>
    </w:p>
    <w:p w:rsidR="00A84BC4" w:rsidRPr="0064610C" w:rsidRDefault="00A84BC4" w:rsidP="00A84BC4">
      <w:pPr>
        <w:pStyle w:val="Heading3"/>
        <w:rPr>
          <w:rFonts w:asciiTheme="minorHAnsi" w:hAnsiTheme="minorHAnsi"/>
        </w:rPr>
      </w:pPr>
      <w:r w:rsidRPr="0064610C">
        <w:rPr>
          <w:rFonts w:asciiTheme="minorHAnsi" w:hAnsiTheme="minorHAnsi"/>
        </w:rPr>
        <w:t>2NC Backdoors Inev</w:t>
      </w:r>
    </w:p>
    <w:p w:rsidR="00A84BC4" w:rsidRPr="0064610C" w:rsidRDefault="00A84BC4" w:rsidP="00A84BC4">
      <w:pPr>
        <w:pStyle w:val="Heading4"/>
        <w:rPr>
          <w:rFonts w:asciiTheme="minorHAnsi" w:hAnsiTheme="minorHAnsi"/>
        </w:rPr>
      </w:pPr>
      <w:r w:rsidRPr="0064610C">
        <w:rPr>
          <w:rFonts w:asciiTheme="minorHAnsi" w:hAnsiTheme="minorHAnsi"/>
        </w:rPr>
        <w:t>Other countries will inevitably build backdoors – their evidence</w:t>
      </w:r>
    </w:p>
    <w:p w:rsidR="00A84BC4" w:rsidRPr="0064610C" w:rsidRDefault="00A84BC4" w:rsidP="00A84BC4">
      <w:pPr>
        <w:rPr>
          <w:rFonts w:asciiTheme="minorHAnsi" w:hAnsiTheme="minorHAnsi"/>
        </w:rPr>
      </w:pPr>
      <w:r w:rsidRPr="0064610C">
        <w:rPr>
          <w:rFonts w:asciiTheme="minorHAnsi" w:hAnsiTheme="minorHAnsi"/>
          <w:b/>
        </w:rPr>
        <w:t>Dimitri</w:t>
      </w:r>
      <w:r w:rsidRPr="0064610C">
        <w:rPr>
          <w:rFonts w:asciiTheme="minorHAnsi" w:hAnsiTheme="minorHAnsi"/>
        </w:rPr>
        <w:t xml:space="preserve">, Data Journalist at the Correspondent (Netherlands) “Think piece: How to protect privacy and security?” Global Conference on CyberSpace </w:t>
      </w:r>
      <w:r w:rsidRPr="0064610C">
        <w:rPr>
          <w:rFonts w:asciiTheme="minorHAnsi" w:hAnsiTheme="minorHAnsi"/>
          <w:b/>
        </w:rPr>
        <w:t>2015</w:t>
      </w:r>
      <w:r w:rsidRPr="0064610C">
        <w:rPr>
          <w:rFonts w:asciiTheme="minorHAnsi" w:hAnsiTheme="minorHAnsi"/>
        </w:rPr>
        <w:t xml:space="preserve">  16 - 17 April 2015  The Hague, The Netherlands https://www.gccs2015.com/sites/default/files/documents/How%20to%20protect%20privacy%20and%20security%20in%20the%20crypto%20wars.pdf</w:t>
      </w:r>
    </w:p>
    <w:p w:rsidR="00A84BC4" w:rsidRPr="0064610C" w:rsidRDefault="00A84BC4" w:rsidP="00A84BC4">
      <w:pPr>
        <w:rPr>
          <w:rFonts w:asciiTheme="minorHAnsi" w:hAnsiTheme="minorHAnsi"/>
          <w:sz w:val="16"/>
        </w:rPr>
      </w:pPr>
      <w:r w:rsidRPr="0064610C">
        <w:rPr>
          <w:rFonts w:asciiTheme="minorHAnsi" w:hAnsiTheme="minorHAnsi"/>
          <w:sz w:val="16"/>
        </w:rPr>
        <w:t>Unsound economics The second argument is one of economics. Backdoors can stifle innovation. Even until very recently, communications were a matter for a few big companies, often state-owned. The architecture of their systems changed slowly, so it was relatively cheap and easy to build a wiretapping facility into them. Today thousands of start-ups handle communications in one form or another. And with each new feature these companies provide, the architecture of the systems changes. It would be a big burden for these companies if they had to ensure that governments can always intercept and decrypt their traffic. Backdoors require centralised information flows, but the most exciting innovations are moving in the opposite direction, i.e. towards decentralised services. More and more web services are using peer-to-peer technology through which computers talk directly to one another, without a central point of control. File storage services as well as payment processing and communications services are now being built in this decentralised fashion. It’s extremely difficult to wiretap these services. And if you were to force companies to make such wiretapping possible, it would become impossible for these services to continue to exist.</w:t>
      </w:r>
      <w:r w:rsidRPr="0064610C">
        <w:rPr>
          <w:rStyle w:val="StyleUnderline"/>
          <w:rFonts w:asciiTheme="minorHAnsi" w:hAnsiTheme="minorHAnsi"/>
        </w:rPr>
        <w:t xml:space="preserve"> </w:t>
      </w:r>
      <w:r w:rsidRPr="0064610C">
        <w:rPr>
          <w:rFonts w:asciiTheme="minorHAnsi" w:hAnsiTheme="minorHAnsi"/>
          <w:u w:val="single"/>
        </w:rPr>
        <w:t>A government that imposes backdoors on its tech companies also risks harming their export opportunities. For instance, Huawei – the Chinese manufacturer of phones, routers and other network equipment – is unable to gain market access in the US because of fears of Chinese backdoors built into its hardware</w:t>
      </w:r>
      <w:r w:rsidRPr="0064610C">
        <w:rPr>
          <w:rFonts w:asciiTheme="minorHAnsi" w:hAnsiTheme="minorHAnsi"/>
          <w:sz w:val="16"/>
        </w:rPr>
        <w:t>. US companies, especially cloud storage providers, have lost overseas customers due to fears that the NSA or other agencies could access client data. Unilateral demands for backdoors could put companies in a tight spot. Or, as researcher Julian Sanchez of the libertarian Cato Institute says: ‘An iPhone that Apple can’t unlock when American cops come knocking for good reasons is also an iPhone they can’t unlock when the Chinese government comes knocking for bad ones.’</w:t>
      </w: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Cyber Inev</w:t>
      </w:r>
    </w:p>
    <w:p w:rsidR="00A84BC4" w:rsidRPr="0064610C" w:rsidRDefault="00A84BC4" w:rsidP="00A84BC4">
      <w:pPr>
        <w:pStyle w:val="Heading4"/>
        <w:rPr>
          <w:rFonts w:asciiTheme="minorHAnsi" w:hAnsiTheme="minorHAnsi"/>
        </w:rPr>
      </w:pPr>
      <w:r w:rsidRPr="0064610C">
        <w:rPr>
          <w:rFonts w:asciiTheme="minorHAnsi" w:hAnsiTheme="minorHAnsi"/>
        </w:rPr>
        <w:t>Cybersecurity vulnerabilities are inevitable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Corn 7/13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(Corn, Geoffrey S. * Presidential Research Professor of Law, South Texas College of Law; Lieutenant Colonel (Retired), U.S. Army Judge Advocate General’s Corps. Prior to joining the faculty at South Texas, Professor Corn served in a variety of military assignments, including as the Army’s Senior Law of War Advisor, Supervisory Defense Counsel for the Western United States, Chief of International Law for U.S. Army Europe, and as a Tactical Intelligence Officer in Panama. “Averting the Inherent Dangers of 'Going Dark': Why Congress Must Require a Locked Front Door to Encrypted Data,” SSRN. 07-13-2015. http://papers.ssrn.com/sol3/papers.cfm?abstract_id=2630361&amp;download=yes//ghs-kw)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Like CALEA, a statutory obligation along the lines proposed herein will inevitably trigger criticisms and generate concerns. </w:t>
      </w:r>
      <w:r w:rsidRPr="0064610C">
        <w:rPr>
          <w:rStyle w:val="StyleUnderline"/>
          <w:rFonts w:asciiTheme="minorHAnsi" w:hAnsiTheme="minorHAnsi"/>
        </w:rPr>
        <w:t>One</w:t>
      </w:r>
      <w:r w:rsidRPr="0064610C">
        <w:rPr>
          <w:rFonts w:asciiTheme="minorHAnsi" w:hAnsiTheme="minorHAnsi"/>
          <w:sz w:val="16"/>
        </w:rPr>
        <w:t xml:space="preserve"> obvious </w:t>
      </w:r>
      <w:r w:rsidRPr="0064610C">
        <w:rPr>
          <w:rStyle w:val="StyleUnderline"/>
          <w:rFonts w:asciiTheme="minorHAnsi" w:hAnsiTheme="minorHAnsi"/>
        </w:rPr>
        <w:t>criticism is that the creation of an escrow key or the maintenance of a duplicate key by a manufacturer would introduce an unacceptable risk of compromise for the device. This</w:t>
      </w:r>
      <w:r w:rsidRPr="0064610C">
        <w:rPr>
          <w:rFonts w:asciiTheme="minorHAnsi" w:hAnsiTheme="minorHAnsi"/>
          <w:sz w:val="16"/>
        </w:rPr>
        <w:t xml:space="preserve"> argument </w:t>
      </w:r>
      <w:r w:rsidRPr="0064610C">
        <w:rPr>
          <w:rStyle w:val="StyleUnderline"/>
          <w:rFonts w:asciiTheme="minorHAnsi" w:hAnsiTheme="minorHAnsi"/>
        </w:rPr>
        <w:t xml:space="preserve">presupposes that the risk is significant, that the costs of its exploitation are large, and that the benefit is not worth the risk. </w:t>
      </w:r>
      <w:r w:rsidRPr="0064610C">
        <w:rPr>
          <w:rStyle w:val="Emphasis"/>
          <w:rFonts w:asciiTheme="minorHAnsi" w:hAnsiTheme="minorHAnsi"/>
        </w:rPr>
        <w:t>Yet</w:t>
      </w:r>
      <w:r w:rsidRPr="0064610C">
        <w:rPr>
          <w:rStyle w:val="StyleUnderline"/>
          <w:rFonts w:asciiTheme="minorHAnsi" w:hAnsiTheme="minorHAnsi"/>
        </w:rPr>
        <w:t xml:space="preserve"> </w:t>
      </w:r>
      <w:r w:rsidRPr="0064610C">
        <w:rPr>
          <w:rStyle w:val="Emphasis"/>
          <w:rFonts w:asciiTheme="minorHAnsi" w:hAnsiTheme="minorHAnsi"/>
        </w:rPr>
        <w:t xml:space="preserve">manufacturers, product developers, service providers and users constantly introduce such risks. Nearly every feature or bit of code added to a device introduces a risk, some greater than others. </w:t>
      </w:r>
      <w:r w:rsidRPr="0064610C">
        <w:rPr>
          <w:rStyle w:val="StyleUnderline"/>
          <w:rFonts w:asciiTheme="minorHAnsi" w:hAnsiTheme="minorHAnsi"/>
        </w:rPr>
        <w:t>The vulnerabilities that have been introduced to computers by software such as Flash, ActiveX controls, Java, and web browsers are well documented</w:t>
      </w:r>
      <w:r w:rsidRPr="0064610C">
        <w:rPr>
          <w:rFonts w:asciiTheme="minorHAnsi" w:hAnsiTheme="minorHAnsi"/>
          <w:sz w:val="16"/>
        </w:rPr>
        <w:t xml:space="preserve">.51 </w:t>
      </w:r>
      <w:r w:rsidRPr="0064610C">
        <w:rPr>
          <w:rStyle w:val="StyleUnderline"/>
          <w:rFonts w:asciiTheme="minorHAnsi" w:hAnsiTheme="minorHAnsi"/>
        </w:rPr>
        <w:t>The ubiquitous SQL database, while extremely effective at helping web designers create effective data driven websites, is notorious for its vulnerability to SQL injection attacks.</w:t>
      </w:r>
      <w:r w:rsidRPr="0064610C">
        <w:rPr>
          <w:rFonts w:asciiTheme="minorHAnsi" w:hAnsiTheme="minorHAnsi"/>
          <w:sz w:val="16"/>
        </w:rPr>
        <w:t xml:space="preserve">52 </w:t>
      </w:r>
      <w:r w:rsidRPr="0064610C">
        <w:rPr>
          <w:rStyle w:val="StyleUnderline"/>
          <w:rFonts w:asciiTheme="minorHAnsi" w:hAnsiTheme="minorHAnsi"/>
        </w:rPr>
        <w:t>The adding of microphones to electronic devices opened the door to aural interceptions.</w:t>
      </w:r>
      <w:r w:rsidRPr="0064610C">
        <w:rPr>
          <w:rFonts w:asciiTheme="minorHAnsi" w:hAnsiTheme="minorHAnsi"/>
          <w:sz w:val="16"/>
        </w:rPr>
        <w:t xml:space="preserve"> Similarly, </w:t>
      </w:r>
      <w:r w:rsidRPr="0064610C">
        <w:rPr>
          <w:rStyle w:val="StyleUnderline"/>
          <w:rFonts w:asciiTheme="minorHAnsi" w:hAnsiTheme="minorHAnsi"/>
        </w:rPr>
        <w:t>the introduction of cameras has resulted in unauthorized video surveillance of users. Consumers accept all of these risks, however, since we, as individual users and as a society, have concluded that they are worth the cost. Some will inevitably argue that no new possible vulnerabilities should be introduced into devices to allow the government to execute</w:t>
      </w:r>
      <w:r w:rsidRPr="0064610C">
        <w:rPr>
          <w:rFonts w:asciiTheme="minorHAnsi" w:hAnsiTheme="minorHAnsi"/>
          <w:sz w:val="16"/>
        </w:rPr>
        <w:t xml:space="preserve"> reasonable, and therefore lawful, </w:t>
      </w:r>
      <w:r w:rsidRPr="0064610C">
        <w:rPr>
          <w:rStyle w:val="StyleUnderline"/>
          <w:rFonts w:asciiTheme="minorHAnsi" w:hAnsiTheme="minorHAnsi"/>
        </w:rPr>
        <w:t>searches for unique and otherwise unavailable evidence. However, this argument implicitly asserts that there is no, or insignificant, value to society of such a feature. And herein lies the Achilles heel</w:t>
      </w:r>
      <w:r w:rsidRPr="0064610C">
        <w:rPr>
          <w:rFonts w:asciiTheme="minorHAnsi" w:hAnsiTheme="minorHAnsi"/>
          <w:sz w:val="16"/>
        </w:rPr>
        <w:t xml:space="preserve"> to opponents of mandated front-door access: </w:t>
      </w:r>
      <w:r w:rsidRPr="0064610C">
        <w:rPr>
          <w:rStyle w:val="StyleUnderline"/>
          <w:rFonts w:asciiTheme="minorHAnsi" w:hAnsiTheme="minorHAnsi"/>
        </w:rPr>
        <w:t>the conclusion is entirely at odds with the inherent balance between individual liberty and collective security central to the Fourth Amendment itself. Nor should lawmakers be deluded into believing that the currently existing vulnerabilities that we live with on a daily basis are less significant in scope than the possibility of obtaining complete access to the encrypted contents of a device. Various malware variants that are so widespread as to be almost omnipresent in our online community achieve just such access through what would seem like minor cracks in the defense of systems.</w:t>
      </w:r>
      <w:r w:rsidRPr="0064610C">
        <w:rPr>
          <w:rFonts w:asciiTheme="minorHAnsi" w:hAnsiTheme="minorHAnsi"/>
          <w:sz w:val="16"/>
        </w:rPr>
        <w:t xml:space="preserve">53 </w:t>
      </w:r>
      <w:r w:rsidRPr="0064610C">
        <w:rPr>
          <w:rStyle w:val="StyleUnderline"/>
          <w:rFonts w:asciiTheme="minorHAnsi" w:hAnsiTheme="minorHAnsi"/>
        </w:rPr>
        <w:t>One example is the Zeus malware strain, which has been tied to the unlawful online theft of hundreds of millions of dollars from U.S. companies and citizens and gives its operator complete access to and control over any computer it infects</w:t>
      </w:r>
      <w:r w:rsidRPr="0064610C">
        <w:rPr>
          <w:rFonts w:asciiTheme="minorHAnsi" w:hAnsiTheme="minorHAnsi"/>
          <w:sz w:val="16"/>
        </w:rPr>
        <w:t xml:space="preserve">.54 It can be installed on a machine through the simple mistake of viewing an infected website or email, or clicking on an otherwise innocuous link.55 </w:t>
      </w:r>
      <w:r w:rsidRPr="0064610C">
        <w:rPr>
          <w:rStyle w:val="StyleUnderline"/>
          <w:rFonts w:asciiTheme="minorHAnsi" w:hAnsiTheme="minorHAnsi"/>
        </w:rPr>
        <w:t>The malware is designed to not only bypass malware detection software, but to deactivate to software’s ability to detect it.</w:t>
      </w:r>
      <w:r w:rsidRPr="0064610C">
        <w:rPr>
          <w:rFonts w:asciiTheme="minorHAnsi" w:hAnsiTheme="minorHAnsi"/>
          <w:sz w:val="16"/>
        </w:rPr>
        <w:t>56 Zeus and the many other variants of malware that are freely available to purchasers on dark-net websites and forums are responsible for the theft of funds from countless online bank accounts (the credentials having been stolen by the malware’s key-logger features), the theft of credit card information, and innumerable personal identifiers.57</w:t>
      </w:r>
    </w:p>
    <w:p w:rsidR="00A84BC4" w:rsidRPr="0064610C" w:rsidRDefault="00A84BC4" w:rsidP="00A84BC4">
      <w:pPr>
        <w:pStyle w:val="Heading3"/>
        <w:rPr>
          <w:rFonts w:asciiTheme="minorHAnsi" w:hAnsiTheme="minorHAnsi"/>
        </w:rPr>
      </w:pPr>
      <w:r w:rsidRPr="0064610C">
        <w:rPr>
          <w:rFonts w:asciiTheme="minorHAnsi" w:hAnsiTheme="minorHAnsi"/>
        </w:rPr>
        <w:t>2NC Cyber Inev</w:t>
      </w:r>
    </w:p>
    <w:p w:rsidR="00A84BC4" w:rsidRPr="0064610C" w:rsidRDefault="00A84BC4" w:rsidP="00A84BC4">
      <w:pPr>
        <w:pStyle w:val="Heading4"/>
        <w:rPr>
          <w:rFonts w:asciiTheme="minorHAnsi" w:hAnsiTheme="minorHAnsi"/>
        </w:rPr>
      </w:pPr>
      <w:r w:rsidRPr="0064610C">
        <w:rPr>
          <w:rFonts w:asciiTheme="minorHAnsi" w:hAnsiTheme="minorHAnsi"/>
        </w:rPr>
        <w:t>Security issues are inevitable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Wittes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rsidR="00A84BC4" w:rsidRPr="0064610C" w:rsidRDefault="00A84BC4" w:rsidP="00A84BC4">
      <w:pPr>
        <w:rPr>
          <w:rStyle w:val="Emphasis"/>
          <w:rFonts w:asciiTheme="minorHAnsi" w:hAnsiTheme="minorHAnsi"/>
        </w:rPr>
      </w:pPr>
      <w:r w:rsidRPr="0064610C">
        <w:rPr>
          <w:rFonts w:asciiTheme="minorHAnsi" w:hAnsiTheme="minorHAnsi"/>
          <w:sz w:val="16"/>
        </w:rPr>
        <w:t xml:space="preserve">On Thursday, I described the surprisingly warm reception FBI Director James Comey got in the Senate this week with his warning that </w:t>
      </w:r>
      <w:r w:rsidRPr="0064610C">
        <w:rPr>
          <w:rStyle w:val="StyleUnderline"/>
          <w:rFonts w:asciiTheme="minorHAnsi" w:hAnsiTheme="minorHAnsi"/>
        </w:rPr>
        <w:t>the FBI was "going dark" because of end-to-end encryption</w:t>
      </w:r>
      <w:r w:rsidRPr="0064610C">
        <w:rPr>
          <w:rFonts w:asciiTheme="minorHAnsi" w:hAnsiTheme="minorHAnsi"/>
          <w:sz w:val="16"/>
        </w:rPr>
        <w:t xml:space="preserve">. In this post, I want to take on the merits of the renewed encryption debate, which seem to me complicated and multi-faceted and not all pushing in the same direction. Let me start by breaking the encryption debate into </w:t>
      </w:r>
      <w:r w:rsidRPr="0064610C">
        <w:rPr>
          <w:rStyle w:val="StyleUnderline"/>
          <w:rFonts w:asciiTheme="minorHAnsi" w:hAnsiTheme="minorHAnsi"/>
        </w:rPr>
        <w:t>two distinct sets of questions: One is the conceptual question of whether a world of end-to-end strong encryption is an attractive idea. The other is whether</w:t>
      </w:r>
      <w:r w:rsidRPr="0064610C">
        <w:rPr>
          <w:rFonts w:asciiTheme="minorHAnsi" w:hAnsiTheme="minorHAnsi"/>
          <w:sz w:val="16"/>
        </w:rPr>
        <w:t>—assuming it is not an attractive idea and that one wants to ensure that authorities retain the ability to intercept decrypted signal—</w:t>
      </w:r>
      <w:r w:rsidRPr="0064610C">
        <w:rPr>
          <w:rStyle w:val="StyleUnderline"/>
          <w:rFonts w:asciiTheme="minorHAnsi" w:hAnsiTheme="minorHAnsi"/>
        </w:rPr>
        <w:t>an extraordinary access scheme is technically possible without eroding other essential security and privacy objectives.</w:t>
      </w:r>
      <w:r w:rsidRPr="0064610C">
        <w:rPr>
          <w:rFonts w:asciiTheme="minorHAnsi" w:hAnsiTheme="minorHAnsi"/>
          <w:sz w:val="16"/>
        </w:rPr>
        <w:t xml:space="preserve"> These questions often get mashed together, both because tech companies are keen to market themselves as the defenders of their users' privacy interests and because of the libertarian ethos of the tech community more generally. But </w:t>
      </w:r>
      <w:r w:rsidRPr="0064610C">
        <w:rPr>
          <w:rStyle w:val="StyleUnderline"/>
          <w:rFonts w:asciiTheme="minorHAnsi" w:hAnsiTheme="minorHAnsi"/>
        </w:rPr>
        <w:t>the questions are not the same, and it's worth considering them separately. Consider the conceptual question first. Would it be a good idea to have a world-wide communications infrastructure that is</w:t>
      </w:r>
      <w:r w:rsidRPr="0064610C">
        <w:rPr>
          <w:rFonts w:asciiTheme="minorHAnsi" w:hAnsiTheme="minorHAnsi"/>
          <w:sz w:val="16"/>
        </w:rPr>
        <w:t xml:space="preserve">, as Bruce Schneier has aptly put it, </w:t>
      </w:r>
      <w:r w:rsidRPr="0064610C">
        <w:rPr>
          <w:rStyle w:val="StyleUnderline"/>
          <w:rFonts w:asciiTheme="minorHAnsi" w:hAnsiTheme="minorHAnsi"/>
        </w:rPr>
        <w:t>secure from all attackers?</w:t>
      </w:r>
      <w:r w:rsidRPr="0064610C">
        <w:rPr>
          <w:rFonts w:asciiTheme="minorHAnsi" w:hAnsiTheme="minorHAnsi"/>
          <w:sz w:val="16"/>
        </w:rPr>
        <w:t xml:space="preserve"> That is, if we could snap our fingers and make all device-to-device communications perfectly secure against interception from the Chinese, from hackers, from the FSB but also from the FBI even wielding lawful process, would that be desirable? Or, in the alternative, do we want to create an internet as secure as possible from everyone except government investigators exercising their legal authorities with the understanding that other countries may do the same? Conceptually speaking, I am with Comey on this question—and </w:t>
      </w:r>
      <w:r w:rsidRPr="0064610C">
        <w:rPr>
          <w:rStyle w:val="Emphasis"/>
          <w:rFonts w:asciiTheme="minorHAnsi" w:hAnsiTheme="minorHAnsi"/>
        </w:rPr>
        <w:t>the matter does not seem</w:t>
      </w:r>
      <w:r w:rsidRPr="0064610C">
        <w:rPr>
          <w:rFonts w:asciiTheme="minorHAnsi" w:hAnsiTheme="minorHAnsi"/>
          <w:sz w:val="16"/>
        </w:rPr>
        <w:t xml:space="preserve"> to me </w:t>
      </w:r>
      <w:r w:rsidRPr="0064610C">
        <w:rPr>
          <w:rStyle w:val="Emphasis"/>
          <w:rFonts w:asciiTheme="minorHAnsi" w:hAnsiTheme="minorHAnsi"/>
        </w:rPr>
        <w:t>an especially close call</w:t>
      </w:r>
      <w:r w:rsidRPr="0064610C">
        <w:rPr>
          <w:rStyle w:val="StyleUnderline"/>
          <w:rFonts w:asciiTheme="minorHAnsi" w:hAnsiTheme="minorHAnsi"/>
        </w:rPr>
        <w:t xml:space="preserve">. </w:t>
      </w:r>
      <w:r w:rsidRPr="0064610C">
        <w:rPr>
          <w:rStyle w:val="Emphasis"/>
          <w:rFonts w:asciiTheme="minorHAnsi" w:hAnsiTheme="minorHAnsi"/>
        </w:rPr>
        <w:t>The belief in principle in creating a giant world-wide network on which surveillance is technically impossible is really an argument for the creation of the world's largest ungoverned space. I understand why techno-anarchists find this idea so appealing. I can't imagine for moment</w:t>
      </w:r>
      <w:r w:rsidRPr="0064610C">
        <w:rPr>
          <w:rFonts w:asciiTheme="minorHAnsi" w:hAnsiTheme="minorHAnsi"/>
          <w:sz w:val="16"/>
        </w:rPr>
        <w:t xml:space="preserve">, however, </w:t>
      </w:r>
      <w:r w:rsidRPr="0064610C">
        <w:rPr>
          <w:rStyle w:val="Emphasis"/>
          <w:rFonts w:asciiTheme="minorHAnsi" w:hAnsiTheme="minorHAnsi"/>
        </w:rPr>
        <w:t xml:space="preserve">why anyone else would. </w:t>
      </w:r>
      <w:r w:rsidRPr="0064610C">
        <w:rPr>
          <w:rStyle w:val="StyleUnderline"/>
          <w:rFonts w:asciiTheme="minorHAnsi" w:hAnsiTheme="minorHAnsi"/>
        </w:rPr>
        <w:t>Consider the comparable argument in physical space: the creation of a city in which authorities are entirely dependent on citizen reporting of bad conduct but have no direct visibility onto what happens on the streets and no ability to conduct search warrants (even with court orders) or to patrol parks or street corners.</w:t>
      </w:r>
      <w:r w:rsidRPr="0064610C">
        <w:rPr>
          <w:rFonts w:asciiTheme="minorHAnsi" w:hAnsiTheme="minorHAnsi"/>
          <w:sz w:val="16"/>
        </w:rPr>
        <w:t xml:space="preserve"> Would you want to live in that city? T</w:t>
      </w:r>
      <w:r w:rsidRPr="0064610C">
        <w:rPr>
          <w:rStyle w:val="Emphasis"/>
          <w:rFonts w:asciiTheme="minorHAnsi" w:hAnsiTheme="minorHAnsi"/>
        </w:rPr>
        <w:t>he idea that ungoverned spaces really suck is not controversial when you're talking about Yemen or Somalia</w:t>
      </w:r>
      <w:r w:rsidRPr="0064610C">
        <w:rPr>
          <w:rStyle w:val="StyleUnderline"/>
          <w:rFonts w:asciiTheme="minorHAnsi" w:hAnsiTheme="minorHAnsi"/>
        </w:rPr>
        <w:t xml:space="preserve">. I see nothing more attractive about the creation of a worldwide architecture in which it is technically impossible to intercept and read ISIS communications with followers or to follow child predators into chatrooms where they go after kids. </w:t>
      </w:r>
      <w:r w:rsidRPr="0064610C">
        <w:rPr>
          <w:rFonts w:asciiTheme="minorHAnsi" w:hAnsiTheme="minorHAnsi"/>
          <w:sz w:val="16"/>
        </w:rPr>
        <w:t xml:space="preserve">The trouble is that this conceptual position does not answer the entirety of the policy question before us. The reason is that the case against preserving some form of law enforcement access to decrypted signal is not only a conceptual embrace of the technological obsolescence of surveillance. </w:t>
      </w:r>
      <w:r w:rsidRPr="0064610C">
        <w:rPr>
          <w:rStyle w:val="StyleUnderline"/>
          <w:rFonts w:asciiTheme="minorHAnsi" w:hAnsiTheme="minorHAnsi"/>
        </w:rPr>
        <w:t xml:space="preserve">It is also a series of arguments about the costs—including the security costs—of maintaining the capacity to decrypt captured signal. </w:t>
      </w:r>
      <w:r w:rsidRPr="0064610C">
        <w:rPr>
          <w:rFonts w:asciiTheme="minorHAnsi" w:hAnsiTheme="minorHAnsi"/>
          <w:sz w:val="16"/>
        </w:rPr>
        <w:t xml:space="preserve">Consider the report issued this past week by a group of computer security experts (including Lawfare contributing editors Bruce Schneier and Susan Landau), entitled "Keys Under Doormats: Mandating Insecurity By Requiring Government Access to All Data and Communications." The report does not make an in-principle argument or a conceptual argument against extraordinary access. It argues, rather, that the effort to build such a system risks eroding cybersecurity in ways far more important than the problems it would solve. The authors, to summarize, make three claims in support of the broad claim that any exceptional access system would "pose . . . grave security risks [and] imperil innovation." </w:t>
      </w:r>
      <w:r w:rsidRPr="0064610C">
        <w:rPr>
          <w:rStyle w:val="StyleUnderline"/>
          <w:rFonts w:asciiTheme="minorHAnsi" w:hAnsiTheme="minorHAnsi"/>
        </w:rPr>
        <w:t xml:space="preserve">What are </w:t>
      </w:r>
      <w:r w:rsidRPr="0064610C">
        <w:rPr>
          <w:rFonts w:asciiTheme="minorHAnsi" w:hAnsiTheme="minorHAnsi"/>
          <w:sz w:val="16"/>
        </w:rPr>
        <w:t>those</w:t>
      </w:r>
      <w:r w:rsidRPr="0064610C">
        <w:rPr>
          <w:rStyle w:val="StyleUnderline"/>
          <w:rFonts w:asciiTheme="minorHAnsi" w:hAnsiTheme="minorHAnsi"/>
        </w:rPr>
        <w:t xml:space="preserve"> "grave security risks"? "[P]roviding exceptional access to communications would force a U-turn from the best practices now being deployed to make the Internet more secure. These practices include forward secrecy</w:t>
      </w:r>
      <w:r w:rsidRPr="0064610C">
        <w:rPr>
          <w:rFonts w:asciiTheme="minorHAnsi" w:hAnsiTheme="minorHAnsi"/>
          <w:sz w:val="16"/>
        </w:rPr>
        <w:t xml:space="preserve">—where decryption keys are deleted immediately after use, so that stealing the encryption key used by a communications server would not compromise earlier or later communications. A related technique, authenticated encryption, uses the same temporary key to guarantee conﬁdentiality and to verify that the message has not been forged or tampered with." </w:t>
      </w:r>
      <w:r w:rsidRPr="0064610C">
        <w:rPr>
          <w:rStyle w:val="StyleUnderline"/>
          <w:rFonts w:asciiTheme="minorHAnsi" w:hAnsiTheme="minorHAnsi"/>
        </w:rPr>
        <w:t>"[B]uilding in exceptional access would substantially increase system complexity" and "complexity is the enemy of security."</w:t>
      </w:r>
      <w:r w:rsidRPr="0064610C">
        <w:rPr>
          <w:rFonts w:asciiTheme="minorHAnsi" w:hAnsiTheme="minorHAnsi"/>
          <w:sz w:val="16"/>
        </w:rPr>
        <w:t xml:space="preserve"> Adding code to systems increases that system's attack surface, and a certain number of additional vulnerabilities come with every marginal increase in system complexity. So by requiring a potentially complicated new system to be developed and implemented, we'd be effectively guaranteeing more vulnerabilities for malicious actors to hit. </w:t>
      </w:r>
      <w:r w:rsidRPr="0064610C">
        <w:rPr>
          <w:rStyle w:val="StyleUnderline"/>
          <w:rFonts w:asciiTheme="minorHAnsi" w:hAnsiTheme="minorHAnsi"/>
        </w:rPr>
        <w:t>"[E]xceptional access would create concentrated targets that could attract bad actors."</w:t>
      </w:r>
      <w:r w:rsidRPr="0064610C">
        <w:rPr>
          <w:rFonts w:asciiTheme="minorHAnsi" w:hAnsiTheme="minorHAnsi"/>
          <w:sz w:val="16"/>
        </w:rPr>
        <w:t xml:space="preserve"> If we require tech companies to retain some means of accessing user communications, those keys have to stored somewhere, and that storage then becomes an unusually high-stakes target for malicious attack. Their theft then compromises, as did the OPM hack, large numbers of users. The strong implication of the report is that </w:t>
      </w:r>
      <w:r w:rsidRPr="0064610C">
        <w:rPr>
          <w:rStyle w:val="Emphasis"/>
          <w:rFonts w:asciiTheme="minorHAnsi" w:hAnsiTheme="minorHAnsi"/>
        </w:rPr>
        <w:t>these issues are not resolvable</w:t>
      </w:r>
      <w:r w:rsidRPr="0064610C">
        <w:rPr>
          <w:rFonts w:asciiTheme="minorHAnsi" w:hAnsiTheme="minorHAnsi"/>
          <w:sz w:val="16"/>
        </w:rPr>
        <w:t xml:space="preserve">, though the report never quite says that. But at a minimum, the authors raise a series of important questions about whether such a system would, in practice, create an insecure internet in general—rather than one whose general security has the technical capacity to make security exceptions to comply with the law. There is some reason, in my view, to suspect that </w:t>
      </w:r>
      <w:r w:rsidRPr="0064610C">
        <w:rPr>
          <w:rStyle w:val="StyleUnderline"/>
          <w:rFonts w:asciiTheme="minorHAnsi" w:hAnsiTheme="minorHAnsi"/>
        </w:rPr>
        <w:t>the picture may not be quite as stark as the computer scientists make it seem.</w:t>
      </w:r>
      <w:r w:rsidRPr="0064610C">
        <w:rPr>
          <w:rFonts w:asciiTheme="minorHAnsi" w:hAnsiTheme="minorHAnsi"/>
          <w:sz w:val="16"/>
        </w:rPr>
        <w:t xml:space="preserve"> After all, </w:t>
      </w:r>
      <w:r w:rsidRPr="0064610C">
        <w:rPr>
          <w:rStyle w:val="StyleUnderline"/>
          <w:rFonts w:asciiTheme="minorHAnsi" w:hAnsiTheme="minorHAnsi"/>
        </w:rPr>
        <w:t>the big tech companies increase the complexity of their software products all the time, and they generally regard the increased attack surface of the software they create as a result as a mitigatable problem.</w:t>
      </w:r>
      <w:r w:rsidRPr="0064610C">
        <w:rPr>
          <w:rFonts w:asciiTheme="minorHAnsi" w:hAnsiTheme="minorHAnsi"/>
          <w:sz w:val="16"/>
        </w:rPr>
        <w:t xml:space="preserve"> Similarly, </w:t>
      </w:r>
      <w:r w:rsidRPr="0064610C">
        <w:rPr>
          <w:rStyle w:val="StyleUnderline"/>
          <w:rFonts w:asciiTheme="minorHAnsi" w:hAnsiTheme="minorHAnsi"/>
        </w:rPr>
        <w:t>there are lots of high-value intelligence targets that we have to secure and would have big security implications if we could not do so successfully.</w:t>
      </w:r>
      <w:r w:rsidRPr="0064610C">
        <w:rPr>
          <w:rFonts w:asciiTheme="minorHAnsi" w:hAnsiTheme="minorHAnsi"/>
          <w:sz w:val="16"/>
        </w:rPr>
        <w:t xml:space="preserve"> And when it really counts, that task is not hopeless. Google and Apple and Facebook are not without tools in the cybersecurity department. </w:t>
      </w:r>
      <w:r w:rsidRPr="0064610C">
        <w:rPr>
          <w:rStyle w:val="StyleUnderline"/>
          <w:rFonts w:asciiTheme="minorHAnsi" w:hAnsiTheme="minorHAnsi"/>
        </w:rPr>
        <w:t>The real question</w:t>
      </w:r>
      <w:r w:rsidRPr="0064610C">
        <w:rPr>
          <w:rFonts w:asciiTheme="minorHAnsi" w:hAnsiTheme="minorHAnsi"/>
          <w:sz w:val="16"/>
        </w:rPr>
        <w:t xml:space="preserve">, in my view, </w:t>
      </w:r>
      <w:r w:rsidRPr="0064610C">
        <w:rPr>
          <w:rStyle w:val="StyleUnderline"/>
          <w:rFonts w:asciiTheme="minorHAnsi" w:hAnsiTheme="minorHAnsi"/>
        </w:rPr>
        <w:t>is whether a system</w:t>
      </w:r>
      <w:r w:rsidRPr="0064610C">
        <w:rPr>
          <w:rFonts w:asciiTheme="minorHAnsi" w:hAnsiTheme="minorHAnsi"/>
          <w:sz w:val="16"/>
        </w:rPr>
        <w:t xml:space="preserve"> of the sort Comey imagines </w:t>
      </w:r>
      <w:r w:rsidRPr="0064610C">
        <w:rPr>
          <w:rStyle w:val="StyleUnderline"/>
          <w:rFonts w:asciiTheme="minorHAnsi" w:hAnsiTheme="minorHAnsi"/>
        </w:rPr>
        <w:t>could be built in fashion in which the security gain it would provide would exceed the heightened security risks the extraordinary access would involve.</w:t>
      </w:r>
      <w:r w:rsidRPr="0064610C">
        <w:rPr>
          <w:rFonts w:asciiTheme="minorHAnsi" w:hAnsiTheme="minorHAnsi"/>
          <w:sz w:val="16"/>
        </w:rPr>
        <w:t xml:space="preserve"> As Herb Lin puts it in his excellent, and admirably brief, Senate testimony the other day, this is ultimately a question without an answer in the absence of a lot of new research. "One side says [the] access [Comey is seeking] inevitably weakens the security of a system and will eventually be compromised by a bad guy; the other side says it doesn’t weaken security and won’t be compromised. Neither side can prove its case, and we see a theological clash of absolutes." Only when someone actually does the research and development and tries actually to produce a system that meets Comey's criteria are we going to find out whether it's doable or not. And therein lies the rub, and the real meat of the policy problem, in my view: Who's going to do this research? Who's going to conduct the sustained investment in trying to imagine a system that secures communications except from government when and only government has a warrant to intercept those communications? The assumption of the computer scientists in their report is that the burden of that research lies with the government. "Absent a concrete technical proposal," they write, "and without answers to the questions raised in this report, legislators should reject out of hand any proposal to return to the failed cryptography control policy of the 1990s." Indeed, their most central recommendation is that the burden of development is on Comey. "Our strong recommendation is that anyone proposing regulations should first present concrete technical requirements, which industry, academics, and the public can analyze for technical weaknesses and for hidden costs." In his testimony, Herb supports this call, though he acknowledges that it is not the inevitable route: the government has not yet provided any specifics, arguing that private vendors should do it. At the same time, the vendors won’t do it, because [their] customers aren’t demanding such features. Indeed, many customers would see such features as a reason to avoid a given vendor. Without specifics, there will be no progress. I believe the government is afraid that any specific proposal will be subject to enormous criticism—and that’s true—but the government is the party that wants . . . access, and rather than running away from such criticism, it should embrace any resulting criticism as an opportunity to improve upon its initial designs." Herb might also have mentioned that lots of people in the academic tech community who would be natural candidates to help develop such an access system are much more interested in developing encryption systems to keep the feds out than to—under any circumstances—let them in. The tech community has spent a lot more time and energy arguing against the plausibility and desireability of implementing what Comey is seeking than it has spent in trying to develop systems that deliver it while mitigating the risks such a system might pose. For both industry and the tech communities, more broadly, this is government's problem, not their problem. Yet reviving the Clipper Chip model—in which government develops a fully-formed system and then puts it out publicly for the community to shoot down—is clearly not what </w:t>
      </w:r>
      <w:r w:rsidRPr="0064610C">
        <w:rPr>
          <w:rStyle w:val="StyleUnderline"/>
          <w:rFonts w:asciiTheme="minorHAnsi" w:hAnsiTheme="minorHAnsi"/>
        </w:rPr>
        <w:t>Comey</w:t>
      </w:r>
      <w:r w:rsidRPr="0064610C">
        <w:rPr>
          <w:rFonts w:asciiTheme="minorHAnsi" w:hAnsiTheme="minorHAnsi"/>
          <w:sz w:val="16"/>
        </w:rPr>
        <w:t xml:space="preserve"> has in mind. He is talking in very different language: the language of performance requirements. He wants to leave the development task to Silicon Valley to figure out how to implement government's requirements. He </w:t>
      </w:r>
      <w:r w:rsidRPr="0064610C">
        <w:rPr>
          <w:rStyle w:val="StyleUnderline"/>
          <w:rFonts w:asciiTheme="minorHAnsi" w:hAnsiTheme="minorHAnsi"/>
        </w:rPr>
        <w:t xml:space="preserve">wants to describe what he needs—decrypted signal when he has a warrant—and leave the companies to figure out how to deliver it while still providing secure communications in other circumstances to their customers. </w:t>
      </w:r>
      <w:r w:rsidRPr="0064610C">
        <w:rPr>
          <w:rStyle w:val="Emphasis"/>
          <w:rFonts w:asciiTheme="minorHAnsi" w:hAnsiTheme="minorHAnsi"/>
        </w:rPr>
        <w:t>The advantage to this approach is that it potentially lets a thousand flowers bloom. Each company might do it differently. They would compete to provide the most security consistent with the performance standard. They could learn from each other. And government would not be in the position of developing and promoting specific algorithms. It wouldn't even need to know how the task was being done.</w:t>
      </w:r>
    </w:p>
    <w:p w:rsidR="00A84BC4" w:rsidRPr="0064610C" w:rsidRDefault="00A84BC4" w:rsidP="00A84BC4">
      <w:pPr>
        <w:rPr>
          <w:rFonts w:asciiTheme="minorHAnsi" w:hAnsiTheme="minorHAnsi"/>
          <w:sz w:val="16"/>
        </w:rPr>
      </w:pP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Alt Cause</w:t>
      </w:r>
    </w:p>
    <w:p w:rsidR="00A84BC4" w:rsidRPr="0064610C" w:rsidRDefault="00A84BC4" w:rsidP="00A84BC4">
      <w:pPr>
        <w:pStyle w:val="Heading4"/>
        <w:rPr>
          <w:rFonts w:asciiTheme="minorHAnsi" w:hAnsiTheme="minorHAnsi"/>
        </w:rPr>
      </w:pPr>
      <w:r w:rsidRPr="0064610C">
        <w:rPr>
          <w:rFonts w:asciiTheme="minorHAnsi" w:hAnsiTheme="minorHAnsi"/>
        </w:rPr>
        <w:t>Their evidence concedes there are alt causes to a decline in democracy, specifically the strengthening of non-democratic nations, which the US cannot reverse</w:t>
      </w:r>
    </w:p>
    <w:p w:rsidR="00A84BC4" w:rsidRPr="0064610C" w:rsidRDefault="00A84BC4" w:rsidP="00A84BC4">
      <w:pPr>
        <w:rPr>
          <w:rFonts w:asciiTheme="minorHAnsi" w:hAnsiTheme="minorHAnsi"/>
          <w:b/>
        </w:rPr>
      </w:pPr>
      <w:r w:rsidRPr="0064610C">
        <w:rPr>
          <w:rStyle w:val="Style13ptBold"/>
          <w:rFonts w:asciiTheme="minorHAnsi" w:hAnsiTheme="minorHAnsi"/>
        </w:rPr>
        <w:t>Chenoweth &amp; Stephan 2015</w:t>
      </w:r>
      <w:r w:rsidRPr="0064610C">
        <w:rPr>
          <w:rFonts w:asciiTheme="minorHAnsi" w:hAnsiTheme="minorHAnsi"/>
        </w:rPr>
        <w:br/>
        <w:t xml:space="preserve">Erica Chenoweth, political scientist at the University of Denver.&amp;  Maria J. Stephan, Senior Policy Fellow at the U.S. Institute of Peace, Senior Fellow at the Atlantic Council.7-7-2015, "How Can States and Non-State Actors Respond to Authoritarian Resurgence?," Political Violence @ a Glance, </w:t>
      </w:r>
      <w:hyperlink r:id="rId58" w:history="1">
        <w:r w:rsidRPr="0064610C">
          <w:rPr>
            <w:rStyle w:val="Hyperlink"/>
            <w:rFonts w:asciiTheme="minorHAnsi" w:hAnsiTheme="minorHAnsi"/>
          </w:rPr>
          <w:t>http://politicalviolenceataglance.org/2015/07/07/how-can-states-and-non-state-actors-respond-to-authoritarian-resurgence/</w:t>
        </w:r>
      </w:hyperlink>
    </w:p>
    <w:p w:rsidR="00A84BC4" w:rsidRPr="0064610C" w:rsidRDefault="00A84BC4" w:rsidP="00A84BC4">
      <w:pPr>
        <w:rPr>
          <w:rFonts w:asciiTheme="minorHAnsi" w:hAnsiTheme="minorHAnsi"/>
          <w:sz w:val="16"/>
        </w:rPr>
      </w:pPr>
      <w:r w:rsidRPr="0064610C">
        <w:rPr>
          <w:rFonts w:asciiTheme="minorHAnsi" w:hAnsiTheme="minorHAnsi"/>
          <w:sz w:val="16"/>
        </w:rPr>
        <w:t xml:space="preserve">Chenoweth: Why is authoritarianism making a comeback? Stephan: </w:t>
      </w:r>
      <w:r w:rsidRPr="0064610C">
        <w:rPr>
          <w:rFonts w:asciiTheme="minorHAnsi" w:hAnsiTheme="minorHAnsi"/>
          <w:u w:val="single"/>
        </w:rPr>
        <w:t>There’s obviously no single answer to this.</w:t>
      </w:r>
      <w:r w:rsidRPr="0064610C">
        <w:rPr>
          <w:rFonts w:asciiTheme="minorHAnsi" w:hAnsiTheme="minorHAnsi"/>
          <w:sz w:val="16"/>
        </w:rPr>
        <w:t xml:space="preserve"> But part of the answer is that democracy is losing its allure in parts of the world. When people don’t see the economic and governance benefits of democratic transitions, they lose hope. Then there’s the compelling “stability first” argument. </w:t>
      </w:r>
      <w:r w:rsidRPr="0064610C">
        <w:rPr>
          <w:rFonts w:asciiTheme="minorHAnsi" w:hAnsiTheme="minorHAnsi"/>
          <w:u w:val="single"/>
        </w:rPr>
        <w:t>Regimes around the world, including China and Russia, have readily cited the “chaos” of the Arab Spring to justify heavy-handed policies and consolidating their grip on power. The “color revolutions” that toppled autocratic regimes in Serbia, Georgia, and Ukraine inspired similar dictatorial retrenchment.</w:t>
      </w:r>
      <w:r w:rsidRPr="0064610C">
        <w:rPr>
          <w:rFonts w:asciiTheme="minorHAnsi" w:hAnsiTheme="minorHAnsi"/>
          <w:sz w:val="16"/>
        </w:rPr>
        <w:t xml:space="preserve"> There is nothing new about authoritarian regimes adapting to changing circumstances. Their resilience is reinforced by a combination of violent and non-coercive measures. But authoritarian paranoia seems to have grown more piqued over the past decade. Regimes have figured out that “people power” endangers their grip on power and they are cracking down. There’s no better evidence of the effectiveness of civil resistance than the measures that governments take to suppress it—something you detail in your chapter from my new book. Finally, and importantly, democracy in this country and elsewhere has taken a hit lately. Authoritarian regimes mockingly cite images of torture, mass surveillance, and the catering to the radical fringes happening in the US political system to refute pressures to democratize themselves. The financial crisis here and in Europe did not inspire much confidence in democracy and we are seeing political extremism on the rise in places like Greece and Hungary. Here in the US we need to get our own house in order if we hope to inspire confidence in democracy abroad.</w:t>
      </w:r>
    </w:p>
    <w:p w:rsidR="00A84BC4" w:rsidRPr="0064610C" w:rsidRDefault="00A84BC4" w:rsidP="00A84BC4">
      <w:pPr>
        <w:pStyle w:val="Heading4"/>
        <w:rPr>
          <w:rFonts w:asciiTheme="minorHAnsi" w:hAnsiTheme="minorHAnsi"/>
        </w:rPr>
      </w:pPr>
      <w:r w:rsidRPr="0064610C">
        <w:rPr>
          <w:rFonts w:asciiTheme="minorHAnsi" w:hAnsiTheme="minorHAnsi"/>
        </w:rPr>
        <w:t>Alt cause: Economic development key to democracy promotion</w:t>
      </w:r>
    </w:p>
    <w:p w:rsidR="00A84BC4" w:rsidRPr="0064610C" w:rsidRDefault="00A84BC4" w:rsidP="00A84BC4">
      <w:pPr>
        <w:rPr>
          <w:rFonts w:asciiTheme="minorHAnsi" w:hAnsiTheme="minorHAnsi"/>
          <w:b/>
          <w:sz w:val="26"/>
        </w:rPr>
      </w:pPr>
      <w:r w:rsidRPr="0064610C">
        <w:rPr>
          <w:rStyle w:val="Style13ptBold"/>
          <w:rFonts w:asciiTheme="minorHAnsi" w:hAnsiTheme="minorHAnsi"/>
        </w:rPr>
        <w:t>Drake et al 00 (</w:t>
      </w:r>
      <w:r w:rsidRPr="0064610C">
        <w:rPr>
          <w:rFonts w:asciiTheme="minorHAnsi" w:hAnsiTheme="minorHAnsi"/>
        </w:rPr>
        <w:t>William J. Drake was a Senior Associate and the Director of the Project on the Information Revolution and World Politics at the Carnegie Endowment for International Peace. Shanthi Kalathil specializes in the political impact of information and communication technology (ICT). Her research focuses on the impact of ICT in authoritarian regimes, the global digital divide, and security issues in the information age. Taylor Boas is a Project Associate with the Project on the Information Revolution and World Politics. “Dictatorships in the Digital Age: Some Considerations on the Internet in China and Cuba” &lt;http://carnegieendowment.org/2000/10/23/dictatorships-in-digital-age-some-considerations-on-internet-in-china-and-cuba/4e9e&gt;) NM</w:t>
      </w:r>
    </w:p>
    <w:p w:rsidR="00A84BC4" w:rsidRPr="0064610C" w:rsidRDefault="00A84BC4" w:rsidP="00A84BC4">
      <w:pPr>
        <w:rPr>
          <w:rFonts w:asciiTheme="minorHAnsi" w:hAnsiTheme="minorHAnsi"/>
        </w:rPr>
      </w:pPr>
      <w:r w:rsidRPr="0064610C">
        <w:rPr>
          <w:rFonts w:asciiTheme="minorHAnsi" w:hAnsiTheme="minorHAnsi"/>
        </w:rPr>
        <w:t>The Economy</w:t>
      </w:r>
      <w:r w:rsidRPr="0064610C">
        <w:rPr>
          <w:rStyle w:val="StyleUnderline"/>
          <w:rFonts w:asciiTheme="minorHAnsi" w:hAnsiTheme="minorHAnsi"/>
        </w:rPr>
        <w:t xml:space="preserve">. Economic development and the growth of a middle class may be important contributors to democratization. Internet-based electronic commerce is set to boom in parts of the developing world (most notably Asia and Latin America) and will provide many new opportunities for individual entrepreneurs, small businesses, larger internationally-oriented companies, and consumers. </w:t>
      </w:r>
      <w:r w:rsidRPr="0064610C">
        <w:rPr>
          <w:rFonts w:asciiTheme="minorHAnsi" w:hAnsiTheme="minorHAnsi"/>
        </w:rPr>
        <w:t xml:space="preserve">The resulting invigoration of national economies could help to foster pro-democracy attitudes, e.g., by increasing demands for transparency, accountability, and "good government" and an end to "crony capitalist" practices that are out of synch with the ethos of the global Internet economy. </w:t>
      </w:r>
      <w:r w:rsidRPr="0064610C">
        <w:rPr>
          <w:rStyle w:val="StyleUnderline"/>
          <w:rFonts w:asciiTheme="minorHAnsi" w:hAnsiTheme="minorHAnsi"/>
        </w:rPr>
        <w:t>Alternatively, in some cases even Internet-oriented businesspeople and consumers may prefer to go along with an undemocratic regime than to rock the boat. Hence, it would be worth attempting to gauge the impact of Internet-based economic activity on the broad tenor of national political cultures, as well as on the attitudes and political demands of relevant individuals, firms, trade associations, etc</w:t>
      </w:r>
      <w:r w:rsidRPr="0064610C">
        <w:rPr>
          <w:rFonts w:asciiTheme="minorHAnsi" w:hAnsiTheme="minorHAnsi"/>
        </w:rPr>
        <w:t>.</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No Solvency</w:t>
      </w:r>
    </w:p>
    <w:p w:rsidR="00A84BC4" w:rsidRPr="0064610C" w:rsidRDefault="00A84BC4" w:rsidP="00A84BC4">
      <w:pPr>
        <w:pStyle w:val="Heading4"/>
        <w:rPr>
          <w:rFonts w:asciiTheme="minorHAnsi" w:hAnsiTheme="minorHAnsi"/>
        </w:rPr>
      </w:pPr>
      <w:r w:rsidRPr="0064610C">
        <w:rPr>
          <w:rFonts w:asciiTheme="minorHAnsi" w:hAnsiTheme="minorHAnsi"/>
        </w:rPr>
        <w:t>Aff insufficient – their author says more action than the plan is necessary to solve internet freedom</w:t>
      </w:r>
    </w:p>
    <w:p w:rsidR="00A84BC4" w:rsidRPr="0064610C" w:rsidRDefault="00A84BC4" w:rsidP="00A84BC4">
      <w:pPr>
        <w:rPr>
          <w:rFonts w:asciiTheme="minorHAnsi" w:hAnsiTheme="minorHAnsi"/>
        </w:rPr>
      </w:pPr>
      <w:r w:rsidRPr="0064610C">
        <w:rPr>
          <w:rStyle w:val="Style13ptBold"/>
          <w:rFonts w:asciiTheme="minorHAnsi" w:hAnsiTheme="minorHAnsi"/>
        </w:rPr>
        <w:t>Donahoe</w:t>
      </w:r>
      <w:r w:rsidRPr="0064610C">
        <w:rPr>
          <w:rFonts w:asciiTheme="minorHAnsi" w:hAnsiTheme="minorHAnsi"/>
        </w:rPr>
        <w:t xml:space="preserve">, </w:t>
      </w:r>
      <w:r w:rsidRPr="0064610C">
        <w:rPr>
          <w:rStyle w:val="Style13ptBold"/>
          <w:rFonts w:asciiTheme="minorHAnsi" w:hAnsiTheme="minorHAnsi"/>
        </w:rPr>
        <w:t>14</w:t>
      </w:r>
      <w:r w:rsidRPr="0064610C">
        <w:rPr>
          <w:rFonts w:asciiTheme="minorHAnsi" w:hAnsiTheme="minorHAnsi"/>
        </w:rPr>
        <w:t xml:space="preserve">, </w:t>
      </w:r>
      <w:r w:rsidRPr="0064610C">
        <w:rPr>
          <w:rFonts w:asciiTheme="minorHAnsi" w:hAnsiTheme="minorHAnsi"/>
        </w:rPr>
        <w:br/>
        <w:t xml:space="preserve">Eileen Donahoe, director of global affairs at Human Rights Watch. Donahoe previously served as the first US Ambassador to the United Nations Human Rights Council, "Human Rights in the Digital Age",  Just Security, 12-23-2014, </w:t>
      </w:r>
      <w:hyperlink r:id="rId59" w:history="1">
        <w:r w:rsidRPr="0064610C">
          <w:rPr>
            <w:rStyle w:val="Hyperlink"/>
            <w:rFonts w:asciiTheme="minorHAnsi" w:hAnsiTheme="minorHAnsi"/>
          </w:rPr>
          <w:t>http://justsecurity.org/18651/human-rights-digital-age/</w:t>
        </w:r>
      </w:hyperlink>
    </w:p>
    <w:p w:rsidR="00A84BC4" w:rsidRPr="0064610C" w:rsidRDefault="00A84BC4" w:rsidP="00A84BC4">
      <w:pPr>
        <w:rPr>
          <w:rFonts w:asciiTheme="minorHAnsi" w:hAnsiTheme="minorHAnsi"/>
          <w:sz w:val="16"/>
        </w:rPr>
      </w:pPr>
      <w:r w:rsidRPr="0064610C">
        <w:rPr>
          <w:rFonts w:asciiTheme="minorHAnsi" w:hAnsiTheme="minorHAnsi"/>
          <w:u w:val="single"/>
        </w:rPr>
        <w:t>1. Create a Special Rapporteur Mandate on the Right to Privacy at the UN Human Rights Council</w:t>
      </w:r>
      <w:r w:rsidRPr="0064610C">
        <w:rPr>
          <w:rFonts w:asciiTheme="minorHAnsi" w:hAnsiTheme="minorHAnsi"/>
          <w:sz w:val="12"/>
        </w:rPr>
        <w:t>¶</w:t>
      </w:r>
      <w:r w:rsidRPr="0064610C">
        <w:rPr>
          <w:rFonts w:asciiTheme="minorHAnsi" w:hAnsiTheme="minorHAnsi"/>
          <w:sz w:val="16"/>
        </w:rPr>
        <w:t xml:space="preserve"> The first practical step to take in protecting human rights in the digital realm is to generate global support for the creation of a “special rapporteur” (essentially an international human rights law expert) for the right to privacy at the UN Human Rights Council in Geneva at its next session in March. The creation of such a mandate would follow directly from an invitation in the UN General Assembly (UNGA) resolution on The Right to Privacy in the Digital Age that passed by consensus on Dec. 18 in New York, under the leadership of Brazil and Germany.</w:t>
      </w:r>
      <w:r w:rsidRPr="0064610C">
        <w:rPr>
          <w:rFonts w:asciiTheme="minorHAnsi" w:hAnsiTheme="minorHAnsi"/>
          <w:sz w:val="12"/>
        </w:rPr>
        <w:t>¶</w:t>
      </w:r>
      <w:r w:rsidRPr="0064610C">
        <w:rPr>
          <w:rFonts w:asciiTheme="minorHAnsi" w:hAnsiTheme="minorHAnsi"/>
          <w:sz w:val="16"/>
        </w:rPr>
        <w:t xml:space="preserve"> The core idea is simple: when everything you say or do can be tracked and intercepted, it has a chilling effect on what you feel free to say, where you feel free to go, and with whom you choose to meet. These concerns go to the heart of the work of human rights activists and defenders around the world.</w:t>
      </w:r>
      <w:r w:rsidRPr="0064610C">
        <w:rPr>
          <w:rFonts w:asciiTheme="minorHAnsi" w:hAnsiTheme="minorHAnsi"/>
          <w:sz w:val="12"/>
        </w:rPr>
        <w:t>¶</w:t>
      </w:r>
      <w:r w:rsidRPr="0064610C">
        <w:rPr>
          <w:rFonts w:asciiTheme="minorHAnsi" w:hAnsiTheme="minorHAnsi"/>
          <w:sz w:val="16"/>
        </w:rPr>
        <w:t xml:space="preserve"> The consensus UNGA text expressed growing global concern about the human rights costs and consequences of unchecked mass surveillance, including the erosion of fundamental freedoms of expression, assembly and association. The resolution invited Human Rights Council members in Geneva to take up the challenge of protecting privacy in the digital context by considering the creation of a special procedure mandate holder to address these global concerns. Ideally, this mandate holder would be dedicated to fleshing out the implications of digital communications technology for the right to privacy, and help articulate how to adhere to the rule of law and ensure protection of human rights and fundamental freedoms in the digital environment. The international community must stand behind the creation of this urgently needed international mandate.</w:t>
      </w:r>
      <w:r w:rsidRPr="0064610C">
        <w:rPr>
          <w:rFonts w:asciiTheme="minorHAnsi" w:hAnsiTheme="minorHAnsi"/>
          <w:sz w:val="12"/>
        </w:rPr>
        <w:t>¶</w:t>
      </w:r>
      <w:r w:rsidRPr="0064610C">
        <w:rPr>
          <w:rFonts w:asciiTheme="minorHAnsi" w:hAnsiTheme="minorHAnsi"/>
          <w:sz w:val="16"/>
        </w:rPr>
        <w:t xml:space="preserve"> </w:t>
      </w:r>
      <w:r w:rsidRPr="0064610C">
        <w:rPr>
          <w:rFonts w:asciiTheme="minorHAnsi" w:hAnsiTheme="minorHAnsi"/>
          <w:u w:val="single"/>
        </w:rPr>
        <w:t>2. Contribute to Development of Multi-Stakeholder Internet Governance</w:t>
      </w:r>
      <w:r w:rsidRPr="0064610C">
        <w:rPr>
          <w:rFonts w:asciiTheme="minorHAnsi" w:hAnsiTheme="minorHAnsi"/>
          <w:sz w:val="12"/>
        </w:rPr>
        <w:t>¶</w:t>
      </w:r>
      <w:r w:rsidRPr="0064610C">
        <w:rPr>
          <w:rFonts w:asciiTheme="minorHAnsi" w:hAnsiTheme="minorHAnsi"/>
          <w:sz w:val="12"/>
          <w:u w:val="single"/>
        </w:rPr>
        <w:t xml:space="preserve"> </w:t>
      </w:r>
      <w:r w:rsidRPr="0064610C">
        <w:rPr>
          <w:rFonts w:asciiTheme="minorHAnsi" w:hAnsiTheme="minorHAnsi"/>
          <w:u w:val="single"/>
        </w:rPr>
        <w:t>A second practical step that can be taken to reinforce human rights promotion in the digital context would be to support further development of the multi-stakeholder approach to Internet governance that prevails today, rather than allow retrenchment toward a multilateral, state based “Westphalian” model of governance.</w:t>
      </w:r>
      <w:r w:rsidRPr="0064610C">
        <w:rPr>
          <w:rFonts w:asciiTheme="minorHAnsi" w:hAnsiTheme="minorHAnsi"/>
          <w:sz w:val="12"/>
        </w:rPr>
        <w:t>¶</w:t>
      </w:r>
      <w:r w:rsidRPr="0064610C">
        <w:rPr>
          <w:rFonts w:asciiTheme="minorHAnsi" w:hAnsiTheme="minorHAnsi"/>
          <w:sz w:val="16"/>
        </w:rPr>
        <w:t xml:space="preserve"> The Internet itself has in many ways been a boon to the exercise of rights, but also has contributed to the larger trend of distribution of power away from governments to non-state actors. The Internet, which emerged through the collaboration of technologists and various other stakeholders, operates through global, trans-boundary connectivity, and does not depend on geographic borders. In effect, the Internet challenged the nation-state system that lies at the heart of the UN structure, the so-called “Westphalian” model. While individuals have been empowered through global connectivity and the free flow of information across borders, the territory-based nation-state system of governance has been tested.</w:t>
      </w:r>
      <w:r w:rsidRPr="0064610C">
        <w:rPr>
          <w:rFonts w:asciiTheme="minorHAnsi" w:hAnsiTheme="minorHAnsi"/>
          <w:sz w:val="12"/>
        </w:rPr>
        <w:t>¶</w:t>
      </w:r>
      <w:r w:rsidRPr="0064610C">
        <w:rPr>
          <w:rFonts w:asciiTheme="minorHAnsi" w:hAnsiTheme="minorHAnsi"/>
          <w:sz w:val="16"/>
        </w:rPr>
        <w:t xml:space="preserve"> In response, some governments, notably China, increasingly endorse a concept of Internet sovereignty, whereby each national government has sovereign control over all aspects of Internet infrastructure, data, content and governance within its borders. This approach would in effect be an effort to Westphalianize the global Internet, and to resist the global trend toward a distributed, decentralized multi-stakeholder model of Internet governance.</w:t>
      </w:r>
      <w:r w:rsidRPr="0064610C">
        <w:rPr>
          <w:rFonts w:asciiTheme="minorHAnsi" w:hAnsiTheme="minorHAnsi"/>
          <w:sz w:val="12"/>
        </w:rPr>
        <w:t>¶</w:t>
      </w:r>
      <w:r w:rsidRPr="0064610C">
        <w:rPr>
          <w:rFonts w:asciiTheme="minorHAnsi" w:hAnsiTheme="minorHAnsi"/>
          <w:sz w:val="16"/>
        </w:rPr>
        <w:t xml:space="preserve"> To meet this challenge, the multi-stakeholder model for Internet governance must be protected and strengthened. A basic concept underlying this model is that governments alone are not best positioned to make technical or policy decisions about the Internet single-handedly. The Internet evolved through collaboration and decision-making by many non-governmental actors, and the functionality of the open interoperable Internet depends on continued inclusion of many stakeholders in Internet governance processes, most notably technologists. On the human rights policy front, civil society organizations dedicated to protection and promotion of human rights are best placed, and must have a seat at the table alongside governments, technologists, the private sector and others, in creating Internet governance mechanisms that prioritize global human rights in the digital realm. </w:t>
      </w:r>
      <w:r w:rsidRPr="0064610C">
        <w:rPr>
          <w:rFonts w:asciiTheme="minorHAnsi" w:hAnsiTheme="minorHAnsi"/>
          <w:u w:val="single"/>
        </w:rPr>
        <w:t>3. Reinforce the Conceptualization of Human Rights Protection as a National Security Priority</w:t>
      </w:r>
      <w:r w:rsidRPr="0064610C">
        <w:rPr>
          <w:rFonts w:asciiTheme="minorHAnsi" w:hAnsiTheme="minorHAnsi"/>
          <w:sz w:val="12"/>
        </w:rPr>
        <w:t>¶</w:t>
      </w:r>
      <w:r w:rsidRPr="0064610C">
        <w:rPr>
          <w:rFonts w:asciiTheme="minorHAnsi" w:hAnsiTheme="minorHAnsi"/>
          <w:sz w:val="16"/>
        </w:rPr>
        <w:t xml:space="preserve"> Finally, we need to solidify the international understanding that protection of human rights and adherence to the rule of law in the digital realm are essential to the protection of national and global security, rather than antithetical to it. All too often in the post-Snowden context, national security interests are presented in binary opposition to freedom and privacy consideration, as though there is only a zero-sum relationship between human rights and national security. In reality, human rights protection has been an essential pillar of the global security architecture since the founding of the United Nations immediately after World War II. Recent failures to adequately protect human rights and adhere to the rule of law in the digital realm has been deeply undermining of some crucial aspects of long-term national and global security.</w:t>
      </w:r>
      <w:r w:rsidRPr="0064610C">
        <w:rPr>
          <w:rFonts w:asciiTheme="minorHAnsi" w:hAnsiTheme="minorHAnsi"/>
          <w:sz w:val="12"/>
        </w:rPr>
        <w:t>¶</w:t>
      </w:r>
      <w:r w:rsidRPr="0064610C">
        <w:rPr>
          <w:rFonts w:asciiTheme="minorHAnsi" w:hAnsiTheme="minorHAnsi"/>
          <w:sz w:val="16"/>
        </w:rPr>
        <w:t xml:space="preserve"> One of the most troubling aspects of the mass surveillance programs disclosed by Edward Snowden was the extent to which digital security for individual users, for data, and for networks, has been undermined in the name of protecting of national security.</w:t>
      </w:r>
      <w:r w:rsidRPr="0064610C">
        <w:rPr>
          <w:rFonts w:asciiTheme="minorHAnsi" w:hAnsiTheme="minorHAnsi"/>
          <w:sz w:val="12"/>
        </w:rPr>
        <w:t>¶</w:t>
      </w:r>
      <w:r w:rsidRPr="0064610C">
        <w:rPr>
          <w:rFonts w:asciiTheme="minorHAnsi" w:hAnsiTheme="minorHAnsi"/>
          <w:sz w:val="16"/>
        </w:rPr>
        <w:t xml:space="preserve"> This is both ironic and tragic, given that digital security is now at the heart of national security — whether protecting critical infrastructure, confidential information, or sensitive data. Practices, such as surreptitiously tapping into networks, requiring back doors to encrypted services and weakening global encryption standards will directly undermine national and global security, as well as human rights.</w:t>
      </w:r>
      <w:r w:rsidRPr="0064610C">
        <w:rPr>
          <w:rFonts w:asciiTheme="minorHAnsi" w:hAnsiTheme="minorHAnsi"/>
          <w:sz w:val="12"/>
        </w:rPr>
        <w:t>¶</w:t>
      </w:r>
      <w:r w:rsidRPr="0064610C">
        <w:rPr>
          <w:rFonts w:asciiTheme="minorHAnsi" w:hAnsiTheme="minorHAnsi"/>
          <w:sz w:val="16"/>
        </w:rPr>
        <w:t xml:space="preserve"> Meanwhile targeted malware and crafted digital attacks on human rights activists have become the modus operandi of repressive governments motivated to undermine human rights work. Civil society actors increasingly face an onslaught of persistent computer espionage attacks from governments and other political actors like cyber militias, just as businesses and governments do. So while our notions of privacy are evolving along with social media and data-capturing technology, we also need to recognize that it’s not “just privacy” that is affected by the digitization of everything. The exercise of all fundamental freedoms is undermined when governments utilize new capacities that flow from digitization without regard for human rights.</w:t>
      </w:r>
      <w:r w:rsidRPr="0064610C">
        <w:rPr>
          <w:rFonts w:asciiTheme="minorHAnsi" w:hAnsiTheme="minorHAnsi"/>
          <w:sz w:val="12"/>
        </w:rPr>
        <w:t>¶</w:t>
      </w:r>
      <w:r w:rsidRPr="0064610C">
        <w:rPr>
          <w:rFonts w:asciiTheme="minorHAnsi" w:hAnsiTheme="minorHAnsi"/>
          <w:sz w:val="16"/>
        </w:rPr>
        <w:t xml:space="preserve"> Furthermore, by engaging in tactics that undermine digital security for individuals, for networks and for data, governments trigger and further inspire a hackers race to the bottom. Practices that undermine digital security will be learned and followed by other governments and non-state actors, and ultimately undermine security for critical infrastructure, as well as individuals users everywhere. Strengthening digital security for individual users, for data, for networks, and for critical infrastructure must be seen as the national and global security priority that it is.</w:t>
      </w:r>
      <w:r w:rsidRPr="0064610C">
        <w:rPr>
          <w:rFonts w:asciiTheme="minorHAnsi" w:hAnsiTheme="minorHAnsi"/>
          <w:sz w:val="12"/>
        </w:rPr>
        <w:t>¶</w:t>
      </w:r>
      <w:r w:rsidRPr="0064610C">
        <w:rPr>
          <w:rFonts w:asciiTheme="minorHAnsi" w:hAnsiTheme="minorHAnsi"/>
          <w:sz w:val="16"/>
        </w:rPr>
        <w:t xml:space="preserve"> Conclusion</w:t>
      </w:r>
      <w:r w:rsidRPr="0064610C">
        <w:rPr>
          <w:rFonts w:asciiTheme="minorHAnsi" w:hAnsiTheme="minorHAnsi"/>
          <w:sz w:val="12"/>
        </w:rPr>
        <w:t>¶</w:t>
      </w:r>
      <w:r w:rsidRPr="0064610C">
        <w:rPr>
          <w:rFonts w:asciiTheme="minorHAnsi" w:hAnsiTheme="minorHAnsi"/>
          <w:sz w:val="16"/>
        </w:rPr>
        <w:t xml:space="preserve"> We are at a critical moment for protection of human rights in the digital context.</w:t>
      </w:r>
      <w:r w:rsidRPr="0064610C">
        <w:rPr>
          <w:rFonts w:asciiTheme="minorHAnsi" w:hAnsiTheme="minorHAnsi"/>
          <w:sz w:val="12"/>
        </w:rPr>
        <w:t>¶</w:t>
      </w:r>
      <w:r w:rsidRPr="0064610C">
        <w:rPr>
          <w:rFonts w:asciiTheme="minorHAnsi" w:hAnsiTheme="minorHAnsi"/>
          <w:sz w:val="16"/>
        </w:rPr>
        <w:t xml:space="preserve"> All global players whose actions impact the enjoyment of human rights, especially governments who claim to be champions of human rights, must lead in the reaffirmation of the international human rights framework as a central pillar for security, development and freedom in the 21st century digital environment.</w:t>
      </w:r>
    </w:p>
    <w:p w:rsidR="00A84BC4" w:rsidRPr="0064610C" w:rsidRDefault="00A84BC4" w:rsidP="00A84BC4">
      <w:pPr>
        <w:pStyle w:val="Heading3"/>
        <w:rPr>
          <w:rFonts w:asciiTheme="minorHAnsi" w:hAnsiTheme="minorHAnsi"/>
        </w:rPr>
      </w:pPr>
      <w:r w:rsidRPr="0064610C">
        <w:rPr>
          <w:rFonts w:asciiTheme="minorHAnsi" w:hAnsiTheme="minorHAnsi"/>
        </w:rPr>
        <w:t>1NC No Authoritarianism Solvency</w:t>
      </w:r>
    </w:p>
    <w:p w:rsidR="00A84BC4" w:rsidRPr="0064610C" w:rsidRDefault="00A84BC4" w:rsidP="00A84BC4">
      <w:pPr>
        <w:pStyle w:val="Heading4"/>
        <w:rPr>
          <w:rFonts w:asciiTheme="minorHAnsi" w:hAnsiTheme="minorHAnsi"/>
        </w:rPr>
      </w:pPr>
      <w:r w:rsidRPr="0064610C">
        <w:rPr>
          <w:rFonts w:asciiTheme="minorHAnsi" w:hAnsiTheme="minorHAnsi"/>
        </w:rPr>
        <w:t xml:space="preserve">Internet freedom is just as likely to be used to crush dissent </w:t>
      </w:r>
    </w:p>
    <w:p w:rsidR="00A84BC4" w:rsidRPr="0064610C" w:rsidRDefault="00A84BC4" w:rsidP="00A84BC4">
      <w:pPr>
        <w:rPr>
          <w:rFonts w:asciiTheme="minorHAnsi" w:hAnsiTheme="minorHAnsi"/>
        </w:rPr>
      </w:pPr>
      <w:r w:rsidRPr="0064610C">
        <w:rPr>
          <w:rStyle w:val="Style13ptBold"/>
          <w:rFonts w:asciiTheme="minorHAnsi" w:hAnsiTheme="minorHAnsi"/>
        </w:rPr>
        <w:t>Siegel 11</w:t>
      </w:r>
      <w:r w:rsidRPr="0064610C">
        <w:rPr>
          <w:rFonts w:asciiTheme="minorHAnsi" w:hAnsiTheme="minorHAnsi"/>
        </w:rPr>
        <w:t xml:space="preserve"> (Lee Siegel, a columnist and editor at large for The New York Observer, is the author of “Against the Machine: How the Web Is Reshaping Culture and Commerce — and Why It Matters. “‘The Net Delusion’ and the Egypt Crisis”, February 4, 2011, </w:t>
      </w:r>
      <w:hyperlink r:id="rId60" w:history="1">
        <w:r w:rsidRPr="0064610C">
          <w:rPr>
            <w:rStyle w:val="Hyperlink"/>
            <w:rFonts w:asciiTheme="minorHAnsi" w:hAnsiTheme="minorHAnsi"/>
          </w:rPr>
          <w:t>http://artsbeat.blogs.nytimes.com/2011/02/04/the-net-delusion-and-the-egypt-crisis</w:t>
        </w:r>
      </w:hyperlink>
      <w:r w:rsidRPr="0064610C">
        <w:rPr>
          <w:rFonts w:asciiTheme="minorHAnsi" w:hAnsiTheme="minorHAnsi"/>
        </w:rPr>
        <w:t>)</w:t>
      </w:r>
    </w:p>
    <w:p w:rsidR="00A84BC4" w:rsidRPr="0064610C" w:rsidRDefault="00A84BC4" w:rsidP="00A84BC4">
      <w:pPr>
        <w:rPr>
          <w:rFonts w:asciiTheme="minorHAnsi" w:hAnsiTheme="minorHAnsi"/>
        </w:rPr>
      </w:pPr>
      <w:r w:rsidRPr="0064610C">
        <w:rPr>
          <w:rFonts w:asciiTheme="minorHAnsi" w:hAnsiTheme="minorHAnsi"/>
        </w:rPr>
        <w:t>¶</w:t>
      </w:r>
      <w:r w:rsidRPr="0064610C">
        <w:rPr>
          <w:rFonts w:asciiTheme="minorHAnsi" w:hAnsiTheme="minorHAnsi"/>
          <w:u w:val="thick"/>
        </w:rPr>
        <w:t>Morozov takes the ideas of what he calls “cyber-utopians” and shows how reality perverts them in one political situation after another. In Iran, the regime used the internet to crush</w:t>
      </w:r>
      <w:r w:rsidRPr="0064610C">
        <w:rPr>
          <w:rFonts w:asciiTheme="minorHAnsi" w:hAnsiTheme="minorHAnsi"/>
        </w:rPr>
        <w:t xml:space="preserve"> the </w:t>
      </w:r>
      <w:r w:rsidRPr="0064610C">
        <w:rPr>
          <w:rFonts w:asciiTheme="minorHAnsi" w:hAnsiTheme="minorHAnsi"/>
          <w:u w:val="thick"/>
        </w:rPr>
        <w:t>internet-driven protests</w:t>
      </w:r>
      <w:r w:rsidRPr="0064610C">
        <w:rPr>
          <w:rFonts w:asciiTheme="minorHAnsi" w:hAnsiTheme="minorHAnsi"/>
        </w:rPr>
        <w:t xml:space="preserve"> in June 2009. </w:t>
      </w:r>
      <w:r w:rsidRPr="0064610C">
        <w:rPr>
          <w:rFonts w:asciiTheme="minorHAnsi" w:hAnsiTheme="minorHAnsi"/>
          <w:u w:val="thick"/>
        </w:rPr>
        <w:t>In Russia, neofascists use the internet to organize pogroms.</w:t>
      </w:r>
      <w:r w:rsidRPr="0064610C">
        <w:rPr>
          <w:rFonts w:asciiTheme="minorHAnsi" w:hAnsiTheme="minorHAnsi"/>
        </w:rPr>
        <w:t xml:space="preserve"> And on and on. Morozov has written hundreds of pages to make the point that </w:t>
      </w:r>
      <w:r w:rsidRPr="0064610C">
        <w:rPr>
          <w:rFonts w:asciiTheme="minorHAnsi" w:hAnsiTheme="minorHAnsi"/>
          <w:u w:val="thick"/>
        </w:rPr>
        <w:t>technology is amoral and cuts many different ways. Just as radio can bolster democracy or — as in Rwanda — incite genocide, so the internet can help foment a revolution but can also help crush</w:t>
      </w:r>
      <w:r w:rsidRPr="0064610C">
        <w:rPr>
          <w:rFonts w:asciiTheme="minorHAnsi" w:hAnsiTheme="minorHAnsi"/>
        </w:rPr>
        <w:t xml:space="preserve"> it. This seems obvious, yet it has often been entirely lost as grand claims are made for the internet’s positive, liberating qualities. ¶And suddenly here are Tunisia and, even more dramatically, Egypt, simultaneously proving and refuting Morozov’s argument. In both cases, social networking allowed truths that had been whispered to be widely broadcast and commented upon. </w:t>
      </w:r>
      <w:r w:rsidRPr="0064610C">
        <w:rPr>
          <w:rFonts w:asciiTheme="minorHAnsi" w:hAnsiTheme="minorHAnsi"/>
          <w:u w:val="thick"/>
        </w:rPr>
        <w:t>In Tunisia and Egypt — and now across the Arab world — Facebook and Twitter have made people feel less alone in their rage at the governments</w:t>
      </w:r>
      <w:r w:rsidRPr="0064610C">
        <w:rPr>
          <w:rFonts w:asciiTheme="minorHAnsi" w:hAnsiTheme="minorHAnsi"/>
        </w:rPr>
        <w:t xml:space="preserve"> that stifle their lives. There is nothing more politically emboldening than to feel, all at once, that what you have experienced as personal bitterness is actually an objective condition, a universal affliction in your society that therefore can be universally opposed. ¶</w:t>
      </w:r>
      <w:r w:rsidRPr="0064610C">
        <w:rPr>
          <w:rFonts w:asciiTheme="minorHAnsi" w:hAnsiTheme="minorHAnsi"/>
          <w:u w:val="thick"/>
        </w:rPr>
        <w:t>Yet at the same time, the Egyptian government shut off the internet</w:t>
      </w:r>
      <w:r w:rsidRPr="0064610C">
        <w:rPr>
          <w:rFonts w:asciiTheme="minorHAnsi" w:hAnsiTheme="minorHAnsi"/>
        </w:rPr>
        <w:t xml:space="preserve">, which is an effective way of using the internet. And according to one Egyptian blogger, </w:t>
      </w:r>
      <w:r w:rsidRPr="0064610C">
        <w:rPr>
          <w:rFonts w:asciiTheme="minorHAnsi" w:hAnsiTheme="minorHAnsi"/>
          <w:u w:val="thick"/>
        </w:rPr>
        <w:t>misinformation is being spread through Facebook</w:t>
      </w:r>
      <w:r w:rsidRPr="0064610C">
        <w:rPr>
          <w:rFonts w:asciiTheme="minorHAnsi" w:hAnsiTheme="minorHAnsi"/>
        </w:rPr>
        <w:t xml:space="preserve"> — as it was in Iran — just as real information was shared by anti-government protesters. </w:t>
      </w:r>
      <w:r w:rsidRPr="0064610C">
        <w:rPr>
          <w:rFonts w:asciiTheme="minorHAnsi" w:hAnsiTheme="minorHAnsi"/>
          <w:u w:val="thick"/>
        </w:rPr>
        <w:t>This is the “</w:t>
      </w:r>
      <w:r w:rsidRPr="0064610C">
        <w:rPr>
          <w:rFonts w:asciiTheme="minorHAnsi" w:hAnsiTheme="minorHAnsi"/>
          <w:b/>
          <w:u w:val="thick"/>
        </w:rPr>
        <w:t>dark side of internet freedom”</w:t>
      </w:r>
      <w:r w:rsidRPr="0064610C">
        <w:rPr>
          <w:rFonts w:asciiTheme="minorHAnsi" w:hAnsiTheme="minorHAnsi"/>
          <w:u w:val="thick"/>
        </w:rPr>
        <w:t xml:space="preserve"> that Morozov is warning against. It is the freedom to wantonly crush the forces of freedom. </w:t>
      </w:r>
      <w:r w:rsidRPr="0064610C">
        <w:rPr>
          <w:rFonts w:asciiTheme="minorHAnsi" w:hAnsiTheme="minorHAnsi"/>
        </w:rPr>
        <w:t xml:space="preserve">¶All this should not surprise anyone. It seems that, just as with every other type of technology of communication, </w:t>
      </w:r>
      <w:r w:rsidRPr="0064610C">
        <w:rPr>
          <w:rFonts w:asciiTheme="minorHAnsi" w:hAnsiTheme="minorHAnsi"/>
          <w:u w:val="thick"/>
        </w:rPr>
        <w:t xml:space="preserve">the internet is not a solution to human conflict but an amplifier for all aspects of a conflict. As you read about pro-government agitators charging into crowds of protesters on horseback and camel, you realize that nothing has changed in our new internet age. </w:t>
      </w:r>
      <w:r w:rsidRPr="0064610C">
        <w:rPr>
          <w:rFonts w:asciiTheme="minorHAnsi" w:hAnsiTheme="minorHAnsi"/>
        </w:rPr>
        <w:t>The human situation is the same as it always was, except that it is the same in a newer and more intense way. Decades from now, we will no doubt be celebrating a spanking new technology that promises to liberate us from the internet. And the argument joined by Morozov will occur once again.</w:t>
      </w:r>
    </w:p>
    <w:p w:rsidR="00A84BC4" w:rsidRPr="0064610C" w:rsidRDefault="00A84BC4" w:rsidP="00A84BC4">
      <w:pPr>
        <w:pStyle w:val="Heading3"/>
        <w:rPr>
          <w:rFonts w:asciiTheme="minorHAnsi" w:hAnsiTheme="minorHAnsi"/>
        </w:rPr>
      </w:pPr>
      <w:r w:rsidRPr="0064610C">
        <w:rPr>
          <w:rFonts w:asciiTheme="minorHAnsi" w:hAnsiTheme="minorHAnsi"/>
        </w:rPr>
        <w:t>2NC No Authoritarianism Solvency</w:t>
      </w:r>
    </w:p>
    <w:p w:rsidR="00A84BC4" w:rsidRPr="0064610C" w:rsidRDefault="00A84BC4" w:rsidP="00A84BC4">
      <w:pPr>
        <w:pStyle w:val="Heading4"/>
        <w:rPr>
          <w:rFonts w:asciiTheme="minorHAnsi" w:hAnsiTheme="minorHAnsi"/>
        </w:rPr>
      </w:pPr>
      <w:r w:rsidRPr="0064610C">
        <w:rPr>
          <w:rFonts w:asciiTheme="minorHAnsi" w:hAnsiTheme="minorHAnsi"/>
        </w:rPr>
        <w:t xml:space="preserve">Mobilization and Internet access are not correlated – other factors are more important </w:t>
      </w:r>
    </w:p>
    <w:p w:rsidR="00A84BC4" w:rsidRPr="0064610C" w:rsidRDefault="00A84BC4" w:rsidP="00A84BC4">
      <w:pPr>
        <w:rPr>
          <w:rFonts w:asciiTheme="minorHAnsi" w:hAnsiTheme="minorHAnsi"/>
        </w:rPr>
      </w:pPr>
      <w:r w:rsidRPr="0064610C">
        <w:rPr>
          <w:rStyle w:val="Style13ptBold"/>
          <w:rFonts w:asciiTheme="minorHAnsi" w:hAnsiTheme="minorHAnsi"/>
        </w:rPr>
        <w:t>Kuebler 11</w:t>
      </w:r>
      <w:r w:rsidRPr="0064610C">
        <w:rPr>
          <w:rFonts w:asciiTheme="minorHAnsi" w:hAnsiTheme="minorHAnsi"/>
        </w:rPr>
        <w:t xml:space="preserve"> (Johanne Kuebler, contributor to the CyberOrient journal, Vol. 5, Iss. 1, 2011, “Overcoming the Digital Divide: The Internet and Political Mobilization in Egypt and Tunisia”, </w:t>
      </w:r>
      <w:hyperlink r:id="rId61" w:history="1">
        <w:r w:rsidRPr="0064610C">
          <w:rPr>
            <w:rStyle w:val="Hyperlink"/>
            <w:rFonts w:asciiTheme="minorHAnsi" w:hAnsiTheme="minorHAnsi"/>
          </w:rPr>
          <w:t>http://www.cyberorient.net/article.do?articleId=6212</w:t>
        </w:r>
      </w:hyperlink>
      <w:r w:rsidRPr="0064610C">
        <w:rPr>
          <w:rFonts w:asciiTheme="minorHAnsi" w:hAnsiTheme="minorHAnsi"/>
        </w:rPr>
        <w:t>)</w:t>
      </w:r>
    </w:p>
    <w:p w:rsidR="00A84BC4" w:rsidRPr="0064610C" w:rsidRDefault="00A84BC4" w:rsidP="00A84BC4">
      <w:pPr>
        <w:rPr>
          <w:rFonts w:asciiTheme="minorHAnsi" w:hAnsiTheme="minorHAnsi"/>
        </w:rPr>
      </w:pPr>
      <w:r w:rsidRPr="0064610C">
        <w:rPr>
          <w:rFonts w:asciiTheme="minorHAnsi" w:hAnsiTheme="minorHAnsi"/>
          <w:u w:val="thick"/>
        </w:rPr>
        <w:t>The assumption that the uncensored accessibility of the Internet encourages the struggle for democracy has to be differentiated</w:t>
      </w:r>
      <w:r w:rsidRPr="0064610C">
        <w:rPr>
          <w:rFonts w:asciiTheme="minorHAnsi" w:hAnsiTheme="minorHAnsi"/>
        </w:rPr>
        <w:t xml:space="preserve">. At first sight, the case studies seem to confirm the statement, since Egypt, featuring a usually uncensored access to the Internet, has witnessed mass mobilisations organised over the Internet while Tunisia had not. However, </w:t>
      </w:r>
      <w:r w:rsidRPr="0064610C">
        <w:rPr>
          <w:rFonts w:asciiTheme="minorHAnsi" w:hAnsiTheme="minorHAnsi"/>
          <w:u w:val="thick"/>
        </w:rPr>
        <w:t>the mere availability of freely accessible Internet is not a sufficient condition insofar as mobilisations in Egypt took place when a relative small portion of the population had Internet access and</w:t>
      </w:r>
      <w:r w:rsidRPr="0064610C">
        <w:rPr>
          <w:rFonts w:asciiTheme="minorHAnsi" w:hAnsiTheme="minorHAnsi"/>
        </w:rPr>
        <w:t xml:space="preserve">, on the other hand, </w:t>
      </w:r>
      <w:r w:rsidRPr="0064610C">
        <w:rPr>
          <w:rFonts w:asciiTheme="minorHAnsi" w:hAnsiTheme="minorHAnsi"/>
          <w:u w:val="thick"/>
        </w:rPr>
        <w:t>mobilisation witnessed a decline between 2005 and 2008 although the number of Internet users rose d</w:t>
      </w:r>
      <w:r w:rsidRPr="0064610C">
        <w:rPr>
          <w:rFonts w:asciiTheme="minorHAnsi" w:hAnsiTheme="minorHAnsi"/>
        </w:rPr>
        <w:t xml:space="preserve">uring the same period. As </w:t>
      </w:r>
      <w:r w:rsidRPr="0064610C">
        <w:rPr>
          <w:rFonts w:asciiTheme="minorHAnsi" w:hAnsiTheme="minorHAnsi"/>
          <w:b/>
          <w:u w:val="thick"/>
          <w:lang w:val="x-none"/>
        </w:rPr>
        <w:t>there is no direct correlation between increased Internet use and political action</w:t>
      </w:r>
      <w:r w:rsidRPr="0064610C">
        <w:rPr>
          <w:rFonts w:asciiTheme="minorHAnsi" w:hAnsiTheme="minorHAnsi"/>
        </w:rPr>
        <w:t xml:space="preserve"> organised through this medium, we have to assume a more complex relationship. </w:t>
      </w:r>
      <w:r w:rsidRPr="0064610C">
        <w:rPr>
          <w:rFonts w:asciiTheme="minorHAnsi" w:hAnsiTheme="minorHAnsi"/>
          <w:u w:val="thick"/>
        </w:rPr>
        <w:t>A</w:t>
      </w:r>
      <w:r w:rsidRPr="0064610C">
        <w:rPr>
          <w:rFonts w:asciiTheme="minorHAnsi" w:hAnsiTheme="minorHAnsi"/>
          <w:b/>
          <w:u w:val="thick"/>
          <w:lang w:val="x-none"/>
        </w:rPr>
        <w:t xml:space="preserve"> </w:t>
      </w:r>
      <w:r w:rsidRPr="0064610C">
        <w:rPr>
          <w:rFonts w:asciiTheme="minorHAnsi" w:hAnsiTheme="minorHAnsi"/>
          <w:u w:val="thick"/>
        </w:rPr>
        <w:t>successful social movement seems to need more than a virtual space of debate to be successful</w:t>
      </w:r>
      <w:r w:rsidRPr="0064610C">
        <w:rPr>
          <w:rFonts w:asciiTheme="minorHAnsi" w:hAnsiTheme="minorHAnsi"/>
        </w:rPr>
        <w:t xml:space="preserve">, although such a space can be an important complementary factor in opening windows and expanding the realm of what can be said in public. </w:t>
      </w:r>
      <w:r w:rsidRPr="0064610C">
        <w:rPr>
          <w:rFonts w:asciiTheme="minorHAnsi" w:hAnsiTheme="minorHAnsi"/>
          <w:u w:val="thick"/>
        </w:rPr>
        <w:t>A political movement revolves around a core of key actors</w:t>
      </w:r>
      <w:r w:rsidRPr="0064610C">
        <w:rPr>
          <w:rFonts w:asciiTheme="minorHAnsi" w:hAnsiTheme="minorHAnsi"/>
        </w:rPr>
        <w:t xml:space="preserve">, and "netizens" qualify for this task. The Internet also features a variety of tools that facilitate the organisation of events. However, to be successful, </w:t>
      </w:r>
      <w:r w:rsidRPr="0064610C">
        <w:rPr>
          <w:rFonts w:asciiTheme="minorHAnsi" w:hAnsiTheme="minorHAnsi"/>
          <w:u w:val="thick"/>
        </w:rPr>
        <w:t>social movements need more than a well-organised campaign. In Egypt, we witnessed an important interaction between print and online media</w:t>
      </w:r>
      <w:r w:rsidRPr="0064610C">
        <w:rPr>
          <w:rFonts w:asciiTheme="minorHAnsi" w:hAnsiTheme="minorHAnsi"/>
        </w:rPr>
        <w:t xml:space="preserve">, between the representatives of a relative elitist medium and the traditional, more accessible print media. </w:t>
      </w:r>
      <w:r w:rsidRPr="0064610C">
        <w:rPr>
          <w:rFonts w:asciiTheme="minorHAnsi" w:hAnsiTheme="minorHAnsi"/>
          <w:u w:val="thick"/>
        </w:rPr>
        <w:t>A social movement needs to provide frames resonating with grievances of the public coupled with periods of increased public attention</w:t>
      </w:r>
      <w:r w:rsidRPr="0064610C">
        <w:rPr>
          <w:rFonts w:asciiTheme="minorHAnsi" w:hAnsiTheme="minorHAnsi"/>
        </w:rPr>
        <w:t xml:space="preserve"> to politics in order to create opportunity structures. </w:t>
      </w:r>
      <w:r w:rsidRPr="0064610C">
        <w:rPr>
          <w:rFonts w:asciiTheme="minorHAnsi" w:hAnsiTheme="minorHAnsi"/>
          <w:u w:val="thick"/>
        </w:rPr>
        <w:t>To further transport their message and to attract supporters, a reflection of the struggle of the movement with the government in the "classical" media</w:t>
      </w:r>
      <w:r w:rsidRPr="0064610C">
        <w:rPr>
          <w:rFonts w:asciiTheme="minorHAnsi" w:hAnsiTheme="minorHAnsi"/>
        </w:rPr>
        <w:t xml:space="preserve"> such as newspapers and television channels </w:t>
      </w:r>
      <w:r w:rsidRPr="0064610C">
        <w:rPr>
          <w:rFonts w:asciiTheme="minorHAnsi" w:hAnsiTheme="minorHAnsi"/>
          <w:u w:val="thick"/>
        </w:rPr>
        <w:t xml:space="preserve">is necessary to give the movement momentum </w:t>
      </w:r>
      <w:r w:rsidRPr="0064610C">
        <w:rPr>
          <w:rFonts w:asciiTheme="minorHAnsi" w:hAnsiTheme="minorHAnsi"/>
        </w:rPr>
        <w:t>outside the Internet context.</w:t>
      </w: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No I/L</w:t>
      </w:r>
    </w:p>
    <w:p w:rsidR="00A84BC4" w:rsidRPr="0064610C" w:rsidRDefault="00A84BC4" w:rsidP="00A84BC4">
      <w:pPr>
        <w:pStyle w:val="Heading4"/>
        <w:rPr>
          <w:rFonts w:asciiTheme="minorHAnsi" w:hAnsiTheme="minorHAnsi"/>
        </w:rPr>
      </w:pPr>
      <w:r w:rsidRPr="0064610C">
        <w:rPr>
          <w:rFonts w:asciiTheme="minorHAnsi" w:hAnsiTheme="minorHAnsi"/>
        </w:rPr>
        <w:t>No evidence that the internet actually spurs democratization</w:t>
      </w:r>
    </w:p>
    <w:p w:rsidR="00A84BC4" w:rsidRPr="0064610C" w:rsidRDefault="00A84BC4" w:rsidP="00A84BC4">
      <w:pPr>
        <w:rPr>
          <w:rFonts w:asciiTheme="minorHAnsi" w:hAnsiTheme="minorHAnsi"/>
        </w:rPr>
      </w:pPr>
      <w:r w:rsidRPr="0064610C">
        <w:rPr>
          <w:rStyle w:val="Style13ptBold"/>
          <w:rFonts w:asciiTheme="minorHAnsi" w:hAnsiTheme="minorHAnsi"/>
        </w:rPr>
        <w:t>Aday et al. 10</w:t>
      </w:r>
      <w:r w:rsidRPr="0064610C">
        <w:rPr>
          <w:rFonts w:asciiTheme="minorHAnsi" w:hAnsiTheme="minorHAnsi"/>
        </w:rPr>
        <w:t xml:space="preserve"> (Sean Aday is an associate professor of media and public affairs and international affairs at The George Washington University, and director of the Institute for Public Diplomacy and Global Communication. Henry Farrell is an associate professor of political science at The George Washington University. Marc Lynch is an associate professor of political science and international affairs at The George Washington University and director of the Institute for Middle East Studies. John Sides is an assistant professor of political science at The George Washington University. John Kelly is the founder and lead scientist at Morningside Analytics and an affiliate of the Berkman Center for Internet and Society at Harvard University. Ethan Zuckerman is senior researcher at the Berkman Center for Internet and Society at Harvard University and also part of the team building Global Voices, a group of international bloggers bridging cultural and linguistic differences through weblogs. August 2010, “BLOGS AND BULLETS: new media in contentious politics”, http://www.usip.org/files/resources/pw65.pdf)</w:t>
      </w:r>
      <w:r w:rsidRPr="0064610C">
        <w:rPr>
          <w:rFonts w:asciiTheme="minorHAnsi" w:hAnsiTheme="minorHAnsi"/>
        </w:rPr>
        <w:tab/>
      </w:r>
    </w:p>
    <w:p w:rsidR="00A84BC4" w:rsidRPr="0064610C" w:rsidRDefault="00A84BC4" w:rsidP="00A84BC4">
      <w:pPr>
        <w:rPr>
          <w:rFonts w:asciiTheme="minorHAnsi" w:hAnsiTheme="minorHAnsi"/>
        </w:rPr>
      </w:pPr>
      <w:r w:rsidRPr="0064610C">
        <w:rPr>
          <w:rFonts w:asciiTheme="minorHAnsi" w:hAnsiTheme="minorHAnsi"/>
          <w:u w:val="thick"/>
        </w:rPr>
        <w:t>New media</w:t>
      </w:r>
      <w:r w:rsidRPr="0064610C">
        <w:rPr>
          <w:rFonts w:asciiTheme="minorHAnsi" w:hAnsiTheme="minorHAnsi"/>
        </w:rPr>
        <w:t xml:space="preserve">, such as blogs, Twitter, Facebook, and YouTube, have played a major role in episodes of contentious political action. They </w:t>
      </w:r>
      <w:r w:rsidRPr="0064610C">
        <w:rPr>
          <w:rFonts w:asciiTheme="minorHAnsi" w:hAnsiTheme="minorHAnsi"/>
          <w:u w:val="thick"/>
        </w:rPr>
        <w:t>are often described as important tools for activists seeking to replace authoritarian regimes and to promote freedom and democracy</w:t>
      </w:r>
      <w:r w:rsidRPr="0064610C">
        <w:rPr>
          <w:rFonts w:asciiTheme="minorHAnsi" w:hAnsiTheme="minorHAnsi"/>
        </w:rPr>
        <w:t xml:space="preserve">, and they have been lauded for their democratizing potential. </w:t>
      </w:r>
      <w:r w:rsidRPr="0064610C">
        <w:rPr>
          <w:rFonts w:asciiTheme="minorHAnsi" w:hAnsiTheme="minorHAnsi"/>
          <w:u w:val="thick"/>
        </w:rPr>
        <w:t>Despite the prominence of “Twitter revolutions,</w:t>
      </w:r>
      <w:r w:rsidRPr="0064610C">
        <w:rPr>
          <w:rFonts w:asciiTheme="minorHAnsi" w:hAnsiTheme="minorHAnsi"/>
        </w:rPr>
        <w:t xml:space="preserve">” “color revolutions,” and the like in public debate, </w:t>
      </w:r>
      <w:r w:rsidRPr="0064610C">
        <w:rPr>
          <w:rFonts w:asciiTheme="minorHAnsi" w:hAnsiTheme="minorHAnsi"/>
          <w:u w:val="thick"/>
        </w:rPr>
        <w:t xml:space="preserve">policymakers and scholars know very little about whether and how new media affect contentious politics. </w:t>
      </w:r>
      <w:r w:rsidRPr="0064610C">
        <w:rPr>
          <w:rFonts w:asciiTheme="minorHAnsi" w:hAnsiTheme="minorHAnsi"/>
          <w:b/>
          <w:u w:val="thick"/>
          <w:lang w:val="x-none"/>
        </w:rPr>
        <w:t>Journalistic accounts are inevitably based on anecdotes rather than rigorously designed research</w:t>
      </w:r>
      <w:r w:rsidRPr="0064610C">
        <w:rPr>
          <w:rFonts w:asciiTheme="minorHAnsi" w:hAnsiTheme="minorHAnsi"/>
        </w:rPr>
        <w:t>. Although data on new media have been sketchy, new tools are emerging that measure linkage patterns and content as well as track memes across media outlets and thus might offer fresh insights into new media. The impact of new media can be better understood through a framework that considers five levels of analysis: individual transformation, intergroup relations, collective action, regime policies, and external attention</w:t>
      </w:r>
      <w:r w:rsidRPr="0064610C">
        <w:rPr>
          <w:rFonts w:asciiTheme="minorHAnsi" w:hAnsiTheme="minorHAnsi"/>
          <w:u w:val="thick"/>
        </w:rPr>
        <w:t>. New media have the potential to change how citizens think or act, mitigate or exacerbate group conflict, facilitate collective action, spur a backlash among regimes, and garner international attention toward a given country</w:t>
      </w:r>
      <w:r w:rsidRPr="0064610C">
        <w:rPr>
          <w:rFonts w:asciiTheme="minorHAnsi" w:hAnsiTheme="minorHAnsi"/>
        </w:rPr>
        <w:t xml:space="preserve">. Evidence from the protests after the Iranian presidential election in June 2009 suggests the utility of examining the role of new media at each of these five levels. Although there is reason to believe the Iranian case exposes the potential benefits of new media, other evidence—such as </w:t>
      </w:r>
      <w:r w:rsidRPr="0064610C">
        <w:rPr>
          <w:rFonts w:asciiTheme="minorHAnsi" w:hAnsiTheme="minorHAnsi"/>
          <w:u w:val="thick"/>
        </w:rPr>
        <w:t>the Iranian regime’s use of the same social network tools to harass, identify, and imprison protesters—suggests that</w:t>
      </w:r>
      <w:r w:rsidRPr="0064610C">
        <w:rPr>
          <w:rFonts w:asciiTheme="minorHAnsi" w:hAnsiTheme="minorHAnsi"/>
        </w:rPr>
        <w:t xml:space="preserve">, like any media, </w:t>
      </w:r>
      <w:r w:rsidRPr="0064610C">
        <w:rPr>
          <w:rFonts w:asciiTheme="minorHAnsi" w:hAnsiTheme="minorHAnsi"/>
          <w:b/>
          <w:u w:val="thick"/>
          <w:lang w:val="x-none"/>
        </w:rPr>
        <w:t>the Internet is not a “magic bullet.” At best, it may be a “rusty bullet.”</w:t>
      </w:r>
      <w:r w:rsidRPr="0064610C">
        <w:rPr>
          <w:rFonts w:asciiTheme="minorHAnsi" w:hAnsiTheme="minorHAnsi"/>
        </w:rPr>
        <w:t xml:space="preserve"> Indeed, it is plausible that </w:t>
      </w:r>
      <w:r w:rsidRPr="0064610C">
        <w:rPr>
          <w:rFonts w:asciiTheme="minorHAnsi" w:hAnsiTheme="minorHAnsi"/>
          <w:u w:val="thick"/>
        </w:rPr>
        <w:t>traditional media sources were equally if not more important. Scholars and policymakers should adopt a more nuanced view of new media’s role in democratization</w:t>
      </w:r>
      <w:r w:rsidRPr="0064610C">
        <w:rPr>
          <w:rFonts w:asciiTheme="minorHAnsi" w:hAnsiTheme="minorHAnsi"/>
        </w:rPr>
        <w:t xml:space="preserve"> and social change, </w:t>
      </w:r>
      <w:r w:rsidRPr="0064610C">
        <w:rPr>
          <w:rFonts w:asciiTheme="minorHAnsi" w:hAnsiTheme="minorHAnsi"/>
          <w:u w:val="thick"/>
        </w:rPr>
        <w:t>one that recognizes that new media can have both positive and negative effects</w:t>
      </w:r>
      <w:r w:rsidRPr="0064610C">
        <w:rPr>
          <w:rFonts w:asciiTheme="minorHAnsi" w:hAnsiTheme="minorHAnsi"/>
        </w:rPr>
        <w:t xml:space="preserve">. Introduction In January 2010, U.S. Secretary of State Hillary Clinton articulated a powerful vision of the Internet as promoting freedom and global political transformation and rewriting the rules of political engagement and action. Her vision resembles that of others who argue that new media technologies facilitate participatory politics and mass mobilization, help promote democracy and free markets, and create new kinds of global citizens. Some observers have even suggested that Twitter’s creators should receive the Nobel Peace Prize for their role in the 2009 Iranian protests.1 But not everyone has such sanguine views. Clinton herself was careful to note when sharing her vision that new media were not an “unmitigated blessing.” Pessimists argue that </w:t>
      </w:r>
      <w:r w:rsidRPr="0064610C">
        <w:rPr>
          <w:rFonts w:asciiTheme="minorHAnsi" w:hAnsiTheme="minorHAnsi"/>
          <w:u w:val="thick"/>
        </w:rPr>
        <w:t xml:space="preserve">these technologies may actually </w:t>
      </w:r>
      <w:r w:rsidRPr="0064610C">
        <w:rPr>
          <w:rFonts w:asciiTheme="minorHAnsi" w:hAnsiTheme="minorHAnsi"/>
          <w:b/>
          <w:u w:val="thick"/>
        </w:rPr>
        <w:t>exacerbate conflict</w:t>
      </w:r>
      <w:r w:rsidRPr="0064610C">
        <w:rPr>
          <w:rFonts w:asciiTheme="minorHAnsi" w:hAnsiTheme="minorHAnsi"/>
          <w:u w:val="thick"/>
        </w:rPr>
        <w:t>, as exemplified in Kenya, the Czech Republic, and Uganda, and help authoritarian regimes monitor and police their citizens</w:t>
      </w:r>
      <w:r w:rsidRPr="0064610C">
        <w:rPr>
          <w:rFonts w:asciiTheme="minorHAnsi" w:hAnsiTheme="minorHAnsi"/>
        </w:rPr>
        <w:t xml:space="preserve">. 2 They argue that </w:t>
      </w:r>
      <w:r w:rsidRPr="0064610C">
        <w:rPr>
          <w:rFonts w:asciiTheme="minorHAnsi" w:hAnsiTheme="minorHAnsi"/>
          <w:u w:val="thick"/>
        </w:rPr>
        <w:t>new media encourage self-segregation and polarization as people seek out only information that reinforces their prior beliefs, offering ever more opportunities for the spread of hate, misinformation, and prejudice</w:t>
      </w:r>
      <w:r w:rsidRPr="0064610C">
        <w:rPr>
          <w:rFonts w:asciiTheme="minorHAnsi" w:hAnsiTheme="minorHAnsi"/>
        </w:rPr>
        <w:t>.</w:t>
      </w:r>
      <w:r w:rsidRPr="0064610C">
        <w:rPr>
          <w:rFonts w:asciiTheme="minorHAnsi" w:hAnsiTheme="minorHAnsi"/>
          <w:u w:val="thick"/>
        </w:rPr>
        <w:t>3 Some skeptics question whether new media have significant effects at all</w:t>
      </w:r>
      <w:r w:rsidRPr="0064610C">
        <w:rPr>
          <w:rFonts w:asciiTheme="minorHAnsi" w:hAnsiTheme="minorHAnsi"/>
        </w:rPr>
        <w:t xml:space="preserve">. Perhaps </w:t>
      </w:r>
      <w:r w:rsidRPr="0064610C">
        <w:rPr>
          <w:rFonts w:asciiTheme="minorHAnsi" w:hAnsiTheme="minorHAnsi"/>
          <w:u w:val="thick"/>
        </w:rPr>
        <w:t>they are simply a tool used by those who would protest in any event or a trendy “hook” for those seeking to tell political stories</w:t>
      </w:r>
      <w:r w:rsidRPr="0064610C">
        <w:rPr>
          <w:rFonts w:asciiTheme="minorHAnsi" w:hAnsiTheme="minorHAnsi"/>
        </w:rPr>
        <w:t xml:space="preserve">. Do new media have real consequences for contentious politics—and in which direction?4 The sobering answer is that, fundamentally, no one knows. To this point, </w:t>
      </w:r>
      <w:r w:rsidRPr="0064610C">
        <w:rPr>
          <w:rFonts w:asciiTheme="minorHAnsi" w:hAnsiTheme="minorHAnsi"/>
          <w:u w:val="thick"/>
        </w:rPr>
        <w:t xml:space="preserve">little research has sought to estimate the causal effects of new media in a methodologically rigorous fashion, or to gather the rich data needed to establish causal influence. </w:t>
      </w:r>
      <w:r w:rsidRPr="0064610C">
        <w:rPr>
          <w:rFonts w:asciiTheme="minorHAnsi" w:hAnsiTheme="minorHAnsi"/>
          <w:b/>
          <w:u w:val="thick"/>
          <w:lang w:val="x-none"/>
        </w:rPr>
        <w:t>Without rigorous research designs or rich data, partisans of all viewpoints turn to anecdotal evidence and intuition</w:t>
      </w:r>
    </w:p>
    <w:p w:rsidR="00A84BC4" w:rsidRPr="0064610C" w:rsidRDefault="00A84BC4" w:rsidP="00A84BC4">
      <w:pPr>
        <w:rPr>
          <w:rFonts w:asciiTheme="minorHAnsi" w:hAnsiTheme="minorHAnsi"/>
          <w:sz w:val="16"/>
        </w:rPr>
      </w:pPr>
    </w:p>
    <w:p w:rsidR="00A84BC4" w:rsidRPr="0064610C" w:rsidRDefault="00A84BC4" w:rsidP="00A84BC4">
      <w:pPr>
        <w:rPr>
          <w:rFonts w:asciiTheme="minorHAnsi" w:hAnsiTheme="minorHAnsi"/>
          <w:sz w:val="14"/>
        </w:rPr>
      </w:pP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Collapse Inev</w:t>
      </w:r>
    </w:p>
    <w:p w:rsidR="00A84BC4" w:rsidRPr="0064610C" w:rsidRDefault="00A84BC4" w:rsidP="00A84BC4">
      <w:pPr>
        <w:pStyle w:val="Heading4"/>
        <w:rPr>
          <w:rFonts w:asciiTheme="minorHAnsi" w:hAnsiTheme="minorHAnsi"/>
        </w:rPr>
      </w:pPr>
      <w:r w:rsidRPr="0064610C">
        <w:rPr>
          <w:rFonts w:asciiTheme="minorHAnsi" w:hAnsiTheme="minorHAnsi"/>
        </w:rPr>
        <w:t>Can’t solve – US allies destroy i-freedom signal</w:t>
      </w:r>
    </w:p>
    <w:p w:rsidR="00A84BC4" w:rsidRPr="0064610C" w:rsidRDefault="00A84BC4" w:rsidP="00A84BC4">
      <w:pPr>
        <w:rPr>
          <w:rFonts w:asciiTheme="minorHAnsi" w:hAnsiTheme="minorHAnsi"/>
        </w:rPr>
      </w:pPr>
      <w:r w:rsidRPr="0064610C">
        <w:rPr>
          <w:rStyle w:val="Style13ptBold"/>
          <w:rFonts w:asciiTheme="minorHAnsi" w:hAnsiTheme="minorHAnsi"/>
        </w:rPr>
        <w:t>Hanson 10/25/12</w:t>
      </w:r>
      <w:r w:rsidRPr="0064610C">
        <w:rPr>
          <w:rFonts w:asciiTheme="minorHAnsi" w:hAnsiTheme="minorHAnsi"/>
        </w:rPr>
        <w:t>, Nonresident Fellow, Foreign Policy, Brookings http://www.brookings.edu/research/reports/2012/10/25-ediplomacy-hanson-internet-freedom</w:t>
      </w:r>
    </w:p>
    <w:p w:rsidR="00A84BC4" w:rsidRPr="0064610C" w:rsidRDefault="00A84BC4" w:rsidP="00A84BC4">
      <w:pPr>
        <w:rPr>
          <w:rFonts w:asciiTheme="minorHAnsi" w:hAnsiTheme="minorHAnsi"/>
          <w:u w:val="thick"/>
        </w:rPr>
      </w:pPr>
      <w:r w:rsidRPr="0064610C">
        <w:rPr>
          <w:rFonts w:asciiTheme="minorHAnsi" w:hAnsiTheme="minorHAnsi"/>
          <w:u w:val="thick"/>
        </w:rPr>
        <w:t>Another challenge is dealing with close partners and allies who undermine internet freedom.</w:t>
      </w:r>
      <w:r w:rsidRPr="0064610C">
        <w:rPr>
          <w:rFonts w:asciiTheme="minorHAnsi" w:hAnsiTheme="minorHAnsi"/>
        </w:rPr>
        <w:t xml:space="preserve"> In August 2011, in the midst of the Arab uprisings, the UK experienced a different connection technology infused movement, the London Riots. On August 11, in the heat of the crisis, Prime Minister Cameron told the House of Commons: Free flow of information can be used for good. But it can also be used for ill. So we are working with the police, the intelligence services and industry to look at whether it would be right to stop people communicating via these websites and services when we know they are plotting violence, disorder and criminality. This policy had far-reaching implications. As recently as January 2011, then President of Egypt, Hosni Mubarak, ordered the shut-down of Egypt’s largest ISPs and the cell phone network, a move the United States had heavily criticized. Now the UK was contemplating the same move and threatening to create a rationale for authoritarian governments everywhere to shut down communications networks when they threatened “violence, disorder and criminality.” Other </w:t>
      </w:r>
      <w:r w:rsidRPr="0064610C">
        <w:rPr>
          <w:rFonts w:asciiTheme="minorHAnsi" w:hAnsiTheme="minorHAnsi"/>
          <w:u w:val="thick"/>
        </w:rPr>
        <w:t>allies like Australia are also pursuing restrictive internet policies.</w:t>
      </w:r>
      <w:r w:rsidRPr="0064610C">
        <w:rPr>
          <w:rFonts w:asciiTheme="minorHAnsi" w:hAnsiTheme="minorHAnsi"/>
        </w:rPr>
        <w:t xml:space="preserve"> As OpenNet reported it: “Australia maintains some of the most restrictive Internet policies of any Western country…” </w:t>
      </w:r>
      <w:r w:rsidRPr="0064610C">
        <w:rPr>
          <w:rFonts w:asciiTheme="minorHAnsi" w:hAnsiTheme="minorHAnsi"/>
          <w:u w:val="thick"/>
        </w:rPr>
        <w:t>When these allies pursue policies so clearly at odds with the U.S. internet freedom agenda</w:t>
      </w:r>
      <w:r w:rsidRPr="0064610C">
        <w:rPr>
          <w:rFonts w:asciiTheme="minorHAnsi" w:hAnsiTheme="minorHAnsi"/>
        </w:rPr>
        <w:t>, several difficulties arise</w:t>
      </w:r>
      <w:r w:rsidRPr="0064610C">
        <w:rPr>
          <w:rFonts w:asciiTheme="minorHAnsi" w:hAnsiTheme="minorHAnsi"/>
          <w:u w:val="thick"/>
        </w:rPr>
        <w:t xml:space="preserve">. It undermines the U.S. position that an open and free internet is something free societies naturally want. It also gives repressive authoritarian governments an excuse </w:t>
      </w:r>
      <w:r w:rsidRPr="0064610C">
        <w:rPr>
          <w:rFonts w:asciiTheme="minorHAnsi" w:hAnsiTheme="minorHAnsi"/>
        </w:rPr>
        <w:t>for their own monitoring and filtering activities. To an extent, U.S. internet freedom policy responds even-handedly to this challenge because the vast bulk of its grants are for open source circumvention tools that can be just as readily used by someone in London as Beijing, but so far</w:t>
      </w:r>
      <w:r w:rsidRPr="0064610C">
        <w:rPr>
          <w:rFonts w:asciiTheme="minorHAnsi" w:hAnsiTheme="minorHAnsi"/>
          <w:u w:val="thick"/>
        </w:rPr>
        <w:t>, the U</w:t>
      </w:r>
      <w:r w:rsidRPr="0064610C">
        <w:rPr>
          <w:rFonts w:asciiTheme="minorHAnsi" w:hAnsiTheme="minorHAnsi"/>
        </w:rPr>
        <w:t xml:space="preserve">nited </w:t>
      </w:r>
      <w:r w:rsidRPr="0064610C">
        <w:rPr>
          <w:rFonts w:asciiTheme="minorHAnsi" w:hAnsiTheme="minorHAnsi"/>
          <w:u w:val="thick"/>
        </w:rPr>
        <w:t>S</w:t>
      </w:r>
      <w:r w:rsidRPr="0064610C">
        <w:rPr>
          <w:rFonts w:asciiTheme="minorHAnsi" w:hAnsiTheme="minorHAnsi"/>
        </w:rPr>
        <w:t xml:space="preserve">tates </w:t>
      </w:r>
      <w:r w:rsidRPr="0064610C">
        <w:rPr>
          <w:rFonts w:asciiTheme="minorHAnsi" w:hAnsiTheme="minorHAnsi"/>
          <w:u w:val="thick"/>
        </w:rPr>
        <w:t>has been much more discreet about criticising the restrictive policies of allies than authoritarian states.</w:t>
      </w:r>
    </w:p>
    <w:p w:rsidR="00A84BC4" w:rsidRPr="0064610C" w:rsidRDefault="00A84BC4" w:rsidP="00A84BC4">
      <w:pPr>
        <w:pStyle w:val="Heading3"/>
        <w:rPr>
          <w:rFonts w:asciiTheme="minorHAnsi" w:hAnsiTheme="minorHAnsi"/>
        </w:rPr>
      </w:pPr>
      <w:r w:rsidRPr="0064610C">
        <w:rPr>
          <w:rFonts w:asciiTheme="minorHAnsi" w:hAnsiTheme="minorHAnsi"/>
        </w:rPr>
        <w:t>2NC Collapse Inev</w:t>
      </w:r>
    </w:p>
    <w:p w:rsidR="00A84BC4" w:rsidRPr="0064610C" w:rsidRDefault="00A84BC4" w:rsidP="00A84BC4">
      <w:pPr>
        <w:pStyle w:val="Heading4"/>
        <w:rPr>
          <w:rFonts w:asciiTheme="minorHAnsi" w:hAnsiTheme="minorHAnsi"/>
        </w:rPr>
      </w:pPr>
      <w:r w:rsidRPr="0064610C">
        <w:rPr>
          <w:rFonts w:asciiTheme="minorHAnsi" w:hAnsiTheme="minorHAnsi"/>
        </w:rPr>
        <w:t>Collapse of Internet freedom inevitable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 xml:space="preserve">VARA 14 </w:t>
      </w:r>
      <w:r w:rsidRPr="0064610C">
        <w:rPr>
          <w:rStyle w:val="Style13ptBold"/>
          <w:rFonts w:asciiTheme="minorHAnsi" w:hAnsiTheme="minorHAnsi"/>
          <w:sz w:val="20"/>
        </w:rPr>
        <w:t>[Vauhini Vara, the former business editor of newyorker.com, lives in San Francisco and is a business and technology correspondent for the New Yorker. “The World Cracks Down on the Internet”, 12-4-14, http://www.newyorker.com/tech/elements/world-cracks-internet, msm]</w:t>
      </w:r>
    </w:p>
    <w:p w:rsidR="00A84BC4" w:rsidRPr="0064610C" w:rsidRDefault="00A84BC4" w:rsidP="00A84BC4">
      <w:pPr>
        <w:rPr>
          <w:rFonts w:asciiTheme="minorHAnsi" w:hAnsiTheme="minorHAnsi"/>
          <w:sz w:val="14"/>
        </w:rPr>
      </w:pPr>
      <w:r w:rsidRPr="0064610C">
        <w:rPr>
          <w:rFonts w:asciiTheme="minorHAnsi" w:hAnsiTheme="minorHAnsi"/>
          <w:sz w:val="14"/>
        </w:rPr>
        <w:t xml:space="preserve">In September of last year, </w:t>
      </w:r>
      <w:r w:rsidRPr="0064610C">
        <w:rPr>
          <w:rStyle w:val="StyleUnderline"/>
          <w:rFonts w:asciiTheme="minorHAnsi" w:hAnsiTheme="minorHAnsi"/>
        </w:rPr>
        <w:t>Chinese authorities announced a</w:t>
      </w:r>
      <w:r w:rsidRPr="0064610C">
        <w:rPr>
          <w:rFonts w:asciiTheme="minorHAnsi" w:hAnsiTheme="minorHAnsi"/>
          <w:sz w:val="14"/>
        </w:rPr>
        <w:t xml:space="preserve">n unorthodox </w:t>
      </w:r>
      <w:r w:rsidRPr="0064610C">
        <w:rPr>
          <w:rStyle w:val="StyleUnderline"/>
          <w:rFonts w:asciiTheme="minorHAnsi" w:hAnsiTheme="minorHAnsi"/>
        </w:rPr>
        <w:t xml:space="preserve">standard to </w:t>
      </w:r>
      <w:r w:rsidRPr="0064610C">
        <w:rPr>
          <w:rFonts w:asciiTheme="minorHAnsi" w:hAnsiTheme="minorHAnsi"/>
          <w:sz w:val="14"/>
        </w:rPr>
        <w:t xml:space="preserve">help them decide whether to </w:t>
      </w:r>
      <w:r w:rsidRPr="0064610C">
        <w:rPr>
          <w:rStyle w:val="StyleUnderline"/>
          <w:rFonts w:asciiTheme="minorHAnsi" w:hAnsiTheme="minorHAnsi"/>
        </w:rPr>
        <w:t>punish people for posting online comments that are false, defamatory, or otherwise harmful:</w:t>
      </w:r>
      <w:r w:rsidRPr="0064610C">
        <w:rPr>
          <w:rFonts w:asciiTheme="minorHAnsi" w:hAnsiTheme="minorHAnsi"/>
          <w:sz w:val="14"/>
        </w:rPr>
        <w:t xml:space="preserve"> Was a message popular enough to attract five hundred reposts or five thousand views? </w:t>
      </w:r>
      <w:r w:rsidRPr="0064610C">
        <w:rPr>
          <w:rStyle w:val="StyleUnderline"/>
          <w:rFonts w:asciiTheme="minorHAnsi" w:hAnsiTheme="minorHAnsi"/>
        </w:rPr>
        <w:t>It was a striking example of how sophisticated the Chinese government has become</w:t>
      </w:r>
      <w:r w:rsidRPr="0064610C">
        <w:rPr>
          <w:rFonts w:asciiTheme="minorHAnsi" w:hAnsiTheme="minorHAnsi"/>
          <w:sz w:val="14"/>
        </w:rPr>
        <w:t xml:space="preserve">, in recent years, </w:t>
      </w:r>
      <w:r w:rsidRPr="0064610C">
        <w:rPr>
          <w:rStyle w:val="StyleUnderline"/>
          <w:rFonts w:asciiTheme="minorHAnsi" w:hAnsiTheme="minorHAnsi"/>
        </w:rPr>
        <w:t>in restricting Internet communication</w:t>
      </w:r>
      <w:r w:rsidRPr="0064610C">
        <w:rPr>
          <w:rFonts w:asciiTheme="minorHAnsi" w:hAnsiTheme="minorHAnsi"/>
          <w:sz w:val="14"/>
        </w:rPr>
        <w:t>—going well beyond crude measures like restricting access to particular Web sites or censoring online comments that use certain keywords. Madeline Earp, a research analyst at Freedom House, the Washington-based nongovernmental organization, suggested a phrase to describe the approach: “strategic, timely censorship.” She told me, “It’s about allowing a surprising amount of open discussion, as long as you’re not the kind of person who can really use that discussion to organize people.”</w:t>
      </w:r>
      <w:r w:rsidRPr="0064610C">
        <w:rPr>
          <w:rFonts w:asciiTheme="minorHAnsi" w:hAnsiTheme="minorHAnsi"/>
          <w:sz w:val="12"/>
        </w:rPr>
        <w:t>¶</w:t>
      </w:r>
      <w:r w:rsidRPr="0064610C">
        <w:rPr>
          <w:rFonts w:asciiTheme="minorHAnsi" w:hAnsiTheme="minorHAnsi"/>
          <w:sz w:val="14"/>
        </w:rPr>
        <w:t xml:space="preserve"> On Thursday, Freedom House published its fifth annual report on Internet freedom around the world. As in years past, </w:t>
      </w:r>
      <w:r w:rsidRPr="0064610C">
        <w:rPr>
          <w:rStyle w:val="StyleUnderline"/>
          <w:rFonts w:asciiTheme="minorHAnsi" w:hAnsiTheme="minorHAnsi"/>
        </w:rPr>
        <w:t xml:space="preserve">China is </w:t>
      </w:r>
      <w:r w:rsidRPr="0064610C">
        <w:rPr>
          <w:rFonts w:asciiTheme="minorHAnsi" w:hAnsiTheme="minorHAnsi"/>
          <w:sz w:val="14"/>
        </w:rPr>
        <w:t xml:space="preserve">again </w:t>
      </w:r>
      <w:r w:rsidRPr="0064610C">
        <w:rPr>
          <w:rStyle w:val="StyleUnderline"/>
          <w:rFonts w:asciiTheme="minorHAnsi" w:hAnsiTheme="minorHAnsi"/>
        </w:rPr>
        <w:t>near the bottom of the rankings</w:t>
      </w:r>
      <w:r w:rsidRPr="0064610C">
        <w:rPr>
          <w:rFonts w:asciiTheme="minorHAnsi" w:hAnsiTheme="minorHAnsi"/>
          <w:sz w:val="14"/>
        </w:rPr>
        <w:t xml:space="preserve">, which include sixty-five countries. Only </w:t>
      </w:r>
      <w:r w:rsidRPr="0064610C">
        <w:rPr>
          <w:rStyle w:val="StyleUnderline"/>
          <w:rFonts w:asciiTheme="minorHAnsi" w:hAnsiTheme="minorHAnsi"/>
        </w:rPr>
        <w:t>Syria and Iran got worse scores</w:t>
      </w:r>
      <w:r w:rsidRPr="0064610C">
        <w:rPr>
          <w:rFonts w:asciiTheme="minorHAnsi" w:hAnsiTheme="minorHAnsi"/>
          <w:sz w:val="14"/>
        </w:rPr>
        <w:t>, while Iceland and Estonia fared the best. (The report was funded partly by the Dutch Ministry of Foreign Affairs, the United States Department of State, Google, and Yahoo, but Freedom House described the report as its “sole responsibility” and said that it doesn’t necessarily represent its funders’ views.)</w:t>
      </w:r>
      <w:r w:rsidRPr="0064610C">
        <w:rPr>
          <w:rFonts w:asciiTheme="minorHAnsi" w:hAnsiTheme="minorHAnsi"/>
          <w:sz w:val="12"/>
        </w:rPr>
        <w:t>¶</w:t>
      </w:r>
      <w:r w:rsidRPr="0064610C">
        <w:rPr>
          <w:rFonts w:asciiTheme="minorHAnsi" w:hAnsiTheme="minorHAnsi"/>
          <w:sz w:val="14"/>
        </w:rPr>
        <w:t xml:space="preserve"> </w:t>
      </w:r>
      <w:r w:rsidRPr="0064610C">
        <w:rPr>
          <w:rStyle w:val="StyleUnderline"/>
          <w:rFonts w:asciiTheme="minorHAnsi" w:hAnsiTheme="minorHAnsi"/>
        </w:rPr>
        <w:t>China’s place in the rankings won’t come as a surprise</w:t>
      </w:r>
      <w:r w:rsidRPr="0064610C">
        <w:rPr>
          <w:rFonts w:asciiTheme="minorHAnsi" w:hAnsiTheme="minorHAnsi"/>
          <w:sz w:val="14"/>
        </w:rPr>
        <w:t xml:space="preserve"> to many people. The notable part is that the report suggests that, </w:t>
      </w:r>
      <w:r w:rsidRPr="0064610C">
        <w:rPr>
          <w:rStyle w:val="StyleUnderline"/>
          <w:rFonts w:asciiTheme="minorHAnsi" w:hAnsiTheme="minorHAnsi"/>
        </w:rPr>
        <w:t>when it comes to Internet freedom, the rest of the world is gradually becoming more like China</w:t>
      </w:r>
      <w:r w:rsidRPr="0064610C">
        <w:rPr>
          <w:rFonts w:asciiTheme="minorHAnsi" w:hAnsiTheme="minorHAnsi"/>
          <w:sz w:val="14"/>
        </w:rPr>
        <w:t xml:space="preserve"> and less like Iceland. The researchers found that </w:t>
      </w:r>
      <w:r w:rsidRPr="0064610C">
        <w:rPr>
          <w:rStyle w:val="StyleUnderline"/>
          <w:rFonts w:asciiTheme="minorHAnsi" w:hAnsiTheme="minorHAnsi"/>
        </w:rPr>
        <w:t>Internet freedom declined in thirty-six of the sixty-five countries they studied, continuing a trajectory they have noticed since they began publishing the reports in 2010.</w:t>
      </w:r>
      <w:r w:rsidRPr="0064610C">
        <w:rPr>
          <w:rStyle w:val="StyleUnderline"/>
          <w:rFonts w:asciiTheme="minorHAnsi" w:hAnsiTheme="minorHAnsi"/>
          <w:sz w:val="12"/>
        </w:rPr>
        <w:t>¶</w:t>
      </w:r>
      <w:r w:rsidRPr="0064610C">
        <w:rPr>
          <w:rFonts w:asciiTheme="minorHAnsi" w:hAnsiTheme="minorHAnsi"/>
          <w:sz w:val="14"/>
        </w:rPr>
        <w:t xml:space="preserve"> Earp, who wrote the China section, said that </w:t>
      </w:r>
      <w:r w:rsidRPr="0064610C">
        <w:rPr>
          <w:rStyle w:val="StyleUnderline"/>
          <w:rFonts w:asciiTheme="minorHAnsi" w:hAnsiTheme="minorHAnsi"/>
        </w:rPr>
        <w:t>authoritarian regimes might</w:t>
      </w:r>
      <w:r w:rsidRPr="0064610C">
        <w:rPr>
          <w:rFonts w:asciiTheme="minorHAnsi" w:hAnsiTheme="minorHAnsi"/>
          <w:sz w:val="14"/>
        </w:rPr>
        <w:t xml:space="preserve"> even </w:t>
      </w:r>
      <w:r w:rsidRPr="0064610C">
        <w:rPr>
          <w:rStyle w:val="StyleUnderline"/>
          <w:rFonts w:asciiTheme="minorHAnsi" w:hAnsiTheme="minorHAnsi"/>
        </w:rPr>
        <w:t>be explicitly looking at China as a model in policing Internet communication</w:t>
      </w:r>
      <w:r w:rsidRPr="0064610C">
        <w:rPr>
          <w:rFonts w:asciiTheme="minorHAnsi" w:hAnsiTheme="minorHAnsi"/>
          <w:sz w:val="14"/>
        </w:rPr>
        <w:t xml:space="preserve">. (Last year, she co-authored a report on the topic for the Committee to Protect Journalists.) </w:t>
      </w:r>
      <w:r w:rsidRPr="0064610C">
        <w:rPr>
          <w:rStyle w:val="StyleUnderline"/>
          <w:rFonts w:asciiTheme="minorHAnsi" w:hAnsiTheme="minorHAnsi"/>
        </w:rPr>
        <w:t>China isn’t alone in its influence,</w:t>
      </w:r>
      <w:r w:rsidRPr="0064610C">
        <w:rPr>
          <w:rFonts w:asciiTheme="minorHAnsi" w:hAnsiTheme="minorHAnsi"/>
          <w:sz w:val="14"/>
        </w:rPr>
        <w:t xml:space="preserve"> of course. The report’s authors even said that some countries are using the U.S. National Security Agency’s widespread surveillance, which came to light following disclosures by the whistle-blower Edward Snowden, “as an excuse to augment their own monitoring capabilities.” Often, the surveillance comes with little or no oversight, they said, and is directed at human-rights activists and political opponents.</w:t>
      </w:r>
      <w:r w:rsidRPr="0064610C">
        <w:rPr>
          <w:rFonts w:asciiTheme="minorHAnsi" w:hAnsiTheme="minorHAnsi"/>
          <w:sz w:val="12"/>
        </w:rPr>
        <w:t>¶</w:t>
      </w:r>
      <w:r w:rsidRPr="0064610C">
        <w:rPr>
          <w:rFonts w:asciiTheme="minorHAnsi" w:hAnsiTheme="minorHAnsi"/>
          <w:sz w:val="14"/>
        </w:rPr>
        <w:t xml:space="preserve"> China, the U.S., and their copycats aren’t the only offenders, of course. In fact, </w:t>
      </w:r>
      <w:r w:rsidRPr="0064610C">
        <w:rPr>
          <w:rStyle w:val="StyleUnderline"/>
          <w:rFonts w:asciiTheme="minorHAnsi" w:hAnsiTheme="minorHAnsi"/>
        </w:rPr>
        <w:t>interestingly, the United States was the sixth-best country for Internet freedom</w:t>
      </w:r>
      <w:r w:rsidRPr="0064610C">
        <w:rPr>
          <w:rFonts w:asciiTheme="minorHAnsi" w:hAnsiTheme="minorHAnsi"/>
          <w:sz w:val="14"/>
        </w:rPr>
        <w:t xml:space="preserve">, after Germany—though this may say as much about the poor state of Web freedom in other places as it does about protections for U.S. Internet users. Among the other countries, this was a particularly bad year for </w:t>
      </w:r>
      <w:r w:rsidRPr="0064610C">
        <w:rPr>
          <w:rStyle w:val="StyleUnderline"/>
          <w:rFonts w:asciiTheme="minorHAnsi" w:hAnsiTheme="minorHAnsi"/>
        </w:rPr>
        <w:t>Russia and Turkey</w:t>
      </w:r>
      <w:r w:rsidRPr="0064610C">
        <w:rPr>
          <w:rFonts w:asciiTheme="minorHAnsi" w:hAnsiTheme="minorHAnsi"/>
          <w:sz w:val="14"/>
        </w:rPr>
        <w:t xml:space="preserve">, which </w:t>
      </w:r>
      <w:r w:rsidRPr="0064610C">
        <w:rPr>
          <w:rStyle w:val="StyleUnderline"/>
          <w:rFonts w:asciiTheme="minorHAnsi" w:hAnsiTheme="minorHAnsi"/>
        </w:rPr>
        <w:t>registered the sharpest declines in Internet freedom from the previous year.</w:t>
      </w:r>
      <w:r w:rsidRPr="0064610C">
        <w:rPr>
          <w:rFonts w:asciiTheme="minorHAnsi" w:hAnsiTheme="minorHAnsi"/>
          <w:sz w:val="14"/>
        </w:rPr>
        <w:t xml:space="preserve"> In Turkey, over the past several years, </w:t>
      </w:r>
      <w:r w:rsidRPr="0064610C">
        <w:rPr>
          <w:rStyle w:val="StyleUnderline"/>
          <w:rFonts w:asciiTheme="minorHAnsi" w:hAnsiTheme="minorHAnsi"/>
        </w:rPr>
        <w:t>the government has increased censorship, targeted online journalists and social-media users for assault and prosecution, allowed state agencies to block content, and charged more people for expressing themselves online</w:t>
      </w:r>
      <w:r w:rsidRPr="0064610C">
        <w:rPr>
          <w:rFonts w:asciiTheme="minorHAnsi" w:hAnsiTheme="minorHAnsi"/>
          <w:sz w:val="14"/>
        </w:rPr>
        <w:t>, the report noted—not to mention temporarily shutting down access to YouTube and Twitter. As Jenna Krajeski wrote in a post about Turkey’s Twitter ban, Prime Minister Recep Tayyip Erdoğan vowed in March, “We’ll eradicate Twitter. I don’t care what the international community says. They will see the power of the Turkish Republic.” A month later, Russian President Vladimir Putin, not to be outdone by Erdoğan, famously called the Internet a “C.I.A. project,” as Masha Lipman wrote in a post about Russia’s recent Internet controls. Since Putin took office again in 2012, the report found, the government has enacted laws to block online content, prosecuted people for their Internet activity, and surveilled information and communication technologies. Among changes in other countries, the report said that the governments of Uzbekistan and Nigeria had passed laws requiring cybercafés to keep logs of their customers, and that the Vietnamese government began requiring international Internet companies to keep at least one server in Vietnam.</w:t>
      </w:r>
      <w:r w:rsidRPr="0064610C">
        <w:rPr>
          <w:rFonts w:asciiTheme="minorHAnsi" w:hAnsiTheme="minorHAnsi"/>
          <w:sz w:val="12"/>
        </w:rPr>
        <w:t>¶</w:t>
      </w:r>
      <w:r w:rsidRPr="0064610C">
        <w:rPr>
          <w:rFonts w:asciiTheme="minorHAnsi" w:hAnsiTheme="minorHAnsi"/>
          <w:sz w:val="14"/>
        </w:rPr>
        <w:t xml:space="preserve"> What’s </w:t>
      </w:r>
      <w:r w:rsidRPr="0064610C">
        <w:rPr>
          <w:rStyle w:val="StyleUnderline"/>
          <w:rFonts w:asciiTheme="minorHAnsi" w:hAnsiTheme="minorHAnsi"/>
        </w:rPr>
        <w:t>behind the decline in Internet freedom</w:t>
      </w:r>
      <w:r w:rsidRPr="0064610C">
        <w:rPr>
          <w:rFonts w:asciiTheme="minorHAnsi" w:hAnsiTheme="minorHAnsi"/>
          <w:sz w:val="14"/>
        </w:rPr>
        <w:t xml:space="preserve"> throughout the world? There could be several reasons for it, but the most obvious one </w:t>
      </w:r>
      <w:r w:rsidRPr="0064610C">
        <w:rPr>
          <w:rStyle w:val="StyleUnderline"/>
          <w:rFonts w:asciiTheme="minorHAnsi" w:hAnsiTheme="minorHAnsi"/>
        </w:rPr>
        <w:t>is</w:t>
      </w:r>
      <w:r w:rsidRPr="0064610C">
        <w:rPr>
          <w:rFonts w:asciiTheme="minorHAnsi" w:hAnsiTheme="minorHAnsi"/>
          <w:sz w:val="14"/>
        </w:rPr>
        <w:t xml:space="preserve"> also somewhat mundane: especially in countries where people are just beginning to go online in large numbers, </w:t>
      </w:r>
      <w:r w:rsidRPr="0064610C">
        <w:rPr>
          <w:rStyle w:val="StyleUnderline"/>
          <w:rFonts w:asciiTheme="minorHAnsi" w:hAnsiTheme="minorHAnsi"/>
        </w:rPr>
        <w:t>governments that restrict freedom offline</w:t>
      </w:r>
      <w:r w:rsidRPr="0064610C">
        <w:rPr>
          <w:rFonts w:asciiTheme="minorHAnsi" w:hAnsiTheme="minorHAnsi"/>
          <w:sz w:val="14"/>
        </w:rPr>
        <w:t>—</w:t>
      </w:r>
      <w:r w:rsidRPr="0064610C">
        <w:rPr>
          <w:rStyle w:val="StyleUnderline"/>
          <w:rFonts w:asciiTheme="minorHAnsi" w:hAnsiTheme="minorHAnsi"/>
        </w:rPr>
        <w:t>particularly authoritarian regimes</w:t>
      </w:r>
      <w:r w:rsidRPr="0064610C">
        <w:rPr>
          <w:rFonts w:asciiTheme="minorHAnsi" w:hAnsiTheme="minorHAnsi"/>
          <w:sz w:val="14"/>
        </w:rPr>
        <w:t xml:space="preserve">—are only beginning to do the same online, too. What’s more, governments that had been using strategies like blocking certain Web sites to try to control the Internet are now realizing that those approaches don’t actually do much to keep their citizens from seeing content that the governments would prefer to keep hidden. So they’re </w:t>
      </w:r>
      <w:r w:rsidRPr="0064610C">
        <w:rPr>
          <w:rStyle w:val="StyleUnderline"/>
          <w:rFonts w:asciiTheme="minorHAnsi" w:hAnsiTheme="minorHAnsi"/>
        </w:rPr>
        <w:t>turning to their legal systems, enacting new laws that restrict how people can use the Internet and other technologies.</w:t>
      </w:r>
      <w:r w:rsidRPr="0064610C">
        <w:rPr>
          <w:rStyle w:val="StyleUnderline"/>
          <w:rFonts w:asciiTheme="minorHAnsi" w:hAnsiTheme="minorHAnsi"/>
          <w:sz w:val="12"/>
        </w:rPr>
        <w:t>¶</w:t>
      </w:r>
      <w:r w:rsidRPr="0064610C">
        <w:rPr>
          <w:rFonts w:asciiTheme="minorHAnsi" w:hAnsiTheme="minorHAnsi"/>
          <w:sz w:val="14"/>
        </w:rPr>
        <w:t xml:space="preserve"> “There is definitely a sense that the Internet offered this real alternative to traditional media—and then government started playing catch-up a little bit,” Earp told me. “If a regime has developed laws and practices over time that limit what the traditional media can do, there’s that moment of recognition: ‘How can we apply what we learned in the traditional media world online?’ ”</w:t>
      </w:r>
      <w:r w:rsidRPr="0064610C">
        <w:rPr>
          <w:rFonts w:asciiTheme="minorHAnsi" w:hAnsiTheme="minorHAnsi"/>
          <w:sz w:val="12"/>
        </w:rPr>
        <w:t>¶</w:t>
      </w:r>
      <w:r w:rsidRPr="0064610C">
        <w:rPr>
          <w:rFonts w:asciiTheme="minorHAnsi" w:hAnsiTheme="minorHAnsi"/>
          <w:sz w:val="14"/>
        </w:rPr>
        <w:t xml:space="preserve"> There were a couple of hopeful signs for Internet activists during the year. India, where authorities relaxed restric­tions that had been imposed in 2013 to help quell rioting, saw the biggest improvement in its Internet-freedom score. Brazil, too, notched a big gain after lawmakers approved a bill known as the Marco Civil da Internet, which protects net neutrality and online privacy. But, despite those developments, the report’s authors didn’t seem particularly upbeat. “There might be some cautious optimism there, but I do not want to overstate that because, since we started tracking this, it’s been a continuous decline, unfortunately,” Sanja Kelly, the project director for the report, told me. Perhaps the surprising aspect of Freedom House’s findings isn’t that the Internet is becoming less free—it’s that it has taken this long for it to happen.</w:t>
      </w:r>
    </w:p>
    <w:p w:rsidR="00A84BC4" w:rsidRPr="0064610C" w:rsidRDefault="00A84BC4" w:rsidP="00A84BC4">
      <w:pPr>
        <w:rPr>
          <w:rFonts w:asciiTheme="minorHAnsi" w:hAnsiTheme="minorHAnsi"/>
          <w:b/>
        </w:rPr>
      </w:pPr>
    </w:p>
    <w:p w:rsidR="00A84BC4" w:rsidRPr="0064610C" w:rsidRDefault="00A84BC4" w:rsidP="00A84BC4">
      <w:pPr>
        <w:pStyle w:val="Heading4"/>
        <w:rPr>
          <w:rFonts w:asciiTheme="minorHAnsi" w:hAnsiTheme="minorHAnsi"/>
        </w:rPr>
      </w:pPr>
      <w:r w:rsidRPr="0064610C">
        <w:rPr>
          <w:rFonts w:asciiTheme="minorHAnsi" w:hAnsiTheme="minorHAnsi"/>
        </w:rPr>
        <w:t>Governments will inevitably oppose internet freedom – attempts to oppose it exasperate the problem</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 xml:space="preserve">Utah Post 1-3 </w:t>
      </w:r>
      <w:r w:rsidRPr="0064610C">
        <w:rPr>
          <w:rStyle w:val="Style13ptBold"/>
          <w:rFonts w:asciiTheme="minorHAnsi" w:hAnsiTheme="minorHAnsi"/>
          <w:sz w:val="20"/>
        </w:rPr>
        <w:t>[“2014 MARKED THE DECLINE IN INTERNET FREEDOM”, 1-3-15,</w:t>
      </w:r>
      <w:r w:rsidRPr="0064610C">
        <w:rPr>
          <w:rFonts w:asciiTheme="minorHAnsi" w:hAnsiTheme="minorHAnsi"/>
          <w:b/>
          <w:sz w:val="20"/>
        </w:rPr>
        <w:t xml:space="preserve"> </w:t>
      </w:r>
      <w:r w:rsidRPr="0064610C">
        <w:rPr>
          <w:rStyle w:val="Style13ptBold"/>
          <w:rFonts w:asciiTheme="minorHAnsi" w:hAnsiTheme="minorHAnsi"/>
          <w:sz w:val="20"/>
        </w:rPr>
        <w:t>http://www.utahpeoplespost.com/2015/01/2014-marked-decline-internet-freedom/, msm]</w:t>
      </w:r>
    </w:p>
    <w:p w:rsidR="00A84BC4" w:rsidRPr="0064610C" w:rsidRDefault="00A84BC4" w:rsidP="00A84BC4">
      <w:pPr>
        <w:rPr>
          <w:rFonts w:asciiTheme="minorHAnsi" w:hAnsiTheme="minorHAnsi"/>
          <w:b/>
          <w:u w:val="single"/>
        </w:rPr>
      </w:pPr>
      <w:r w:rsidRPr="0064610C">
        <w:rPr>
          <w:rFonts w:asciiTheme="minorHAnsi" w:hAnsiTheme="minorHAnsi"/>
          <w:sz w:val="12"/>
        </w:rPr>
        <w:t>¶</w:t>
      </w:r>
      <w:r w:rsidRPr="0064610C">
        <w:rPr>
          <w:rFonts w:asciiTheme="minorHAnsi" w:hAnsiTheme="minorHAnsi"/>
          <w:sz w:val="10"/>
        </w:rPr>
        <w:t xml:space="preserve"> </w:t>
      </w:r>
      <w:r w:rsidRPr="0064610C">
        <w:rPr>
          <w:rStyle w:val="StyleUnderline"/>
          <w:rFonts w:asciiTheme="minorHAnsi" w:hAnsiTheme="minorHAnsi"/>
        </w:rPr>
        <w:t>Last year marked a decline in internet freedom in numerous countries</w:t>
      </w:r>
      <w:r w:rsidRPr="0064610C">
        <w:rPr>
          <w:rFonts w:asciiTheme="minorHAnsi" w:hAnsiTheme="minorHAnsi"/>
          <w:sz w:val="10"/>
        </w:rPr>
        <w:t xml:space="preserve">, as indicated by a report released by the Freedom House. </w:t>
      </w:r>
      <w:r w:rsidRPr="0064610C">
        <w:rPr>
          <w:rStyle w:val="StyleUnderline"/>
          <w:rFonts w:asciiTheme="minorHAnsi" w:hAnsiTheme="minorHAnsi"/>
        </w:rPr>
        <w:t>The study analyzed 65 countries in terms of user access to internet and laws governing the World Wide Web</w:t>
      </w:r>
      <w:r w:rsidRPr="0064610C">
        <w:rPr>
          <w:rFonts w:asciiTheme="minorHAnsi" w:hAnsiTheme="minorHAnsi"/>
          <w:sz w:val="10"/>
        </w:rPr>
        <w:t xml:space="preserve">. The report shows that </w:t>
      </w:r>
      <w:r w:rsidRPr="0064610C">
        <w:rPr>
          <w:rStyle w:val="StyleUnderline"/>
          <w:rFonts w:asciiTheme="minorHAnsi" w:hAnsiTheme="minorHAnsi"/>
        </w:rPr>
        <w:t>web freedom has corroded for the fourth back to back year</w:t>
      </w:r>
      <w:r w:rsidRPr="0064610C">
        <w:rPr>
          <w:rFonts w:asciiTheme="minorHAnsi" w:hAnsiTheme="minorHAnsi"/>
          <w:sz w:val="10"/>
        </w:rPr>
        <w:t xml:space="preserve">. </w:t>
      </w:r>
      <w:r w:rsidRPr="0064610C">
        <w:rPr>
          <w:rStyle w:val="StyleUnderline"/>
          <w:rFonts w:asciiTheme="minorHAnsi" w:hAnsiTheme="minorHAnsi"/>
        </w:rPr>
        <w:t>The document highlights administrative endeavors to ban applications and tech advances by putting cutoff points on content, sites’ filters and infringement of clients’ rights by peeping in their online log.</w:t>
      </w:r>
      <w:r w:rsidRPr="0064610C">
        <w:rPr>
          <w:rStyle w:val="StyleUnderline"/>
          <w:rFonts w:asciiTheme="minorHAnsi" w:hAnsiTheme="minorHAnsi"/>
          <w:sz w:val="12"/>
        </w:rPr>
        <w:t xml:space="preserve">¶ </w:t>
      </w:r>
      <w:r w:rsidRPr="0064610C">
        <w:rPr>
          <w:rFonts w:asciiTheme="minorHAnsi" w:hAnsiTheme="minorHAnsi"/>
          <w:sz w:val="12"/>
        </w:rPr>
        <w:t>¶</w:t>
      </w:r>
      <w:r w:rsidRPr="0064610C">
        <w:rPr>
          <w:rFonts w:asciiTheme="minorHAnsi" w:hAnsiTheme="minorHAnsi"/>
          <w:sz w:val="10"/>
        </w:rPr>
        <w:t xml:space="preserve"> The report also warns that </w:t>
      </w:r>
      <w:r w:rsidRPr="0064610C">
        <w:rPr>
          <w:rStyle w:val="StyleUnderline"/>
          <w:rFonts w:asciiTheme="minorHAnsi" w:hAnsiTheme="minorHAnsi"/>
        </w:rPr>
        <w:t>2015’s dares in terms of web freedom will increase as Russia and Turkey plan to increase controls on foreign-based internet organizations.</w:t>
      </w:r>
      <w:r w:rsidRPr="0064610C">
        <w:rPr>
          <w:rStyle w:val="StyleUnderline"/>
          <w:rFonts w:asciiTheme="minorHAnsi" w:hAnsiTheme="minorHAnsi"/>
          <w:sz w:val="12"/>
        </w:rPr>
        <w:t xml:space="preserve">¶ </w:t>
      </w:r>
      <w:r w:rsidRPr="0064610C">
        <w:rPr>
          <w:rFonts w:asciiTheme="minorHAnsi" w:hAnsiTheme="minorHAnsi"/>
          <w:sz w:val="12"/>
        </w:rPr>
        <w:t>¶</w:t>
      </w:r>
      <w:r w:rsidRPr="0064610C">
        <w:rPr>
          <w:rFonts w:asciiTheme="minorHAnsi" w:hAnsiTheme="minorHAnsi"/>
          <w:sz w:val="10"/>
        </w:rPr>
        <w:t xml:space="preserve"> </w:t>
      </w:r>
      <w:r w:rsidRPr="0064610C">
        <w:rPr>
          <w:rStyle w:val="StyleUnderline"/>
          <w:rFonts w:asciiTheme="minorHAnsi" w:hAnsiTheme="minorHAnsi"/>
        </w:rPr>
        <w:t>Many countries already put major American internet businesses into odd circumstances</w:t>
      </w:r>
      <w:r w:rsidRPr="0064610C">
        <w:rPr>
          <w:rFonts w:asciiTheme="minorHAnsi" w:hAnsiTheme="minorHAnsi"/>
          <w:sz w:val="10"/>
        </w:rPr>
        <w:t xml:space="preserve">. </w:t>
      </w:r>
      <w:r w:rsidRPr="0064610C">
        <w:rPr>
          <w:rStyle w:val="StyleUnderline"/>
          <w:rFonts w:asciiTheme="minorHAnsi" w:hAnsiTheme="minorHAnsi"/>
        </w:rPr>
        <w:t>Among them: Twitter, Facebook and Google, who were challenged by problematic regulations. Overlooking these laws has led to their services being hindered</w:t>
      </w:r>
      <w:r w:rsidRPr="0064610C">
        <w:rPr>
          <w:rFonts w:asciiTheme="minorHAnsi" w:hAnsiTheme="minorHAnsi"/>
          <w:sz w:val="10"/>
        </w:rPr>
        <w:t>. For instance, Google’s engineers retreated from Russia while China blocked Gmail, after the company refused to give the national governments access to its servers.</w:t>
      </w:r>
      <w:r w:rsidRPr="0064610C">
        <w:rPr>
          <w:rFonts w:asciiTheme="minorHAnsi" w:hAnsiTheme="minorHAnsi"/>
          <w:sz w:val="12"/>
        </w:rPr>
        <w:t>¶</w:t>
      </w:r>
      <w:r w:rsidRPr="0064610C">
        <w:rPr>
          <w:rFonts w:asciiTheme="minorHAnsi" w:hAnsiTheme="minorHAnsi"/>
          <w:sz w:val="10"/>
        </w:rPr>
        <w:t xml:space="preserve"> </w:t>
      </w:r>
      <w:r w:rsidRPr="0064610C">
        <w:rPr>
          <w:rFonts w:asciiTheme="minorHAnsi" w:hAnsiTheme="minorHAnsi"/>
          <w:sz w:val="12"/>
        </w:rPr>
        <w:t>¶</w:t>
      </w:r>
      <w:r w:rsidRPr="0064610C">
        <w:rPr>
          <w:rFonts w:asciiTheme="minorHAnsi" w:hAnsiTheme="minorHAnsi"/>
          <w:sz w:val="10"/>
        </w:rPr>
        <w:t xml:space="preserve"> This Wednesday, Vladimir </w:t>
      </w:r>
      <w:r w:rsidRPr="0064610C">
        <w:rPr>
          <w:rStyle w:val="StyleUnderline"/>
          <w:rFonts w:asciiTheme="minorHAnsi" w:hAnsiTheme="minorHAnsi"/>
        </w:rPr>
        <w:t>Putin</w:t>
      </w:r>
      <w:r w:rsidRPr="0064610C">
        <w:rPr>
          <w:rFonts w:asciiTheme="minorHAnsi" w:hAnsiTheme="minorHAnsi"/>
          <w:sz w:val="10"/>
        </w:rPr>
        <w:t xml:space="preserve">, Russian President </w:t>
      </w:r>
      <w:r w:rsidRPr="0064610C">
        <w:rPr>
          <w:rStyle w:val="StyleUnderline"/>
          <w:rFonts w:asciiTheme="minorHAnsi" w:hAnsiTheme="minorHAnsi"/>
        </w:rPr>
        <w:t>approved the law obliging organizations to store Russian clients’ information on servers located on Russian grounds.</w:t>
      </w:r>
      <w:r w:rsidRPr="0064610C">
        <w:rPr>
          <w:rFonts w:asciiTheme="minorHAnsi" w:hAnsiTheme="minorHAnsi"/>
          <w:sz w:val="10"/>
        </w:rPr>
        <w:t xml:space="preserve"> But only a few countries approve of this new legislation. As a result it is expected that the law will spur some international debates not long from now.</w:t>
      </w:r>
      <w:r w:rsidRPr="0064610C">
        <w:rPr>
          <w:rFonts w:asciiTheme="minorHAnsi" w:hAnsiTheme="minorHAnsi"/>
          <w:sz w:val="12"/>
        </w:rPr>
        <w:t>¶</w:t>
      </w:r>
      <w:r w:rsidRPr="0064610C">
        <w:rPr>
          <w:rFonts w:asciiTheme="minorHAnsi" w:hAnsiTheme="minorHAnsi"/>
          <w:sz w:val="10"/>
        </w:rPr>
        <w:t xml:space="preserve"> </w:t>
      </w:r>
      <w:r w:rsidRPr="0064610C">
        <w:rPr>
          <w:rFonts w:asciiTheme="minorHAnsi" w:hAnsiTheme="minorHAnsi"/>
          <w:sz w:val="12"/>
        </w:rPr>
        <w:t>¶</w:t>
      </w:r>
      <w:r w:rsidRPr="0064610C">
        <w:rPr>
          <w:rFonts w:asciiTheme="minorHAnsi" w:hAnsiTheme="minorHAnsi"/>
          <w:sz w:val="10"/>
        </w:rPr>
        <w:t xml:space="preserve"> Most of tech experts believe that pieces of legislation and other state measures will not be able to actually stop information from rolling on the internet.</w:t>
      </w:r>
      <w:r w:rsidRPr="0064610C">
        <w:rPr>
          <w:rFonts w:asciiTheme="minorHAnsi" w:hAnsiTheme="minorHAnsi"/>
          <w:sz w:val="12"/>
        </w:rPr>
        <w:t>¶</w:t>
      </w:r>
      <w:r w:rsidRPr="0064610C">
        <w:rPr>
          <w:rFonts w:asciiTheme="minorHAnsi" w:hAnsiTheme="minorHAnsi"/>
          <w:sz w:val="10"/>
        </w:rPr>
        <w:t xml:space="preserve"> </w:t>
      </w:r>
      <w:r w:rsidRPr="0064610C">
        <w:rPr>
          <w:rFonts w:asciiTheme="minorHAnsi" w:hAnsiTheme="minorHAnsi"/>
          <w:sz w:val="12"/>
        </w:rPr>
        <w:t>¶</w:t>
      </w:r>
      <w:r w:rsidRPr="0064610C">
        <w:rPr>
          <w:rFonts w:asciiTheme="minorHAnsi" w:hAnsiTheme="minorHAnsi"/>
          <w:sz w:val="10"/>
        </w:rPr>
        <w:t xml:space="preserve"> For instance, a year ago Russian powers asked Facebook to shut down a page setup against the government, advancing anti-government protests.  Despite the fact that Facebook consented to the request and erased the page, which had 10 million supporters, different replica pages were immediately set up.</w:t>
      </w:r>
      <w:r w:rsidRPr="0064610C">
        <w:rPr>
          <w:rFonts w:asciiTheme="minorHAnsi" w:hAnsiTheme="minorHAnsi"/>
          <w:sz w:val="12"/>
        </w:rPr>
        <w:t>¶</w:t>
      </w:r>
      <w:r w:rsidRPr="0064610C">
        <w:rPr>
          <w:rFonts w:asciiTheme="minorHAnsi" w:hAnsiTheme="minorHAnsi"/>
          <w:sz w:val="10"/>
        </w:rPr>
        <w:t xml:space="preserve"> </w:t>
      </w:r>
      <w:r w:rsidRPr="0064610C">
        <w:rPr>
          <w:rFonts w:asciiTheme="minorHAnsi" w:hAnsiTheme="minorHAnsi"/>
          <w:sz w:val="12"/>
        </w:rPr>
        <w:t>¶</w:t>
      </w:r>
      <w:r w:rsidRPr="0064610C">
        <w:rPr>
          <w:rFonts w:asciiTheme="minorHAnsi" w:hAnsiTheme="minorHAnsi"/>
          <w:sz w:val="10"/>
        </w:rPr>
        <w:t xml:space="preserve"> </w:t>
      </w:r>
      <w:r w:rsidRPr="0064610C">
        <w:rPr>
          <w:rStyle w:val="StyleUnderline"/>
          <w:rFonts w:asciiTheme="minorHAnsi" w:hAnsiTheme="minorHAnsi"/>
        </w:rPr>
        <w:t>The Turkish government was also slammed by internet power when it attempted to stop the spread of leaked documents on Twitter in March.</w:t>
      </w:r>
      <w:r w:rsidRPr="0064610C">
        <w:rPr>
          <w:rFonts w:asciiTheme="minorHAnsi" w:hAnsiTheme="minorHAnsi"/>
          <w:sz w:val="10"/>
        </w:rPr>
        <w:t xml:space="preserve"> Recep Tayyip Erdogan’s government at the time requested the shutdown of Twitter inside Turkey after the organization declined to erase the posts revealing information about government authorities accused of corruption. The result of the government action was that while Twitter was blocked, Turkish users started to evade the ban. Comparable demands were registered in nations like China, Pakistan, and so forth.</w:t>
      </w:r>
      <w:r w:rsidRPr="0064610C">
        <w:rPr>
          <w:rFonts w:asciiTheme="minorHAnsi" w:hAnsiTheme="minorHAnsi"/>
          <w:sz w:val="12"/>
        </w:rPr>
        <w:t>¶</w:t>
      </w:r>
      <w:r w:rsidRPr="0064610C">
        <w:rPr>
          <w:rFonts w:asciiTheme="minorHAnsi" w:hAnsiTheme="minorHAnsi"/>
          <w:sz w:val="10"/>
        </w:rPr>
        <w:t xml:space="preserve"> </w:t>
      </w:r>
      <w:r w:rsidRPr="0064610C">
        <w:rPr>
          <w:rFonts w:asciiTheme="minorHAnsi" w:hAnsiTheme="minorHAnsi"/>
          <w:sz w:val="12"/>
        </w:rPr>
        <w:t>¶</w:t>
      </w:r>
      <w:r w:rsidRPr="0064610C">
        <w:rPr>
          <w:rFonts w:asciiTheme="minorHAnsi" w:hAnsiTheme="minorHAnsi"/>
          <w:sz w:val="10"/>
        </w:rPr>
        <w:t xml:space="preserve"> According to a popular Russian blogger, Anton Nosik, governments are delusional to think they can remove an article or video footage from the web when materials can easily be duplicated and posted somewhere else.</w:t>
      </w:r>
      <w:r w:rsidRPr="0064610C">
        <w:rPr>
          <w:rFonts w:asciiTheme="minorHAnsi" w:hAnsiTheme="minorHAnsi"/>
          <w:sz w:val="12"/>
        </w:rPr>
        <w:t>¶</w:t>
      </w:r>
      <w:r w:rsidRPr="0064610C">
        <w:rPr>
          <w:rFonts w:asciiTheme="minorHAnsi" w:hAnsiTheme="minorHAnsi"/>
          <w:sz w:val="10"/>
        </w:rPr>
        <w:t xml:space="preserve"> </w:t>
      </w:r>
      <w:r w:rsidRPr="0064610C">
        <w:rPr>
          <w:rFonts w:asciiTheme="minorHAnsi" w:hAnsiTheme="minorHAnsi"/>
          <w:sz w:val="12"/>
        </w:rPr>
        <w:t>¶</w:t>
      </w:r>
      <w:r w:rsidRPr="0064610C">
        <w:rPr>
          <w:rFonts w:asciiTheme="minorHAnsi" w:hAnsiTheme="minorHAnsi"/>
          <w:sz w:val="10"/>
        </w:rPr>
        <w:t xml:space="preserve"> Most Internet users militate for a free and limitless system, where individuals are permitted to openly navigate whatever they want.  </w:t>
      </w:r>
      <w:r w:rsidRPr="0064610C">
        <w:rPr>
          <w:rStyle w:val="StyleUnderline"/>
          <w:rFonts w:asciiTheme="minorHAnsi" w:hAnsiTheme="minorHAnsi"/>
        </w:rPr>
        <w:t>Governments</w:t>
      </w:r>
      <w:r w:rsidRPr="0064610C">
        <w:rPr>
          <w:rFonts w:asciiTheme="minorHAnsi" w:hAnsiTheme="minorHAnsi"/>
          <w:sz w:val="10"/>
        </w:rPr>
        <w:t xml:space="preserve"> on the other hand, </w:t>
      </w:r>
      <w:r w:rsidRPr="0064610C">
        <w:rPr>
          <w:rStyle w:val="StyleUnderline"/>
          <w:rFonts w:asciiTheme="minorHAnsi" w:hAnsiTheme="minorHAnsi"/>
        </w:rPr>
        <w:t>are not really fans of this idea.</w:t>
      </w:r>
      <w:r w:rsidRPr="0064610C">
        <w:rPr>
          <w:rFonts w:asciiTheme="minorHAnsi" w:hAnsiTheme="minorHAnsi"/>
          <w:sz w:val="10"/>
        </w:rPr>
        <w:t xml:space="preserve">  </w:t>
      </w:r>
      <w:r w:rsidRPr="0064610C">
        <w:rPr>
          <w:rStyle w:val="StyleUnderline"/>
          <w:rFonts w:asciiTheme="minorHAnsi" w:hAnsiTheme="minorHAnsi"/>
        </w:rPr>
        <w:t>Tech analysts say it is likely to see an increase in clashes between internet surfers and authorities in various countries throughout 2015.</w:t>
      </w:r>
    </w:p>
    <w:p w:rsidR="00A84BC4" w:rsidRPr="0064610C" w:rsidRDefault="00A84BC4" w:rsidP="00A84BC4">
      <w:pPr>
        <w:rPr>
          <w:rFonts w:asciiTheme="minorHAnsi" w:hAnsiTheme="minorHAnsi"/>
          <w:b/>
        </w:rPr>
      </w:pPr>
    </w:p>
    <w:p w:rsidR="00A84BC4" w:rsidRPr="0064610C" w:rsidRDefault="00A84BC4" w:rsidP="00A84BC4">
      <w:pPr>
        <w:pStyle w:val="Heading4"/>
        <w:rPr>
          <w:rFonts w:asciiTheme="minorHAnsi" w:hAnsiTheme="minorHAnsi"/>
        </w:rPr>
      </w:pPr>
      <w:r w:rsidRPr="0064610C">
        <w:rPr>
          <w:rFonts w:asciiTheme="minorHAnsi" w:hAnsiTheme="minorHAnsi"/>
        </w:rPr>
        <w:t>As internet use increases, internet freedom will inevitably decrease – it’s zero-sum</w:t>
      </w:r>
    </w:p>
    <w:p w:rsidR="00A84BC4" w:rsidRPr="0064610C" w:rsidRDefault="00A84BC4" w:rsidP="00A84BC4">
      <w:pPr>
        <w:rPr>
          <w:rStyle w:val="Style13ptBold"/>
          <w:rFonts w:asciiTheme="minorHAnsi" w:hAnsiTheme="minorHAnsi"/>
          <w:b w:val="0"/>
          <w:sz w:val="18"/>
        </w:rPr>
      </w:pPr>
      <w:r w:rsidRPr="0064610C">
        <w:rPr>
          <w:rStyle w:val="Style13ptBold"/>
          <w:rFonts w:asciiTheme="minorHAnsi" w:hAnsiTheme="minorHAnsi"/>
        </w:rPr>
        <w:t xml:space="preserve">Kelly and Cook 11 </w:t>
      </w:r>
      <w:r w:rsidRPr="0064610C">
        <w:rPr>
          <w:rStyle w:val="Style13ptBold"/>
          <w:rFonts w:asciiTheme="minorHAnsi" w:hAnsiTheme="minorHAnsi"/>
          <w:sz w:val="18"/>
        </w:rPr>
        <w:t>[Sanja Kelly, managing editor, and Sarah Cook, assistant editor, at Freedom House produced "Freedom on the Net: A Global Assessment of Internet and Digital Media," a 2011 report. “Internet freedom”, 4-17-11, http://www.sfgate.com/opinion/openforum/article/Internet-freedom-declining-as-use-grows-2375021.php, msm]</w:t>
      </w:r>
    </w:p>
    <w:p w:rsidR="00A84BC4" w:rsidRPr="0064610C" w:rsidRDefault="00A84BC4" w:rsidP="00A84BC4">
      <w:pPr>
        <w:rPr>
          <w:rFonts w:asciiTheme="minorHAnsi" w:hAnsiTheme="minorHAnsi"/>
          <w:sz w:val="14"/>
        </w:rPr>
      </w:pPr>
      <w:r w:rsidRPr="0064610C">
        <w:rPr>
          <w:rFonts w:asciiTheme="minorHAnsi" w:hAnsiTheme="minorHAnsi"/>
          <w:sz w:val="14"/>
        </w:rPr>
        <w:t xml:space="preserve">Indeed, </w:t>
      </w:r>
      <w:r w:rsidRPr="0064610C">
        <w:rPr>
          <w:rStyle w:val="StyleUnderline"/>
          <w:rFonts w:asciiTheme="minorHAnsi" w:hAnsiTheme="minorHAnsi"/>
        </w:rPr>
        <w:t>as more people use the Internet</w:t>
      </w:r>
      <w:r w:rsidRPr="0064610C">
        <w:rPr>
          <w:rFonts w:asciiTheme="minorHAnsi" w:hAnsiTheme="minorHAnsi"/>
          <w:sz w:val="14"/>
        </w:rPr>
        <w:t xml:space="preserve"> to freely communicate and obtain information, </w:t>
      </w:r>
      <w:r w:rsidRPr="0064610C">
        <w:rPr>
          <w:rStyle w:val="StyleUnderline"/>
          <w:rFonts w:asciiTheme="minorHAnsi" w:hAnsiTheme="minorHAnsi"/>
        </w:rPr>
        <w:t>governments have ratcheted up efforts to control it.</w:t>
      </w:r>
      <w:r w:rsidRPr="0064610C">
        <w:rPr>
          <w:rFonts w:asciiTheme="minorHAnsi" w:hAnsiTheme="minorHAnsi"/>
          <w:sz w:val="14"/>
        </w:rPr>
        <w:t xml:space="preserve"> Today, more than 2 billion people have access to the Internet, a number that has more than doubled in the past five years. Deepening Internet penetration is particularly evident in the developing world, where declining subscription costs, government investments in infrastructure, and the rise of mobile technology has allowed the number of users to nearly triple since 2006.</w:t>
      </w:r>
      <w:r w:rsidRPr="0064610C">
        <w:rPr>
          <w:rFonts w:asciiTheme="minorHAnsi" w:hAnsiTheme="minorHAnsi"/>
          <w:sz w:val="12"/>
        </w:rPr>
        <w:t>¶</w:t>
      </w:r>
      <w:r w:rsidRPr="0064610C">
        <w:rPr>
          <w:rFonts w:asciiTheme="minorHAnsi" w:hAnsiTheme="minorHAnsi"/>
          <w:sz w:val="14"/>
        </w:rPr>
        <w:t xml:space="preserve"> In order to better understand the diverse, rapidly evolving threats to Internet freedom, Freedom House, a Washington, D.C., NGO that conducts research on political freedom, has undertaken an analysis - the first of its kind - of the ways in which governments in 37 key countries create obstacles to Internet access, limit digital content and violate users' rights. What we found was that Internet freedom in a range of countries, both democratic and authoritarian, is declining. Embold</w:t>
      </w:r>
      <w:r w:rsidRPr="0064610C">
        <w:rPr>
          <w:rStyle w:val="StyleUnderline"/>
          <w:rFonts w:asciiTheme="minorHAnsi" w:hAnsiTheme="minorHAnsi"/>
        </w:rPr>
        <w:t>ened governments and their sympathizers are increasingly using technical attacks to disrupt political activists' online networks, eavesdrop on their communications and debilitate their websites. Such attacks were reported in at least 12 countries</w:t>
      </w:r>
      <w:r w:rsidRPr="0064610C">
        <w:rPr>
          <w:rFonts w:asciiTheme="minorHAnsi" w:hAnsiTheme="minorHAnsi"/>
          <w:sz w:val="14"/>
        </w:rPr>
        <w:t xml:space="preserve">, ranging from China to Russia, Tunisia to Burma, Iran to Vietnam. </w:t>
      </w:r>
      <w:r w:rsidRPr="0064610C">
        <w:rPr>
          <w:rStyle w:val="StyleUnderline"/>
          <w:rFonts w:asciiTheme="minorHAnsi" w:hAnsiTheme="minorHAnsi"/>
        </w:rPr>
        <w:t>In Belarus</w:t>
      </w:r>
      <w:r w:rsidRPr="0064610C">
        <w:rPr>
          <w:rFonts w:asciiTheme="minorHAnsi" w:hAnsiTheme="minorHAnsi"/>
          <w:sz w:val="14"/>
        </w:rPr>
        <w:t xml:space="preserve">, at the height of controversial elections, </w:t>
      </w:r>
      <w:r w:rsidRPr="0064610C">
        <w:rPr>
          <w:rStyle w:val="StyleUnderline"/>
          <w:rFonts w:asciiTheme="minorHAnsi" w:hAnsiTheme="minorHAnsi"/>
        </w:rPr>
        <w:t>the authorities created mirror versions of opposition websites, diverting users to the new ones, where deliberately false information on the times and locations of protests were posted.</w:t>
      </w:r>
      <w:r w:rsidRPr="0064610C">
        <w:rPr>
          <w:rFonts w:asciiTheme="minorHAnsi" w:hAnsiTheme="minorHAnsi"/>
          <w:sz w:val="14"/>
        </w:rPr>
        <w:t xml:space="preserve"> In Tunisia, in the run-up to the January 2011 uprising that drove the regime from power, the authorities regularly broke into the e-mail, Facebook and blogging accounts of opposition and human rights activists, either deleting specific material or simply collecting intelligence about their plans.</w:t>
      </w:r>
      <w:r w:rsidRPr="0064610C">
        <w:rPr>
          <w:rFonts w:asciiTheme="minorHAnsi" w:hAnsiTheme="minorHAnsi"/>
          <w:sz w:val="12"/>
        </w:rPr>
        <w:t>¶</w:t>
      </w:r>
      <w:r w:rsidRPr="0064610C">
        <w:rPr>
          <w:rFonts w:asciiTheme="minorHAnsi" w:hAnsiTheme="minorHAnsi"/>
          <w:sz w:val="14"/>
        </w:rPr>
        <w:t xml:space="preserve"> </w:t>
      </w:r>
      <w:r w:rsidRPr="0064610C">
        <w:rPr>
          <w:rStyle w:val="StyleUnderline"/>
          <w:rFonts w:asciiTheme="minorHAnsi" w:hAnsiTheme="minorHAnsi"/>
        </w:rPr>
        <w:t>Governments around the world increasingly are establishing mechanisms to block what they deem to be undesirable information</w:t>
      </w:r>
      <w:r w:rsidRPr="0064610C">
        <w:rPr>
          <w:rFonts w:asciiTheme="minorHAnsi" w:hAnsiTheme="minorHAnsi"/>
          <w:sz w:val="14"/>
        </w:rPr>
        <w:t xml:space="preserve">. In many cases, the restrictions apply to content involving illegal gambling, child pornography, copyright infringement or the incitement of hatred or violence. However, </w:t>
      </w:r>
      <w:r w:rsidRPr="0064610C">
        <w:rPr>
          <w:rStyle w:val="StyleUnderline"/>
          <w:rFonts w:asciiTheme="minorHAnsi" w:hAnsiTheme="minorHAnsi"/>
        </w:rPr>
        <w:t>a large number of governments are also engaging in deliberate efforts to block access to information related to politics, social issues and human rights.</w:t>
      </w:r>
      <w:r w:rsidRPr="0064610C">
        <w:rPr>
          <w:rFonts w:asciiTheme="minorHAnsi" w:hAnsiTheme="minorHAnsi"/>
          <w:sz w:val="14"/>
        </w:rPr>
        <w:t xml:space="preserve"> In Thailand, tens of thousands of websites critical of the monarchy have been blocked. In China - in addition to blocking dissident websites - user </w:t>
      </w:r>
      <w:r w:rsidRPr="0064610C">
        <w:rPr>
          <w:rStyle w:val="StyleUnderline"/>
          <w:rFonts w:asciiTheme="minorHAnsi" w:hAnsiTheme="minorHAnsi"/>
        </w:rPr>
        <w:t>discussions and blog postings revealing tainted-milk products, pollution or torture are deleted.</w:t>
      </w:r>
      <w:r w:rsidRPr="0064610C">
        <w:rPr>
          <w:rStyle w:val="StyleUnderline"/>
          <w:rFonts w:asciiTheme="minorHAnsi" w:hAnsiTheme="minorHAnsi"/>
          <w:sz w:val="12"/>
        </w:rPr>
        <w:t xml:space="preserve">¶ </w:t>
      </w:r>
      <w:r w:rsidRPr="0064610C">
        <w:rPr>
          <w:rStyle w:val="StyleUnderline"/>
          <w:rFonts w:asciiTheme="minorHAnsi" w:hAnsiTheme="minorHAnsi"/>
        </w:rPr>
        <w:t>Centralized government control over a country's connection to international Internet traffic also emerged as one significant threat to online free expression. In one-third of the states examined, authorities have exploited their control over infrastructure to limit access to politically and socially controversial content or, in extreme cases, cut off access to the Internet entirely, as Hosni Mubarak's government did in Egypt during the height of the protests there.</w:t>
      </w:r>
      <w:r w:rsidRPr="0064610C">
        <w:rPr>
          <w:rStyle w:val="StyleUnderline"/>
          <w:rFonts w:asciiTheme="minorHAnsi" w:hAnsiTheme="minorHAnsi"/>
          <w:sz w:val="12"/>
        </w:rPr>
        <w:t>¶</w:t>
      </w:r>
      <w:r w:rsidRPr="0064610C">
        <w:rPr>
          <w:rFonts w:asciiTheme="minorHAnsi" w:hAnsiTheme="minorHAnsi"/>
          <w:sz w:val="14"/>
        </w:rPr>
        <w:t xml:space="preserve"> Until recently, </w:t>
      </w:r>
      <w:r w:rsidRPr="0064610C">
        <w:rPr>
          <w:rStyle w:val="StyleUnderline"/>
          <w:rFonts w:asciiTheme="minorHAnsi" w:hAnsiTheme="minorHAnsi"/>
        </w:rPr>
        <w:t>the conventional assumption has been that Internet freedom would inexorably improve, given the technology's diffuse and open structure.</w:t>
      </w:r>
      <w:r w:rsidRPr="0064610C">
        <w:rPr>
          <w:rFonts w:asciiTheme="minorHAnsi" w:hAnsiTheme="minorHAnsi"/>
          <w:sz w:val="14"/>
        </w:rPr>
        <w:t xml:space="preserve"> </w:t>
      </w:r>
      <w:r w:rsidRPr="0064610C">
        <w:rPr>
          <w:rStyle w:val="StyleUnderline"/>
          <w:rFonts w:asciiTheme="minorHAnsi" w:hAnsiTheme="minorHAnsi"/>
        </w:rPr>
        <w:t>But this assumption was premature</w:t>
      </w:r>
      <w:r w:rsidRPr="0064610C">
        <w:rPr>
          <w:rFonts w:asciiTheme="minorHAnsi" w:hAnsiTheme="minorHAnsi"/>
          <w:sz w:val="14"/>
        </w:rPr>
        <w:t xml:space="preserve">. </w:t>
      </w:r>
      <w:r w:rsidRPr="0064610C">
        <w:rPr>
          <w:rStyle w:val="StyleUnderline"/>
          <w:rFonts w:asciiTheme="minorHAnsi" w:hAnsiTheme="minorHAnsi"/>
        </w:rPr>
        <w:t>Our findings should serve as an early warning sign</w:t>
      </w:r>
      <w:r w:rsidRPr="0064610C">
        <w:rPr>
          <w:rFonts w:asciiTheme="minorHAnsi" w:hAnsiTheme="minorHAnsi"/>
          <w:sz w:val="14"/>
        </w:rPr>
        <w:t xml:space="preserve"> to defenders of free expression.</w:t>
      </w:r>
      <w:r w:rsidRPr="0064610C">
        <w:rPr>
          <w:rFonts w:asciiTheme="minorHAnsi" w:hAnsiTheme="minorHAnsi"/>
          <w:sz w:val="12"/>
        </w:rPr>
        <w:t>¶</w:t>
      </w:r>
      <w:r w:rsidRPr="0064610C">
        <w:rPr>
          <w:rFonts w:asciiTheme="minorHAnsi" w:hAnsiTheme="minorHAnsi"/>
          <w:sz w:val="14"/>
        </w:rPr>
        <w:t xml:space="preserve"> </w:t>
      </w: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Squo Solves</w:t>
      </w:r>
    </w:p>
    <w:p w:rsidR="00A84BC4" w:rsidRPr="0064610C" w:rsidRDefault="00A84BC4" w:rsidP="00A84BC4">
      <w:pPr>
        <w:pStyle w:val="Heading4"/>
        <w:rPr>
          <w:rFonts w:asciiTheme="minorHAnsi" w:hAnsiTheme="minorHAnsi"/>
        </w:rPr>
      </w:pPr>
      <w:r w:rsidRPr="0064610C">
        <w:rPr>
          <w:rFonts w:asciiTheme="minorHAnsi" w:hAnsiTheme="minorHAnsi"/>
        </w:rPr>
        <w:t>Squo solves – their evidence concedes that we’re already funding groups to fight for Internet freedom</w:t>
      </w:r>
    </w:p>
    <w:p w:rsidR="00A84BC4" w:rsidRPr="0064610C" w:rsidRDefault="00A84BC4" w:rsidP="00A84BC4">
      <w:pPr>
        <w:rPr>
          <w:rFonts w:asciiTheme="minorHAnsi" w:hAnsiTheme="minorHAnsi"/>
        </w:rPr>
      </w:pPr>
      <w:r w:rsidRPr="0064610C">
        <w:rPr>
          <w:rStyle w:val="Style13ptBold"/>
          <w:rFonts w:asciiTheme="minorHAnsi" w:hAnsiTheme="minorHAnsi"/>
        </w:rPr>
        <w:t>Kehl, 2015</w:t>
      </w:r>
      <w:r w:rsidRPr="0064610C">
        <w:rPr>
          <w:rFonts w:asciiTheme="minorHAnsi" w:hAnsiTheme="minorHAnsi"/>
        </w:rPr>
        <w:br/>
        <w:t>Danielle Kehl is a senior policy analyst at New America's Open Technology Institute, BA cum laude Yale 6-17-2015, "Doomed To Repeat History? Lessons From The Crypto Wars Of The 1990s," New America, https://www.newamerica.org/oti/doomed-to-repeat-history-lessons-from-the-crypto-wars-of-the-1990s/</w:t>
      </w:r>
    </w:p>
    <w:p w:rsidR="00A84BC4" w:rsidRPr="0064610C" w:rsidRDefault="00A84BC4" w:rsidP="00A84BC4">
      <w:pPr>
        <w:rPr>
          <w:rFonts w:asciiTheme="minorHAnsi" w:hAnsiTheme="minorHAnsi"/>
          <w:sz w:val="16"/>
        </w:rPr>
      </w:pPr>
      <w:r w:rsidRPr="0064610C">
        <w:rPr>
          <w:rFonts w:asciiTheme="minorHAnsi" w:hAnsiTheme="minorHAnsi"/>
          <w:sz w:val="16"/>
        </w:rPr>
        <w:t xml:space="preserve">Strong encryption has become an integral tool in the protection of privacy and the promotion of free expression online The end of the Crypto Wars ushered in an age where the security and privacy protections afforded by the use of strong encryption also help promote free expression. As the American Civil Liberties Union recently explained in a submission to the UN Human Rights Council, “encryption and anonymity are the modern safeguards for free expression. Without them, online communications are effectively unprotected as they traverse the Internet, vulnerable to interception and review in bulk. Encryption makes mass surveillance significantly more costly.”187 The human rights benefits of strong encryption have undoubtedly become more evident since the end of the Crypto Wars. Support for strong encryption has become an integral part of American foreign policy related to Internet freedom, and since 2010, the U.S. government has built up a successful policy and programming agenda based on promoting an open and free Internet.188 </w:t>
      </w:r>
      <w:r w:rsidRPr="0064610C">
        <w:rPr>
          <w:rFonts w:asciiTheme="minorHAnsi" w:hAnsiTheme="minorHAnsi"/>
          <w:u w:val="single"/>
        </w:rPr>
        <w:t>These efforts include providing over $120 million in funding for “groups working to advance Internet freedom,” much of which specifically funds circumvention tools that rely on strong encryption — which makes Internet censorship significantly harder — as part of the underlying technology.</w:t>
      </w:r>
      <w:r w:rsidRPr="0064610C">
        <w:rPr>
          <w:rFonts w:asciiTheme="minorHAnsi" w:hAnsiTheme="minorHAnsi"/>
          <w:sz w:val="16"/>
        </w:rPr>
        <w:t>189 Similarly, a June 2015 report by David Kaye, the UN Special Rapporteur for Freedom of Expression and Opinion found that, “Encryption and anonymity provide individuals and groups with a zone of privacy online to hold opinions and exercise freedom of expression without arbitrary and unlawful interference or attacks.”190 The report goes on to urge all states to protect and promote the use of strong encryption, and not to restrict it in any way. Over the past fifteen years, a virtuous cycle between strong encryption, economic growth, and support for free expression online has evolved. Some experts have dubbed this phenomenon “collateral freedom,” which refers to the fact that, “When crucial business activity is inseparable from Internet freedom, the prospects for Internet freedom improve.”191 Free expression and support for human rights have certainly benefited from the rapid expansion of encryption in the past two decades.</w:t>
      </w: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No Impact</w:t>
      </w:r>
    </w:p>
    <w:p w:rsidR="00A84BC4" w:rsidRPr="0064610C" w:rsidRDefault="00A84BC4" w:rsidP="00A84BC4">
      <w:pPr>
        <w:pStyle w:val="Heading4"/>
        <w:rPr>
          <w:rFonts w:asciiTheme="minorHAnsi" w:hAnsiTheme="minorHAnsi"/>
          <w:b w:val="0"/>
        </w:rPr>
      </w:pPr>
      <w:r w:rsidRPr="0064610C">
        <w:rPr>
          <w:rFonts w:asciiTheme="minorHAnsi" w:hAnsiTheme="minorHAnsi"/>
        </w:rPr>
        <w:t>No democracy impact.</w:t>
      </w:r>
      <w:r w:rsidRPr="0064610C">
        <w:rPr>
          <w:rFonts w:asciiTheme="minorHAnsi" w:hAnsiTheme="minorHAnsi"/>
        </w:rPr>
        <w:br/>
      </w:r>
      <w:r w:rsidRPr="0064610C">
        <w:rPr>
          <w:rStyle w:val="Style13ptBold"/>
          <w:rFonts w:asciiTheme="minorHAnsi" w:hAnsiTheme="minorHAnsi"/>
        </w:rPr>
        <w:t>Rosato, 03</w:t>
      </w:r>
      <w:r w:rsidRPr="0064610C">
        <w:rPr>
          <w:rFonts w:asciiTheme="minorHAnsi" w:eastAsia="Times New Roman" w:hAnsiTheme="minorHAnsi"/>
          <w:b w:val="0"/>
          <w:sz w:val="28"/>
        </w:rPr>
        <w:t xml:space="preserve"> </w:t>
      </w:r>
      <w:r w:rsidRPr="0064610C">
        <w:rPr>
          <w:rFonts w:asciiTheme="minorHAnsi" w:eastAsia="Times New Roman" w:hAnsiTheme="minorHAnsi"/>
          <w:b w:val="0"/>
          <w:sz w:val="16"/>
        </w:rPr>
        <w:t>Sebastian, Ph.D. candidate, Political Science Department, UChicago, American Political Science Review, November, http://journals.cambridge.org/download.php?file=%2FPSR%2FPSR97_04%2FS0003055403000893a.pdf&amp;code=97d5513385df289000828a47df480146, “The Flawed Logic of Democratic Peace Theory,” ADM</w:t>
      </w:r>
    </w:p>
    <w:p w:rsidR="00A84BC4" w:rsidRPr="0064610C" w:rsidRDefault="00A84BC4" w:rsidP="00A84BC4">
      <w:pPr>
        <w:rPr>
          <w:rFonts w:asciiTheme="minorHAnsi" w:eastAsia="Times New Roman" w:hAnsiTheme="minorHAnsi"/>
          <w:bCs/>
        </w:rPr>
      </w:pPr>
    </w:p>
    <w:p w:rsidR="00A84BC4" w:rsidRPr="0064610C" w:rsidRDefault="00A84BC4" w:rsidP="00A84BC4">
      <w:pPr>
        <w:rPr>
          <w:rFonts w:asciiTheme="minorHAnsi" w:eastAsia="Times New Roman" w:hAnsiTheme="minorHAnsi"/>
          <w:sz w:val="16"/>
        </w:rPr>
      </w:pPr>
      <w:r w:rsidRPr="0064610C">
        <w:rPr>
          <w:rFonts w:asciiTheme="minorHAnsi" w:eastAsia="Times New Roman" w:hAnsiTheme="minorHAnsi"/>
          <w:highlight w:val="green"/>
          <w:u w:val="single"/>
        </w:rPr>
        <w:t>Democratic peace theory</w:t>
      </w:r>
      <w:r w:rsidRPr="0064610C">
        <w:rPr>
          <w:rFonts w:asciiTheme="minorHAnsi" w:eastAsia="Times New Roman" w:hAnsiTheme="minorHAnsi"/>
          <w:u w:val="single"/>
        </w:rPr>
        <w:t xml:space="preserve"> is</w:t>
      </w:r>
      <w:r w:rsidRPr="0064610C">
        <w:rPr>
          <w:rFonts w:asciiTheme="minorHAnsi" w:eastAsia="Times New Roman" w:hAnsiTheme="minorHAnsi"/>
          <w:sz w:val="16"/>
        </w:rPr>
        <w:t xml:space="preserve"> probably </w:t>
      </w:r>
      <w:r w:rsidRPr="0064610C">
        <w:rPr>
          <w:rFonts w:asciiTheme="minorHAnsi" w:eastAsia="Times New Roman" w:hAnsiTheme="minorHAnsi"/>
          <w:u w:val="single"/>
        </w:rPr>
        <w:t>the most powerful liberal contribution to the debate on the causes of war and peace</w:t>
      </w:r>
      <w:r w:rsidRPr="0064610C">
        <w:rPr>
          <w:rFonts w:asciiTheme="minorHAnsi" w:eastAsia="Times New Roman" w:hAnsiTheme="minorHAnsi"/>
          <w:sz w:val="16"/>
        </w:rPr>
        <w:t xml:space="preserve">. In this paper </w:t>
      </w:r>
      <w:r w:rsidRPr="0064610C">
        <w:rPr>
          <w:rFonts w:asciiTheme="minorHAnsi" w:eastAsia="Times New Roman" w:hAnsiTheme="minorHAnsi"/>
          <w:u w:val="single"/>
        </w:rPr>
        <w:t>I examine the causal logics that underpin the theory to determine whether they offer compelling explanations</w:t>
      </w:r>
      <w:r w:rsidRPr="0064610C">
        <w:rPr>
          <w:rFonts w:asciiTheme="minorHAnsi" w:eastAsia="Times New Roman" w:hAnsiTheme="minorHAnsi"/>
          <w:sz w:val="16"/>
        </w:rPr>
        <w:t xml:space="preserve"> for the ﬁnding of mutual democratic paciﬁsm. I ﬁnd that </w:t>
      </w:r>
      <w:r w:rsidRPr="0064610C">
        <w:rPr>
          <w:rFonts w:asciiTheme="minorHAnsi" w:eastAsia="Times New Roman" w:hAnsiTheme="minorHAnsi"/>
          <w:iCs/>
          <w:u w:val="single"/>
        </w:rPr>
        <w:t xml:space="preserve">they </w:t>
      </w:r>
      <w:r w:rsidRPr="0064610C">
        <w:rPr>
          <w:rFonts w:asciiTheme="minorHAnsi" w:eastAsia="Times New Roman" w:hAnsiTheme="minorHAnsi"/>
          <w:iCs/>
          <w:highlight w:val="green"/>
          <w:u w:val="single"/>
        </w:rPr>
        <w:t>do not</w:t>
      </w:r>
      <w:r w:rsidRPr="0064610C">
        <w:rPr>
          <w:rFonts w:asciiTheme="minorHAnsi" w:eastAsia="Times New Roman" w:hAnsiTheme="minorHAnsi"/>
          <w:u w:val="single"/>
        </w:rPr>
        <w:t xml:space="preserve">. </w:t>
      </w:r>
      <w:r w:rsidRPr="0064610C">
        <w:rPr>
          <w:rFonts w:asciiTheme="minorHAnsi" w:eastAsia="Times New Roman" w:hAnsiTheme="minorHAnsi"/>
          <w:highlight w:val="green"/>
          <w:u w:val="single"/>
        </w:rPr>
        <w:t>Democracies do not reliably externalize their domestic norms of conﬂict resolution and do not trust</w:t>
      </w:r>
      <w:r w:rsidRPr="0064610C">
        <w:rPr>
          <w:rFonts w:asciiTheme="minorHAnsi" w:eastAsia="Times New Roman" w:hAnsiTheme="minorHAnsi"/>
          <w:u w:val="single"/>
        </w:rPr>
        <w:t xml:space="preserve"> or </w:t>
      </w:r>
      <w:r w:rsidRPr="0064610C">
        <w:rPr>
          <w:rFonts w:asciiTheme="minorHAnsi" w:eastAsia="Times New Roman" w:hAnsiTheme="minorHAnsi"/>
          <w:highlight w:val="green"/>
          <w:u w:val="single"/>
        </w:rPr>
        <w:t>respect one another</w:t>
      </w:r>
      <w:r w:rsidRPr="0064610C">
        <w:rPr>
          <w:rFonts w:asciiTheme="minorHAnsi" w:eastAsia="Times New Roman" w:hAnsiTheme="minorHAnsi"/>
          <w:u w:val="single"/>
        </w:rPr>
        <w:t xml:space="preserve"> </w:t>
      </w:r>
      <w:r w:rsidRPr="0064610C">
        <w:rPr>
          <w:rFonts w:asciiTheme="minorHAnsi" w:eastAsia="Times New Roman" w:hAnsiTheme="minorHAnsi"/>
          <w:sz w:val="16"/>
        </w:rPr>
        <w:t xml:space="preserve">when their interests clash. Moreover, </w:t>
      </w:r>
      <w:r w:rsidRPr="0064610C">
        <w:rPr>
          <w:rFonts w:asciiTheme="minorHAnsi" w:eastAsia="Times New Roman" w:hAnsiTheme="minorHAnsi"/>
          <w:highlight w:val="green"/>
          <w:u w:val="single"/>
        </w:rPr>
        <w:t>elected leaders are not especially accountable</w:t>
      </w:r>
      <w:r w:rsidRPr="0064610C">
        <w:rPr>
          <w:rFonts w:asciiTheme="minorHAnsi" w:eastAsia="Times New Roman" w:hAnsiTheme="minorHAnsi"/>
          <w:sz w:val="16"/>
        </w:rPr>
        <w:t xml:space="preserve"> to peace loving publics or paciﬁc interest groups, democracies are not particularly slow to mobilize or incapable of surprise attack, and open political competition does not guarantee that a democracy will reveal private information about its level of resolve thereby avoidingconﬂict. Since the evidence suggests that the </w:t>
      </w:r>
      <w:r w:rsidRPr="0064610C">
        <w:rPr>
          <w:rFonts w:asciiTheme="minorHAnsi" w:eastAsia="Times New Roman" w:hAnsiTheme="minorHAnsi"/>
          <w:u w:val="single"/>
        </w:rPr>
        <w:t xml:space="preserve">logics do not operate as stipulated by the theory’s proponents, there are good reasons to believe that </w:t>
      </w:r>
      <w:r w:rsidRPr="0064610C">
        <w:rPr>
          <w:rFonts w:asciiTheme="minorHAnsi" w:eastAsia="Times New Roman" w:hAnsiTheme="minorHAnsi"/>
          <w:highlight w:val="green"/>
          <w:u w:val="single"/>
        </w:rPr>
        <w:t>while there is certainly peace among democracies, it may not be caused by the democratic nature of those state</w:t>
      </w:r>
      <w:r w:rsidRPr="0064610C">
        <w:rPr>
          <w:rFonts w:asciiTheme="minorHAnsi" w:eastAsia="Times New Roman" w:hAnsiTheme="minorHAnsi"/>
          <w:u w:val="single"/>
        </w:rPr>
        <w:t>s</w:t>
      </w:r>
      <w:r w:rsidRPr="0064610C">
        <w:rPr>
          <w:rFonts w:asciiTheme="minorHAnsi" w:eastAsia="Times New Roman" w:hAnsiTheme="minorHAnsi"/>
          <w:sz w:val="16"/>
        </w:rPr>
        <w:t xml:space="preserve">. Democratic peace theory—the claim that democracies rarely ﬁght one another because they share common norms of live-and-let-live and domestic institutions that constrain the recourse to war—is probably the most powerful liberal contribution to the debate on the causes of war and peace.1 If the theory is correct, it has important implications for both the study and the practice of international politics. Within the academy it undermines both the realist claim that states are condemned to exist in a constant state of security competition and its assertion that the structure of the international system, rather than state type, should be central to our understanding of state behavior. In practical terms democratic peace theory provides the intellectual justiﬁcation for the belief that spreading democracy abroad will perform the dual task of enhancing American national security and promoting world peace. In this article I offer an assessment of democratic peace theory. Speciﬁcally, I examine the causal logics that underpin the theory to determine whether they offer compelling explanations for why democracies do not ﬁght one another. A theory is comprised of a hypothesis stipulating an association between an independent and a dependent variable and a causal logic that explains the connection between those two variables. To test a theory fully, we should determine whether there is support for the hypothesis, that is, whether there is a correlation between the independent and the dependent variables and whether there is a causal relationship between them.2 An evaluation of democratic peace theory, then, rests on answering two questions. First, do the data support the claim that democracies rarely ﬁght each other? Second, is there a compelling explanation for why this should be the case? </w:t>
      </w:r>
      <w:r w:rsidRPr="0064610C">
        <w:rPr>
          <w:rFonts w:asciiTheme="minorHAnsi" w:eastAsia="Times New Roman" w:hAnsiTheme="minorHAnsi"/>
          <w:u w:val="single"/>
        </w:rPr>
        <w:t>Democratic peace theorists have discovered a powerful empirical generalization: Democracies rarely go to war or engage in militarized disputes with one another</w:t>
      </w:r>
      <w:r w:rsidRPr="0064610C">
        <w:rPr>
          <w:rFonts w:asciiTheme="minorHAnsi" w:eastAsia="Times New Roman" w:hAnsiTheme="minorHAnsi"/>
          <w:sz w:val="16"/>
        </w:rPr>
        <w:t xml:space="preserve">. Although there have been several attempts to challenge these ﬁndings (e.g., Farber and Gowa 1997; Layne 1994; Spiro 1994), the correlations remain robust (e.g., Maoz 1998; Oneal and Russett 1999; Ray 1995; Russett 1993; Weart 1998). Nevertheless, </w:t>
      </w:r>
      <w:r w:rsidRPr="0064610C">
        <w:rPr>
          <w:rFonts w:asciiTheme="minorHAnsi" w:eastAsia="Times New Roman" w:hAnsiTheme="minorHAnsi"/>
          <w:u w:val="single"/>
        </w:rPr>
        <w:t xml:space="preserve">some scholars argue that while there is certainly peace among democracies, </w:t>
      </w:r>
      <w:r w:rsidRPr="0064610C">
        <w:rPr>
          <w:rFonts w:asciiTheme="minorHAnsi" w:eastAsia="Times New Roman" w:hAnsiTheme="minorHAnsi"/>
          <w:highlight w:val="green"/>
          <w:u w:val="single"/>
        </w:rPr>
        <w:t>it may be caused by factors other than the democratic nature of those states</w:t>
      </w:r>
      <w:r w:rsidRPr="0064610C">
        <w:rPr>
          <w:rFonts w:asciiTheme="minorHAnsi" w:eastAsia="Times New Roman" w:hAnsiTheme="minorHAnsi"/>
          <w:u w:val="single"/>
        </w:rPr>
        <w:t xml:space="preserve"> </w:t>
      </w:r>
      <w:r w:rsidRPr="0064610C">
        <w:rPr>
          <w:rFonts w:asciiTheme="minorHAnsi" w:eastAsia="Times New Roman" w:hAnsiTheme="minorHAnsi"/>
          <w:sz w:val="16"/>
        </w:rPr>
        <w:t>(Farber and Gowa 1997; Gartzke 1998; Layne 1994). Farber and Gowa (1997), for example, suggest that the Cold War largely explains the democratic peace ﬁnding. In essence, they are raising doubts about whether there is a convincing causal logic that explains how democracies interact with each other in ways that lead to peace. To resolve this debate, we must take the next step in the testing process: determining the persuasiveness of the various causal logics offered by democratic peace theorists.</w:t>
      </w:r>
    </w:p>
    <w:p w:rsidR="00A84BC4" w:rsidRPr="0064610C" w:rsidRDefault="00A84BC4" w:rsidP="00A84BC4">
      <w:pPr>
        <w:pStyle w:val="Heading3"/>
        <w:rPr>
          <w:rFonts w:asciiTheme="minorHAnsi" w:hAnsiTheme="minorHAnsi"/>
        </w:rPr>
      </w:pPr>
      <w:r w:rsidRPr="0064610C">
        <w:rPr>
          <w:rFonts w:asciiTheme="minorHAnsi" w:hAnsiTheme="minorHAnsi"/>
        </w:rPr>
        <w:t>1NC No Dem Peace Theory</w:t>
      </w:r>
    </w:p>
    <w:p w:rsidR="00A84BC4" w:rsidRPr="0064610C" w:rsidRDefault="00A84BC4" w:rsidP="00A84BC4">
      <w:pPr>
        <w:pStyle w:val="Heading4"/>
        <w:rPr>
          <w:rFonts w:asciiTheme="minorHAnsi" w:hAnsiTheme="minorHAnsi"/>
        </w:rPr>
      </w:pPr>
      <w:r w:rsidRPr="0064610C">
        <w:rPr>
          <w:rFonts w:asciiTheme="minorHAnsi" w:hAnsiTheme="minorHAnsi"/>
        </w:rPr>
        <w:t>Democracy doesn’t solve war their ev is based on flawed studies</w:t>
      </w:r>
    </w:p>
    <w:p w:rsidR="00A84BC4" w:rsidRPr="0064610C" w:rsidRDefault="00A84BC4" w:rsidP="00A84BC4">
      <w:pPr>
        <w:rPr>
          <w:rFonts w:asciiTheme="minorHAnsi" w:eastAsia="Calibri" w:hAnsiTheme="minorHAnsi"/>
          <w:sz w:val="16"/>
        </w:rPr>
      </w:pPr>
      <w:r w:rsidRPr="0064610C">
        <w:rPr>
          <w:rFonts w:asciiTheme="minorHAnsi" w:eastAsia="Calibri" w:hAnsiTheme="minorHAnsi"/>
          <w:b/>
        </w:rPr>
        <w:t xml:space="preserve">Henderson ‘2 </w:t>
      </w:r>
      <w:r w:rsidRPr="0064610C">
        <w:rPr>
          <w:rFonts w:asciiTheme="minorHAnsi" w:eastAsia="Calibri" w:hAnsiTheme="minorHAnsi"/>
          <w:sz w:val="16"/>
        </w:rPr>
        <w:t>(Errol Henderson, Assistant Professor, Dept. of Political Science at the University of Florida, 2002, Democracy and War The End of an Illusion?)</w:t>
      </w:r>
    </w:p>
    <w:p w:rsidR="00A84BC4" w:rsidRPr="0064610C" w:rsidRDefault="00A84BC4" w:rsidP="00A84BC4">
      <w:pPr>
        <w:rPr>
          <w:rFonts w:asciiTheme="minorHAnsi" w:eastAsia="Calibri" w:hAnsiTheme="minorHAnsi"/>
          <w:u w:val="single"/>
        </w:rPr>
      </w:pPr>
      <w:r w:rsidRPr="0064610C">
        <w:rPr>
          <w:rFonts w:asciiTheme="minorHAnsi" w:eastAsia="Calibri" w:hAnsiTheme="minorHAnsi"/>
          <w:b/>
          <w:u w:val="single"/>
        </w:rPr>
        <w:t>The replication and extension of Oneal and Russet (1997), which is one of the most important studies on the DPP, showed that democracies are not significantly less likely to fight each other</w:t>
      </w:r>
      <w:r w:rsidRPr="0064610C">
        <w:rPr>
          <w:rFonts w:asciiTheme="minorHAnsi" w:eastAsia="Calibri" w:hAnsiTheme="minorHAnsi"/>
          <w:u w:val="single"/>
        </w:rPr>
        <w:t xml:space="preserve">.  The results </w:t>
      </w:r>
      <w:r w:rsidRPr="0064610C">
        <w:rPr>
          <w:rFonts w:asciiTheme="minorHAnsi" w:eastAsia="Calibri" w:hAnsiTheme="minorHAnsi"/>
          <w:b/>
          <w:u w:val="single"/>
        </w:rPr>
        <w:t>demonstrate that Oneal and Russet (1997) findings in support of the DPP are not robust</w:t>
      </w:r>
      <w:r w:rsidRPr="0064610C">
        <w:rPr>
          <w:rFonts w:asciiTheme="minorHAnsi" w:eastAsia="Calibri" w:hAnsiTheme="minorHAnsi"/>
          <w:u w:val="single"/>
        </w:rPr>
        <w:t xml:space="preserve"> and that join democracy </w:t>
      </w:r>
      <w:r w:rsidRPr="0064610C">
        <w:rPr>
          <w:rFonts w:asciiTheme="minorHAnsi" w:eastAsia="Calibri" w:hAnsiTheme="minorHAnsi"/>
          <w:b/>
          <w:u w:val="single"/>
        </w:rPr>
        <w:t>does not reduce the probability of international conflict</w:t>
      </w:r>
      <w:r w:rsidRPr="0064610C">
        <w:rPr>
          <w:rFonts w:asciiTheme="minorHAnsi" w:eastAsia="Calibri" w:hAnsiTheme="minorHAnsi"/>
          <w:u w:val="single"/>
        </w:rPr>
        <w:t xml:space="preserve"> of pairs of states during the postwar era.  Simple and straightforward modifications of Oneal and Russett’s (1997) research design generate these dramatically contradictory results.  Specifically, by teasing out the separate impact of democracy and political distance (or political dissimilarity) and by not coding cases of ongoing disputes as new cases of conflict</w:t>
      </w:r>
      <w:r w:rsidRPr="0064610C">
        <w:rPr>
          <w:rFonts w:asciiTheme="minorHAnsi" w:eastAsia="Calibri" w:hAnsiTheme="minorHAnsi"/>
          <w:b/>
          <w:u w:val="single"/>
        </w:rPr>
        <w:t>,</w:t>
      </w:r>
      <w:r w:rsidRPr="0064610C">
        <w:rPr>
          <w:rFonts w:asciiTheme="minorHAnsi" w:eastAsia="Calibri" w:hAnsiTheme="minorHAnsi"/>
          <w:b/>
        </w:rPr>
        <w:t xml:space="preserve"> </w:t>
      </w:r>
      <w:r w:rsidRPr="0064610C">
        <w:rPr>
          <w:rFonts w:asciiTheme="minorHAnsi" w:eastAsia="Calibri" w:hAnsiTheme="minorHAnsi"/>
          <w:u w:val="single"/>
        </w:rPr>
        <w:t>it became clear that there is no siginifant relationship between join democracy and the likelihood of international war or militarized interstate dispute (MID) for states during the postwar era.</w:t>
      </w:r>
      <w:r w:rsidRPr="0064610C">
        <w:rPr>
          <w:rFonts w:asciiTheme="minorHAnsi" w:eastAsia="Calibri" w:hAnsiTheme="minorHAnsi"/>
          <w:sz w:val="16"/>
        </w:rPr>
        <w:t xml:space="preserve">  These findings suggest that the post-Cold War strategy of “democratic enlargement,” which is aimed at ensuring peace by englaring the community of democratic states, is quite a thin reed on which to rest a state’s foreign policy- much less the hope for international peace.  </w:t>
      </w:r>
      <w:r w:rsidRPr="0064610C">
        <w:rPr>
          <w:rFonts w:asciiTheme="minorHAnsi" w:eastAsia="Calibri" w:hAnsiTheme="minorHAnsi"/>
          <w:b/>
          <w:u w:val="single"/>
        </w:rPr>
        <w:t>The results indicate that democracies are more war-prone than non-democracies</w:t>
      </w:r>
      <w:r w:rsidRPr="0064610C">
        <w:rPr>
          <w:rFonts w:asciiTheme="minorHAnsi" w:eastAsia="Calibri" w:hAnsiTheme="minorHAnsi"/>
          <w:sz w:val="16"/>
        </w:rPr>
        <w:t xml:space="preserve"> (whether democracy is coded dichotomously or continu</w:t>
      </w:r>
      <w:r w:rsidRPr="0064610C">
        <w:rPr>
          <w:rFonts w:asciiTheme="minorHAnsi" w:eastAsia="Calibri" w:hAnsiTheme="minorHAnsi"/>
          <w:sz w:val="16"/>
        </w:rPr>
        <w:softHyphen/>
        <w:t xml:space="preserve">ously) </w:t>
      </w:r>
      <w:r w:rsidRPr="0064610C">
        <w:rPr>
          <w:rFonts w:asciiTheme="minorHAnsi" w:eastAsia="Calibri" w:hAnsiTheme="minorHAnsi"/>
          <w:b/>
          <w:u w:val="single"/>
        </w:rPr>
        <w:t>and that democracies are more likely to initiate interstate wars. The findings are obtained from analyses that control for a host of political, economic, and cultural factors that have been implicated in the onset of interstate war</w:t>
      </w:r>
      <w:r w:rsidRPr="0064610C">
        <w:rPr>
          <w:rFonts w:asciiTheme="minorHAnsi" w:eastAsia="Calibri" w:hAnsiTheme="minorHAnsi"/>
          <w:sz w:val="16"/>
        </w:rPr>
        <w:t xml:space="preserve">, and focus explicitly on state level factors instead of simply inferring state level processes from dyadic level observations as was done in earlier studies (e.g., Oneal and Russett, 1997; Oneal and Ray, 1997). </w:t>
      </w:r>
      <w:r w:rsidRPr="0064610C">
        <w:rPr>
          <w:rFonts w:asciiTheme="minorHAnsi" w:eastAsia="Calibri" w:hAnsiTheme="minorHAnsi"/>
          <w:u w:val="single"/>
        </w:rPr>
        <w:t>The results imply that democratic enlargement is more likely to increase the probability of war for states since democracies are more likely to become involved in—and to ini</w:t>
      </w:r>
      <w:r w:rsidRPr="0064610C">
        <w:rPr>
          <w:rFonts w:asciiTheme="minorHAnsi" w:eastAsia="Calibri" w:hAnsiTheme="minorHAnsi"/>
          <w:u w:val="single"/>
        </w:rPr>
        <w:softHyphen/>
        <w:t xml:space="preserve">tiate—interstate wars. </w:t>
      </w:r>
    </w:p>
    <w:p w:rsidR="00A84BC4" w:rsidRPr="0064610C" w:rsidRDefault="00A84BC4" w:rsidP="00A84BC4">
      <w:pPr>
        <w:pStyle w:val="Heading3"/>
        <w:rPr>
          <w:rFonts w:asciiTheme="minorHAnsi" w:hAnsiTheme="minorHAnsi"/>
        </w:rPr>
      </w:pPr>
      <w:r w:rsidRPr="0064610C">
        <w:rPr>
          <w:rFonts w:asciiTheme="minorHAnsi" w:hAnsiTheme="minorHAnsi"/>
        </w:rPr>
        <w:t>2NC No Dem Peace Theory</w:t>
      </w:r>
    </w:p>
    <w:p w:rsidR="00A84BC4" w:rsidRPr="0064610C" w:rsidRDefault="00A84BC4" w:rsidP="00A84BC4">
      <w:pPr>
        <w:pStyle w:val="Heading4"/>
        <w:rPr>
          <w:rFonts w:asciiTheme="minorHAnsi" w:hAnsiTheme="minorHAnsi"/>
        </w:rPr>
      </w:pPr>
      <w:r w:rsidRPr="0064610C">
        <w:rPr>
          <w:rFonts w:asciiTheme="minorHAnsi" w:hAnsiTheme="minorHAnsi"/>
        </w:rPr>
        <w:t>Democratic peace theory is flawed</w:t>
      </w:r>
    </w:p>
    <w:p w:rsidR="00A84BC4" w:rsidRPr="0064610C" w:rsidRDefault="00A84BC4" w:rsidP="00A84BC4">
      <w:pPr>
        <w:pStyle w:val="tiny"/>
        <w:rPr>
          <w:rFonts w:asciiTheme="minorHAnsi" w:hAnsiTheme="minorHAnsi"/>
          <w:sz w:val="10"/>
        </w:rPr>
      </w:pPr>
      <w:r w:rsidRPr="0064610C">
        <w:rPr>
          <w:rStyle w:val="Style13ptBold"/>
          <w:rFonts w:asciiTheme="minorHAnsi" w:hAnsiTheme="minorHAnsi"/>
        </w:rPr>
        <w:t>Layne 7</w:t>
      </w:r>
      <w:r w:rsidRPr="0064610C">
        <w:rPr>
          <w:rFonts w:asciiTheme="minorHAnsi" w:hAnsiTheme="minorHAnsi"/>
          <w:sz w:val="10"/>
        </w:rPr>
        <w:t>Christopher, Professor @ TX A&amp;M, American Empire: A Debate, pg. 94</w:t>
      </w:r>
    </w:p>
    <w:p w:rsidR="00A84BC4" w:rsidRPr="0064610C" w:rsidRDefault="00A84BC4" w:rsidP="00A84BC4">
      <w:pPr>
        <w:pStyle w:val="tiny"/>
        <w:rPr>
          <w:rStyle w:val="underlinedChar"/>
          <w:rFonts w:asciiTheme="minorHAnsi" w:hAnsiTheme="minorHAnsi"/>
        </w:rPr>
      </w:pPr>
      <w:r w:rsidRPr="0064610C">
        <w:rPr>
          <w:rStyle w:val="underlinedChar"/>
          <w:rFonts w:asciiTheme="minorHAnsi" w:hAnsiTheme="minorHAnsi"/>
        </w:rPr>
        <w:t xml:space="preserve">Wilsonian ideology drives the American Empire because its proponents posit that the </w:t>
      </w:r>
      <w:smartTag w:uri="urn:schemas-microsoft-com:office:smarttags" w:element="place">
        <w:smartTag w:uri="urn:schemas-microsoft-com:office:smarttags" w:element="country-region">
          <w:r w:rsidRPr="0064610C">
            <w:rPr>
              <w:rStyle w:val="underlinedChar"/>
              <w:rFonts w:asciiTheme="minorHAnsi" w:hAnsiTheme="minorHAnsi"/>
            </w:rPr>
            <w:t>United States</w:t>
          </w:r>
        </w:smartTag>
      </w:smartTag>
      <w:r w:rsidRPr="0064610C">
        <w:rPr>
          <w:rStyle w:val="underlinedChar"/>
          <w:rFonts w:asciiTheme="minorHAnsi" w:hAnsiTheme="minorHAnsi"/>
        </w:rPr>
        <w:t xml:space="preserve"> must use its military power to extend democracy abroad. Here, the ideology of Empire rests on assumptions that are not supported by the facts. One reason the architects of Empire champion democracy promotion is because they believe in the so-called democratic peace theory</w:t>
      </w:r>
      <w:r w:rsidRPr="0064610C">
        <w:rPr>
          <w:rFonts w:asciiTheme="minorHAnsi" w:hAnsiTheme="minorHAnsi"/>
        </w:rPr>
        <w:t xml:space="preserve">, which holds that democratic states do not fight other democracies. Or as President George W. Bush put it with his customary eloquence, "democracies don't war; democracies are peaceful."136 </w:t>
      </w:r>
      <w:r w:rsidRPr="0064610C">
        <w:rPr>
          <w:rStyle w:val="underlinedChar"/>
          <w:rFonts w:asciiTheme="minorHAnsi" w:hAnsiTheme="minorHAnsi"/>
        </w:rPr>
        <w:t>The democratic peace theory is the probably the most overhyped and undersupported "theory" ever to be concocted by American academics.</w:t>
      </w:r>
      <w:r w:rsidRPr="0064610C">
        <w:rPr>
          <w:rFonts w:asciiTheme="minorHAnsi" w:hAnsiTheme="minorHAnsi"/>
        </w:rPr>
        <w:t xml:space="preserve"> In fact, </w:t>
      </w:r>
      <w:r w:rsidRPr="0064610C">
        <w:rPr>
          <w:rStyle w:val="underlinedChar"/>
          <w:rFonts w:asciiTheme="minorHAnsi" w:hAnsiTheme="minorHAnsi"/>
        </w:rPr>
        <w:t>it is not a theory at all. Rather it is a theology that suits the conceits of Wilsonian true believers-especially the neoconservatives who have been advocating American Empire since the early 1990s. As serious scholars have shown, however, the historical record does not support the democratic peace theory</w:t>
      </w:r>
      <w:r w:rsidRPr="0064610C">
        <w:rPr>
          <w:rFonts w:asciiTheme="minorHAnsi" w:hAnsiTheme="minorHAnsi"/>
        </w:rPr>
        <w:t xml:space="preserve">.131 On the contrary, it shows that </w:t>
      </w:r>
      <w:r w:rsidRPr="0064610C">
        <w:rPr>
          <w:rStyle w:val="underlinedChar"/>
          <w:rFonts w:asciiTheme="minorHAnsi" w:hAnsiTheme="minorHAnsi"/>
        </w:rPr>
        <w:t>democracies do not act differently toward other democracies than they do toward nondemocratic states. When important national interests are at stake, democracies not only have threatened to use force against other democracies, but, in fact, democracies have gone to war with other democracies.</w:t>
      </w:r>
    </w:p>
    <w:p w:rsidR="00A84BC4" w:rsidRPr="0064610C" w:rsidRDefault="00A84BC4" w:rsidP="00A84BC4">
      <w:pPr>
        <w:pStyle w:val="Heading4"/>
        <w:rPr>
          <w:rFonts w:asciiTheme="minorHAnsi" w:hAnsiTheme="minorHAnsi"/>
        </w:rPr>
      </w:pPr>
    </w:p>
    <w:p w:rsidR="00A84BC4" w:rsidRPr="0064610C" w:rsidRDefault="00A84BC4" w:rsidP="00A84BC4">
      <w:pPr>
        <w:rPr>
          <w:rFonts w:asciiTheme="minorHAnsi" w:eastAsia="Calibri" w:hAnsiTheme="minorHAnsi"/>
          <w:sz w:val="16"/>
        </w:rPr>
      </w:pPr>
    </w:p>
    <w:p w:rsidR="00A84BC4" w:rsidRPr="0064610C" w:rsidRDefault="00A84BC4" w:rsidP="00A84BC4">
      <w:pPr>
        <w:rPr>
          <w:rFonts w:asciiTheme="minorHAnsi" w:eastAsia="Calibri" w:hAnsiTheme="minorHAnsi"/>
          <w:b/>
        </w:rPr>
      </w:pPr>
    </w:p>
    <w:p w:rsidR="00A84BC4" w:rsidRPr="0064610C" w:rsidRDefault="00A84BC4" w:rsidP="00A84BC4">
      <w:pPr>
        <w:pStyle w:val="Heading4"/>
        <w:rPr>
          <w:rFonts w:asciiTheme="minorHAnsi" w:hAnsiTheme="minorHAnsi"/>
        </w:rPr>
      </w:pPr>
      <w:r w:rsidRPr="0064610C">
        <w:rPr>
          <w:rFonts w:asciiTheme="minorHAnsi" w:hAnsiTheme="minorHAnsi"/>
        </w:rPr>
        <w:t>Democracy doesn’t prevent war</w:t>
      </w:r>
    </w:p>
    <w:p w:rsidR="00A84BC4" w:rsidRPr="0064610C" w:rsidRDefault="00A84BC4" w:rsidP="00A84BC4">
      <w:pPr>
        <w:rPr>
          <w:rFonts w:asciiTheme="minorHAnsi" w:eastAsia="Calibri" w:hAnsiTheme="minorHAnsi"/>
          <w:sz w:val="16"/>
        </w:rPr>
      </w:pPr>
      <w:r w:rsidRPr="0064610C">
        <w:rPr>
          <w:rFonts w:asciiTheme="minorHAnsi" w:eastAsia="Calibri" w:hAnsiTheme="minorHAnsi"/>
          <w:b/>
        </w:rPr>
        <w:t xml:space="preserve">Goldstein, ’11 </w:t>
      </w:r>
      <w:r w:rsidRPr="0064610C">
        <w:rPr>
          <w:rFonts w:asciiTheme="minorHAnsi" w:eastAsia="Calibri" w:hAnsiTheme="minorHAnsi"/>
          <w:sz w:val="16"/>
        </w:rPr>
        <w:t>(Joshua, is professor emeritus of international relations at American University and author of Winning the War on War: The Decline of Armed</w:t>
      </w:r>
    </w:p>
    <w:p w:rsidR="00A84BC4" w:rsidRPr="0064610C" w:rsidRDefault="00A84BC4" w:rsidP="00A84BC4">
      <w:pPr>
        <w:rPr>
          <w:rFonts w:asciiTheme="minorHAnsi" w:eastAsia="Calibri" w:hAnsiTheme="minorHAnsi"/>
          <w:sz w:val="16"/>
        </w:rPr>
      </w:pPr>
      <w:r w:rsidRPr="0064610C">
        <w:rPr>
          <w:rFonts w:asciiTheme="minorHAnsi" w:eastAsia="Calibri" w:hAnsiTheme="minorHAnsi"/>
          <w:sz w:val="16"/>
        </w:rPr>
        <w:t xml:space="preserve">Conflict Worldwide, Sept/Oct 2011, “Think Again: War. World peace could be closer than you think”, </w:t>
      </w:r>
      <w:r w:rsidRPr="0064610C">
        <w:rPr>
          <w:rFonts w:asciiTheme="minorHAnsi" w:eastAsia="Calibri" w:hAnsiTheme="minorHAnsi"/>
          <w:i/>
          <w:sz w:val="16"/>
        </w:rPr>
        <w:t>Foreign Policy</w:t>
      </w:r>
      <w:r w:rsidRPr="0064610C">
        <w:rPr>
          <w:rFonts w:asciiTheme="minorHAnsi" w:eastAsia="Calibri" w:hAnsiTheme="minorHAnsi"/>
          <w:sz w:val="16"/>
        </w:rPr>
        <w:t>)</w:t>
      </w:r>
    </w:p>
    <w:p w:rsidR="00A84BC4" w:rsidRPr="0064610C" w:rsidRDefault="00A84BC4" w:rsidP="00A84BC4">
      <w:pPr>
        <w:rPr>
          <w:rFonts w:asciiTheme="minorHAnsi" w:eastAsia="Calibri" w:hAnsiTheme="minorHAnsi"/>
          <w:sz w:val="16"/>
        </w:rPr>
      </w:pPr>
    </w:p>
    <w:p w:rsidR="00A84BC4" w:rsidRPr="0064610C" w:rsidRDefault="00A84BC4" w:rsidP="00A84BC4">
      <w:pPr>
        <w:rPr>
          <w:rFonts w:asciiTheme="minorHAnsi" w:eastAsia="Calibri" w:hAnsiTheme="minorHAnsi"/>
          <w:b/>
          <w:sz w:val="16"/>
        </w:rPr>
      </w:pPr>
      <w:r w:rsidRPr="0064610C">
        <w:rPr>
          <w:rFonts w:asciiTheme="minorHAnsi" w:eastAsia="Calibri" w:hAnsiTheme="minorHAnsi"/>
          <w:sz w:val="16"/>
        </w:rPr>
        <w:t xml:space="preserve">"A More Democratic World Will Be a More Peaceful One." Not necessarily. The well-worn observation that real democracies almost never fight each other is historically correct, but it's also true that </w:t>
      </w:r>
      <w:r w:rsidRPr="0064610C">
        <w:rPr>
          <w:rFonts w:asciiTheme="minorHAnsi" w:eastAsia="Calibri" w:hAnsiTheme="minorHAnsi"/>
          <w:u w:val="single"/>
        </w:rPr>
        <w:t xml:space="preserve">democracies </w:t>
      </w:r>
      <w:r w:rsidRPr="0064610C">
        <w:rPr>
          <w:rFonts w:asciiTheme="minorHAnsi" w:hAnsiTheme="minorHAnsi"/>
          <w:sz w:val="16"/>
        </w:rPr>
        <w:t>have</w:t>
      </w:r>
      <w:r w:rsidRPr="0064610C">
        <w:rPr>
          <w:rFonts w:asciiTheme="minorHAnsi" w:eastAsia="Calibri" w:hAnsiTheme="minorHAnsi"/>
          <w:u w:val="single"/>
        </w:rPr>
        <w:t xml:space="preserve"> always </w:t>
      </w:r>
      <w:r w:rsidRPr="0064610C">
        <w:rPr>
          <w:rFonts w:asciiTheme="minorHAnsi" w:hAnsiTheme="minorHAnsi"/>
          <w:sz w:val="16"/>
        </w:rPr>
        <w:t>been perfectly willing to</w:t>
      </w:r>
      <w:r w:rsidRPr="0064610C">
        <w:rPr>
          <w:rFonts w:asciiTheme="minorHAnsi" w:eastAsia="Calibri" w:hAnsiTheme="minorHAnsi"/>
          <w:u w:val="single"/>
        </w:rPr>
        <w:t xml:space="preserve"> fight nondemocracies. In fact, democracy can heighten conflict by </w:t>
      </w:r>
      <w:r w:rsidRPr="0064610C">
        <w:rPr>
          <w:rFonts w:asciiTheme="minorHAnsi" w:eastAsia="Calibri" w:hAnsiTheme="minorHAnsi"/>
          <w:b/>
          <w:u w:val="single"/>
        </w:rPr>
        <w:t xml:space="preserve">amplifying ethnic and nationalist forces, pushing leaders to appease belligerent sentiment </w:t>
      </w:r>
      <w:r w:rsidRPr="0064610C">
        <w:rPr>
          <w:rFonts w:asciiTheme="minorHAnsi" w:hAnsiTheme="minorHAnsi"/>
          <w:sz w:val="16"/>
        </w:rPr>
        <w:t>in order</w:t>
      </w:r>
      <w:r w:rsidRPr="0064610C">
        <w:rPr>
          <w:rFonts w:asciiTheme="minorHAnsi" w:eastAsia="Calibri" w:hAnsiTheme="minorHAnsi"/>
          <w:b/>
          <w:u w:val="single"/>
        </w:rPr>
        <w:t xml:space="preserve"> to stay in</w:t>
      </w:r>
      <w:r w:rsidRPr="0064610C">
        <w:rPr>
          <w:rFonts w:asciiTheme="minorHAnsi" w:eastAsia="Calibri" w:hAnsiTheme="minorHAnsi"/>
          <w:u w:val="single"/>
        </w:rPr>
        <w:t xml:space="preserve"> power.</w:t>
      </w:r>
      <w:r w:rsidRPr="0064610C">
        <w:rPr>
          <w:rFonts w:asciiTheme="minorHAnsi" w:eastAsia="Calibri" w:hAnsiTheme="minorHAnsi"/>
          <w:sz w:val="16"/>
        </w:rPr>
        <w:t xml:space="preserve"> Thomas Paine and Immanuel Kant both believed that selfish autocrats caused wars, whereas the common people, who bear the costs, would be loath to fight. But </w:t>
      </w:r>
      <w:r w:rsidRPr="0064610C">
        <w:rPr>
          <w:rFonts w:asciiTheme="minorHAnsi" w:eastAsia="Calibri" w:hAnsiTheme="minorHAnsi"/>
          <w:u w:val="single"/>
        </w:rPr>
        <w:t xml:space="preserve">try telling that to the leaders of authoritarian China, who are struggling to hold in check, </w:t>
      </w:r>
      <w:r w:rsidRPr="0064610C">
        <w:rPr>
          <w:rFonts w:asciiTheme="minorHAnsi" w:hAnsiTheme="minorHAnsi"/>
          <w:sz w:val="16"/>
        </w:rPr>
        <w:t>not inflame, a popular undercurrent of</w:t>
      </w:r>
      <w:r w:rsidRPr="0064610C">
        <w:rPr>
          <w:rFonts w:asciiTheme="minorHAnsi" w:eastAsia="Calibri" w:hAnsiTheme="minorHAnsi"/>
          <w:u w:val="single"/>
        </w:rPr>
        <w:t xml:space="preserve"> nationalism against Japanese and American historical enemies.</w:t>
      </w:r>
      <w:r w:rsidRPr="0064610C">
        <w:rPr>
          <w:rFonts w:asciiTheme="minorHAnsi" w:eastAsia="Calibri" w:hAnsiTheme="minorHAnsi"/>
          <w:sz w:val="16"/>
        </w:rPr>
        <w:t xml:space="preserve"> Public opinion in tentatively </w:t>
      </w:r>
      <w:r w:rsidRPr="0064610C">
        <w:rPr>
          <w:rFonts w:asciiTheme="minorHAnsi" w:eastAsia="Calibri" w:hAnsiTheme="minorHAnsi"/>
          <w:u w:val="single"/>
        </w:rPr>
        <w:t>democratic Egypt is far more hostile toward Israel than</w:t>
      </w:r>
      <w:r w:rsidRPr="0064610C">
        <w:rPr>
          <w:rFonts w:asciiTheme="minorHAnsi" w:eastAsia="Calibri" w:hAnsiTheme="minorHAnsi"/>
          <w:sz w:val="16"/>
        </w:rPr>
        <w:t xml:space="preserve"> the authoritarian government of Hosni </w:t>
      </w:r>
      <w:r w:rsidRPr="0064610C">
        <w:rPr>
          <w:rFonts w:asciiTheme="minorHAnsi" w:eastAsia="Calibri" w:hAnsiTheme="minorHAnsi"/>
          <w:u w:val="single"/>
        </w:rPr>
        <w:t>Mubarak ever was</w:t>
      </w:r>
      <w:r w:rsidRPr="0064610C">
        <w:rPr>
          <w:rFonts w:asciiTheme="minorHAnsi" w:eastAsia="Calibri" w:hAnsiTheme="minorHAnsi"/>
          <w:sz w:val="16"/>
        </w:rPr>
        <w:t xml:space="preserve"> (though being hostile and actually going to war are quite different things). Why then do democracies limit their wars to non-democracies rather than fight each other? Nobody really knows As the University of Chicago's Charles Lipson once quipped about the notion of a democratic peace, "We know it works in practice. Now we have to see if it works in theory!" The best explanation is that of political scientists 9/29/2011 Think Again: War - By Joshua S. Goldst… foreignpolicy.com/…/think_again_war?… 6/9Bruce Russett and John Oneal, who argue that three elements -- democracy, economic interdependence (especially trade), and the growth of international organizations -- are mutually supportive of each other and of peace within the community of democratic countries. </w:t>
      </w:r>
      <w:r w:rsidRPr="0064610C">
        <w:rPr>
          <w:rFonts w:asciiTheme="minorHAnsi" w:eastAsia="Calibri" w:hAnsiTheme="minorHAnsi"/>
          <w:u w:val="single"/>
        </w:rPr>
        <w:t>Democratic leaders</w:t>
      </w:r>
      <w:r w:rsidRPr="0064610C">
        <w:rPr>
          <w:rFonts w:asciiTheme="minorHAnsi" w:eastAsia="Calibri" w:hAnsiTheme="minorHAnsi"/>
          <w:sz w:val="16"/>
        </w:rPr>
        <w:t xml:space="preserve">, then, </w:t>
      </w:r>
      <w:r w:rsidRPr="0064610C">
        <w:rPr>
          <w:rFonts w:asciiTheme="minorHAnsi" w:eastAsia="Calibri" w:hAnsiTheme="minorHAnsi"/>
          <w:b/>
          <w:u w:val="single"/>
        </w:rPr>
        <w:t>see themselves as having less to lose in going to war with autocracies.</w:t>
      </w:r>
      <w:r w:rsidRPr="0064610C">
        <w:rPr>
          <w:rFonts w:asciiTheme="minorHAnsi" w:eastAsia="Calibri" w:hAnsiTheme="minorHAnsi"/>
          <w:b/>
          <w:sz w:val="16"/>
        </w:rPr>
        <w:t xml:space="preserve"> </w:t>
      </w:r>
    </w:p>
    <w:p w:rsidR="00A84BC4" w:rsidRPr="0064610C" w:rsidRDefault="00A84BC4" w:rsidP="00A84BC4">
      <w:pPr>
        <w:rPr>
          <w:rFonts w:asciiTheme="minorHAnsi" w:eastAsia="Calibri" w:hAnsiTheme="minorHAnsi"/>
          <w:sz w:val="16"/>
        </w:rPr>
      </w:pPr>
    </w:p>
    <w:p w:rsidR="00A84BC4" w:rsidRPr="0064610C" w:rsidRDefault="00A84BC4" w:rsidP="00A84BC4">
      <w:pPr>
        <w:pStyle w:val="Heading4"/>
        <w:rPr>
          <w:rFonts w:asciiTheme="minorHAnsi" w:hAnsiTheme="minorHAnsi"/>
        </w:rPr>
      </w:pPr>
      <w:r w:rsidRPr="0064610C">
        <w:rPr>
          <w:rFonts w:asciiTheme="minorHAnsi" w:hAnsiTheme="minorHAnsi"/>
        </w:rPr>
        <w:t xml:space="preserve"> “Democratic Peace” is a myth, the United States is the world’s leading democracy and engages in many wars.</w:t>
      </w:r>
    </w:p>
    <w:p w:rsidR="00A84BC4" w:rsidRPr="0064610C" w:rsidRDefault="00A84BC4" w:rsidP="00A84BC4">
      <w:pPr>
        <w:rPr>
          <w:rFonts w:asciiTheme="minorHAnsi" w:hAnsiTheme="minorHAnsi"/>
        </w:rPr>
      </w:pPr>
      <w:r w:rsidRPr="0064610C">
        <w:rPr>
          <w:rFonts w:asciiTheme="minorHAnsi" w:hAnsiTheme="minorHAnsi"/>
        </w:rPr>
        <w:t xml:space="preserve">Ostrowski 02, (James Ostrowski is a lawyer and a libertarian author.  “The Myth of Democratic Peace.” </w:t>
      </w:r>
      <w:hyperlink r:id="rId62" w:history="1">
        <w:r w:rsidRPr="0064610C">
          <w:rPr>
            <w:rStyle w:val="Hyperlink"/>
            <w:rFonts w:asciiTheme="minorHAnsi" w:hAnsiTheme="minorHAnsi"/>
            <w:b/>
          </w:rPr>
          <w:t>http://www.lewrockwell.com/1970/01/james-ostrowski/the-myth-of-democratic-peace/</w:t>
        </w:r>
      </w:hyperlink>
      <w:r w:rsidRPr="0064610C">
        <w:rPr>
          <w:rFonts w:asciiTheme="minorHAnsi" w:hAnsiTheme="minorHAnsi"/>
        </w:rPr>
        <w:t>)</w:t>
      </w:r>
    </w:p>
    <w:p w:rsidR="00A84BC4" w:rsidRPr="0064610C" w:rsidRDefault="00A84BC4" w:rsidP="00A84BC4">
      <w:pPr>
        <w:rPr>
          <w:rStyle w:val="StyleUnderline"/>
          <w:rFonts w:asciiTheme="minorHAnsi" w:hAnsiTheme="minorHAnsi"/>
        </w:rPr>
      </w:pPr>
      <w:r w:rsidRPr="0064610C">
        <w:rPr>
          <w:rStyle w:val="StyleUnderline"/>
          <w:rFonts w:asciiTheme="minorHAnsi" w:hAnsiTheme="minorHAnsi"/>
        </w:rPr>
        <w:t>We are led to believe that democracy and peace are inextricably linked; that democracy leads to and causes peace; and that peace cannot be achieved in the absence of democracy.</w:t>
      </w:r>
      <w:r w:rsidRPr="0064610C">
        <w:rPr>
          <w:rFonts w:asciiTheme="minorHAnsi" w:hAnsiTheme="minorHAnsi"/>
          <w:sz w:val="12"/>
        </w:rPr>
        <w:t xml:space="preserve"> Woodrow Wilson was one of the earliest and strongest proponents of this view. He said in his "war message" on April 2, 1917: A steadfast concert for peace can never be maintained except by a partnership of democratic nations. No autocratic government could be trusted to keep faith within it or observe its covenants. It must be a league of honour, a partnership of opinion. Intrigue would eat its vitals away; the plottings of inner circles who could plan what they would and render account to no one would be a corruption seated at its very heart. Only free peoples can hold their purpose and their honour steady to a common end and prefer the interests of mankind to any narrow interest of their own. Spencer R. Weart alleges that democracies rarely if ever go to war with each other. </w:t>
      </w:r>
      <w:r w:rsidRPr="0064610C">
        <w:rPr>
          <w:rStyle w:val="StyleUnderline"/>
          <w:rFonts w:asciiTheme="minorHAnsi" w:hAnsiTheme="minorHAnsi"/>
        </w:rPr>
        <w:t>Even if this is true, it distorts reality and makes people far too sanguine about democracy’s ability to deliver the world’s greatest need today — peace. In reality, the main threat to world peace today is not war between two nation-states, but (1) nuclear arms proliferation; (2) terrorism; and (3) ethnic and religious conflict within states.</w:t>
      </w:r>
      <w:r w:rsidRPr="0064610C">
        <w:rPr>
          <w:rFonts w:asciiTheme="minorHAnsi" w:hAnsiTheme="minorHAnsi"/>
          <w:sz w:val="12"/>
        </w:rPr>
        <w:t xml:space="preserve"> As this paper was being written, India, the world’s largest democracy, appeared to be itching to start a war with Pakistan, bringing the world closer to nuclear war than it has been for many years. </w:t>
      </w:r>
      <w:r w:rsidRPr="0064610C">
        <w:rPr>
          <w:rStyle w:val="StyleUnderline"/>
          <w:rFonts w:asciiTheme="minorHAnsi" w:hAnsiTheme="minorHAnsi"/>
        </w:rPr>
        <w:t>The United States, the world’s leading democracy, is waging war in Afghanistan, which war relates to the second and third threats noted above — terrorism and ethnic/religious conflict. If the terrorists are to be believed — and why would they lie?─they struck at the United States on September 11th because of its democratically-induced interventions into ethnic/religious disputes in their parts of the world.</w:t>
      </w:r>
      <w:r w:rsidRPr="0064610C">
        <w:rPr>
          <w:rFonts w:asciiTheme="minorHAnsi" w:hAnsiTheme="minorHAnsi"/>
          <w:sz w:val="12"/>
        </w:rPr>
        <w:t xml:space="preserve"> As I shall argue below, </w:t>
      </w:r>
      <w:r w:rsidRPr="0064610C">
        <w:rPr>
          <w:rStyle w:val="StyleUnderline"/>
          <w:rFonts w:asciiTheme="minorHAnsi" w:hAnsiTheme="minorHAnsi"/>
        </w:rPr>
        <w:t>democracy is implicated in all three major threats to world peace and others as well. The vaunted political machinery of democracy has failed to deliver on its promises. The United States, the quintessential democracy, was directly or indirectly involved in most of the major wars in the 20th Century</w:t>
      </w:r>
      <w:r w:rsidRPr="0064610C">
        <w:rPr>
          <w:rFonts w:asciiTheme="minorHAnsi" w:hAnsiTheme="minorHAnsi"/>
          <w:sz w:val="12"/>
        </w:rPr>
        <w:t xml:space="preserve">. On September 11, 2001, the 350-year experiment with the modern nation-state ended in failure. A radical re-thinking of the relationship between the individual and the collective, society and state is urgently required. Our lives depend on it. </w:t>
      </w:r>
      <w:r w:rsidRPr="0064610C">
        <w:rPr>
          <w:rStyle w:val="StyleUnderline"/>
          <w:rFonts w:asciiTheme="minorHAnsi" w:hAnsiTheme="minorHAnsi"/>
        </w:rPr>
        <w:t xml:space="preserve">We must seriously question whether the primitive and ungainly political technology of democracy can possibly keep the peace in tomorrow’s world. Thus, a thorough reconsideration of the relationship between democracy and peace is essential. This paper makes a beginning in that direction. </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sz w:val="16"/>
        </w:rPr>
      </w:pPr>
    </w:p>
    <w:p w:rsidR="00A84BC4" w:rsidRPr="0064610C" w:rsidRDefault="00A84BC4" w:rsidP="00A84BC4">
      <w:pPr>
        <w:rPr>
          <w:rFonts w:asciiTheme="minorHAnsi" w:eastAsia="Calibri" w:hAnsiTheme="minorHAnsi"/>
          <w:sz w:val="16"/>
        </w:rPr>
      </w:pPr>
    </w:p>
    <w:p w:rsidR="00A84BC4" w:rsidRPr="0064610C" w:rsidRDefault="00A84BC4" w:rsidP="00A84BC4">
      <w:pPr>
        <w:pStyle w:val="Heading3"/>
        <w:jc w:val="left"/>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Democracy Bad</w:t>
      </w:r>
    </w:p>
    <w:p w:rsidR="00A84BC4" w:rsidRPr="0064610C" w:rsidRDefault="00A84BC4" w:rsidP="00A84BC4">
      <w:pPr>
        <w:pStyle w:val="Heading4"/>
        <w:rPr>
          <w:rFonts w:asciiTheme="minorHAnsi" w:hAnsiTheme="minorHAnsi"/>
        </w:rPr>
      </w:pPr>
      <w:r w:rsidRPr="0064610C">
        <w:rPr>
          <w:rFonts w:asciiTheme="minorHAnsi" w:hAnsiTheme="minorHAnsi"/>
        </w:rPr>
        <w:t>Democracy causes war – much more recent evidence</w:t>
      </w:r>
    </w:p>
    <w:p w:rsidR="00A84BC4" w:rsidRPr="0064610C" w:rsidRDefault="00A84BC4" w:rsidP="00A84BC4">
      <w:pPr>
        <w:rPr>
          <w:rFonts w:asciiTheme="minorHAnsi" w:hAnsiTheme="minorHAnsi"/>
        </w:rPr>
      </w:pPr>
      <w:r w:rsidRPr="0064610C">
        <w:rPr>
          <w:rStyle w:val="Style13ptBold"/>
          <w:rFonts w:asciiTheme="minorHAnsi" w:hAnsiTheme="minorHAnsi"/>
        </w:rPr>
        <w:t>Lebow 11</w:t>
      </w:r>
      <w:r w:rsidRPr="0064610C">
        <w:rPr>
          <w:rFonts w:asciiTheme="minorHAnsi" w:hAnsiTheme="minorHAnsi"/>
        </w:rPr>
        <w:t xml:space="preserve"> (</w:t>
      </w:r>
      <w:hyperlink r:id="rId63" w:history="1">
        <w:r w:rsidRPr="0064610C">
          <w:rPr>
            <w:rStyle w:val="Hyperlink"/>
            <w:rFonts w:asciiTheme="minorHAnsi" w:hAnsiTheme="minorHAnsi"/>
          </w:rPr>
          <w:t>http://www.dartmouth.edu/~nedlebow/aggresive_democracies.pdf</w:t>
        </w:r>
      </w:hyperlink>
      <w:r w:rsidRPr="0064610C">
        <w:rPr>
          <w:rFonts w:asciiTheme="minorHAnsi" w:hAnsiTheme="minorHAnsi"/>
        </w:rPr>
        <w:t>, Aggressive Democracies)//A.V.</w:t>
      </w:r>
    </w:p>
    <w:p w:rsidR="00A84BC4" w:rsidRPr="0064610C" w:rsidRDefault="00A84BC4" w:rsidP="00A84BC4">
      <w:pPr>
        <w:rPr>
          <w:rFonts w:asciiTheme="minorHAnsi" w:hAnsiTheme="minorHAnsi"/>
        </w:rPr>
      </w:pPr>
      <w:r w:rsidRPr="0064610C">
        <w:rPr>
          <w:rFonts w:asciiTheme="minorHAnsi" w:hAnsiTheme="minorHAnsi"/>
          <w:sz w:val="16"/>
        </w:rPr>
        <w:t>Aggressive Democracies Richard Ned Lebow1 abstract D</w:t>
      </w:r>
      <w:r w:rsidRPr="0064610C">
        <w:rPr>
          <w:rStyle w:val="StyleUnderline"/>
          <w:rFonts w:asciiTheme="minorHAnsi" w:hAnsiTheme="minorHAnsi"/>
        </w:rPr>
        <w:t>emocracies are the most aggressive regime type measured in terms of war initiation. Since 1945, the United States has also been the world’s most aggressive state by this measure.</w:t>
      </w:r>
      <w:r w:rsidRPr="0064610C">
        <w:rPr>
          <w:rFonts w:asciiTheme="minorHAnsi" w:hAnsiTheme="minorHAnsi"/>
          <w:sz w:val="16"/>
        </w:rPr>
        <w:t xml:space="preserve"> This finding prompts the question of whether the aggressiveness of democracies, and the United States in particular, is due to regime type or other factors. I make the case for the latter. My argument has implications for the Democratic Peace thesis and the unfortunate tendency of some of its advocates to use its claims for policy guidance. </w:t>
      </w:r>
      <w:r w:rsidRPr="0064610C">
        <w:rPr>
          <w:rStyle w:val="StyleUnderline"/>
          <w:rFonts w:asciiTheme="minorHAnsi" w:hAnsiTheme="minorHAnsi"/>
        </w:rPr>
        <w:t>The Democratic Peace research programme is based on the putative empirical finding that democracies do not fight other democracies. It has generated a large literature around the validity of this finding and about the reasons why democracies do not initiate wars against democratic opponents. In this paper, I do not engage these controversies directly, but rather look at the record of democracies as war initiators in the post-World War II period. They turn out to be the most aggressive regime type measured by war initiation.</w:t>
      </w:r>
      <w:r w:rsidRPr="0064610C">
        <w:rPr>
          <w:rFonts w:asciiTheme="minorHAnsi" w:hAnsiTheme="minorHAnsi"/>
          <w:sz w:val="16"/>
        </w:rPr>
        <w:t xml:space="preserve"> The United States, which claims to be the world’s leading democracy, is also the world’s most aggressive state by this measure. Below, I first document this set of claims using a data set that Benjamin Valentino and I constructed. Next, I speculate about some of the reasons why the United States has been such an aggressive state in the post-war era. In particular, I am interested in the extent to which this aggressiveness is due to democratic governance or other, more idiosyncratic factors. I am inclined to make the case for the latter. This argument has implications for the Democratic Peace thesis and the unfortunate tendency of some of its advocates to use its claims for policy guidance. Richard Ned Lebow, “Aggressive Democracies,” St Antony’s International Review 6, no. 2 (2011): 120–133.121 The United States and War Initiation The more meaningful peer group comparison for the United States is with the countries of Western Europe, Japan, the “Old Commonwealth” (Canada, Australia, and New Zealand), and certain Latin American states</w:t>
      </w:r>
      <w:r w:rsidRPr="0064610C">
        <w:rPr>
          <w:rStyle w:val="StyleUnderline"/>
          <w:rFonts w:asciiTheme="minorHAnsi" w:hAnsiTheme="minorHAnsi"/>
        </w:rPr>
        <w:t>. This is because these are all fellow democracies that—like the United States—are relatively well-established, relatively liberal, relatively wealthy</w:t>
      </w:r>
      <w:r w:rsidRPr="0064610C">
        <w:rPr>
          <w:rFonts w:asciiTheme="minorHAnsi" w:hAnsiTheme="minorHAnsi"/>
          <w:sz w:val="16"/>
        </w:rPr>
        <w:t xml:space="preserve"> (on a per capita income basis</w:t>
      </w:r>
      <w:r w:rsidRPr="0064610C">
        <w:rPr>
          <w:rStyle w:val="StyleUnderline"/>
          <w:rFonts w:asciiTheme="minorHAnsi" w:hAnsiTheme="minorHAnsi"/>
        </w:rPr>
        <w:t>), and— unlike Israel and India—relatively geo-politically secure and relatively lacking in severe religious and ethnic tension</w:t>
      </w:r>
      <w:r w:rsidRPr="0064610C">
        <w:rPr>
          <w:rFonts w:asciiTheme="minorHAnsi" w:hAnsiTheme="minorHAnsi"/>
          <w:sz w:val="16"/>
        </w:rPr>
        <w:t xml:space="preserve">. Here the United States is clearly an outlier, as only two of these countries initiated wars (France and Britain against Egypt in 1956). Britain was also a partner of the United States in the 1991 Gulf War and the 2003 invasion of Iraq. The United States differs from all these countries in several important ways. In A Cultural Theory of International Relations, I describe it as a “parvenu” power. These are states that are late entrants into the arena where they can compete for standing and do so with greater intensity than other states. Moreover, due to the ideational legacy left by their parvenu status, such states may continue to behave like this for a considerable time after achieving great power status. </w:t>
      </w:r>
      <w:r w:rsidRPr="0064610C">
        <w:rPr>
          <w:rStyle w:val="StyleUnderline"/>
          <w:rFonts w:asciiTheme="minorHAnsi" w:hAnsiTheme="minorHAnsi"/>
        </w:rPr>
        <w:t>They devote a higher percentage of their national income to military forces and pursue more aggressive foreign policies. Examples include</w:t>
      </w:r>
      <w:r w:rsidRPr="0064610C">
        <w:rPr>
          <w:rFonts w:asciiTheme="minorHAnsi" w:hAnsiTheme="minorHAnsi"/>
          <w:sz w:val="16"/>
        </w:rPr>
        <w:t xml:space="preserve"> Sweden under Gustavus Adolphus, Prussia and Russia in the eighteenth centuries, and </w:t>
      </w:r>
      <w:r w:rsidRPr="0064610C">
        <w:rPr>
          <w:rStyle w:val="StyleUnderline"/>
          <w:rFonts w:asciiTheme="minorHAnsi" w:hAnsiTheme="minorHAnsi"/>
        </w:rPr>
        <w:t xml:space="preserve">Japan and the United States in the late nineteenth and twentieth centuries.5 </w:t>
      </w:r>
      <w:r w:rsidRPr="0064610C">
        <w:rPr>
          <w:rFonts w:asciiTheme="minorHAnsi" w:hAnsiTheme="minorHAnsi"/>
          <w:sz w:val="16"/>
        </w:rPr>
        <w:t xml:space="preserve">Unlike other parvenu powers, the constraints on the United States were more internal than external. Congress, not other powers, kept American presidents from playing a more active role in European affairs in the 1920s and 1930s and forced a withdrawal from Indochina in the 1970s. The United States was never spurned or humiliated by other powers, but some American presidents and their advisers did feel humiliated by the constraints imposed upon them domestically. They frequently sought to commit the country to activist policies through membership in international institutions that involved long-term obligations (for example, the imf and nato), executive actions (for example, the 1940 destroyer deal, intervention in the Korean War, and sending Marines to Lebanon in 1958), and congressional resolutions secured on the basis of false or misleading information (the Gulf of Tonkin and Iraq War resolutions). Ironically, concern for credibility promoted ill-considered and open-ended commitments like Vietnam and Iraq that later led to public opposition and the congressional constraints that subsequent American presidents considered detrimental to presidential credibility. </w:t>
      </w:r>
      <w:r w:rsidRPr="0064610C">
        <w:rPr>
          <w:rStyle w:val="StyleUnderline"/>
          <w:rFonts w:asciiTheme="minorHAnsi" w:hAnsiTheme="minorHAnsi"/>
        </w:rPr>
        <w:t xml:space="preserve">Instead of 123 prompting a reassessment of national security strategy, these setbacks appear to have strengthened the commitment of at least some presidents and their advisers to breaking free of these constraints and asserting leadership in the world, thus ushering in a new cycle of overextension, failure, and renewed constraints. </w:t>
      </w:r>
      <w:r w:rsidRPr="0064610C">
        <w:rPr>
          <w:rFonts w:asciiTheme="minorHAnsi" w:hAnsiTheme="minorHAnsi"/>
          <w:sz w:val="16"/>
        </w:rPr>
        <w:t>The United States is unique in other ways. It is by far and away the most powerful economy in the world</w:t>
      </w:r>
      <w:r w:rsidRPr="0064610C">
        <w:rPr>
          <w:rStyle w:val="StyleUnderline"/>
          <w:rFonts w:asciiTheme="minorHAnsi" w:hAnsiTheme="minorHAnsi"/>
        </w:rPr>
        <w:t xml:space="preserve">. At the end of World War II, it accounted for 46 per cent of the world’s gross domestic product (gdp) and today represents a still-impressive 21 per cent.6 Prodigious wealth allows the United States to spend an extraordinary percentage of its gdp on its armed forces in comparison to other countries. </w:t>
      </w:r>
      <w:r w:rsidRPr="0064610C">
        <w:rPr>
          <w:rFonts w:asciiTheme="minorHAnsi" w:hAnsiTheme="minorHAnsi"/>
          <w:sz w:val="16"/>
        </w:rPr>
        <w:t xml:space="preserve">In the aftermath of the Cold War, most countries cut back on military spending, but us spending has increased. </w:t>
      </w:r>
      <w:r w:rsidRPr="0064610C">
        <w:rPr>
          <w:rStyle w:val="StyleUnderline"/>
          <w:rFonts w:asciiTheme="minorHAnsi" w:hAnsiTheme="minorHAnsi"/>
        </w:rPr>
        <w:t>In 2003, the United States spent $417 billion on defence, 47 per cent of the world total</w:t>
      </w:r>
      <w:r w:rsidRPr="0064610C">
        <w:rPr>
          <w:rFonts w:asciiTheme="minorHAnsi" w:hAnsiTheme="minorHAnsi"/>
          <w:sz w:val="16"/>
        </w:rPr>
        <w:t xml:space="preserve">.7 In 2008, it spent 41 per cent of its national budget on the military and the cost of past wars, which accounted for almost 50 per cent of world defence spending. In absolute terms, this was twice the total of Japan, Russia, the United Kingdom, Germany, and China combined. Not surprisingly, the United States is the only state with global military reach.8 Democratic and Republican administrations alike have held that extraordinary levels of military expenditure will sustain, if not increase, the standing and influence that traditionally comes with military dominance. It is intended to make the United States, in the words of former Secretary of State Madeleine Albright, “the indispensable nation”—the only power capable of enforcing global order.9 An equally important point is that possession of such military instruments encourages policymakers to formulate maximalist objectives. Such goals are, by definition, more difficult to achieve by diplomacy, pushing the United States into “eyeball-to-eyeball” confrontations where the use of force becomes a possibility. us defence expenditure also reflects the political power of the military-industrial complex. Defence spending has encouraged the dependence of numerous companies on the government and helped bring others into being. In 1991, at the end of the Cold War, twelve million people, roughly ten per cent of the us workforce, were directly or indirectly dependent upon defence dollars. The number has not changed significantly since. </w:t>
      </w:r>
      <w:r w:rsidRPr="0064610C">
        <w:rPr>
          <w:rStyle w:val="StyleUnderline"/>
          <w:rFonts w:asciiTheme="minorHAnsi" w:hAnsiTheme="minorHAnsi"/>
        </w:rPr>
        <w:t xml:space="preserve">Having such a large impact on the economy gives defence contractors enormous political clout.10 Those who land major weapons projects are careful to subcontract production across the country, often offering a part of the production process to companies in every </w:t>
      </w:r>
      <w:r w:rsidRPr="0064610C">
        <w:rPr>
          <w:rFonts w:asciiTheme="minorHAnsi" w:hAnsiTheme="minorHAnsi"/>
          <w:sz w:val="16"/>
        </w:rPr>
        <w:t xml:space="preserve">state. </w:t>
      </w:r>
      <w:r w:rsidRPr="0064610C">
        <w:rPr>
          <w:rStyle w:val="StyleUnderline"/>
          <w:rFonts w:asciiTheme="minorHAnsi" w:hAnsiTheme="minorHAnsi"/>
        </w:rPr>
        <w:t>This gives the contractors enormous political leverage in Congress, often 124</w:t>
      </w:r>
    </w:p>
    <w:p w:rsidR="00A84BC4" w:rsidRPr="0064610C" w:rsidRDefault="00A84BC4" w:rsidP="00A84BC4">
      <w:pPr>
        <w:rPr>
          <w:rFonts w:asciiTheme="minorHAnsi" w:hAnsiTheme="minorHAnsi"/>
          <w:sz w:val="16"/>
        </w:rPr>
      </w:pPr>
    </w:p>
    <w:p w:rsidR="00A84BC4" w:rsidRPr="0064610C" w:rsidRDefault="00A84BC4" w:rsidP="00A84BC4">
      <w:pPr>
        <w:pStyle w:val="Heading3"/>
        <w:rPr>
          <w:rFonts w:asciiTheme="minorHAnsi" w:hAnsiTheme="minorHAnsi"/>
        </w:rPr>
      </w:pPr>
      <w:r w:rsidRPr="0064610C">
        <w:rPr>
          <w:rFonts w:asciiTheme="minorHAnsi" w:hAnsiTheme="minorHAnsi"/>
        </w:rPr>
        <w:t>2NC Democracy Bad</w:t>
      </w:r>
    </w:p>
    <w:p w:rsidR="00A84BC4" w:rsidRPr="0064610C" w:rsidRDefault="00A84BC4" w:rsidP="00A84BC4">
      <w:pPr>
        <w:pStyle w:val="Heading4"/>
        <w:rPr>
          <w:rFonts w:asciiTheme="minorHAnsi" w:hAnsiTheme="minorHAnsi"/>
        </w:rPr>
      </w:pPr>
      <w:r w:rsidRPr="0064610C">
        <w:rPr>
          <w:rFonts w:asciiTheme="minorHAnsi" w:hAnsiTheme="minorHAnsi"/>
        </w:rPr>
        <w:t>Democracies start more wars- statistical analysis proves</w:t>
      </w:r>
    </w:p>
    <w:p w:rsidR="00A84BC4" w:rsidRPr="0064610C" w:rsidRDefault="00A84BC4" w:rsidP="00A84BC4">
      <w:pPr>
        <w:rPr>
          <w:rFonts w:asciiTheme="minorHAnsi" w:hAnsiTheme="minorHAnsi"/>
          <w:b/>
          <w:bCs/>
          <w:sz w:val="20"/>
          <w:szCs w:val="20"/>
        </w:rPr>
      </w:pPr>
      <w:r w:rsidRPr="0064610C">
        <w:rPr>
          <w:rStyle w:val="Style13ptBold"/>
          <w:rFonts w:asciiTheme="minorHAnsi" w:hAnsiTheme="minorHAnsi"/>
          <w:sz w:val="20"/>
          <w:szCs w:val="20"/>
        </w:rPr>
        <w:t xml:space="preserve">Henderson 2 </w:t>
      </w:r>
      <w:r w:rsidRPr="0064610C">
        <w:rPr>
          <w:rFonts w:asciiTheme="minorHAnsi" w:hAnsiTheme="minorHAnsi"/>
          <w:sz w:val="20"/>
          <w:szCs w:val="20"/>
        </w:rPr>
        <w:t>(Errol Henderson, Assistant Professor, Dept. of Political Science at the University of Florida, 2002, Democracy and War The End of an Illusion?, p. 146)</w:t>
      </w:r>
    </w:p>
    <w:p w:rsidR="00A84BC4" w:rsidRPr="0064610C" w:rsidRDefault="00A84BC4" w:rsidP="00A84BC4">
      <w:pPr>
        <w:pStyle w:val="card"/>
        <w:ind w:left="0"/>
        <w:rPr>
          <w:rFonts w:asciiTheme="minorHAnsi" w:hAnsiTheme="minorHAnsi"/>
        </w:rPr>
      </w:pPr>
      <w:r w:rsidRPr="0064610C">
        <w:rPr>
          <w:rFonts w:asciiTheme="minorHAnsi" w:hAnsiTheme="minorHAnsi"/>
        </w:rPr>
        <w:t>Are Democracies More Peaceful than Nondemocracies with Respect to Interstate Wars</w:t>
      </w:r>
      <w:r w:rsidRPr="0064610C">
        <w:rPr>
          <w:rStyle w:val="StyleUnderline"/>
          <w:rFonts w:asciiTheme="minorHAnsi" w:eastAsiaTheme="majorEastAsia" w:hAnsiTheme="minorHAnsi"/>
        </w:rPr>
        <w:t>?</w:t>
      </w:r>
      <w:r w:rsidRPr="0064610C">
        <w:rPr>
          <w:rFonts w:asciiTheme="minorHAnsi" w:hAnsiTheme="minorHAnsi"/>
        </w:rPr>
        <w:t xml:space="preserve"> The results indicate that </w:t>
      </w:r>
      <w:r w:rsidRPr="0064610C">
        <w:rPr>
          <w:rStyle w:val="StyleUnderline"/>
          <w:rFonts w:asciiTheme="minorHAnsi" w:eastAsiaTheme="majorEastAsia" w:hAnsiTheme="minorHAnsi"/>
        </w:rPr>
        <w:t>democracies are more war-prone than non-democracies</w:t>
      </w:r>
      <w:r w:rsidRPr="0064610C">
        <w:rPr>
          <w:rFonts w:asciiTheme="minorHAnsi" w:hAnsiTheme="minorHAnsi"/>
        </w:rPr>
        <w:t xml:space="preserve"> (whether democracy is coded dichotomously or continu</w:t>
      </w:r>
      <w:r w:rsidRPr="0064610C">
        <w:rPr>
          <w:rFonts w:asciiTheme="minorHAnsi" w:hAnsiTheme="minorHAnsi"/>
        </w:rPr>
        <w:softHyphen/>
        <w:t xml:space="preserve">ously) </w:t>
      </w:r>
      <w:r w:rsidRPr="0064610C">
        <w:rPr>
          <w:rStyle w:val="StyleUnderline"/>
          <w:rFonts w:asciiTheme="minorHAnsi" w:eastAsiaTheme="majorEastAsia" w:hAnsiTheme="minorHAnsi"/>
        </w:rPr>
        <w:t>and</w:t>
      </w:r>
      <w:r w:rsidRPr="0064610C">
        <w:rPr>
          <w:rFonts w:asciiTheme="minorHAnsi" w:hAnsiTheme="minorHAnsi"/>
        </w:rPr>
        <w:t xml:space="preserve"> that </w:t>
      </w:r>
      <w:r w:rsidRPr="0064610C">
        <w:rPr>
          <w:rStyle w:val="StyleUnderline"/>
          <w:rFonts w:asciiTheme="minorHAnsi" w:eastAsiaTheme="majorEastAsia" w:hAnsiTheme="minorHAnsi"/>
        </w:rPr>
        <w:t>democracies are more likely to initiate interstate wars</w:t>
      </w:r>
      <w:r w:rsidRPr="0064610C">
        <w:rPr>
          <w:rFonts w:asciiTheme="minorHAnsi" w:hAnsiTheme="minorHAnsi"/>
        </w:rPr>
        <w:t xml:space="preserve">. </w:t>
      </w:r>
      <w:r w:rsidRPr="0064610C">
        <w:rPr>
          <w:rStyle w:val="StyleUnderline"/>
          <w:rFonts w:asciiTheme="minorHAnsi" w:eastAsiaTheme="majorEastAsia" w:hAnsiTheme="minorHAnsi"/>
        </w:rPr>
        <w:t>The findings are obtained from analyses that control for a host of political, economic, and cultural factors that have been implicated in the onset of interstate war</w:t>
      </w:r>
      <w:r w:rsidRPr="0064610C">
        <w:rPr>
          <w:rFonts w:asciiTheme="minorHAnsi" w:hAnsiTheme="minorHAnsi"/>
        </w:rPr>
        <w:t xml:space="preserve">, and focus explicitly on state level factors instead of simply inferring state level processes from dyadic level observations as was done in earlier studies (e.g., Oneal and Russett, 1997; Oneal and Ray, 1997). The results imply that </w:t>
      </w:r>
      <w:r w:rsidRPr="0064610C">
        <w:rPr>
          <w:rStyle w:val="StyleUnderline"/>
          <w:rFonts w:asciiTheme="minorHAnsi" w:eastAsiaTheme="majorEastAsia" w:hAnsiTheme="minorHAnsi"/>
        </w:rPr>
        <w:t>democratic enlargement is more likely to increase the probability of war for states</w:t>
      </w:r>
      <w:r w:rsidRPr="0064610C">
        <w:rPr>
          <w:rFonts w:asciiTheme="minorHAnsi" w:hAnsiTheme="minorHAnsi"/>
        </w:rPr>
        <w:t xml:space="preserve"> since democracies are more likely to become involved in—and to ini</w:t>
      </w:r>
      <w:r w:rsidRPr="0064610C">
        <w:rPr>
          <w:rFonts w:asciiTheme="minorHAnsi" w:hAnsiTheme="minorHAnsi"/>
        </w:rPr>
        <w:softHyphen/>
        <w:t>tiate—interstate wars.</w:t>
      </w:r>
    </w:p>
    <w:p w:rsidR="00A84BC4" w:rsidRPr="0064610C" w:rsidRDefault="00A84BC4" w:rsidP="00A84BC4">
      <w:pPr>
        <w:pStyle w:val="Heading4"/>
        <w:rPr>
          <w:rFonts w:asciiTheme="minorHAnsi" w:hAnsiTheme="minorHAnsi"/>
        </w:rPr>
      </w:pPr>
      <w:r w:rsidRPr="0064610C">
        <w:rPr>
          <w:rFonts w:asciiTheme="minorHAnsi" w:hAnsiTheme="minorHAnsi"/>
        </w:rPr>
        <w:t>Democracy leads to wars against non-democracies.</w:t>
      </w:r>
    </w:p>
    <w:p w:rsidR="00A84BC4" w:rsidRPr="0064610C" w:rsidRDefault="00A84BC4" w:rsidP="00A84BC4">
      <w:pPr>
        <w:rPr>
          <w:rFonts w:asciiTheme="minorHAnsi" w:hAnsiTheme="minorHAnsi"/>
          <w:b/>
          <w:bCs/>
          <w:sz w:val="20"/>
          <w:szCs w:val="20"/>
        </w:rPr>
      </w:pPr>
      <w:r w:rsidRPr="0064610C">
        <w:rPr>
          <w:rStyle w:val="Style13ptBold"/>
          <w:rFonts w:asciiTheme="minorHAnsi" w:hAnsiTheme="minorHAnsi"/>
          <w:sz w:val="20"/>
          <w:szCs w:val="20"/>
        </w:rPr>
        <w:t xml:space="preserve">Daase 6 </w:t>
      </w:r>
      <w:r w:rsidRPr="0064610C">
        <w:rPr>
          <w:rFonts w:asciiTheme="minorHAnsi" w:hAnsiTheme="minorHAnsi"/>
          <w:sz w:val="20"/>
          <w:szCs w:val="20"/>
        </w:rPr>
        <w:t>(Christopher, Chair in International Organisation, University of Frankfurt, Democratic Wars, pg. 77)</w:t>
      </w:r>
    </w:p>
    <w:p w:rsidR="00A84BC4" w:rsidRPr="0064610C" w:rsidRDefault="00A84BC4" w:rsidP="00A84BC4">
      <w:pPr>
        <w:pStyle w:val="card"/>
        <w:ind w:left="0"/>
        <w:rPr>
          <w:rFonts w:asciiTheme="minorHAnsi" w:hAnsiTheme="minorHAnsi"/>
        </w:rPr>
      </w:pPr>
      <w:r w:rsidRPr="0064610C">
        <w:rPr>
          <w:rFonts w:asciiTheme="minorHAnsi" w:hAnsiTheme="minorHAnsi"/>
        </w:rPr>
        <w:t xml:space="preserve">In what follows, I will focus on three reasons why democracies might  be peaceful to each other, but abrasive or even bellicose towards non-  democracies. The first reason is an institutional one: </w:t>
      </w:r>
      <w:r w:rsidRPr="0064610C">
        <w:rPr>
          <w:rStyle w:val="StyleUnderline"/>
          <w:rFonts w:asciiTheme="minorHAnsi" w:eastAsiaTheme="majorEastAsia" w:hAnsiTheme="minorHAnsi"/>
        </w:rPr>
        <w:t>domestic institutions dampen conflicts among democracies but aggravate conflicts between  democracies and non-democracies</w:t>
      </w:r>
      <w:r w:rsidRPr="0064610C">
        <w:rPr>
          <w:rFonts w:asciiTheme="minorHAnsi" w:hAnsiTheme="minorHAnsi"/>
        </w:rPr>
        <w:t xml:space="preserve">. The second reason is a normative  one: </w:t>
      </w:r>
      <w:r w:rsidRPr="0064610C">
        <w:rPr>
          <w:rStyle w:val="StyleUnderline"/>
          <w:rFonts w:asciiTheme="minorHAnsi" w:eastAsiaTheme="majorEastAsia" w:hAnsiTheme="minorHAnsi"/>
        </w:rPr>
        <w:t>shared social values and political ideals prevent wars between  democracies but make wars between democracies and non-democracies  more likely and savage</w:t>
      </w:r>
      <w:r w:rsidRPr="0064610C">
        <w:rPr>
          <w:rFonts w:asciiTheme="minorHAnsi" w:hAnsiTheme="minorHAnsi"/>
        </w:rPr>
        <w:t xml:space="preserve">. The third reason is a structural one: </w:t>
      </w:r>
      <w:r w:rsidRPr="0064610C">
        <w:rPr>
          <w:rStyle w:val="StyleUnderline"/>
          <w:rFonts w:asciiTheme="minorHAnsi" w:eastAsiaTheme="majorEastAsia" w:hAnsiTheme="minorHAnsi"/>
        </w:rPr>
        <w:t>the search for safety encourages democracies to create security communities by  renouncing violence among themselves but demands assertiveness  against outsiders and the willingness to use military means if enlargement  of that community cannot be achieved peacefully</w:t>
      </w:r>
      <w:r w:rsidRPr="0064610C">
        <w:rPr>
          <w:rFonts w:asciiTheme="minorHAnsi" w:hAnsiTheme="minorHAnsi"/>
        </w:rPr>
        <w:t xml:space="preserve">. To illustrate this, I will draw mainly on the United States as an example following a  Tocquevlllean tradition, but knowing that not all democracies behave  in the same way or that the US is the only war-fighting democracy. It is  clear that the hypotheses are first conjectures and that more case studies  and quantitative tests are needed to reach more general conclusions . </w:t>
      </w:r>
    </w:p>
    <w:p w:rsidR="00A84BC4" w:rsidRPr="0064610C" w:rsidRDefault="00A84BC4" w:rsidP="00A84BC4">
      <w:pPr>
        <w:pStyle w:val="Heading4"/>
        <w:rPr>
          <w:rFonts w:asciiTheme="minorHAnsi" w:hAnsiTheme="minorHAnsi"/>
        </w:rPr>
      </w:pPr>
      <w:r w:rsidRPr="0064610C">
        <w:rPr>
          <w:rFonts w:asciiTheme="minorHAnsi" w:hAnsiTheme="minorHAnsi"/>
        </w:rPr>
        <w:t xml:space="preserve">Democratic governments engage in diversionary wars to influence elections. </w:t>
      </w:r>
    </w:p>
    <w:p w:rsidR="00A84BC4" w:rsidRPr="0064610C" w:rsidRDefault="00A84BC4" w:rsidP="00A84BC4">
      <w:pPr>
        <w:rPr>
          <w:rFonts w:asciiTheme="minorHAnsi" w:hAnsiTheme="minorHAnsi"/>
          <w:b/>
          <w:bCs/>
          <w:sz w:val="20"/>
          <w:szCs w:val="20"/>
        </w:rPr>
      </w:pPr>
      <w:r w:rsidRPr="0064610C">
        <w:rPr>
          <w:rStyle w:val="Style13ptBold"/>
          <w:rFonts w:asciiTheme="minorHAnsi" w:hAnsiTheme="minorHAnsi"/>
          <w:sz w:val="20"/>
          <w:szCs w:val="20"/>
        </w:rPr>
        <w:t xml:space="preserve">Daase 6 </w:t>
      </w:r>
      <w:r w:rsidRPr="0064610C">
        <w:rPr>
          <w:rFonts w:asciiTheme="minorHAnsi" w:hAnsiTheme="minorHAnsi"/>
          <w:sz w:val="20"/>
          <w:szCs w:val="20"/>
        </w:rPr>
        <w:t>(Christopher, Chair in International Organisation, University of Frankfurt, Democratic Wars, pg. 77)</w:t>
      </w:r>
    </w:p>
    <w:p w:rsidR="00A84BC4" w:rsidRPr="0064610C" w:rsidRDefault="00A84BC4" w:rsidP="00A84BC4">
      <w:pPr>
        <w:pStyle w:val="card"/>
        <w:ind w:left="0"/>
        <w:rPr>
          <w:rFonts w:asciiTheme="minorHAnsi" w:hAnsiTheme="minorHAnsi"/>
        </w:rPr>
      </w:pPr>
      <w:r w:rsidRPr="0064610C">
        <w:rPr>
          <w:rFonts w:asciiTheme="minorHAnsi" w:hAnsiTheme="minorHAnsi"/>
        </w:rPr>
        <w:t xml:space="preserve">However, there is a contradictory effect as well. </w:t>
      </w:r>
      <w:r w:rsidRPr="0064610C">
        <w:rPr>
          <w:rStyle w:val="StyleUnderline"/>
          <w:rFonts w:asciiTheme="minorHAnsi" w:eastAsiaTheme="majorEastAsia" w:hAnsiTheme="minorHAnsi"/>
        </w:rPr>
        <w:t>Democratic governments  are tempted to use military violence prior to elections</w:t>
      </w:r>
      <w:r w:rsidRPr="0064610C">
        <w:rPr>
          <w:rFonts w:asciiTheme="minorHAnsi" w:hAnsiTheme="minorHAnsi"/>
        </w:rPr>
        <w:t xml:space="preserve"> if their public  esteem is in decline and if they must fear not being re-elected (Ostrom  and]ob, 1986; Russett, 1990; Mintz and Russett, 1992; Mintz and Geza,  1993). In doing so, </w:t>
      </w:r>
      <w:r w:rsidRPr="0064610C">
        <w:rPr>
          <w:rStyle w:val="StyleUnderline"/>
          <w:rFonts w:asciiTheme="minorHAnsi" w:eastAsiaTheme="majorEastAsia" w:hAnsiTheme="minorHAnsi"/>
        </w:rPr>
        <w:t>they count on the 'rally round the flag' effect, which  is usually of short duration but long enough to make the public forget  economic misery or governmental misbehaviour in order to influence  tight elections results in favour of the incumbent</w:t>
      </w:r>
      <w:r w:rsidRPr="0064610C">
        <w:rPr>
          <w:rFonts w:asciiTheme="minorHAnsi" w:hAnsiTheme="minorHAnsi"/>
        </w:rPr>
        <w:t xml:space="preserve">. </w:t>
      </w:r>
      <w:r w:rsidRPr="0064610C">
        <w:rPr>
          <w:rStyle w:val="StyleUnderline"/>
          <w:rFonts w:asciiTheme="minorHAnsi" w:eastAsiaTheme="majorEastAsia" w:hAnsiTheme="minorHAnsi"/>
        </w:rPr>
        <w:t>This diversionary  effect of warfare is especially attractive to democracies since they have  no other means at their disposal to diffuse discontent or suppress  internal conflict. Therefore, the use of military force for diversionary  purposes is generally 'a pathology of democratic systems'</w:t>
      </w:r>
      <w:r w:rsidRPr="0064610C">
        <w:rPr>
          <w:rFonts w:asciiTheme="minorHAnsi" w:hAnsiTheme="minorHAnsi"/>
        </w:rPr>
        <w:t xml:space="preserve"> (Gelpi, 1997,  p. 280).</w:t>
      </w:r>
    </w:p>
    <w:p w:rsidR="00A84BC4" w:rsidRPr="0064610C" w:rsidRDefault="00A84BC4" w:rsidP="00A84BC4">
      <w:pPr>
        <w:rPr>
          <w:rFonts w:asciiTheme="minorHAnsi" w:hAnsiTheme="minorHAnsi"/>
        </w:rPr>
      </w:pPr>
    </w:p>
    <w:p w:rsidR="00A84BC4" w:rsidRPr="0064610C" w:rsidRDefault="00A84BC4" w:rsidP="00A84BC4">
      <w:pPr>
        <w:pStyle w:val="Heading2"/>
        <w:rPr>
          <w:rFonts w:asciiTheme="minorHAnsi" w:hAnsiTheme="minorHAnsi"/>
        </w:rPr>
      </w:pPr>
      <w:r w:rsidRPr="0064610C">
        <w:rPr>
          <w:rFonts w:asciiTheme="minorHAnsi" w:hAnsiTheme="minorHAnsi"/>
        </w:rPr>
        <w:t>Critical Infrastructure (Zero Days) Adv</w:t>
      </w:r>
    </w:p>
    <w:p w:rsidR="00A84BC4" w:rsidRPr="0064610C" w:rsidRDefault="00A84BC4" w:rsidP="00A84BC4">
      <w:pPr>
        <w:pStyle w:val="Heading3"/>
        <w:rPr>
          <w:rFonts w:asciiTheme="minorHAnsi" w:hAnsiTheme="minorHAnsi"/>
        </w:rPr>
      </w:pPr>
      <w:r w:rsidRPr="0064610C">
        <w:rPr>
          <w:rFonts w:asciiTheme="minorHAnsi" w:hAnsiTheme="minorHAnsi"/>
        </w:rPr>
        <w:t>Notes</w:t>
      </w:r>
    </w:p>
    <w:p w:rsidR="00A84BC4" w:rsidRPr="0064610C" w:rsidRDefault="00A84BC4" w:rsidP="00A84BC4">
      <w:pPr>
        <w:rPr>
          <w:rFonts w:asciiTheme="minorHAnsi" w:hAnsiTheme="minorHAnsi"/>
        </w:rPr>
      </w:pPr>
      <w:r w:rsidRPr="0064610C">
        <w:rPr>
          <w:rFonts w:asciiTheme="minorHAnsi" w:hAnsiTheme="minorHAnsi"/>
        </w:rPr>
        <w:t>30 second explainer: zero-day vulnerabilities (basically vulnerabilities in software that are unknown and can be exploited in “zero-days”) makes nuke power at risk, cyber-terror causes nuke meltdowns, extinction, retaliation, nuke war, yadayadayada</w:t>
      </w:r>
    </w:p>
    <w:p w:rsidR="00A84BC4" w:rsidRPr="0064610C" w:rsidRDefault="00A84BC4" w:rsidP="00A84BC4">
      <w:pPr>
        <w:pStyle w:val="Heading3"/>
        <w:rPr>
          <w:rFonts w:asciiTheme="minorHAnsi" w:hAnsiTheme="minorHAnsi"/>
        </w:rPr>
      </w:pPr>
      <w:r w:rsidRPr="0064610C">
        <w:rPr>
          <w:rFonts w:asciiTheme="minorHAnsi" w:hAnsiTheme="minorHAnsi"/>
        </w:rPr>
        <w:t>CX Questions</w:t>
      </w: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Cyber Inev</w:t>
      </w:r>
    </w:p>
    <w:p w:rsidR="00A84BC4" w:rsidRPr="0064610C" w:rsidRDefault="00A84BC4" w:rsidP="00A84BC4">
      <w:pPr>
        <w:pStyle w:val="Heading4"/>
        <w:rPr>
          <w:rFonts w:asciiTheme="minorHAnsi" w:hAnsiTheme="minorHAnsi"/>
        </w:rPr>
      </w:pPr>
      <w:r w:rsidRPr="0064610C">
        <w:rPr>
          <w:rFonts w:asciiTheme="minorHAnsi" w:hAnsiTheme="minorHAnsi"/>
        </w:rPr>
        <w:t>Cybersecurity vulnerabilities are inevitable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Corn 7/13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(Corn, Geoffrey S. * Presidential Research Professor of Law, South Texas College of Law; Lieutenant Colonel (Retired), U.S. Army Judge Advocate General’s Corps. Prior to joining the faculty at South Texas, Professor Corn served in a variety of military assignments, including as the Army’s Senior Law of War Advisor, Supervisory Defense Counsel for the Western United States, Chief of International Law for U.S. Army Europe, and as a Tactical Intelligence Officer in Panama. “Averting the Inherent Dangers of 'Going Dark': Why Congress Must Require a Locked Front Door to Encrypted Data,” SSRN. 07-13-2015. http://papers.ssrn.com/sol3/papers.cfm?abstract_id=2630361&amp;download=yes//ghs-kw)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Like CALEA, a statutory obligation along the lines proposed herein will inevitably trigger criticisms and generate concerns. </w:t>
      </w:r>
      <w:r w:rsidRPr="0064610C">
        <w:rPr>
          <w:rStyle w:val="StyleUnderline"/>
          <w:rFonts w:asciiTheme="minorHAnsi" w:hAnsiTheme="minorHAnsi"/>
        </w:rPr>
        <w:t>One</w:t>
      </w:r>
      <w:r w:rsidRPr="0064610C">
        <w:rPr>
          <w:rFonts w:asciiTheme="minorHAnsi" w:hAnsiTheme="minorHAnsi"/>
          <w:sz w:val="16"/>
        </w:rPr>
        <w:t xml:space="preserve"> obvious </w:t>
      </w:r>
      <w:r w:rsidRPr="0064610C">
        <w:rPr>
          <w:rStyle w:val="StyleUnderline"/>
          <w:rFonts w:asciiTheme="minorHAnsi" w:hAnsiTheme="minorHAnsi"/>
        </w:rPr>
        <w:t>criticism is that the creation of an escrow key or the maintenance of a duplicate key by a manufacturer would introduce an unacceptable risk of compromise for the device. This</w:t>
      </w:r>
      <w:r w:rsidRPr="0064610C">
        <w:rPr>
          <w:rFonts w:asciiTheme="minorHAnsi" w:hAnsiTheme="minorHAnsi"/>
          <w:sz w:val="16"/>
        </w:rPr>
        <w:t xml:space="preserve"> argument </w:t>
      </w:r>
      <w:r w:rsidRPr="0064610C">
        <w:rPr>
          <w:rStyle w:val="StyleUnderline"/>
          <w:rFonts w:asciiTheme="minorHAnsi" w:hAnsiTheme="minorHAnsi"/>
        </w:rPr>
        <w:t xml:space="preserve">presupposes that the risk is significant, that the costs of its exploitation are large, and that the benefit is not worth the risk. </w:t>
      </w:r>
      <w:r w:rsidRPr="0064610C">
        <w:rPr>
          <w:rStyle w:val="Emphasis"/>
          <w:rFonts w:asciiTheme="minorHAnsi" w:hAnsiTheme="minorHAnsi"/>
        </w:rPr>
        <w:t>Yet</w:t>
      </w:r>
      <w:r w:rsidRPr="0064610C">
        <w:rPr>
          <w:rStyle w:val="StyleUnderline"/>
          <w:rFonts w:asciiTheme="minorHAnsi" w:hAnsiTheme="minorHAnsi"/>
        </w:rPr>
        <w:t xml:space="preserve"> </w:t>
      </w:r>
      <w:r w:rsidRPr="0064610C">
        <w:rPr>
          <w:rStyle w:val="Emphasis"/>
          <w:rFonts w:asciiTheme="minorHAnsi" w:hAnsiTheme="minorHAnsi"/>
        </w:rPr>
        <w:t xml:space="preserve">manufacturers, product developers, service providers and users constantly introduce such risks. Nearly every feature or bit of code added to a device introduces a risk, some greater than others. </w:t>
      </w:r>
      <w:r w:rsidRPr="0064610C">
        <w:rPr>
          <w:rStyle w:val="StyleUnderline"/>
          <w:rFonts w:asciiTheme="minorHAnsi" w:hAnsiTheme="minorHAnsi"/>
        </w:rPr>
        <w:t>The vulnerabilities that have been introduced to computers by software such as Flash, ActiveX controls, Java, and web browsers are well documented</w:t>
      </w:r>
      <w:r w:rsidRPr="0064610C">
        <w:rPr>
          <w:rFonts w:asciiTheme="minorHAnsi" w:hAnsiTheme="minorHAnsi"/>
          <w:sz w:val="16"/>
        </w:rPr>
        <w:t xml:space="preserve">.51 </w:t>
      </w:r>
      <w:r w:rsidRPr="0064610C">
        <w:rPr>
          <w:rStyle w:val="StyleUnderline"/>
          <w:rFonts w:asciiTheme="minorHAnsi" w:hAnsiTheme="minorHAnsi"/>
        </w:rPr>
        <w:t>The ubiquitous SQL database, while extremely effective at helping web designers create effective data driven websites, is notorious for its vulnerability to SQL injection attacks.</w:t>
      </w:r>
      <w:r w:rsidRPr="0064610C">
        <w:rPr>
          <w:rFonts w:asciiTheme="minorHAnsi" w:hAnsiTheme="minorHAnsi"/>
          <w:sz w:val="16"/>
        </w:rPr>
        <w:t xml:space="preserve">52 </w:t>
      </w:r>
      <w:r w:rsidRPr="0064610C">
        <w:rPr>
          <w:rStyle w:val="StyleUnderline"/>
          <w:rFonts w:asciiTheme="minorHAnsi" w:hAnsiTheme="minorHAnsi"/>
        </w:rPr>
        <w:t>The adding of microphones to electronic devices opened the door to aural interceptions.</w:t>
      </w:r>
      <w:r w:rsidRPr="0064610C">
        <w:rPr>
          <w:rFonts w:asciiTheme="minorHAnsi" w:hAnsiTheme="minorHAnsi"/>
          <w:sz w:val="16"/>
        </w:rPr>
        <w:t xml:space="preserve"> Similarly, </w:t>
      </w:r>
      <w:r w:rsidRPr="0064610C">
        <w:rPr>
          <w:rStyle w:val="StyleUnderline"/>
          <w:rFonts w:asciiTheme="minorHAnsi" w:hAnsiTheme="minorHAnsi"/>
        </w:rPr>
        <w:t>the introduction of cameras has resulted in unauthorized video surveillance of users. Consumers accept all of these risks, however, since we, as individual users and as a society, have concluded that they are worth the cost. Some will inevitably argue that no new possible vulnerabilities should be introduced into devices to allow the government to execute</w:t>
      </w:r>
      <w:r w:rsidRPr="0064610C">
        <w:rPr>
          <w:rFonts w:asciiTheme="minorHAnsi" w:hAnsiTheme="minorHAnsi"/>
          <w:sz w:val="16"/>
        </w:rPr>
        <w:t xml:space="preserve"> reasonable, and therefore lawful, </w:t>
      </w:r>
      <w:r w:rsidRPr="0064610C">
        <w:rPr>
          <w:rStyle w:val="StyleUnderline"/>
          <w:rFonts w:asciiTheme="minorHAnsi" w:hAnsiTheme="minorHAnsi"/>
        </w:rPr>
        <w:t>searches for unique and otherwise unavailable evidence. However, this argument implicitly asserts that there is no, or insignificant, value to society of such a feature. And herein lies the Achilles heel</w:t>
      </w:r>
      <w:r w:rsidRPr="0064610C">
        <w:rPr>
          <w:rFonts w:asciiTheme="minorHAnsi" w:hAnsiTheme="minorHAnsi"/>
          <w:sz w:val="16"/>
        </w:rPr>
        <w:t xml:space="preserve"> to opponents of mandated front-door access: </w:t>
      </w:r>
      <w:r w:rsidRPr="0064610C">
        <w:rPr>
          <w:rStyle w:val="StyleUnderline"/>
          <w:rFonts w:asciiTheme="minorHAnsi" w:hAnsiTheme="minorHAnsi"/>
        </w:rPr>
        <w:t>the conclusion is entirely at odds with the inherent balance between individual liberty and collective security central to the Fourth Amendment itself. Nor should lawmakers be deluded into believing that the currently existing vulnerabilities that we live with on a daily basis are less significant in scope than the possibility of obtaining complete access to the encrypted contents of a device. Various malware variants that are so widespread as to be almost omnipresent in our online community achieve just such access through what would seem like minor cracks in the defense of systems.</w:t>
      </w:r>
      <w:r w:rsidRPr="0064610C">
        <w:rPr>
          <w:rFonts w:asciiTheme="minorHAnsi" w:hAnsiTheme="minorHAnsi"/>
          <w:sz w:val="16"/>
        </w:rPr>
        <w:t xml:space="preserve">53 </w:t>
      </w:r>
      <w:r w:rsidRPr="0064610C">
        <w:rPr>
          <w:rStyle w:val="StyleUnderline"/>
          <w:rFonts w:asciiTheme="minorHAnsi" w:hAnsiTheme="minorHAnsi"/>
        </w:rPr>
        <w:t>One example is the Zeus malware strain, which has been tied to the unlawful online theft of hundreds of millions of dollars from U.S. companies and citizens and gives its operator complete access to and control over any computer it infects</w:t>
      </w:r>
      <w:r w:rsidRPr="0064610C">
        <w:rPr>
          <w:rFonts w:asciiTheme="minorHAnsi" w:hAnsiTheme="minorHAnsi"/>
          <w:sz w:val="16"/>
        </w:rPr>
        <w:t xml:space="preserve">.54 It can be installed on a machine through the simple mistake of viewing an infected website or email, or clicking on an otherwise innocuous link.55 </w:t>
      </w:r>
      <w:r w:rsidRPr="0064610C">
        <w:rPr>
          <w:rStyle w:val="StyleUnderline"/>
          <w:rFonts w:asciiTheme="minorHAnsi" w:hAnsiTheme="minorHAnsi"/>
        </w:rPr>
        <w:t>The malware is designed to not only bypass malware detection software, but to deactivate to software’s ability to detect it.</w:t>
      </w:r>
      <w:r w:rsidRPr="0064610C">
        <w:rPr>
          <w:rFonts w:asciiTheme="minorHAnsi" w:hAnsiTheme="minorHAnsi"/>
          <w:sz w:val="16"/>
        </w:rPr>
        <w:t>56 Zeus and the many other variants of malware that are freely available to purchasers on dark-net websites and forums are responsible for the theft of funds from countless online bank accounts (the credentials having been stolen by the malware’s key-logger features), the theft of credit card information, and innumerable personal identifiers.57</w:t>
      </w:r>
    </w:p>
    <w:p w:rsidR="00A84BC4" w:rsidRPr="0064610C" w:rsidRDefault="00A84BC4" w:rsidP="00A84BC4">
      <w:pPr>
        <w:pStyle w:val="Heading3"/>
        <w:rPr>
          <w:rFonts w:asciiTheme="minorHAnsi" w:hAnsiTheme="minorHAnsi"/>
        </w:rPr>
      </w:pPr>
      <w:r w:rsidRPr="0064610C">
        <w:rPr>
          <w:rFonts w:asciiTheme="minorHAnsi" w:hAnsiTheme="minorHAnsi"/>
        </w:rPr>
        <w:t>2NC Cyber Inev</w:t>
      </w:r>
    </w:p>
    <w:p w:rsidR="00A84BC4" w:rsidRPr="0064610C" w:rsidRDefault="00A84BC4" w:rsidP="00A84BC4">
      <w:pPr>
        <w:pStyle w:val="Heading4"/>
        <w:rPr>
          <w:rFonts w:asciiTheme="minorHAnsi" w:hAnsiTheme="minorHAnsi"/>
        </w:rPr>
      </w:pPr>
      <w:r w:rsidRPr="0064610C">
        <w:rPr>
          <w:rFonts w:asciiTheme="minorHAnsi" w:hAnsiTheme="minorHAnsi"/>
        </w:rPr>
        <w:t>Security issues are inevitable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Wittes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rsidR="00A84BC4" w:rsidRPr="0064610C" w:rsidRDefault="00A84BC4" w:rsidP="00A84BC4">
      <w:pPr>
        <w:rPr>
          <w:rStyle w:val="Emphasis"/>
          <w:rFonts w:asciiTheme="minorHAnsi" w:hAnsiTheme="minorHAnsi"/>
        </w:rPr>
      </w:pPr>
      <w:r w:rsidRPr="0064610C">
        <w:rPr>
          <w:rFonts w:asciiTheme="minorHAnsi" w:hAnsiTheme="minorHAnsi"/>
          <w:sz w:val="16"/>
        </w:rPr>
        <w:t xml:space="preserve">On Thursday, I described the surprisingly warm reception FBI Director James Comey got in the Senate this week with his warning that </w:t>
      </w:r>
      <w:r w:rsidRPr="0064610C">
        <w:rPr>
          <w:rStyle w:val="StyleUnderline"/>
          <w:rFonts w:asciiTheme="minorHAnsi" w:hAnsiTheme="minorHAnsi"/>
        </w:rPr>
        <w:t>the FBI was "going dark" because of end-to-end encryption</w:t>
      </w:r>
      <w:r w:rsidRPr="0064610C">
        <w:rPr>
          <w:rFonts w:asciiTheme="minorHAnsi" w:hAnsiTheme="minorHAnsi"/>
          <w:sz w:val="16"/>
        </w:rPr>
        <w:t xml:space="preserve">. In this post, I want to take on the merits of the renewed encryption debate, which seem to me complicated and multi-faceted and not all pushing in the same direction. Let me start by breaking the encryption debate into </w:t>
      </w:r>
      <w:r w:rsidRPr="0064610C">
        <w:rPr>
          <w:rStyle w:val="StyleUnderline"/>
          <w:rFonts w:asciiTheme="minorHAnsi" w:hAnsiTheme="minorHAnsi"/>
        </w:rPr>
        <w:t>two distinct sets of questions: One is the conceptual question of whether a world of end-to-end strong encryption is an attractive idea. The other is whether</w:t>
      </w:r>
      <w:r w:rsidRPr="0064610C">
        <w:rPr>
          <w:rFonts w:asciiTheme="minorHAnsi" w:hAnsiTheme="minorHAnsi"/>
          <w:sz w:val="16"/>
        </w:rPr>
        <w:t>—assuming it is not an attractive idea and that one wants to ensure that authorities retain the ability to intercept decrypted signal—</w:t>
      </w:r>
      <w:r w:rsidRPr="0064610C">
        <w:rPr>
          <w:rStyle w:val="StyleUnderline"/>
          <w:rFonts w:asciiTheme="minorHAnsi" w:hAnsiTheme="minorHAnsi"/>
        </w:rPr>
        <w:t>an extraordinary access scheme is technically possible without eroding other essential security and privacy objectives.</w:t>
      </w:r>
      <w:r w:rsidRPr="0064610C">
        <w:rPr>
          <w:rFonts w:asciiTheme="minorHAnsi" w:hAnsiTheme="minorHAnsi"/>
          <w:sz w:val="16"/>
        </w:rPr>
        <w:t xml:space="preserve"> These questions often get mashed together, both because tech companies are keen to market themselves as the defenders of their users' privacy interests and because of the libertarian ethos of the tech community more generally. But </w:t>
      </w:r>
      <w:r w:rsidRPr="0064610C">
        <w:rPr>
          <w:rStyle w:val="StyleUnderline"/>
          <w:rFonts w:asciiTheme="minorHAnsi" w:hAnsiTheme="minorHAnsi"/>
        </w:rPr>
        <w:t>the questions are not the same, and it's worth considering them separately. Consider the conceptual question first. Would it be a good idea to have a world-wide communications infrastructure that is</w:t>
      </w:r>
      <w:r w:rsidRPr="0064610C">
        <w:rPr>
          <w:rFonts w:asciiTheme="minorHAnsi" w:hAnsiTheme="minorHAnsi"/>
          <w:sz w:val="16"/>
        </w:rPr>
        <w:t xml:space="preserve">, as Bruce Schneier has aptly put it, </w:t>
      </w:r>
      <w:r w:rsidRPr="0064610C">
        <w:rPr>
          <w:rStyle w:val="StyleUnderline"/>
          <w:rFonts w:asciiTheme="minorHAnsi" w:hAnsiTheme="minorHAnsi"/>
        </w:rPr>
        <w:t>secure from all attackers?</w:t>
      </w:r>
      <w:r w:rsidRPr="0064610C">
        <w:rPr>
          <w:rFonts w:asciiTheme="minorHAnsi" w:hAnsiTheme="minorHAnsi"/>
          <w:sz w:val="16"/>
        </w:rPr>
        <w:t xml:space="preserve"> That is, if we could snap our fingers and make all device-to-device communications perfectly secure against interception from the Chinese, from hackers, from the FSB but also from the FBI even wielding lawful process, would that be desirable? Or, in the alternative, do we want to create an internet as secure as possible from everyone except government investigators exercising their legal authorities with the understanding that other countries may do the same? Conceptually speaking, I am with Comey on this question—and </w:t>
      </w:r>
      <w:r w:rsidRPr="0064610C">
        <w:rPr>
          <w:rStyle w:val="Emphasis"/>
          <w:rFonts w:asciiTheme="minorHAnsi" w:hAnsiTheme="minorHAnsi"/>
        </w:rPr>
        <w:t>the matter does not seem</w:t>
      </w:r>
      <w:r w:rsidRPr="0064610C">
        <w:rPr>
          <w:rFonts w:asciiTheme="minorHAnsi" w:hAnsiTheme="minorHAnsi"/>
          <w:sz w:val="16"/>
        </w:rPr>
        <w:t xml:space="preserve"> to me </w:t>
      </w:r>
      <w:r w:rsidRPr="0064610C">
        <w:rPr>
          <w:rStyle w:val="Emphasis"/>
          <w:rFonts w:asciiTheme="minorHAnsi" w:hAnsiTheme="minorHAnsi"/>
        </w:rPr>
        <w:t>an especially close call</w:t>
      </w:r>
      <w:r w:rsidRPr="0064610C">
        <w:rPr>
          <w:rStyle w:val="StyleUnderline"/>
          <w:rFonts w:asciiTheme="minorHAnsi" w:hAnsiTheme="minorHAnsi"/>
        </w:rPr>
        <w:t xml:space="preserve">. </w:t>
      </w:r>
      <w:r w:rsidRPr="0064610C">
        <w:rPr>
          <w:rStyle w:val="Emphasis"/>
          <w:rFonts w:asciiTheme="minorHAnsi" w:hAnsiTheme="minorHAnsi"/>
        </w:rPr>
        <w:t>The belief in principle in creating a giant world-wide network on which surveillance is technically impossible is really an argument for the creation of the world's largest ungoverned space. I understand why techno-anarchists find this idea so appealing. I can't imagine for moment</w:t>
      </w:r>
      <w:r w:rsidRPr="0064610C">
        <w:rPr>
          <w:rFonts w:asciiTheme="minorHAnsi" w:hAnsiTheme="minorHAnsi"/>
          <w:sz w:val="16"/>
        </w:rPr>
        <w:t xml:space="preserve">, however, </w:t>
      </w:r>
      <w:r w:rsidRPr="0064610C">
        <w:rPr>
          <w:rStyle w:val="Emphasis"/>
          <w:rFonts w:asciiTheme="minorHAnsi" w:hAnsiTheme="minorHAnsi"/>
        </w:rPr>
        <w:t xml:space="preserve">why anyone else would. </w:t>
      </w:r>
      <w:r w:rsidRPr="0064610C">
        <w:rPr>
          <w:rStyle w:val="StyleUnderline"/>
          <w:rFonts w:asciiTheme="minorHAnsi" w:hAnsiTheme="minorHAnsi"/>
        </w:rPr>
        <w:t>Consider the comparable argument in physical space: the creation of a city in which authorities are entirely dependent on citizen reporting of bad conduct but have no direct visibility onto what happens on the streets and no ability to conduct search warrants (even with court orders) or to patrol parks or street corners.</w:t>
      </w:r>
      <w:r w:rsidRPr="0064610C">
        <w:rPr>
          <w:rFonts w:asciiTheme="minorHAnsi" w:hAnsiTheme="minorHAnsi"/>
          <w:sz w:val="16"/>
        </w:rPr>
        <w:t xml:space="preserve"> Would you want to live in that city? T</w:t>
      </w:r>
      <w:r w:rsidRPr="0064610C">
        <w:rPr>
          <w:rStyle w:val="Emphasis"/>
          <w:rFonts w:asciiTheme="minorHAnsi" w:hAnsiTheme="minorHAnsi"/>
        </w:rPr>
        <w:t>he idea that ungoverned spaces really suck is not controversial when you're talking about Yemen or Somalia</w:t>
      </w:r>
      <w:r w:rsidRPr="0064610C">
        <w:rPr>
          <w:rStyle w:val="StyleUnderline"/>
          <w:rFonts w:asciiTheme="minorHAnsi" w:hAnsiTheme="minorHAnsi"/>
        </w:rPr>
        <w:t xml:space="preserve">. I see nothing more attractive about the creation of a worldwide architecture in which it is technically impossible to intercept and read ISIS communications with followers or to follow child predators into chatrooms where they go after kids. </w:t>
      </w:r>
      <w:r w:rsidRPr="0064610C">
        <w:rPr>
          <w:rFonts w:asciiTheme="minorHAnsi" w:hAnsiTheme="minorHAnsi"/>
          <w:sz w:val="16"/>
        </w:rPr>
        <w:t xml:space="preserve">The trouble is that this conceptual position does not answer the entirety of the policy question before us. The reason is that the case against preserving some form of law enforcement access to decrypted signal is not only a conceptual embrace of the technological obsolescence of surveillance. </w:t>
      </w:r>
      <w:r w:rsidRPr="0064610C">
        <w:rPr>
          <w:rStyle w:val="StyleUnderline"/>
          <w:rFonts w:asciiTheme="minorHAnsi" w:hAnsiTheme="minorHAnsi"/>
        </w:rPr>
        <w:t xml:space="preserve">It is also a series of arguments about the costs—including the security costs—of maintaining the capacity to decrypt captured signal. </w:t>
      </w:r>
      <w:r w:rsidRPr="0064610C">
        <w:rPr>
          <w:rFonts w:asciiTheme="minorHAnsi" w:hAnsiTheme="minorHAnsi"/>
          <w:sz w:val="16"/>
        </w:rPr>
        <w:t xml:space="preserve">Consider the report issued this past week by a group of computer security experts (including Lawfare contributing editors Bruce Schneier and Susan Landau), entitled "Keys Under Doormats: Mandating Insecurity By Requiring Government Access to All Data and Communications." The report does not make an in-principle argument or a conceptual argument against extraordinary access. It argues, rather, that the effort to build such a system risks eroding cybersecurity in ways far more important than the problems it would solve. The authors, to summarize, make three claims in support of the broad claim that any exceptional access system would "pose . . . grave security risks [and] imperil innovation." </w:t>
      </w:r>
      <w:r w:rsidRPr="0064610C">
        <w:rPr>
          <w:rStyle w:val="StyleUnderline"/>
          <w:rFonts w:asciiTheme="minorHAnsi" w:hAnsiTheme="minorHAnsi"/>
        </w:rPr>
        <w:t xml:space="preserve">What are </w:t>
      </w:r>
      <w:r w:rsidRPr="0064610C">
        <w:rPr>
          <w:rFonts w:asciiTheme="minorHAnsi" w:hAnsiTheme="minorHAnsi"/>
          <w:sz w:val="16"/>
        </w:rPr>
        <w:t>those</w:t>
      </w:r>
      <w:r w:rsidRPr="0064610C">
        <w:rPr>
          <w:rStyle w:val="StyleUnderline"/>
          <w:rFonts w:asciiTheme="minorHAnsi" w:hAnsiTheme="minorHAnsi"/>
        </w:rPr>
        <w:t xml:space="preserve"> "grave security risks"? "[P]roviding exceptional access to communications would force a U-turn from the best practices now being deployed to make the Internet more secure. These practices include forward secrecy</w:t>
      </w:r>
      <w:r w:rsidRPr="0064610C">
        <w:rPr>
          <w:rFonts w:asciiTheme="minorHAnsi" w:hAnsiTheme="minorHAnsi"/>
          <w:sz w:val="16"/>
        </w:rPr>
        <w:t xml:space="preserve">—where decryption keys are deleted immediately after use, so that stealing the encryption key used by a communications server would not compromise earlier or later communications. A related technique, authenticated encryption, uses the same temporary key to guarantee conﬁdentiality and to verify that the message has not been forged or tampered with." </w:t>
      </w:r>
      <w:r w:rsidRPr="0064610C">
        <w:rPr>
          <w:rStyle w:val="StyleUnderline"/>
          <w:rFonts w:asciiTheme="minorHAnsi" w:hAnsiTheme="minorHAnsi"/>
        </w:rPr>
        <w:t>"[B]uilding in exceptional access would substantially increase system complexity" and "complexity is the enemy of security."</w:t>
      </w:r>
      <w:r w:rsidRPr="0064610C">
        <w:rPr>
          <w:rFonts w:asciiTheme="minorHAnsi" w:hAnsiTheme="minorHAnsi"/>
          <w:sz w:val="16"/>
        </w:rPr>
        <w:t xml:space="preserve"> Adding code to systems increases that system's attack surface, and a certain number of additional vulnerabilities come with every marginal increase in system complexity. So by requiring a potentially complicated new system to be developed and implemented, we'd be effectively guaranteeing more vulnerabilities for malicious actors to hit. </w:t>
      </w:r>
      <w:r w:rsidRPr="0064610C">
        <w:rPr>
          <w:rStyle w:val="StyleUnderline"/>
          <w:rFonts w:asciiTheme="minorHAnsi" w:hAnsiTheme="minorHAnsi"/>
        </w:rPr>
        <w:t>"[E]xceptional access would create concentrated targets that could attract bad actors."</w:t>
      </w:r>
      <w:r w:rsidRPr="0064610C">
        <w:rPr>
          <w:rFonts w:asciiTheme="minorHAnsi" w:hAnsiTheme="minorHAnsi"/>
          <w:sz w:val="16"/>
        </w:rPr>
        <w:t xml:space="preserve"> If we require tech companies to retain some means of accessing user communications, those keys have to stored somewhere, and that storage then becomes an unusually high-stakes target for malicious attack. Their theft then compromises, as did the OPM hack, large numbers of users. The strong implication of the report is that </w:t>
      </w:r>
      <w:r w:rsidRPr="0064610C">
        <w:rPr>
          <w:rStyle w:val="Emphasis"/>
          <w:rFonts w:asciiTheme="minorHAnsi" w:hAnsiTheme="minorHAnsi"/>
        </w:rPr>
        <w:t>these issues are not resolvable</w:t>
      </w:r>
      <w:r w:rsidRPr="0064610C">
        <w:rPr>
          <w:rFonts w:asciiTheme="minorHAnsi" w:hAnsiTheme="minorHAnsi"/>
          <w:sz w:val="16"/>
        </w:rPr>
        <w:t xml:space="preserve">, though the report never quite says that. But at a minimum, the authors raise a series of important questions about whether such a system would, in practice, create an insecure internet in general—rather than one whose general security has the technical capacity to make security exceptions to comply with the law. There is some reason, in my view, to suspect that </w:t>
      </w:r>
      <w:r w:rsidRPr="0064610C">
        <w:rPr>
          <w:rStyle w:val="StyleUnderline"/>
          <w:rFonts w:asciiTheme="minorHAnsi" w:hAnsiTheme="minorHAnsi"/>
        </w:rPr>
        <w:t>the picture may not be quite as stark as the computer scientists make it seem.</w:t>
      </w:r>
      <w:r w:rsidRPr="0064610C">
        <w:rPr>
          <w:rFonts w:asciiTheme="minorHAnsi" w:hAnsiTheme="minorHAnsi"/>
          <w:sz w:val="16"/>
        </w:rPr>
        <w:t xml:space="preserve"> After all, </w:t>
      </w:r>
      <w:r w:rsidRPr="0064610C">
        <w:rPr>
          <w:rStyle w:val="StyleUnderline"/>
          <w:rFonts w:asciiTheme="minorHAnsi" w:hAnsiTheme="minorHAnsi"/>
        </w:rPr>
        <w:t>the big tech companies increase the complexity of their software products all the time, and they generally regard the increased attack surface of the software they create as a result as a mitigatable problem.</w:t>
      </w:r>
      <w:r w:rsidRPr="0064610C">
        <w:rPr>
          <w:rFonts w:asciiTheme="minorHAnsi" w:hAnsiTheme="minorHAnsi"/>
          <w:sz w:val="16"/>
        </w:rPr>
        <w:t xml:space="preserve"> Similarly, </w:t>
      </w:r>
      <w:r w:rsidRPr="0064610C">
        <w:rPr>
          <w:rStyle w:val="StyleUnderline"/>
          <w:rFonts w:asciiTheme="minorHAnsi" w:hAnsiTheme="minorHAnsi"/>
        </w:rPr>
        <w:t>there are lots of high-value intelligence targets that we have to secure and would have big security implications if we could not do so successfully.</w:t>
      </w:r>
      <w:r w:rsidRPr="0064610C">
        <w:rPr>
          <w:rFonts w:asciiTheme="minorHAnsi" w:hAnsiTheme="minorHAnsi"/>
          <w:sz w:val="16"/>
        </w:rPr>
        <w:t xml:space="preserve"> And when it really counts, that task is not hopeless. Google and Apple and Facebook are not without tools in the cybersecurity department. </w:t>
      </w:r>
      <w:r w:rsidRPr="0064610C">
        <w:rPr>
          <w:rStyle w:val="StyleUnderline"/>
          <w:rFonts w:asciiTheme="minorHAnsi" w:hAnsiTheme="minorHAnsi"/>
        </w:rPr>
        <w:t>The real question</w:t>
      </w:r>
      <w:r w:rsidRPr="0064610C">
        <w:rPr>
          <w:rFonts w:asciiTheme="minorHAnsi" w:hAnsiTheme="minorHAnsi"/>
          <w:sz w:val="16"/>
        </w:rPr>
        <w:t xml:space="preserve">, in my view, </w:t>
      </w:r>
      <w:r w:rsidRPr="0064610C">
        <w:rPr>
          <w:rStyle w:val="StyleUnderline"/>
          <w:rFonts w:asciiTheme="minorHAnsi" w:hAnsiTheme="minorHAnsi"/>
        </w:rPr>
        <w:t>is whether a system</w:t>
      </w:r>
      <w:r w:rsidRPr="0064610C">
        <w:rPr>
          <w:rFonts w:asciiTheme="minorHAnsi" w:hAnsiTheme="minorHAnsi"/>
          <w:sz w:val="16"/>
        </w:rPr>
        <w:t xml:space="preserve"> of the sort Comey imagines </w:t>
      </w:r>
      <w:r w:rsidRPr="0064610C">
        <w:rPr>
          <w:rStyle w:val="StyleUnderline"/>
          <w:rFonts w:asciiTheme="minorHAnsi" w:hAnsiTheme="minorHAnsi"/>
        </w:rPr>
        <w:t>could be built in fashion in which the security gain it would provide would exceed the heightened security risks the extraordinary access would involve.</w:t>
      </w:r>
      <w:r w:rsidRPr="0064610C">
        <w:rPr>
          <w:rFonts w:asciiTheme="minorHAnsi" w:hAnsiTheme="minorHAnsi"/>
          <w:sz w:val="16"/>
        </w:rPr>
        <w:t xml:space="preserve"> As Herb Lin puts it in his excellent, and admirably brief, Senate testimony the other day, this is ultimately a question without an answer in the absence of a lot of new research. "One side says [the] access [Comey is seeking] inevitably weakens the security of a system and will eventually be compromised by a bad guy; the other side says it doesn’t weaken security and won’t be compromised. Neither side can prove its case, and we see a theological clash of absolutes." Only when someone actually does the research and development and tries actually to produce a system that meets Comey's criteria are we going to find out whether it's doable or not. And therein lies the rub, and the real meat of the policy problem, in my view: Who's going to do this research? Who's going to conduct the sustained investment in trying to imagine a system that secures communications except from government when and only government has a warrant to intercept those communications? The assumption of the computer scientists in their report is that the burden of that research lies with the government. "Absent a concrete technical proposal," they write, "and without answers to the questions raised in this report, legislators should reject out of hand any proposal to return to the failed cryptography control policy of the 1990s." Indeed, their most central recommendation is that the burden of development is on Comey. "Our strong recommendation is that anyone proposing regulations should first present concrete technical requirements, which industry, academics, and the public can analyze for technical weaknesses and for hidden costs." In his testimony, Herb supports this call, though he acknowledges that it is not the inevitable route: the government has not yet provided any specifics, arguing that private vendors should do it. At the same time, the vendors won’t do it, because [their] customers aren’t demanding such features. Indeed, many customers would see such features as a reason to avoid a given vendor. Without specifics, there will be no progress. I believe the government is afraid that any specific proposal will be subject to enormous criticism—and that’s true—but the government is the party that wants . . . access, and rather than running away from such criticism, it should embrace any resulting criticism as an opportunity to improve upon its initial designs." Herb might also have mentioned that lots of people in the academic tech community who would be natural candidates to help develop such an access system are much more interested in developing encryption systems to keep the feds out than to—under any circumstances—let them in. The tech community has spent a lot more time and energy arguing against the plausibility and desireability of implementing what Comey is seeking than it has spent in trying to develop systems that deliver it while mitigating the risks such a system might pose. For both industry and the tech communities, more broadly, this is government's problem, not their problem. Yet reviving the Clipper Chip model—in which government develops a fully-formed system and then puts it out publicly for the community to shoot down—is clearly not what </w:t>
      </w:r>
      <w:r w:rsidRPr="0064610C">
        <w:rPr>
          <w:rStyle w:val="StyleUnderline"/>
          <w:rFonts w:asciiTheme="minorHAnsi" w:hAnsiTheme="minorHAnsi"/>
        </w:rPr>
        <w:t>Comey</w:t>
      </w:r>
      <w:r w:rsidRPr="0064610C">
        <w:rPr>
          <w:rFonts w:asciiTheme="minorHAnsi" w:hAnsiTheme="minorHAnsi"/>
          <w:sz w:val="16"/>
        </w:rPr>
        <w:t xml:space="preserve"> has in mind. He is talking in very different language: the language of performance requirements. He wants to leave the development task to Silicon Valley to figure out how to implement government's requirements. He </w:t>
      </w:r>
      <w:r w:rsidRPr="0064610C">
        <w:rPr>
          <w:rStyle w:val="StyleUnderline"/>
          <w:rFonts w:asciiTheme="minorHAnsi" w:hAnsiTheme="minorHAnsi"/>
        </w:rPr>
        <w:t xml:space="preserve">wants to describe what he needs—decrypted signal when he has a warrant—and leave the companies to figure out how to deliver it while still providing secure communications in other circumstances to their customers. </w:t>
      </w:r>
      <w:r w:rsidRPr="0064610C">
        <w:rPr>
          <w:rStyle w:val="Emphasis"/>
          <w:rFonts w:asciiTheme="minorHAnsi" w:hAnsiTheme="minorHAnsi"/>
        </w:rPr>
        <w:t>The advantage to this approach is that it potentially lets a thousand flowers bloom. Each company might do it differently. They would compete to provide the most security consistent with the performance standard. They could learn from each other. And government would not be in the position of developing and promoting specific algorithms. It wouldn't even need to know how the task was being done.</w:t>
      </w:r>
    </w:p>
    <w:p w:rsidR="00A84BC4" w:rsidRPr="0064610C" w:rsidRDefault="00A84BC4" w:rsidP="00A84BC4">
      <w:pPr>
        <w:rPr>
          <w:rFonts w:asciiTheme="minorHAnsi" w:hAnsiTheme="minorHAnsi"/>
          <w:sz w:val="16"/>
        </w:rPr>
      </w:pP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No Meltdowns Impact</w:t>
      </w:r>
    </w:p>
    <w:p w:rsidR="00A84BC4" w:rsidRPr="0064610C" w:rsidRDefault="00A84BC4" w:rsidP="00A84BC4">
      <w:pPr>
        <w:pStyle w:val="Heading4"/>
        <w:rPr>
          <w:rFonts w:asciiTheme="minorHAnsi" w:hAnsiTheme="minorHAnsi"/>
        </w:rPr>
      </w:pPr>
      <w:r w:rsidRPr="0064610C">
        <w:rPr>
          <w:rFonts w:asciiTheme="minorHAnsi" w:hAnsiTheme="minorHAnsi"/>
        </w:rPr>
        <w:t>No impact to or risk of nuclear meltdowns – their evidence</w:t>
      </w:r>
    </w:p>
    <w:p w:rsidR="00A84BC4" w:rsidRPr="0064610C" w:rsidRDefault="00A84BC4" w:rsidP="00A84BC4">
      <w:pPr>
        <w:rPr>
          <w:rFonts w:asciiTheme="minorHAnsi" w:hAnsiTheme="minorHAnsi"/>
          <w:sz w:val="16"/>
        </w:rPr>
      </w:pPr>
      <w:r w:rsidRPr="0064610C">
        <w:rPr>
          <w:rStyle w:val="Style13ptBold"/>
          <w:rFonts w:asciiTheme="minorHAnsi" w:hAnsiTheme="minorHAnsi"/>
        </w:rPr>
        <w:t xml:space="preserve">Cappiello 3/29/11 </w:t>
      </w:r>
      <w:r w:rsidRPr="0064610C">
        <w:rPr>
          <w:rFonts w:asciiTheme="minorHAnsi" w:hAnsiTheme="minorHAnsi"/>
        </w:rPr>
        <w:t>– national environmental reporter for The Associated Press,  master’s degrees in earth and environmental science and journalism from Columbia University  (Dina, “Long Blackouts Pose Risk To U.S. Nuclear Reactors” Huffington Post, http://www.huffingtonpost.com/2011/03/29/blackout-risk-us-nuclear-reactors_n_841869.html)//IS</w:t>
      </w:r>
    </w:p>
    <w:p w:rsidR="00A84BC4" w:rsidRPr="0064610C" w:rsidRDefault="00A84BC4" w:rsidP="00A84BC4">
      <w:pPr>
        <w:rPr>
          <w:rFonts w:asciiTheme="minorHAnsi" w:hAnsiTheme="minorHAnsi"/>
          <w:sz w:val="16"/>
        </w:rPr>
      </w:pPr>
      <w:r w:rsidRPr="0064610C">
        <w:rPr>
          <w:rFonts w:asciiTheme="minorHAnsi" w:hAnsiTheme="minorHAnsi"/>
          <w:sz w:val="16"/>
        </w:rPr>
        <w:t xml:space="preserve">A 2003 federal analysis looking at how to estimate the risk of containment failure said that </w:t>
      </w:r>
      <w:r w:rsidRPr="0064610C">
        <w:rPr>
          <w:rStyle w:val="StyleUnderline"/>
          <w:rFonts w:asciiTheme="minorHAnsi" w:hAnsiTheme="minorHAnsi"/>
        </w:rPr>
        <w:t>should power be knocked out</w:t>
      </w:r>
      <w:r w:rsidRPr="0064610C">
        <w:rPr>
          <w:rFonts w:asciiTheme="minorHAnsi" w:hAnsiTheme="minorHAnsi"/>
          <w:sz w:val="16"/>
        </w:rPr>
        <w:t xml:space="preserve"> by an earthquake or tornado </w:t>
      </w:r>
      <w:r w:rsidRPr="0064610C">
        <w:rPr>
          <w:rStyle w:val="StyleUnderline"/>
          <w:rFonts w:asciiTheme="minorHAnsi" w:hAnsiTheme="minorHAnsi"/>
        </w:rPr>
        <w:t>it "would be unlikely that power will be recovered in the time frame to prevent core meltdown."</w:t>
      </w:r>
      <w:r w:rsidRPr="0064610C">
        <w:rPr>
          <w:rFonts w:asciiTheme="minorHAnsi" w:hAnsiTheme="minorHAnsi"/>
          <w:sz w:val="16"/>
        </w:rPr>
        <w:t xml:space="preserve"> In Japan, it was a one-two punch: first the earthquake, then the tsunami. Tokyo Electric Power Co., the operator of the crippled plant, found other ways to cool the reactor core and so far avert a full-scale meltdown without electricity. "Clearly the coping duration is an issue on the table now," said Biff Bradley, director of risk assessment for the Nuclear Energy Institute. "The industry and the Nuclear Regulatory Commission will have to go back in light of what we just observed and rethink station blackout duration." David Lochbaum, a former plant engineer and nuclear safety director at the advocacy group Union of Concerned Scientists, put it another way: "</w:t>
      </w:r>
      <w:r w:rsidRPr="0064610C">
        <w:rPr>
          <w:rStyle w:val="StyleUnderline"/>
          <w:rFonts w:asciiTheme="minorHAnsi" w:hAnsiTheme="minorHAnsi"/>
        </w:rPr>
        <w:t>Japan shows what happens when you play beat-the-clock and lose</w:t>
      </w:r>
      <w:r w:rsidRPr="0064610C">
        <w:rPr>
          <w:rFonts w:asciiTheme="minorHAnsi" w:hAnsiTheme="minorHAnsi"/>
          <w:sz w:val="16"/>
        </w:rPr>
        <w:t xml:space="preserve">." Lochbaum plans to use the Japan disaster to press lawmakers and the nuclear power industry to do more when it comes to coping with prolonged blackouts, such as having temporary generators on site that can recharge batteries. </w:t>
      </w:r>
      <w:r w:rsidRPr="0064610C">
        <w:rPr>
          <w:rStyle w:val="StyleUnderline"/>
          <w:rFonts w:asciiTheme="minorHAnsi" w:hAnsiTheme="minorHAnsi"/>
        </w:rPr>
        <w:t>A complete loss of electrical power, generally speaking, poses a major problem for a nuclear power plant because the reactor core must be kept cool, and back-up cooling systems – mostly pumps that replenish the core with water_ require massive amounts of power to work. Without the electrical grid, or diesel generators, batteries can be used for a time, but they will not last long with the power demands. And when the batteries die, the systems that control and monitor the plant can also go dark, making it difficult to ascertain water levels and the condition of the core. One variable not considered in the NRC risk assessments of severe blackouts was cooling water in spent fuel pools, where rods once used in the reactor are placed. With limited resources, the commission decided to focus its analysis on the reactor fuel, which has the potential to release more radiation</w:t>
      </w:r>
      <w:r w:rsidRPr="0064610C">
        <w:rPr>
          <w:rFonts w:asciiTheme="minorHAnsi" w:hAnsiTheme="minorHAnsi"/>
          <w:sz w:val="16"/>
        </w:rPr>
        <w:t xml:space="preserve">. </w:t>
      </w:r>
      <w:r w:rsidRPr="0064610C">
        <w:rPr>
          <w:rStyle w:val="Emphasis"/>
          <w:rFonts w:asciiTheme="minorHAnsi" w:hAnsiTheme="minorHAnsi"/>
          <w:highlight w:val="magenta"/>
        </w:rPr>
        <w:t xml:space="preserve">An analysis of individual plant risks released in 2003 by the NRC shows that for 39 of the 104 nuclear reactors, the risk of core damage from a blackout was </w:t>
      </w:r>
      <w:r w:rsidRPr="0064610C">
        <w:rPr>
          <w:rStyle w:val="Emphasis"/>
          <w:rFonts w:asciiTheme="minorHAnsi" w:hAnsiTheme="minorHAnsi"/>
        </w:rPr>
        <w:t xml:space="preserve">greater than </w:t>
      </w:r>
      <w:r w:rsidRPr="0064610C">
        <w:rPr>
          <w:rStyle w:val="Emphasis"/>
          <w:rFonts w:asciiTheme="minorHAnsi" w:hAnsiTheme="minorHAnsi"/>
          <w:highlight w:val="magenta"/>
        </w:rPr>
        <w:t xml:space="preserve">1 in 100,000. At 45 other plants the risk is </w:t>
      </w:r>
      <w:r w:rsidRPr="0064610C">
        <w:rPr>
          <w:rStyle w:val="Emphasis"/>
          <w:rFonts w:asciiTheme="minorHAnsi" w:hAnsiTheme="minorHAnsi"/>
        </w:rPr>
        <w:t xml:space="preserve">greater than </w:t>
      </w:r>
      <w:r w:rsidRPr="0064610C">
        <w:rPr>
          <w:rStyle w:val="Emphasis"/>
          <w:rFonts w:asciiTheme="minorHAnsi" w:hAnsiTheme="minorHAnsi"/>
          <w:highlight w:val="magenta"/>
        </w:rPr>
        <w:t>1 in 1 million</w:t>
      </w:r>
      <w:r w:rsidRPr="0064610C">
        <w:rPr>
          <w:rFonts w:asciiTheme="minorHAnsi" w:hAnsiTheme="minorHAnsi"/>
          <w:sz w:val="16"/>
        </w:rPr>
        <w:t xml:space="preserve">, the threshold NRC is using to determine which severe accidents should be evaluated in its latest analysis. The Beaver Valley Power Station, Unit 1, in Pennsylvania had the greatest risk of core melt – 6.5 in 100,000, according to the analysis. But that risk may have been reduced in subsequent years as NRC regulations required plants to do more to cope with blackouts. Todd Schneider, a spokesman for FirstEnergy Nuclear Operating Co., which runs Beaver Creek, told the AP that batteries on site would last less than a week. In 1988, eight years after labeling blackouts "an unresolved safety issue," the NRC required nuclear power plants to improve the reliability of their diesel generators, have more backup generators on site, and better train personnel to restore power. These steps would allow them to keep the core cool for four to eight hours if they lost all electrical power. By contrast, the newest generation of nuclear power plant, which is still awaiting approval, can last 72 hours without taking any action, and a minimum of seven days if water is supplied by other means to cooling pools. Despite the added safety measures, a 1997 report found that blackouts – the loss of on-site and off-site electrical power – remained "a dominant contributor to the risk of core melt at some plants." The events of Sept. 11, 2001, further solidified that nuclear reactors might have to keep the core cool for a longer period without power. After 9/11, the commission issued regulations requiring that </w:t>
      </w:r>
      <w:r w:rsidRPr="0064610C">
        <w:rPr>
          <w:rStyle w:val="Emphasis"/>
          <w:rFonts w:asciiTheme="minorHAnsi" w:hAnsiTheme="minorHAnsi"/>
          <w:highlight w:val="magenta"/>
        </w:rPr>
        <w:t>plants have portable power supplies for relief valves and be able to manually operate an emergency reactor cooling system when batteries go out. The NRC says these steps, and others, have reduced the risk of core melt from station blackouts from the current fleet of nuclear plants.</w:t>
      </w:r>
      <w:r w:rsidRPr="0064610C">
        <w:rPr>
          <w:rStyle w:val="Emphasis"/>
          <w:rFonts w:asciiTheme="minorHAnsi" w:hAnsiTheme="minorHAnsi"/>
        </w:rPr>
        <w:t xml:space="preserve"> </w:t>
      </w:r>
      <w:r w:rsidRPr="0064610C">
        <w:rPr>
          <w:rFonts w:asciiTheme="minorHAnsi" w:hAnsiTheme="minorHAnsi"/>
          <w:sz w:val="16"/>
        </w:rPr>
        <w:t xml:space="preserve">For instance, preliminary results of the latest analysis of the risks to the Peach Bottom plant show that </w:t>
      </w:r>
      <w:r w:rsidRPr="0064610C">
        <w:rPr>
          <w:rStyle w:val="Emphasis"/>
          <w:rFonts w:asciiTheme="minorHAnsi" w:hAnsiTheme="minorHAnsi"/>
          <w:highlight w:val="magenta"/>
        </w:rPr>
        <w:t>any release caused by a blackout there would be far less rapid and would release less radiation than previously thought, even without any actions being taken. With more time, people can be evacuated</w:t>
      </w:r>
      <w:r w:rsidRPr="0064610C">
        <w:rPr>
          <w:rFonts w:asciiTheme="minorHAnsi" w:hAnsiTheme="minorHAnsi"/>
          <w:sz w:val="16"/>
        </w:rPr>
        <w:t xml:space="preserve">. The NRC says improved computer models, coupled with up-to-date information about the plant, resulted in the rosier outlook. "When you simplify, you always err towards the worst possible circumstance," Scott Burnell, a spokesman for the Nuclear Regulatory Commission, said of the earlier studies. </w:t>
      </w:r>
      <w:r w:rsidRPr="0064610C">
        <w:rPr>
          <w:rStyle w:val="Emphasis"/>
          <w:rFonts w:asciiTheme="minorHAnsi" w:hAnsiTheme="minorHAnsi"/>
          <w:highlight w:val="magenta"/>
        </w:rPr>
        <w:t>The latest work shows that "even in situations where everything is broken and you can't do anything else, these events take a long time to play out,"</w:t>
      </w:r>
      <w:r w:rsidRPr="0064610C">
        <w:rPr>
          <w:rFonts w:asciiTheme="minorHAnsi" w:hAnsiTheme="minorHAnsi"/>
          <w:sz w:val="16"/>
        </w:rPr>
        <w:t xml:space="preserve"> he said. </w:t>
      </w:r>
      <w:r w:rsidRPr="0064610C">
        <w:rPr>
          <w:rStyle w:val="Emphasis"/>
          <w:rFonts w:asciiTheme="minorHAnsi" w:hAnsiTheme="minorHAnsi"/>
          <w:highlight w:val="magenta"/>
        </w:rPr>
        <w:t>"Even when you get to releasing into environment, much less of it is released than actually thought.</w:t>
      </w:r>
      <w:r w:rsidRPr="0064610C">
        <w:rPr>
          <w:rFonts w:asciiTheme="minorHAnsi" w:hAnsiTheme="minorHAnsi"/>
          <w:sz w:val="16"/>
        </w:rPr>
        <w:t>" Exelon Corp., the operator of the Peach Bottom plant, referred all detailed questions about its preparedness and the risk analysis back to the NRC. In a news release issued earlier this month, the company, which operates 10 nuclear power plants, said "</w:t>
      </w:r>
      <w:r w:rsidRPr="0064610C">
        <w:rPr>
          <w:rStyle w:val="StyleUnderline"/>
          <w:rFonts w:asciiTheme="minorHAnsi" w:hAnsiTheme="minorHAnsi"/>
        </w:rPr>
        <w:t>all Exelon nuclear plants are able to safely shut down and keep the fuel cooled even without electricity from the grid</w:t>
      </w:r>
      <w:r w:rsidRPr="0064610C">
        <w:rPr>
          <w:rFonts w:asciiTheme="minorHAnsi" w:hAnsiTheme="minorHAnsi"/>
          <w:sz w:val="16"/>
        </w:rPr>
        <w:t xml:space="preserve">." Other people, looking at the crisis unfolding in Japan, aren't so sure. In the worst-case scenario, the NRC's 1990 risk assessment predicted that </w:t>
      </w:r>
      <w:r w:rsidRPr="0064610C">
        <w:rPr>
          <w:rStyle w:val="StyleUnderline"/>
          <w:rFonts w:asciiTheme="minorHAnsi" w:hAnsiTheme="minorHAnsi"/>
        </w:rPr>
        <w:t>a core melt at Peach Bottom could begin in one hour if electrical power on- and off-site were lost, the diesel generators – the main back-up source of power for the pumps that keep the core cool with water – failed to work and other mitigating steps weren't taken. "It is not a question that those things are definitely effective in this kind of scenario,"</w:t>
      </w:r>
      <w:r w:rsidRPr="0064610C">
        <w:rPr>
          <w:rFonts w:asciiTheme="minorHAnsi" w:hAnsiTheme="minorHAnsi"/>
          <w:sz w:val="16"/>
        </w:rPr>
        <w:t xml:space="preserve"> said Richard Denning, a professor of nuclear engineering at Ohio State University, referring to the steps NRC has taken to prevent incidents. Denning had done work as a contractor on severe accident analyses for the NRC since 1975. He retired from Battelle Memorial Institute in 1995. "They certainly could have made all the difference in this particular case," he said, referring to Japan. "That's assuming you have stored these things in a place that would not have been swept away by tsunami."</w:t>
      </w: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No Cyber</w:t>
      </w:r>
    </w:p>
    <w:p w:rsidR="00A84BC4" w:rsidRPr="0064610C" w:rsidRDefault="00A84BC4" w:rsidP="00A84BC4">
      <w:pPr>
        <w:pStyle w:val="Heading4"/>
        <w:rPr>
          <w:rFonts w:asciiTheme="minorHAnsi" w:hAnsiTheme="minorHAnsi"/>
        </w:rPr>
      </w:pPr>
      <w:r w:rsidRPr="0064610C">
        <w:rPr>
          <w:rFonts w:asciiTheme="minorHAnsi" w:hAnsiTheme="minorHAnsi"/>
        </w:rPr>
        <w:t>Their impacts are all hype—no cyberattack</w:t>
      </w:r>
    </w:p>
    <w:p w:rsidR="00A84BC4" w:rsidRPr="0064610C" w:rsidRDefault="00A84BC4" w:rsidP="00A84BC4">
      <w:pPr>
        <w:spacing w:afterLines="160" w:after="384"/>
        <w:rPr>
          <w:rFonts w:asciiTheme="minorHAnsi" w:hAnsiTheme="minorHAnsi"/>
        </w:rPr>
      </w:pPr>
      <w:r w:rsidRPr="0064610C">
        <w:rPr>
          <w:rStyle w:val="Style13ptBold"/>
          <w:rFonts w:asciiTheme="minorHAnsi" w:hAnsiTheme="minorHAnsi"/>
        </w:rPr>
        <w:t>Walt 10</w:t>
      </w:r>
      <w:r w:rsidRPr="0064610C">
        <w:rPr>
          <w:rFonts w:asciiTheme="minorHAnsi" w:hAnsiTheme="minorHAnsi"/>
        </w:rPr>
        <w:t xml:space="preserve"> – Stephen M. Walt 10 is the Robert and Renée Belfer Professor of international relations at Harvard University "Is the cyber threat overblown?" March 30 walt.foreignpolicy.com/posts/2010/03/30/is_the_cyber_threat_overblown</w:t>
      </w:r>
    </w:p>
    <w:p w:rsidR="00A84BC4" w:rsidRPr="0064610C" w:rsidRDefault="00A84BC4" w:rsidP="00A84BC4">
      <w:pPr>
        <w:pStyle w:val="card"/>
        <w:spacing w:afterLines="160" w:after="384"/>
        <w:ind w:left="0"/>
        <w:rPr>
          <w:rFonts w:asciiTheme="minorHAnsi" w:hAnsiTheme="minorHAnsi"/>
          <w:sz w:val="12"/>
        </w:rPr>
      </w:pPr>
      <w:r w:rsidRPr="0064610C">
        <w:rPr>
          <w:rFonts w:asciiTheme="minorHAnsi" w:hAnsiTheme="minorHAnsi"/>
          <w:sz w:val="12"/>
        </w:rPr>
        <w:t>Am I the only person -- well, besides Glenn Greenwald and Kevin Poulson -- who thinks the "</w:t>
      </w:r>
      <w:r w:rsidRPr="0064610C">
        <w:rPr>
          <w:rStyle w:val="TitleChar"/>
          <w:rFonts w:asciiTheme="minorHAnsi" w:hAnsiTheme="minorHAnsi"/>
          <w:highlight w:val="green"/>
        </w:rPr>
        <w:t>cyber-warfare</w:t>
      </w:r>
      <w:r w:rsidRPr="0064610C">
        <w:rPr>
          <w:rFonts w:asciiTheme="minorHAnsi" w:hAnsiTheme="minorHAnsi"/>
          <w:sz w:val="12"/>
        </w:rPr>
        <w:t xml:space="preserve">" business may be overblown? It’s clear the U.S. national security establishment is paying a lot more attention to the issue, and colleagues of mine -- including some pretty serious and level-headed people -- are increasingly worried by the danger of some sort of "cyber-Katrina." I don't dismiss it entirely, but this sure </w:t>
      </w:r>
      <w:r w:rsidRPr="0064610C">
        <w:rPr>
          <w:rStyle w:val="TitleChar"/>
          <w:rFonts w:asciiTheme="minorHAnsi" w:hAnsiTheme="minorHAnsi"/>
          <w:highlight w:val="green"/>
        </w:rPr>
        <w:t>looks</w:t>
      </w:r>
      <w:r w:rsidRPr="0064610C">
        <w:rPr>
          <w:rFonts w:asciiTheme="minorHAnsi" w:hAnsiTheme="minorHAnsi"/>
          <w:sz w:val="12"/>
        </w:rPr>
        <w:t xml:space="preserve"> to me </w:t>
      </w:r>
      <w:r w:rsidRPr="0064610C">
        <w:rPr>
          <w:rStyle w:val="TitleChar"/>
          <w:rFonts w:asciiTheme="minorHAnsi" w:hAnsiTheme="minorHAnsi"/>
          <w:highlight w:val="green"/>
        </w:rPr>
        <w:t>like</w:t>
      </w:r>
      <w:r w:rsidRPr="0064610C">
        <w:rPr>
          <w:rFonts w:asciiTheme="minorHAnsi" w:hAnsiTheme="minorHAnsi"/>
          <w:sz w:val="12"/>
        </w:rPr>
        <w:t xml:space="preserve"> </w:t>
      </w:r>
      <w:r w:rsidRPr="0064610C">
        <w:rPr>
          <w:rStyle w:val="TitleChar"/>
          <w:rFonts w:asciiTheme="minorHAnsi" w:hAnsiTheme="minorHAnsi"/>
        </w:rPr>
        <w:t xml:space="preserve">a </w:t>
      </w:r>
      <w:r w:rsidRPr="0064610C">
        <w:rPr>
          <w:rStyle w:val="Emphasis"/>
          <w:rFonts w:asciiTheme="minorHAnsi" w:eastAsiaTheme="majorEastAsia" w:hAnsiTheme="minorHAnsi"/>
        </w:rPr>
        <w:t xml:space="preserve">classic opportunity for </w:t>
      </w:r>
      <w:r w:rsidRPr="0064610C">
        <w:rPr>
          <w:rStyle w:val="Emphasis"/>
          <w:rFonts w:asciiTheme="minorHAnsi" w:eastAsiaTheme="majorEastAsia" w:hAnsiTheme="minorHAnsi"/>
          <w:highlight w:val="green"/>
        </w:rPr>
        <w:t>threat-inflation</w:t>
      </w:r>
      <w:r w:rsidRPr="0064610C">
        <w:rPr>
          <w:rFonts w:asciiTheme="minorHAnsi" w:hAnsiTheme="minorHAnsi"/>
          <w:sz w:val="12"/>
          <w:highlight w:val="green"/>
        </w:rPr>
        <w:t>.</w:t>
      </w:r>
      <w:r w:rsidRPr="0064610C">
        <w:rPr>
          <w:rFonts w:asciiTheme="minorHAnsi" w:hAnsiTheme="minorHAnsi"/>
          <w:sz w:val="12"/>
        </w:rPr>
        <w:t xml:space="preserve">¶ Mind you, I'm not saying that there aren't a lot of shenanigans going on in cyber-space, or that various forms of cyber-warfare don't have military potential. So I'm not arguing for complete head-in-the-sand complacency. But </w:t>
      </w:r>
      <w:r w:rsidRPr="0064610C">
        <w:rPr>
          <w:rStyle w:val="TitleChar"/>
          <w:rFonts w:asciiTheme="minorHAnsi" w:hAnsiTheme="minorHAnsi"/>
        </w:rPr>
        <w:t>here’s what makes</w:t>
      </w:r>
      <w:r w:rsidRPr="0064610C">
        <w:rPr>
          <w:rFonts w:asciiTheme="minorHAnsi" w:hAnsiTheme="minorHAnsi"/>
          <w:sz w:val="12"/>
        </w:rPr>
        <w:t xml:space="preserve"> me worry that </w:t>
      </w:r>
      <w:r w:rsidRPr="0064610C">
        <w:rPr>
          <w:rStyle w:val="TitleChar"/>
          <w:rFonts w:asciiTheme="minorHAnsi" w:hAnsiTheme="minorHAnsi"/>
        </w:rPr>
        <w:t>the threat</w:t>
      </w:r>
      <w:r w:rsidRPr="0064610C">
        <w:rPr>
          <w:rFonts w:asciiTheme="minorHAnsi" w:hAnsiTheme="minorHAnsi"/>
          <w:sz w:val="12"/>
        </w:rPr>
        <w:t xml:space="preserve"> is being </w:t>
      </w:r>
      <w:r w:rsidRPr="0064610C">
        <w:rPr>
          <w:rStyle w:val="Emphasis"/>
          <w:rFonts w:asciiTheme="minorHAnsi" w:eastAsiaTheme="majorEastAsia" w:hAnsiTheme="minorHAnsi"/>
        </w:rPr>
        <w:t>overstated</w:t>
      </w:r>
      <w:r w:rsidRPr="0064610C">
        <w:rPr>
          <w:rFonts w:asciiTheme="minorHAnsi" w:hAnsiTheme="minorHAnsi"/>
          <w:sz w:val="12"/>
        </w:rPr>
        <w:t xml:space="preserve">.¶ </w:t>
      </w:r>
      <w:r w:rsidRPr="0064610C">
        <w:rPr>
          <w:rStyle w:val="TitleChar"/>
          <w:rFonts w:asciiTheme="minorHAnsi" w:hAnsiTheme="minorHAnsi"/>
        </w:rPr>
        <w:t>First, the whole issue is highly esoteric</w:t>
      </w:r>
      <w:r w:rsidRPr="0064610C">
        <w:rPr>
          <w:rFonts w:asciiTheme="minorHAnsi" w:hAnsiTheme="minorHAnsi"/>
          <w:sz w:val="12"/>
        </w:rPr>
        <w:t xml:space="preserve"> -- you really need to know a great deal about computer networks, software, encryption, etc., to know how serious the danger might be. Unfortunately, </w:t>
      </w:r>
      <w:r w:rsidRPr="0064610C">
        <w:rPr>
          <w:rStyle w:val="TitleChar"/>
          <w:rFonts w:asciiTheme="minorHAnsi" w:hAnsiTheme="minorHAnsi"/>
          <w:highlight w:val="green"/>
        </w:rPr>
        <w:t>details about</w:t>
      </w:r>
      <w:r w:rsidRPr="0064610C">
        <w:rPr>
          <w:rStyle w:val="TitleChar"/>
          <w:rFonts w:asciiTheme="minorHAnsi" w:hAnsiTheme="minorHAnsi"/>
        </w:rPr>
        <w:t xml:space="preserve"> a number of the alleged </w:t>
      </w:r>
      <w:r w:rsidRPr="0064610C">
        <w:rPr>
          <w:rStyle w:val="TitleChar"/>
          <w:rFonts w:asciiTheme="minorHAnsi" w:hAnsiTheme="minorHAnsi"/>
          <w:highlight w:val="green"/>
        </w:rPr>
        <w:t>incidents</w:t>
      </w:r>
      <w:r w:rsidRPr="0064610C">
        <w:rPr>
          <w:rFonts w:asciiTheme="minorHAnsi" w:hAnsiTheme="minorHAnsi"/>
          <w:sz w:val="12"/>
          <w:highlight w:val="green"/>
        </w:rPr>
        <w:t xml:space="preserve"> </w:t>
      </w:r>
      <w:r w:rsidRPr="0064610C">
        <w:rPr>
          <w:rStyle w:val="TitleChar"/>
          <w:rFonts w:asciiTheme="minorHAnsi" w:hAnsiTheme="minorHAnsi"/>
          <w:highlight w:val="green"/>
        </w:rPr>
        <w:t>that are being invoked to demonstrate the risk</w:t>
      </w:r>
      <w:r w:rsidRPr="0064610C">
        <w:rPr>
          <w:rFonts w:asciiTheme="minorHAnsi" w:hAnsiTheme="minorHAnsi"/>
          <w:sz w:val="12"/>
        </w:rPr>
        <w:t xml:space="preserve"> of a "cyber-Katrina," or a cyber-9/11, </w:t>
      </w:r>
      <w:r w:rsidRPr="0064610C">
        <w:rPr>
          <w:rStyle w:val="TitleChar"/>
          <w:rFonts w:asciiTheme="minorHAnsi" w:hAnsiTheme="minorHAnsi"/>
          <w:highlight w:val="green"/>
        </w:rPr>
        <w:t>remain classified, which makes it hard</w:t>
      </w:r>
      <w:r w:rsidRPr="0064610C">
        <w:rPr>
          <w:rFonts w:asciiTheme="minorHAnsi" w:hAnsiTheme="minorHAnsi"/>
          <w:sz w:val="12"/>
        </w:rPr>
        <w:t xml:space="preserve"> for us lay-persons </w:t>
      </w:r>
      <w:r w:rsidRPr="0064610C">
        <w:rPr>
          <w:rStyle w:val="TitleChar"/>
          <w:rFonts w:asciiTheme="minorHAnsi" w:hAnsiTheme="minorHAnsi"/>
          <w:highlight w:val="green"/>
        </w:rPr>
        <w:t>to gauge</w:t>
      </w:r>
      <w:r w:rsidRPr="0064610C">
        <w:rPr>
          <w:rFonts w:asciiTheme="minorHAnsi" w:hAnsiTheme="minorHAnsi"/>
          <w:sz w:val="12"/>
        </w:rPr>
        <w:t xml:space="preserve"> just </w:t>
      </w:r>
      <w:r w:rsidRPr="0064610C">
        <w:rPr>
          <w:rStyle w:val="TitleChar"/>
          <w:rFonts w:asciiTheme="minorHAnsi" w:hAnsiTheme="minorHAnsi"/>
          <w:highlight w:val="green"/>
        </w:rPr>
        <w:t>how serious the problem</w:t>
      </w:r>
      <w:r w:rsidRPr="0064610C">
        <w:rPr>
          <w:rStyle w:val="TitleChar"/>
          <w:rFonts w:asciiTheme="minorHAnsi" w:hAnsiTheme="minorHAnsi"/>
        </w:rPr>
        <w:t xml:space="preserve"> really was or </w:t>
      </w:r>
      <w:r w:rsidRPr="0064610C">
        <w:rPr>
          <w:rStyle w:val="TitleChar"/>
          <w:rFonts w:asciiTheme="minorHAnsi" w:hAnsiTheme="minorHAnsi"/>
          <w:highlight w:val="green"/>
        </w:rPr>
        <w:t>is.</w:t>
      </w:r>
      <w:r w:rsidRPr="0064610C">
        <w:rPr>
          <w:rStyle w:val="TitleChar"/>
          <w:rFonts w:asciiTheme="minorHAnsi" w:hAnsiTheme="minorHAnsi"/>
        </w:rPr>
        <w:t xml:space="preserve"> </w:t>
      </w:r>
      <w:r w:rsidRPr="0064610C">
        <w:rPr>
          <w:rFonts w:asciiTheme="minorHAnsi" w:hAnsiTheme="minorHAnsi"/>
          <w:sz w:val="12"/>
        </w:rPr>
        <w:t xml:space="preserve">Moreover, </w:t>
      </w:r>
      <w:r w:rsidRPr="0064610C">
        <w:rPr>
          <w:rStyle w:val="TitleChar"/>
          <w:rFonts w:asciiTheme="minorHAnsi" w:hAnsiTheme="minorHAnsi"/>
        </w:rPr>
        <w:t>even when we hear about computers being penetrated by hackers</w:t>
      </w:r>
      <w:r w:rsidRPr="0064610C">
        <w:rPr>
          <w:rFonts w:asciiTheme="minorHAnsi" w:hAnsiTheme="minorHAnsi"/>
          <w:sz w:val="12"/>
        </w:rPr>
        <w:t xml:space="preserve">, or parts of the internet crashing, etc., </w:t>
      </w:r>
      <w:r w:rsidRPr="0064610C">
        <w:rPr>
          <w:rStyle w:val="TitleChar"/>
          <w:rFonts w:asciiTheme="minorHAnsi" w:hAnsiTheme="minorHAnsi"/>
        </w:rPr>
        <w:t>it’s hard to know how much valuable information was stolen or how much actual damage was done</w:t>
      </w:r>
      <w:r w:rsidRPr="0064610C">
        <w:rPr>
          <w:rFonts w:asciiTheme="minorHAnsi" w:hAnsiTheme="minorHAnsi"/>
          <w:sz w:val="12"/>
        </w:rPr>
        <w:t xml:space="preserve">. And as with other specialized areas of technology and/or military affairs, </w:t>
      </w:r>
      <w:r w:rsidRPr="0064610C">
        <w:rPr>
          <w:rStyle w:val="TitleChar"/>
          <w:rFonts w:asciiTheme="minorHAnsi" w:hAnsiTheme="minorHAnsi"/>
        </w:rPr>
        <w:t xml:space="preserve">a lot of the </w:t>
      </w:r>
      <w:r w:rsidRPr="0064610C">
        <w:rPr>
          <w:rStyle w:val="TitleChar"/>
          <w:rFonts w:asciiTheme="minorHAnsi" w:hAnsiTheme="minorHAnsi"/>
          <w:highlight w:val="green"/>
        </w:rPr>
        <w:t xml:space="preserve">experts have a </w:t>
      </w:r>
      <w:r w:rsidRPr="0064610C">
        <w:rPr>
          <w:rStyle w:val="Emphasis"/>
          <w:rFonts w:asciiTheme="minorHAnsi" w:eastAsiaTheme="majorEastAsia" w:hAnsiTheme="minorHAnsi"/>
          <w:highlight w:val="green"/>
        </w:rPr>
        <w:t>clear</w:t>
      </w:r>
      <w:r w:rsidRPr="0064610C">
        <w:rPr>
          <w:rStyle w:val="Emphasis"/>
          <w:rFonts w:asciiTheme="minorHAnsi" w:eastAsiaTheme="majorEastAsia" w:hAnsiTheme="minorHAnsi"/>
        </w:rPr>
        <w:t xml:space="preserve"> vested </w:t>
      </w:r>
      <w:r w:rsidRPr="0064610C">
        <w:rPr>
          <w:rStyle w:val="Emphasis"/>
          <w:rFonts w:asciiTheme="minorHAnsi" w:eastAsiaTheme="majorEastAsia" w:hAnsiTheme="minorHAnsi"/>
          <w:highlight w:val="green"/>
        </w:rPr>
        <w:t>interest in hyping the threat</w:t>
      </w:r>
      <w:r w:rsidRPr="0064610C">
        <w:rPr>
          <w:rFonts w:asciiTheme="minorHAnsi" w:hAnsiTheme="minorHAnsi"/>
          <w:sz w:val="12"/>
        </w:rPr>
        <w:t xml:space="preserve">, so as </w:t>
      </w:r>
      <w:r w:rsidRPr="0064610C">
        <w:rPr>
          <w:rStyle w:val="TitleChar"/>
          <w:rFonts w:asciiTheme="minorHAnsi" w:hAnsiTheme="minorHAnsi"/>
          <w:highlight w:val="green"/>
        </w:rPr>
        <w:t>to create</w:t>
      </w:r>
      <w:r w:rsidRPr="0064610C">
        <w:rPr>
          <w:rStyle w:val="TitleChar"/>
          <w:rFonts w:asciiTheme="minorHAnsi" w:hAnsiTheme="minorHAnsi"/>
        </w:rPr>
        <w:t xml:space="preserve"> greater </w:t>
      </w:r>
      <w:r w:rsidRPr="0064610C">
        <w:rPr>
          <w:rStyle w:val="TitleChar"/>
          <w:rFonts w:asciiTheme="minorHAnsi" w:hAnsiTheme="minorHAnsi"/>
          <w:highlight w:val="green"/>
        </w:rPr>
        <w:t>demand for their</w:t>
      </w:r>
      <w:r w:rsidRPr="0064610C">
        <w:rPr>
          <w:rStyle w:val="TitleChar"/>
          <w:rFonts w:asciiTheme="minorHAnsi" w:hAnsiTheme="minorHAnsi"/>
        </w:rPr>
        <w:t xml:space="preserve"> </w:t>
      </w:r>
      <w:r w:rsidRPr="0064610C">
        <w:rPr>
          <w:rStyle w:val="TitleChar"/>
          <w:rFonts w:asciiTheme="minorHAnsi" w:hAnsiTheme="minorHAnsi"/>
          <w:highlight w:val="green"/>
        </w:rPr>
        <w:t>services</w:t>
      </w:r>
      <w:r w:rsidRPr="0064610C">
        <w:rPr>
          <w:rFonts w:asciiTheme="minorHAnsi" w:hAnsiTheme="minorHAnsi"/>
          <w:sz w:val="12"/>
        </w:rPr>
        <w:t xml:space="preserve">. Plus, </w:t>
      </w:r>
      <w:r w:rsidRPr="0064610C">
        <w:rPr>
          <w:rStyle w:val="TitleChar"/>
          <w:rFonts w:asciiTheme="minorHAnsi" w:hAnsiTheme="minorHAnsi"/>
        </w:rPr>
        <w:t xml:space="preserve">we already seem to have </w:t>
      </w:r>
      <w:r w:rsidRPr="0064610C">
        <w:rPr>
          <w:rStyle w:val="Emphasis"/>
          <w:rFonts w:asciiTheme="minorHAnsi" w:eastAsiaTheme="majorEastAsia" w:hAnsiTheme="minorHAnsi"/>
        </w:rPr>
        <w:t>politicians leaping on the issue</w:t>
      </w:r>
      <w:r w:rsidRPr="0064610C">
        <w:rPr>
          <w:rFonts w:asciiTheme="minorHAnsi" w:hAnsiTheme="minorHAnsi"/>
          <w:sz w:val="12"/>
        </w:rPr>
        <w:t xml:space="preserve"> as a way to grab some pork for their states.¶ </w:t>
      </w:r>
      <w:r w:rsidRPr="0064610C">
        <w:rPr>
          <w:rStyle w:val="TitleChar"/>
          <w:rFonts w:asciiTheme="minorHAnsi" w:hAnsiTheme="minorHAnsi"/>
        </w:rPr>
        <w:t>Second, there are lots of different problems being lumped under a single banner</w:t>
      </w:r>
      <w:r w:rsidRPr="0064610C">
        <w:rPr>
          <w:rFonts w:asciiTheme="minorHAnsi" w:hAnsiTheme="minorHAnsi"/>
          <w:sz w:val="12"/>
        </w:rPr>
        <w:t xml:space="preserve">, whether the label is "cyber-terror" or "cyber-war." One issue is the use of various computer tools to degrade an enemy’s military capabilities (e.g., by disrupting communications nets, spoofing sensors, etc.). A second issue is the alleged threat that bad guys would penetrate computer networks and shut down power grids, air traffic control, traffic lights, and other important elements of infrastructure, the way that internet terrorists (led by a disgruntled computer expert) did in the movie Live Free and Die Hard. A third problem is web-based criminal activity, including identity theft or simple fraud (e.g., those emails we all get from someone in Nigeria announcing that they have millions to give us once we send them some account information). A fourth potential threat is “cyber-espionage”; i.e., clever foreign hackers penetrate Pentagon or defense contractors’ computers and download valuable classified information. And then there are annoying activities like viruses, denial-of-service attacks, and other things that affect the stability of web-based activities and disrupt commerce (and my ability to send posts into FP).¶ </w:t>
      </w:r>
      <w:r w:rsidRPr="0064610C">
        <w:rPr>
          <w:rStyle w:val="TitleChar"/>
          <w:rFonts w:asciiTheme="minorHAnsi" w:hAnsiTheme="minorHAnsi"/>
        </w:rPr>
        <w:t>This sounds like a rich menu of potential trouble, and putting the phrase "cyber" in front of almost any noun makes it sound trendy and a bit more frightening</w:t>
      </w:r>
      <w:r w:rsidRPr="0064610C">
        <w:rPr>
          <w:rFonts w:asciiTheme="minorHAnsi" w:hAnsiTheme="minorHAnsi"/>
          <w:sz w:val="12"/>
        </w:rPr>
        <w:t xml:space="preserve">. But notice too that these are all somewhat different problems of quite different importance, and the appropriate response to each is likely to be different too. </w:t>
      </w:r>
      <w:r w:rsidRPr="0064610C">
        <w:rPr>
          <w:rStyle w:val="TitleChar"/>
          <w:rFonts w:asciiTheme="minorHAnsi" w:hAnsiTheme="minorHAnsi"/>
        </w:rPr>
        <w:t>Some issues -- such as the danger of cyber-espionage -- may not require elaborate technical fixes but simply more rigorous security procedures</w:t>
      </w:r>
      <w:r w:rsidRPr="0064610C">
        <w:rPr>
          <w:rFonts w:asciiTheme="minorHAnsi" w:hAnsiTheme="minorHAnsi"/>
          <w:sz w:val="12"/>
        </w:rPr>
        <w:t xml:space="preserve"> to isolate classified material from the web. </w:t>
      </w:r>
      <w:r w:rsidRPr="0064610C">
        <w:rPr>
          <w:rStyle w:val="TitleChar"/>
          <w:rFonts w:asciiTheme="minorHAnsi" w:hAnsiTheme="minorHAnsi"/>
        </w:rPr>
        <w:t xml:space="preserve">Other </w:t>
      </w:r>
      <w:r w:rsidRPr="0064610C">
        <w:rPr>
          <w:rStyle w:val="TitleChar"/>
          <w:rFonts w:asciiTheme="minorHAnsi" w:hAnsiTheme="minorHAnsi"/>
          <w:highlight w:val="green"/>
        </w:rPr>
        <w:t>problems may not require</w:t>
      </w:r>
      <w:r w:rsidRPr="0064610C">
        <w:rPr>
          <w:rStyle w:val="TitleChar"/>
          <w:rFonts w:asciiTheme="minorHAnsi" w:hAnsiTheme="minorHAnsi"/>
        </w:rPr>
        <w:t xml:space="preserve"> big </w:t>
      </w:r>
      <w:r w:rsidRPr="0064610C">
        <w:rPr>
          <w:rStyle w:val="TitleChar"/>
          <w:rFonts w:asciiTheme="minorHAnsi" w:hAnsiTheme="minorHAnsi"/>
          <w:highlight w:val="green"/>
        </w:rPr>
        <w:t>federal programs</w:t>
      </w:r>
      <w:r w:rsidRPr="0064610C">
        <w:rPr>
          <w:rStyle w:val="TitleChar"/>
          <w:rFonts w:asciiTheme="minorHAnsi" w:hAnsiTheme="minorHAnsi"/>
        </w:rPr>
        <w:t xml:space="preserve"> to address, in part </w:t>
      </w:r>
      <w:r w:rsidRPr="0064610C">
        <w:rPr>
          <w:rStyle w:val="TitleChar"/>
          <w:rFonts w:asciiTheme="minorHAnsi" w:hAnsiTheme="minorHAnsi"/>
          <w:highlight w:val="green"/>
        </w:rPr>
        <w:t>because</w:t>
      </w:r>
      <w:r w:rsidRPr="0064610C">
        <w:rPr>
          <w:rStyle w:val="TitleChar"/>
          <w:rFonts w:asciiTheme="minorHAnsi" w:hAnsiTheme="minorHAnsi"/>
        </w:rPr>
        <w:t xml:space="preserve"> both </w:t>
      </w:r>
      <w:r w:rsidRPr="0064610C">
        <w:rPr>
          <w:rStyle w:val="Emphasis"/>
          <w:rFonts w:asciiTheme="minorHAnsi" w:eastAsiaTheme="majorEastAsia" w:hAnsiTheme="minorHAnsi"/>
        </w:rPr>
        <w:t xml:space="preserve">individuals and </w:t>
      </w:r>
      <w:r w:rsidRPr="0064610C">
        <w:rPr>
          <w:rStyle w:val="Emphasis"/>
          <w:rFonts w:asciiTheme="minorHAnsi" w:eastAsiaTheme="majorEastAsia" w:hAnsiTheme="minorHAnsi"/>
          <w:highlight w:val="green"/>
        </w:rPr>
        <w:t>the private sector have incentives to protect themselves</w:t>
      </w:r>
      <w:r w:rsidRPr="0064610C">
        <w:rPr>
          <w:rFonts w:asciiTheme="minorHAnsi" w:hAnsiTheme="minorHAnsi"/>
          <w:sz w:val="12"/>
        </w:rPr>
        <w:t xml:space="preserve"> (e.g., via firewalls or by backing up critical data). And as Greenwald warns, there may be real costs to civil liberties if concerns about vague cyber dangers lead us to grant the NSA or some other government agency greater control over the Internet. ¶ Third, this is another issue that cries out for some comparative cost-benefit analysis. </w:t>
      </w:r>
      <w:r w:rsidRPr="0064610C">
        <w:rPr>
          <w:rStyle w:val="TitleChar"/>
          <w:rFonts w:asciiTheme="minorHAnsi" w:hAnsiTheme="minorHAnsi"/>
        </w:rPr>
        <w:t>Is the danger that some malign hacker crashes a power grid greater than the likelihood that a blizzard would do the same thing? Is the risk of cyber-espionage greater than the potential danger from more traditional forms of spying?</w:t>
      </w:r>
      <w:r w:rsidRPr="0064610C">
        <w:rPr>
          <w:rFonts w:asciiTheme="minorHAnsi" w:hAnsiTheme="minorHAnsi"/>
          <w:sz w:val="12"/>
        </w:rPr>
        <w:t xml:space="preserve"> Without a comparative assessment of different risks and the costs of mitigating each one, we will allocate resources on the basis of hype rather than analysis. In short, my fear is not that we won't take reasonable precautions against a potential set of dangers; my concern is that we will spend tens of billions of dollars protecting ourselves against a set of threats that are not as dangerous as we are currently being told they are.</w:t>
      </w:r>
    </w:p>
    <w:p w:rsidR="00A84BC4" w:rsidRPr="0064610C" w:rsidRDefault="00A84BC4" w:rsidP="00A84BC4">
      <w:pPr>
        <w:pStyle w:val="Heading3"/>
        <w:rPr>
          <w:rFonts w:asciiTheme="minorHAnsi" w:hAnsiTheme="minorHAnsi"/>
        </w:rPr>
      </w:pPr>
      <w:r w:rsidRPr="0064610C">
        <w:rPr>
          <w:rFonts w:asciiTheme="minorHAnsi" w:hAnsiTheme="minorHAnsi"/>
        </w:rPr>
        <w:t>2NC No Cyber</w:t>
      </w:r>
    </w:p>
    <w:p w:rsidR="00A84BC4" w:rsidRPr="0064610C" w:rsidRDefault="00A84BC4" w:rsidP="00A84BC4">
      <w:pPr>
        <w:pStyle w:val="Heading4"/>
        <w:rPr>
          <w:rFonts w:asciiTheme="minorHAnsi" w:hAnsiTheme="minorHAnsi"/>
        </w:rPr>
      </w:pPr>
      <w:r w:rsidRPr="0064610C">
        <w:rPr>
          <w:rFonts w:asciiTheme="minorHAnsi" w:hAnsiTheme="minorHAnsi"/>
        </w:rPr>
        <w:t>No cyber impact</w:t>
      </w:r>
    </w:p>
    <w:p w:rsidR="00A84BC4" w:rsidRPr="0064610C" w:rsidRDefault="00A84BC4" w:rsidP="00A84BC4">
      <w:pPr>
        <w:spacing w:afterLines="160" w:after="384"/>
        <w:rPr>
          <w:rFonts w:asciiTheme="minorHAnsi" w:hAnsiTheme="minorHAnsi"/>
        </w:rPr>
      </w:pPr>
      <w:r w:rsidRPr="0064610C">
        <w:rPr>
          <w:rStyle w:val="Style13ptBold"/>
          <w:rFonts w:asciiTheme="minorHAnsi" w:hAnsiTheme="minorHAnsi"/>
        </w:rPr>
        <w:t>Healey 3/20</w:t>
      </w:r>
      <w:r w:rsidRPr="0064610C">
        <w:rPr>
          <w:rFonts w:asciiTheme="minorHAnsi" w:hAnsiTheme="minorHAnsi"/>
        </w:rPr>
        <w:t xml:space="preserve"> Jason, Director of the Cyber Statecraft Initiative at the Atlantic Council, "No, Cyberwarfare Isn't as Dangerous as Nuclear War", 2013, </w:t>
      </w:r>
      <w:hyperlink r:id="rId64" w:history="1">
        <w:r w:rsidRPr="0064610C">
          <w:rPr>
            <w:rStyle w:val="Hyperlink"/>
            <w:rFonts w:asciiTheme="minorHAnsi" w:hAnsiTheme="minorHAnsi"/>
          </w:rPr>
          <w:t>www.usnews.com/opinion/blogs/world-report/2013/03/20/cyber-attacks-not-yet-an-existential-threat-to-the-us</w:t>
        </w:r>
      </w:hyperlink>
    </w:p>
    <w:p w:rsidR="00A84BC4" w:rsidRPr="0064610C" w:rsidRDefault="00A84BC4" w:rsidP="00A84BC4">
      <w:pPr>
        <w:spacing w:afterLines="160" w:after="384"/>
        <w:rPr>
          <w:rFonts w:asciiTheme="minorHAnsi" w:hAnsiTheme="minorHAnsi"/>
          <w:sz w:val="16"/>
        </w:rPr>
      </w:pPr>
      <w:r w:rsidRPr="0064610C">
        <w:rPr>
          <w:rStyle w:val="Emphasis"/>
          <w:rFonts w:asciiTheme="minorHAnsi" w:hAnsiTheme="minorHAnsi"/>
          <w:highlight w:val="green"/>
        </w:rPr>
        <w:t>America does not face an existential cyberthreat today</w:t>
      </w:r>
      <w:r w:rsidRPr="0064610C">
        <w:rPr>
          <w:rStyle w:val="Emphasis"/>
          <w:rFonts w:asciiTheme="minorHAnsi" w:hAnsiTheme="minorHAnsi"/>
        </w:rPr>
        <w:t>, despite</w:t>
      </w:r>
      <w:r w:rsidRPr="0064610C">
        <w:rPr>
          <w:rFonts w:asciiTheme="minorHAnsi" w:hAnsiTheme="minorHAnsi"/>
          <w:sz w:val="16"/>
        </w:rPr>
        <w:t xml:space="preserve"> recent </w:t>
      </w:r>
      <w:r w:rsidRPr="0064610C">
        <w:rPr>
          <w:rStyle w:val="Emphasis"/>
          <w:rFonts w:asciiTheme="minorHAnsi" w:hAnsiTheme="minorHAnsi"/>
        </w:rPr>
        <w:t>warnings</w:t>
      </w:r>
      <w:r w:rsidRPr="0064610C">
        <w:rPr>
          <w:rFonts w:asciiTheme="minorHAnsi" w:hAnsiTheme="minorHAnsi"/>
          <w:sz w:val="16"/>
        </w:rPr>
        <w:t xml:space="preserve">. Our cybervulnerabilities are undoubtedly grave and </w:t>
      </w:r>
      <w:r w:rsidRPr="0064610C">
        <w:rPr>
          <w:rStyle w:val="TitleChar"/>
          <w:rFonts w:asciiTheme="minorHAnsi" w:hAnsiTheme="minorHAnsi"/>
        </w:rPr>
        <w:t>the threats we face are severe but far from comparable to nuclear war</w:t>
      </w:r>
      <w:r w:rsidRPr="0064610C">
        <w:rPr>
          <w:rFonts w:asciiTheme="minorHAnsi" w:hAnsiTheme="minorHAnsi"/>
          <w:sz w:val="16"/>
        </w:rPr>
        <w:t xml:space="preserve">. </w:t>
      </w:r>
      <w:r w:rsidRPr="0064610C">
        <w:rPr>
          <w:rFonts w:asciiTheme="minorHAnsi" w:hAnsiTheme="minorHAnsi"/>
          <w:sz w:val="12"/>
        </w:rPr>
        <w:t>¶</w:t>
      </w:r>
      <w:r w:rsidRPr="0064610C">
        <w:rPr>
          <w:rFonts w:asciiTheme="minorHAnsi" w:hAnsiTheme="minorHAnsi"/>
          <w:sz w:val="16"/>
        </w:rPr>
        <w:t xml:space="preserve">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sidRPr="0064610C">
        <w:rPr>
          <w:rFonts w:asciiTheme="minorHAnsi" w:hAnsiTheme="minorHAnsi"/>
          <w:sz w:val="12"/>
        </w:rPr>
        <w:t>¶</w:t>
      </w:r>
      <w:r w:rsidRPr="0064610C">
        <w:rPr>
          <w:rFonts w:asciiTheme="minorHAnsi" w:hAnsiTheme="minorHAnsi"/>
          <w:sz w:val="16"/>
        </w:rPr>
        <w:t xml:space="preserve"> </w:t>
      </w:r>
      <w:r w:rsidRPr="0064610C">
        <w:rPr>
          <w:rStyle w:val="TitleChar"/>
          <w:rFonts w:asciiTheme="minorHAnsi" w:hAnsiTheme="minorHAnsi"/>
        </w:rPr>
        <w:t xml:space="preserve">While it is true that </w:t>
      </w:r>
      <w:r w:rsidRPr="0064610C">
        <w:rPr>
          <w:rStyle w:val="TitleChar"/>
          <w:rFonts w:asciiTheme="minorHAnsi" w:hAnsiTheme="minorHAnsi"/>
          <w:highlight w:val="green"/>
        </w:rPr>
        <w:t>cyber attacks</w:t>
      </w:r>
      <w:r w:rsidRPr="0064610C">
        <w:rPr>
          <w:rStyle w:val="TitleChar"/>
          <w:rFonts w:asciiTheme="minorHAnsi" w:hAnsiTheme="minorHAnsi"/>
        </w:rPr>
        <w:t xml:space="preserve"> might do these things, it is also true </w:t>
      </w:r>
      <w:r w:rsidRPr="0064610C">
        <w:rPr>
          <w:rStyle w:val="Emphasis"/>
          <w:rFonts w:asciiTheme="minorHAnsi" w:hAnsiTheme="minorHAnsi"/>
        </w:rPr>
        <w:t xml:space="preserve">they </w:t>
      </w:r>
      <w:r w:rsidRPr="0064610C">
        <w:rPr>
          <w:rStyle w:val="Emphasis"/>
          <w:rFonts w:asciiTheme="minorHAnsi" w:hAnsiTheme="minorHAnsi"/>
          <w:highlight w:val="green"/>
        </w:rPr>
        <w:t>have not only never happened but are</w:t>
      </w:r>
      <w:r w:rsidRPr="0064610C">
        <w:rPr>
          <w:rStyle w:val="Emphasis"/>
          <w:rFonts w:asciiTheme="minorHAnsi" w:hAnsiTheme="minorHAnsi"/>
        </w:rPr>
        <w:t xml:space="preserve"> far more </w:t>
      </w:r>
      <w:r w:rsidRPr="0064610C">
        <w:rPr>
          <w:rStyle w:val="Emphasis"/>
          <w:rFonts w:asciiTheme="minorHAnsi" w:hAnsiTheme="minorHAnsi"/>
          <w:highlight w:val="green"/>
        </w:rPr>
        <w:t xml:space="preserve">difficult to accomplish </w:t>
      </w:r>
      <w:r w:rsidRPr="0064610C">
        <w:rPr>
          <w:rStyle w:val="Emphasis"/>
          <w:rFonts w:asciiTheme="minorHAnsi" w:hAnsiTheme="minorHAnsi"/>
        </w:rPr>
        <w:t>than mainstream thinking believes</w:t>
      </w:r>
      <w:r w:rsidRPr="0064610C">
        <w:rPr>
          <w:rFonts w:asciiTheme="minorHAnsi" w:hAnsiTheme="minorHAnsi"/>
          <w:sz w:val="16"/>
        </w:rPr>
        <w:t xml:space="preserve">. The consequences from </w:t>
      </w:r>
      <w:r w:rsidRPr="0064610C">
        <w:rPr>
          <w:rStyle w:val="TitleChar"/>
          <w:rFonts w:asciiTheme="minorHAnsi" w:hAnsiTheme="minorHAnsi"/>
        </w:rPr>
        <w:t>cyber threats may be similar in some ways to nuclear</w:t>
      </w:r>
      <w:r w:rsidRPr="0064610C">
        <w:rPr>
          <w:rFonts w:asciiTheme="minorHAnsi" w:hAnsiTheme="minorHAnsi"/>
          <w:sz w:val="16"/>
        </w:rPr>
        <w:t xml:space="preserve">, as the Science Board concluded, </w:t>
      </w:r>
      <w:r w:rsidRPr="0064610C">
        <w:rPr>
          <w:rStyle w:val="TitleChar"/>
          <w:rFonts w:asciiTheme="minorHAnsi" w:hAnsiTheme="minorHAnsi"/>
        </w:rPr>
        <w:t>but mostly, they are incredibly dissimilar</w:t>
      </w:r>
      <w:r w:rsidRPr="0064610C">
        <w:rPr>
          <w:rFonts w:asciiTheme="minorHAnsi" w:hAnsiTheme="minorHAnsi"/>
          <w:sz w:val="16"/>
        </w:rPr>
        <w:t xml:space="preserve">. </w:t>
      </w:r>
      <w:r w:rsidRPr="0064610C">
        <w:rPr>
          <w:rFonts w:asciiTheme="minorHAnsi" w:hAnsiTheme="minorHAnsi"/>
          <w:sz w:val="12"/>
        </w:rPr>
        <w:t>¶</w:t>
      </w:r>
      <w:r w:rsidRPr="0064610C">
        <w:rPr>
          <w:rFonts w:asciiTheme="minorHAnsi" w:hAnsiTheme="minorHAnsi"/>
          <w:sz w:val="16"/>
        </w:rPr>
        <w:t xml:space="preserve"> Eighty years ago, the generals of the U.S. Army Air Corps were sure that their bombers would easily topple other countries and cause their populations to panic, claims which did not stand up to reality. </w:t>
      </w:r>
      <w:r w:rsidRPr="0064610C">
        <w:rPr>
          <w:rStyle w:val="TitleChar"/>
          <w:rFonts w:asciiTheme="minorHAnsi" w:hAnsiTheme="minorHAnsi"/>
          <w:highlight w:val="green"/>
        </w:rPr>
        <w:t xml:space="preserve">A </w:t>
      </w:r>
      <w:r w:rsidRPr="0064610C">
        <w:rPr>
          <w:rStyle w:val="Emphasis"/>
          <w:rFonts w:asciiTheme="minorHAnsi" w:hAnsiTheme="minorHAnsi"/>
          <w:highlight w:val="green"/>
        </w:rPr>
        <w:t>study</w:t>
      </w:r>
      <w:r w:rsidRPr="0064610C">
        <w:rPr>
          <w:rStyle w:val="TitleChar"/>
          <w:rFonts w:asciiTheme="minorHAnsi" w:hAnsiTheme="minorHAnsi"/>
          <w:highlight w:val="green"/>
        </w:rPr>
        <w:t xml:space="preserve"> </w:t>
      </w:r>
      <w:r w:rsidRPr="0064610C">
        <w:rPr>
          <w:rStyle w:val="TitleChar"/>
          <w:rFonts w:asciiTheme="minorHAnsi" w:hAnsiTheme="minorHAnsi"/>
        </w:rPr>
        <w:t>of the 25-year history of cyber conflict</w:t>
      </w:r>
      <w:r w:rsidRPr="0064610C">
        <w:rPr>
          <w:rFonts w:asciiTheme="minorHAnsi" w:hAnsiTheme="minorHAnsi"/>
          <w:sz w:val="16"/>
        </w:rPr>
        <w:t xml:space="preserve">, by the Atlantic Council and Cyber Conflict Studies Association, </w:t>
      </w:r>
      <w:r w:rsidRPr="0064610C">
        <w:rPr>
          <w:rStyle w:val="TitleChar"/>
          <w:rFonts w:asciiTheme="minorHAnsi" w:hAnsiTheme="minorHAnsi"/>
          <w:highlight w:val="green"/>
        </w:rPr>
        <w:t>has shown</w:t>
      </w:r>
      <w:r w:rsidRPr="0064610C">
        <w:rPr>
          <w:rFonts w:asciiTheme="minorHAnsi" w:hAnsiTheme="minorHAnsi"/>
          <w:sz w:val="16"/>
        </w:rPr>
        <w:t xml:space="preserve"> a similar dynamic where </w:t>
      </w:r>
      <w:r w:rsidRPr="0064610C">
        <w:rPr>
          <w:rStyle w:val="Emphasis"/>
          <w:rFonts w:asciiTheme="minorHAnsi" w:hAnsiTheme="minorHAnsi"/>
        </w:rPr>
        <w:t>t</w:t>
      </w:r>
      <w:r w:rsidRPr="0064610C">
        <w:rPr>
          <w:rStyle w:val="Emphasis"/>
          <w:rFonts w:asciiTheme="minorHAnsi" w:hAnsiTheme="minorHAnsi"/>
          <w:highlight w:val="green"/>
        </w:rPr>
        <w:t>he impact of disruptive cyberattacks has been consistently overestimated</w:t>
      </w:r>
      <w:r w:rsidRPr="0064610C">
        <w:rPr>
          <w:rStyle w:val="Emphasis"/>
          <w:rFonts w:asciiTheme="minorHAnsi" w:hAnsiTheme="minorHAnsi"/>
        </w:rPr>
        <w:t>.</w:t>
      </w:r>
      <w:r w:rsidRPr="0064610C">
        <w:rPr>
          <w:rFonts w:asciiTheme="minorHAnsi" w:hAnsiTheme="minorHAnsi"/>
          <w:sz w:val="16"/>
        </w:rPr>
        <w:t xml:space="preserve"> </w:t>
      </w:r>
      <w:r w:rsidRPr="0064610C">
        <w:rPr>
          <w:rFonts w:asciiTheme="minorHAnsi" w:hAnsiTheme="minorHAnsi"/>
          <w:sz w:val="12"/>
        </w:rPr>
        <w:t>¶</w:t>
      </w:r>
      <w:r w:rsidRPr="0064610C">
        <w:rPr>
          <w:rFonts w:asciiTheme="minorHAnsi" w:hAnsiTheme="minorHAnsi"/>
          <w:sz w:val="16"/>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64610C">
        <w:rPr>
          <w:rStyle w:val="TitleChar"/>
          <w:rFonts w:asciiTheme="minorHAnsi" w:hAnsiTheme="minorHAnsi"/>
          <w:highlight w:val="green"/>
        </w:rPr>
        <w:t>No attacks</w:t>
      </w:r>
      <w:r w:rsidRPr="0064610C">
        <w:rPr>
          <w:rStyle w:val="TitleChar"/>
          <w:rFonts w:asciiTheme="minorHAnsi" w:hAnsiTheme="minorHAnsi"/>
        </w:rPr>
        <w:t xml:space="preserve">, so far, </w:t>
      </w:r>
      <w:r w:rsidRPr="0064610C">
        <w:rPr>
          <w:rStyle w:val="TitleChar"/>
          <w:rFonts w:asciiTheme="minorHAnsi" w:hAnsiTheme="minorHAnsi"/>
          <w:highlight w:val="green"/>
        </w:rPr>
        <w:t>have been</w:t>
      </w:r>
      <w:r w:rsidRPr="0064610C">
        <w:rPr>
          <w:rStyle w:val="TitleChar"/>
          <w:rFonts w:asciiTheme="minorHAnsi" w:hAnsiTheme="minorHAnsi"/>
        </w:rPr>
        <w:t xml:space="preserve"> both </w:t>
      </w:r>
      <w:r w:rsidRPr="0064610C">
        <w:rPr>
          <w:rStyle w:val="TitleChar"/>
          <w:rFonts w:asciiTheme="minorHAnsi" w:hAnsiTheme="minorHAnsi"/>
          <w:highlight w:val="green"/>
        </w:rPr>
        <w:t xml:space="preserve">widespread and persistent. There have been </w:t>
      </w:r>
      <w:r w:rsidRPr="0064610C">
        <w:rPr>
          <w:rStyle w:val="Emphasis"/>
          <w:rFonts w:asciiTheme="minorHAnsi" w:hAnsiTheme="minorHAnsi"/>
          <w:highlight w:val="green"/>
        </w:rPr>
        <w:t>no</w:t>
      </w:r>
      <w:r w:rsidRPr="0064610C">
        <w:rPr>
          <w:rStyle w:val="TitleChar"/>
          <w:rFonts w:asciiTheme="minorHAnsi" w:hAnsiTheme="minorHAnsi"/>
        </w:rPr>
        <w:t xml:space="preserve"> authenticated </w:t>
      </w:r>
      <w:r w:rsidRPr="0064610C">
        <w:rPr>
          <w:rStyle w:val="Emphasis"/>
          <w:rFonts w:asciiTheme="minorHAnsi" w:hAnsiTheme="minorHAnsi"/>
          <w:highlight w:val="green"/>
        </w:rPr>
        <w:t>cases of anyone dying</w:t>
      </w:r>
      <w:r w:rsidRPr="0064610C">
        <w:rPr>
          <w:rStyle w:val="TitleChar"/>
          <w:rFonts w:asciiTheme="minorHAnsi" w:hAnsiTheme="minorHAnsi"/>
        </w:rPr>
        <w:t xml:space="preserve"> from a cyber attack. Any widespread disruptions</w:t>
      </w:r>
      <w:r w:rsidRPr="0064610C">
        <w:rPr>
          <w:rFonts w:asciiTheme="minorHAnsi" w:hAnsiTheme="minorHAnsi"/>
          <w:sz w:val="16"/>
        </w:rPr>
        <w:t xml:space="preserve">, even the 2007 disruption against Estonia, </w:t>
      </w:r>
      <w:r w:rsidRPr="0064610C">
        <w:rPr>
          <w:rStyle w:val="TitleChar"/>
          <w:rFonts w:asciiTheme="minorHAnsi" w:hAnsiTheme="minorHAnsi"/>
        </w:rPr>
        <w:t>have been short-lived</w:t>
      </w:r>
      <w:r w:rsidRPr="0064610C">
        <w:rPr>
          <w:rFonts w:asciiTheme="minorHAnsi" w:hAnsiTheme="minorHAnsi"/>
          <w:sz w:val="16"/>
        </w:rPr>
        <w:t xml:space="preserve"> causing no significant GDP loss. </w:t>
      </w:r>
      <w:r w:rsidRPr="0064610C">
        <w:rPr>
          <w:rFonts w:asciiTheme="minorHAnsi" w:hAnsiTheme="minorHAnsi"/>
          <w:sz w:val="12"/>
        </w:rPr>
        <w:t>¶</w:t>
      </w:r>
      <w:r w:rsidRPr="0064610C">
        <w:rPr>
          <w:rFonts w:asciiTheme="minorHAnsi" w:hAnsiTheme="minorHAnsi"/>
          <w:sz w:val="16"/>
        </w:rPr>
        <w:t xml:space="preserve">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sidRPr="0064610C">
        <w:rPr>
          <w:rStyle w:val="TitleChar"/>
          <w:rFonts w:asciiTheme="minorHAnsi" w:hAnsiTheme="minorHAnsi"/>
        </w:rPr>
        <w:t>Plutonium trumps bytes in a shooting war</w:t>
      </w:r>
      <w:r w:rsidRPr="0064610C">
        <w:rPr>
          <w:rFonts w:asciiTheme="minorHAnsi" w:hAnsiTheme="minorHAnsi"/>
          <w:sz w:val="16"/>
        </w:rPr>
        <w:t>.</w:t>
      </w:r>
      <w:r w:rsidRPr="0064610C">
        <w:rPr>
          <w:rFonts w:asciiTheme="minorHAnsi" w:hAnsiTheme="minorHAnsi"/>
          <w:sz w:val="12"/>
        </w:rPr>
        <w:t>¶</w:t>
      </w:r>
      <w:r w:rsidRPr="0064610C">
        <w:rPr>
          <w:rFonts w:asciiTheme="minorHAnsi" w:hAnsiTheme="minorHAnsi"/>
          <w:sz w:val="16"/>
        </w:rPr>
        <w:t xml:space="preserve"> This is not all good news. Policymakers have recognized the problems since at least 1998 with little significant progress. Worse, the threats and vulnerabilities are getting steadily more worrying. </w:t>
      </w:r>
      <w:r w:rsidRPr="0064610C">
        <w:rPr>
          <w:rStyle w:val="TitleChar"/>
          <w:rFonts w:asciiTheme="minorHAnsi" w:hAnsiTheme="minorHAnsi"/>
        </w:rPr>
        <w:t xml:space="preserve">Still, </w:t>
      </w:r>
      <w:r w:rsidRPr="0064610C">
        <w:rPr>
          <w:rStyle w:val="Emphasis"/>
          <w:rFonts w:asciiTheme="minorHAnsi" w:hAnsiTheme="minorHAnsi"/>
          <w:highlight w:val="green"/>
        </w:rPr>
        <w:t>experts have been warning of a cyber Pearl Harbor for 20 of the 70 years since</w:t>
      </w:r>
      <w:r w:rsidRPr="0064610C">
        <w:rPr>
          <w:rStyle w:val="Emphasis"/>
          <w:rFonts w:asciiTheme="minorHAnsi" w:hAnsiTheme="minorHAnsi"/>
        </w:rPr>
        <w:t xml:space="preserve"> the actual </w:t>
      </w:r>
      <w:r w:rsidRPr="0064610C">
        <w:rPr>
          <w:rStyle w:val="Emphasis"/>
          <w:rFonts w:asciiTheme="minorHAnsi" w:hAnsiTheme="minorHAnsi"/>
          <w:highlight w:val="green"/>
        </w:rPr>
        <w:t>Pearl Harbor</w:t>
      </w:r>
      <w:r w:rsidRPr="0064610C">
        <w:rPr>
          <w:rFonts w:asciiTheme="minorHAnsi" w:hAnsiTheme="minorHAnsi"/>
          <w:sz w:val="16"/>
        </w:rPr>
        <w:t xml:space="preserve">. </w:t>
      </w:r>
      <w:r w:rsidRPr="0064610C">
        <w:rPr>
          <w:rFonts w:asciiTheme="minorHAnsi" w:hAnsiTheme="minorHAnsi"/>
          <w:sz w:val="12"/>
        </w:rPr>
        <w:t>¶</w:t>
      </w:r>
      <w:r w:rsidRPr="0064610C">
        <w:rPr>
          <w:rFonts w:asciiTheme="minorHAnsi" w:hAnsiTheme="minorHAnsi"/>
          <w:sz w:val="16"/>
        </w:rPr>
        <w:t xml:space="preserve"> The transfer of U.S. trade secrets through Chinese </w:t>
      </w:r>
      <w:r w:rsidRPr="0064610C">
        <w:rPr>
          <w:rStyle w:val="TitleChar"/>
          <w:rFonts w:asciiTheme="minorHAnsi" w:hAnsiTheme="minorHAnsi"/>
        </w:rPr>
        <w:t>cyber espionage could someday accumulate into an existential threat. But it doesn't seem so seem just yet</w:t>
      </w:r>
      <w:r w:rsidRPr="0064610C">
        <w:rPr>
          <w:rFonts w:asciiTheme="minorHAnsi" w:hAnsiTheme="minorHAnsi"/>
          <w:sz w:val="16"/>
        </w:rPr>
        <w:t xml:space="preserve">, with only handwaving estimates of annual losses of 0.1 to 0.5 percent to the total U.S. GDP of around $15 trillion. That's bad, but </w:t>
      </w:r>
      <w:r w:rsidRPr="0064610C">
        <w:rPr>
          <w:rStyle w:val="TitleChar"/>
          <w:rFonts w:asciiTheme="minorHAnsi" w:hAnsiTheme="minorHAnsi"/>
          <w:highlight w:val="green"/>
        </w:rPr>
        <w:t>it doesn't add up to an existential crisis</w:t>
      </w:r>
      <w:r w:rsidRPr="0064610C">
        <w:rPr>
          <w:rFonts w:asciiTheme="minorHAnsi" w:hAnsiTheme="minorHAnsi"/>
          <w:sz w:val="16"/>
        </w:rPr>
        <w:t xml:space="preserve"> or "economic cyberwar."</w:t>
      </w:r>
    </w:p>
    <w:p w:rsidR="00A84BC4" w:rsidRPr="0064610C" w:rsidRDefault="00A84BC4" w:rsidP="00A84BC4">
      <w:pPr>
        <w:pStyle w:val="Heading4"/>
        <w:rPr>
          <w:rFonts w:asciiTheme="minorHAnsi" w:hAnsiTheme="minorHAnsi"/>
        </w:rPr>
      </w:pPr>
      <w:r w:rsidRPr="0064610C">
        <w:rPr>
          <w:rFonts w:asciiTheme="minorHAnsi" w:hAnsiTheme="minorHAnsi"/>
        </w:rPr>
        <w:t>No impact to cyberterror</w:t>
      </w:r>
    </w:p>
    <w:p w:rsidR="00A84BC4" w:rsidRPr="0064610C" w:rsidRDefault="00A84BC4" w:rsidP="00A84BC4">
      <w:pPr>
        <w:pStyle w:val="Standard"/>
        <w:spacing w:afterLines="160" w:after="384"/>
        <w:rPr>
          <w:rFonts w:asciiTheme="minorHAnsi" w:hAnsiTheme="minorHAnsi"/>
        </w:rPr>
      </w:pPr>
      <w:r w:rsidRPr="0064610C">
        <w:rPr>
          <w:rStyle w:val="Style13ptBold"/>
          <w:rFonts w:asciiTheme="minorHAnsi" w:hAnsiTheme="minorHAnsi"/>
        </w:rPr>
        <w:t>Green 2</w:t>
      </w:r>
      <w:r w:rsidRPr="0064610C">
        <w:rPr>
          <w:rFonts w:asciiTheme="minorHAnsi" w:hAnsiTheme="minorHAnsi"/>
        </w:rPr>
        <w:t xml:space="preserve"> – editor of The Washington Monthly (Joshua, 11/11, The Myth of Cyberterrorism, http://www.washingtonmonthly.com/features/2001/0211.green.html, AG)</w:t>
      </w:r>
    </w:p>
    <w:p w:rsidR="00A84BC4" w:rsidRPr="0064610C" w:rsidRDefault="00A84BC4" w:rsidP="00A84BC4">
      <w:pPr>
        <w:pStyle w:val="Standard"/>
        <w:spacing w:afterLines="160" w:after="384"/>
        <w:rPr>
          <w:rFonts w:asciiTheme="minorHAnsi" w:hAnsiTheme="minorHAnsi"/>
        </w:rPr>
      </w:pPr>
      <w:r w:rsidRPr="0064610C">
        <w:rPr>
          <w:rFonts w:asciiTheme="minorHAnsi" w:hAnsiTheme="minorHAnsi"/>
          <w:sz w:val="16"/>
        </w:rPr>
        <w:t xml:space="preserve">There's just one problem: </w:t>
      </w:r>
      <w:r w:rsidRPr="0064610C">
        <w:rPr>
          <w:rFonts w:asciiTheme="minorHAnsi" w:hAnsiTheme="minorHAnsi"/>
          <w:bCs/>
          <w:u w:val="single"/>
        </w:rPr>
        <w:t xml:space="preserve">There is no such thing as cyberterrorism--no instance of anyone ever having been killed by a terrorist </w:t>
      </w:r>
      <w:r w:rsidRPr="0064610C">
        <w:rPr>
          <w:rFonts w:asciiTheme="minorHAnsi" w:hAnsiTheme="minorHAnsi"/>
          <w:sz w:val="16"/>
        </w:rPr>
        <w:t>(or anyone else)</w:t>
      </w:r>
      <w:r w:rsidRPr="0064610C">
        <w:rPr>
          <w:rFonts w:asciiTheme="minorHAnsi" w:hAnsiTheme="minorHAnsi"/>
          <w:bCs/>
          <w:u w:val="single"/>
        </w:rPr>
        <w:t xml:space="preserve"> using a computer. Nor is there compelling evidence that </w:t>
      </w:r>
      <w:r w:rsidRPr="0064610C">
        <w:rPr>
          <w:rFonts w:asciiTheme="minorHAnsi" w:hAnsiTheme="minorHAnsi"/>
          <w:sz w:val="16"/>
        </w:rPr>
        <w:t>al Qaeda or</w:t>
      </w:r>
      <w:r w:rsidRPr="0064610C">
        <w:rPr>
          <w:rFonts w:asciiTheme="minorHAnsi" w:hAnsiTheme="minorHAnsi"/>
          <w:bCs/>
          <w:u w:val="single"/>
        </w:rPr>
        <w:t xml:space="preserve"> any other terrorist organization has resorted to computers </w:t>
      </w:r>
      <w:r w:rsidRPr="0064610C">
        <w:rPr>
          <w:rFonts w:asciiTheme="minorHAnsi" w:hAnsiTheme="minorHAnsi"/>
          <w:sz w:val="16"/>
        </w:rPr>
        <w:t xml:space="preserve">for any sort of serious destructive activity. What's more, outside of a Tom Clancy novel, </w:t>
      </w:r>
      <w:r w:rsidRPr="0064610C">
        <w:rPr>
          <w:rFonts w:asciiTheme="minorHAnsi" w:hAnsiTheme="minorHAnsi"/>
          <w:bCs/>
          <w:u w:val="single"/>
        </w:rPr>
        <w:t>computer security specialists believe it is virtually impossible to use the Internet to inflict death on a large scale</w:t>
      </w:r>
      <w:r w:rsidRPr="0064610C">
        <w:rPr>
          <w:rFonts w:asciiTheme="minorHAnsi" w:hAnsiTheme="minorHAnsi"/>
          <w:sz w:val="16"/>
        </w:rPr>
        <w:t xml:space="preserve">, and many scoff at the notion that terrorists would bother trying. "I don't lie awake at night worrying about cyberattacks ruining my life," </w:t>
      </w:r>
      <w:r w:rsidRPr="0064610C">
        <w:rPr>
          <w:rFonts w:asciiTheme="minorHAnsi" w:hAnsiTheme="minorHAnsi"/>
          <w:bCs/>
          <w:u w:val="single"/>
        </w:rPr>
        <w:t>says</w:t>
      </w:r>
      <w:r w:rsidRPr="0064610C">
        <w:rPr>
          <w:rFonts w:asciiTheme="minorHAnsi" w:hAnsiTheme="minorHAnsi"/>
          <w:sz w:val="16"/>
        </w:rPr>
        <w:t xml:space="preserve"> Dorothy </w:t>
      </w:r>
      <w:r w:rsidRPr="0064610C">
        <w:rPr>
          <w:rFonts w:asciiTheme="minorHAnsi" w:hAnsiTheme="minorHAnsi"/>
          <w:bCs/>
          <w:u w:val="single"/>
        </w:rPr>
        <w:t>Denning, a computer science professor at Georgetown</w:t>
      </w:r>
      <w:r w:rsidRPr="0064610C">
        <w:rPr>
          <w:rFonts w:asciiTheme="minorHAnsi" w:hAnsiTheme="minorHAnsi"/>
          <w:sz w:val="16"/>
        </w:rPr>
        <w:t xml:space="preserve"> University </w:t>
      </w:r>
      <w:r w:rsidRPr="0064610C">
        <w:rPr>
          <w:rFonts w:asciiTheme="minorHAnsi" w:hAnsiTheme="minorHAnsi"/>
          <w:bCs/>
          <w:u w:val="single"/>
        </w:rPr>
        <w:t>and one of the country's foremost cybersecurity experts</w:t>
      </w:r>
      <w:r w:rsidRPr="0064610C">
        <w:rPr>
          <w:rFonts w:asciiTheme="minorHAnsi" w:hAnsiTheme="minorHAnsi"/>
          <w:sz w:val="16"/>
        </w:rPr>
        <w:t>. "Not only does [</w:t>
      </w:r>
      <w:r w:rsidRPr="0064610C">
        <w:rPr>
          <w:rFonts w:asciiTheme="minorHAnsi" w:hAnsiTheme="minorHAnsi"/>
          <w:bCs/>
          <w:u w:val="single"/>
        </w:rPr>
        <w:t>cyberterrorism</w:t>
      </w:r>
      <w:r w:rsidRPr="0064610C">
        <w:rPr>
          <w:rFonts w:asciiTheme="minorHAnsi" w:hAnsiTheme="minorHAnsi"/>
          <w:sz w:val="16"/>
        </w:rPr>
        <w:t xml:space="preserve">] not rank alongside chemical, biological, or nuclear weapons, but it </w:t>
      </w:r>
      <w:r w:rsidRPr="0064610C">
        <w:rPr>
          <w:rFonts w:asciiTheme="minorHAnsi" w:hAnsiTheme="minorHAnsi"/>
          <w:bCs/>
          <w:u w:val="single"/>
        </w:rPr>
        <w:t xml:space="preserve">is not anywhere near as serious as other </w:t>
      </w:r>
      <w:r w:rsidRPr="0064610C">
        <w:rPr>
          <w:rFonts w:asciiTheme="minorHAnsi" w:hAnsiTheme="minorHAnsi"/>
          <w:sz w:val="16"/>
        </w:rPr>
        <w:t>potential</w:t>
      </w:r>
      <w:r w:rsidRPr="0064610C">
        <w:rPr>
          <w:rFonts w:asciiTheme="minorHAnsi" w:hAnsiTheme="minorHAnsi"/>
          <w:bCs/>
          <w:u w:val="single"/>
        </w:rPr>
        <w:t xml:space="preserve"> physical threats</w:t>
      </w:r>
      <w:r w:rsidRPr="0064610C">
        <w:rPr>
          <w:rFonts w:asciiTheme="minorHAnsi" w:hAnsiTheme="minorHAnsi"/>
          <w:sz w:val="16"/>
        </w:rPr>
        <w:t xml:space="preserve"> like car bombs or suicide bombers."  Which is not to say that cybersecurity isn't a serious problem--it's just not one that involves terrorists. Interviews with terrorism and computer security experts, and current and former government and military officials, yielded near unanimous agreement that the real danger is from the criminals and other hackers who did $15 billion in damage to the global economy last year using viruses, worms, and other readily available tools. That figure is sure to balloon if more isn't done to protect vulnerable computer systems, the vast majority of which are in the private sector. Yet when it comes to imposing the tough measures on business necessary to protect against the real cyberthreats, the Bush administration has balked.  Crushing BlackBerrys  When ordinary</w:t>
      </w:r>
      <w:r w:rsidRPr="0064610C">
        <w:rPr>
          <w:rFonts w:asciiTheme="minorHAnsi" w:hAnsiTheme="minorHAnsi"/>
          <w:bCs/>
          <w:u w:val="single"/>
        </w:rPr>
        <w:t xml:space="preserve"> people </w:t>
      </w:r>
      <w:r w:rsidRPr="0064610C">
        <w:rPr>
          <w:rFonts w:asciiTheme="minorHAnsi" w:hAnsiTheme="minorHAnsi"/>
          <w:sz w:val="16"/>
        </w:rPr>
        <w:t>imagine cyberterrorism, they</w:t>
      </w:r>
      <w:r w:rsidRPr="0064610C">
        <w:rPr>
          <w:rFonts w:asciiTheme="minorHAnsi" w:hAnsiTheme="minorHAnsi"/>
          <w:bCs/>
          <w:u w:val="single"/>
        </w:rPr>
        <w:t xml:space="preserve"> tend to think along Hollywood plot lines, doomsday scenarios in which terrorists hijack nuclear weapons</w:t>
      </w:r>
      <w:r w:rsidRPr="0064610C">
        <w:rPr>
          <w:rFonts w:asciiTheme="minorHAnsi" w:hAnsiTheme="minorHAnsi"/>
          <w:sz w:val="16"/>
        </w:rPr>
        <w:t xml:space="preserve">, airliners, or military computers from halfway around the world. Given the colorful history of federal boondoggles--billion-dollar weapons systems that misfire, $600 toilet seats--that's an understandable concern. But, with few exceptions, it's not one that applies to preparedness for a cyberattack. "The government is miles ahead of the private sector when it comes to cybersecurity," says Michael Cheek, director of intelligence for iDefense, a Virginia-based computer security company with government and private-sector clients. "Particularly the most sensitive military systems."  Serious effort and plain good fortune have combined to bring this about. Take nuclear weapons. The biggest fallacy about their vulnerability, promoted in action thrillers like WarGames, is that they're designed for remote operation. "[The movie] is premised on the assumption that there's a modem bank hanging on the side of the computer that controls the missiles," says Martin Libicki, a defense analyst at the RAND Corporation. "I assure you, there isn't." Rather, nuclear weapons and other sensitive military systems enjoy the most basic form of Internet security: they're "air-gapped," meaning that they're not physically connected to the Internet and are therefore inaccessible to outside hackers. (Nuclear weapons also contain "permissive action links," mechanisms to prevent weapons from being armed without inputting codes carried by the president.) A retired military official was somewhat indignant at the mere suggestion: "As a general principle, we've been looking at this thing for 20 years. What cave have you been living in if you haven't considered this [threat]?"  When it comes to cyberthreats, </w:t>
      </w:r>
      <w:r w:rsidRPr="0064610C">
        <w:rPr>
          <w:rFonts w:asciiTheme="minorHAnsi" w:hAnsiTheme="minorHAnsi"/>
          <w:bCs/>
          <w:u w:val="single"/>
        </w:rPr>
        <w:t>the Defense Department has been particularly vigilant to protect key systems by isolating them from the Net</w:t>
      </w:r>
      <w:r w:rsidRPr="0064610C">
        <w:rPr>
          <w:rFonts w:asciiTheme="minorHAnsi" w:hAnsiTheme="minorHAnsi"/>
          <w:sz w:val="16"/>
        </w:rPr>
        <w:t xml:space="preserve"> and even from the Pentagon's internal network. All new software must be submitted to the National Security Agency for security testing. "</w:t>
      </w:r>
      <w:r w:rsidRPr="0064610C">
        <w:rPr>
          <w:rFonts w:asciiTheme="minorHAnsi" w:hAnsiTheme="minorHAnsi"/>
          <w:bCs/>
          <w:u w:val="single"/>
        </w:rPr>
        <w:t xml:space="preserve">Terrorists could not gain control of our spacecraft, nuclear weapons, or any </w:t>
      </w:r>
      <w:r w:rsidRPr="0064610C">
        <w:rPr>
          <w:rFonts w:asciiTheme="minorHAnsi" w:hAnsiTheme="minorHAnsi"/>
          <w:sz w:val="16"/>
        </w:rPr>
        <w:t>other type of</w:t>
      </w:r>
      <w:r w:rsidRPr="0064610C">
        <w:rPr>
          <w:rFonts w:asciiTheme="minorHAnsi" w:hAnsiTheme="minorHAnsi"/>
          <w:bCs/>
          <w:u w:val="single"/>
        </w:rPr>
        <w:t xml:space="preserve"> high-consequence asset</w:t>
      </w:r>
      <w:r w:rsidRPr="0064610C">
        <w:rPr>
          <w:rFonts w:asciiTheme="minorHAnsi" w:hAnsiTheme="minorHAnsi"/>
          <w:sz w:val="16"/>
        </w:rPr>
        <w:t xml:space="preserve">," says Air Force Chief Information Officer John Gilligan. For more than a year, Pentagon CIO John Stenbit has enforced a moratorium on new wireless networks, which are often easy to hack into, as well as common wireless devices such as PDAs, BlackBerrys, and even wireless or infrared copiers and faxes.  The September 11 hijackings led to an outcry that airliners are particularly susceptible to cyberterrorism. Earlier this year, for instance, Sen. Charles Schumer (D-N.Y.) described "the absolute havoc and devastation that would result if cyberterrorists suddenly shut down our air traffic control system, with thousands of planes in mid-flight." In fact, cybersecurity experts give some of their highest marks to the FAA, which reasonably separates its administrative and air traffic control systems and strictly air-gaps the latter. And there's a reason the 9/11 hijackers used box-cutters instead of keyboards: </w:t>
      </w:r>
      <w:r w:rsidRPr="0064610C">
        <w:rPr>
          <w:rFonts w:asciiTheme="minorHAnsi" w:hAnsiTheme="minorHAnsi"/>
          <w:bCs/>
          <w:u w:val="single"/>
        </w:rPr>
        <w:t xml:space="preserve">It's impossible to hijack a plane remotely, which eliminates the </w:t>
      </w:r>
      <w:r w:rsidRPr="0064610C">
        <w:rPr>
          <w:rFonts w:asciiTheme="minorHAnsi" w:hAnsiTheme="minorHAnsi"/>
          <w:sz w:val="16"/>
        </w:rPr>
        <w:t xml:space="preserve">possibility of a high-tech 9/11 </w:t>
      </w:r>
      <w:r w:rsidRPr="0064610C">
        <w:rPr>
          <w:rFonts w:asciiTheme="minorHAnsi" w:hAnsiTheme="minorHAnsi"/>
          <w:bCs/>
          <w:u w:val="single"/>
        </w:rPr>
        <w:t xml:space="preserve">scenario in which planes are used as weapons.  </w:t>
      </w:r>
      <w:r w:rsidRPr="0064610C">
        <w:rPr>
          <w:rFonts w:asciiTheme="minorHAnsi" w:hAnsiTheme="minorHAnsi"/>
          <w:sz w:val="16"/>
        </w:rPr>
        <w:t xml:space="preserve">Another source of concern is terrorist infiltration of our intelligence agencies. But here, too, the risk is slim. </w:t>
      </w:r>
      <w:r w:rsidRPr="0064610C">
        <w:rPr>
          <w:rFonts w:asciiTheme="minorHAnsi" w:hAnsiTheme="minorHAnsi"/>
          <w:bCs/>
          <w:u w:val="single"/>
        </w:rPr>
        <w:t>The CIA's classified computers are also air-gapped, as is the FBI</w:t>
      </w:r>
      <w:r w:rsidRPr="0064610C">
        <w:rPr>
          <w:rFonts w:asciiTheme="minorHAnsi" w:hAnsiTheme="minorHAnsi"/>
          <w:sz w:val="16"/>
        </w:rPr>
        <w:t>'s entire computer system. "They've been paranoid about this forever," says Libicki, adding that paranoia is a sound governing principle when it comes to cybersecurity. Such concerns are manifesting themselves in broader policy terms as well. One notable characteristic of last year's Quadrennial Defense Review was how strongly it focused on protecting information systems.</w:t>
      </w:r>
    </w:p>
    <w:p w:rsidR="00A84BC4" w:rsidRPr="0064610C" w:rsidRDefault="00A84BC4" w:rsidP="00A84BC4">
      <w:pPr>
        <w:pStyle w:val="Heading4"/>
        <w:rPr>
          <w:rFonts w:asciiTheme="minorHAnsi" w:hAnsiTheme="minorHAnsi"/>
        </w:rPr>
      </w:pPr>
      <w:r w:rsidRPr="0064610C">
        <w:rPr>
          <w:rFonts w:asciiTheme="minorHAnsi" w:hAnsiTheme="minorHAnsi"/>
        </w:rPr>
        <w:t>Cyberattacks impossible – empirics and defenses solve</w:t>
      </w:r>
    </w:p>
    <w:p w:rsidR="00A84BC4" w:rsidRPr="0064610C" w:rsidRDefault="00A84BC4" w:rsidP="00A84BC4">
      <w:pPr>
        <w:pStyle w:val="Standard"/>
        <w:spacing w:afterLines="160" w:after="384"/>
        <w:rPr>
          <w:rFonts w:asciiTheme="minorHAnsi" w:hAnsiTheme="minorHAnsi"/>
        </w:rPr>
      </w:pPr>
      <w:r w:rsidRPr="0064610C">
        <w:rPr>
          <w:rStyle w:val="Style13ptBold"/>
          <w:rFonts w:asciiTheme="minorHAnsi" w:hAnsiTheme="minorHAnsi"/>
        </w:rPr>
        <w:t>Rid ‘12</w:t>
      </w:r>
      <w:r w:rsidRPr="0064610C">
        <w:rPr>
          <w:rFonts w:asciiTheme="minorHAnsi" w:hAnsiTheme="minorHAnsi"/>
        </w:rPr>
        <w:t xml:space="preserve"> (Thomas Rid, reader in war studies at King's College London, is author of "Cyber War Will Not Take Place" and co-author of "Cyber-Weapons.", March/April 2012, “Think Again: Cyberwar”, http://www.foreignpolicy.com/articles/2012/02/27/cyberwar?page=full)</w:t>
      </w:r>
    </w:p>
    <w:p w:rsidR="00A84BC4" w:rsidRPr="0064610C" w:rsidRDefault="00A84BC4" w:rsidP="00A84BC4">
      <w:pPr>
        <w:pStyle w:val="Standard"/>
        <w:spacing w:afterLines="160" w:after="384"/>
        <w:rPr>
          <w:rFonts w:asciiTheme="minorHAnsi" w:hAnsiTheme="minorHAnsi"/>
          <w:sz w:val="16"/>
        </w:rPr>
      </w:pPr>
      <w:r w:rsidRPr="0064610C">
        <w:rPr>
          <w:rFonts w:asciiTheme="minorHAnsi" w:hAnsiTheme="minorHAnsi"/>
          <w:sz w:val="16"/>
        </w:rPr>
        <w:t>"Cyberwar Is Already Upon Us." No way. "</w:t>
      </w:r>
      <w:r w:rsidRPr="0064610C">
        <w:rPr>
          <w:rStyle w:val="StyleUnderline"/>
          <w:rFonts w:asciiTheme="minorHAnsi" w:hAnsiTheme="minorHAnsi"/>
        </w:rPr>
        <w:t>Cyberwar is coming</w:t>
      </w:r>
      <w:r w:rsidRPr="0064610C">
        <w:rPr>
          <w:rFonts w:asciiTheme="minorHAnsi" w:hAnsiTheme="minorHAnsi"/>
          <w:sz w:val="16"/>
        </w:rPr>
        <w:t xml:space="preserve">!" John Arquilla and David Ronfeldt predicted in a celebrated Rand paper back in 1993. Since then, </w:t>
      </w:r>
      <w:r w:rsidRPr="0064610C">
        <w:rPr>
          <w:rStyle w:val="StyleUnderline"/>
          <w:rFonts w:asciiTheme="minorHAnsi" w:hAnsiTheme="minorHAnsi"/>
        </w:rPr>
        <w:t>it seems to have arrived</w:t>
      </w:r>
      <w:r w:rsidRPr="0064610C">
        <w:rPr>
          <w:rFonts w:asciiTheme="minorHAnsi" w:hAnsiTheme="minorHAnsi"/>
          <w:sz w:val="16"/>
        </w:rPr>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sidRPr="0064610C">
        <w:rPr>
          <w:rStyle w:val="StyleUnderline"/>
          <w:rFonts w:asciiTheme="minorHAnsi" w:hAnsiTheme="minorHAnsi"/>
        </w:rPr>
        <w:t>cyberwar is "just as critical to military operations as land, sea, air, and space</w:t>
      </w:r>
      <w:r w:rsidRPr="0064610C">
        <w:rPr>
          <w:rFonts w:asciiTheme="minorHAnsi" w:hAnsiTheme="minorHAnsi"/>
          <w:sz w:val="16"/>
        </w:rPr>
        <w:t xml:space="preserve">." In January, the Defense Department vowed to equip the U.S. armed forces for "conducting a combined arms campaign across all domains -- land, air, maritime, space, and cyberspace." Meanwhile, growing piles of books and articles explore the threats of cyberwarfare, cyberterrorism, and how to survive them. </w:t>
      </w:r>
      <w:r w:rsidRPr="0064610C">
        <w:rPr>
          <w:rStyle w:val="Emphasis"/>
          <w:rFonts w:asciiTheme="minorHAnsi" w:hAnsiTheme="minorHAnsi"/>
        </w:rPr>
        <w:t xml:space="preserve">Time for a reality check: </w:t>
      </w:r>
      <w:r w:rsidRPr="0064610C">
        <w:rPr>
          <w:rStyle w:val="Emphasis"/>
          <w:rFonts w:asciiTheme="minorHAnsi" w:hAnsiTheme="minorHAnsi"/>
          <w:shd w:val="clear" w:color="auto" w:fill="FFFF00"/>
        </w:rPr>
        <w:t>Cyberwar is</w:t>
      </w:r>
      <w:r w:rsidRPr="0064610C">
        <w:rPr>
          <w:rStyle w:val="Emphasis"/>
          <w:rFonts w:asciiTheme="minorHAnsi" w:hAnsiTheme="minorHAnsi"/>
        </w:rPr>
        <w:t xml:space="preserve"> still </w:t>
      </w:r>
      <w:r w:rsidRPr="0064610C">
        <w:rPr>
          <w:rStyle w:val="Emphasis"/>
          <w:rFonts w:asciiTheme="minorHAnsi" w:hAnsiTheme="minorHAnsi"/>
          <w:shd w:val="clear" w:color="auto" w:fill="FFFF00"/>
        </w:rPr>
        <w:t>more hype than hazard</w:t>
      </w:r>
      <w:r w:rsidRPr="0064610C">
        <w:rPr>
          <w:rFonts w:asciiTheme="minorHAnsi" w:hAnsiTheme="minorHAnsi"/>
          <w:sz w:val="16"/>
        </w:rPr>
        <w:t xml:space="preserve">. Consider the definition of an act of </w:t>
      </w:r>
      <w:r w:rsidRPr="0064610C">
        <w:rPr>
          <w:rStyle w:val="StyleUnderline"/>
          <w:rFonts w:asciiTheme="minorHAnsi" w:hAnsiTheme="minorHAnsi"/>
        </w:rPr>
        <w:t>war</w:t>
      </w:r>
      <w:r w:rsidRPr="0064610C">
        <w:rPr>
          <w:rFonts w:asciiTheme="minorHAnsi" w:hAnsiTheme="minorHAnsi"/>
          <w:sz w:val="16"/>
        </w:rPr>
        <w:t xml:space="preserve">: It </w:t>
      </w:r>
      <w:r w:rsidRPr="0064610C">
        <w:rPr>
          <w:rStyle w:val="StyleUnderline"/>
          <w:rFonts w:asciiTheme="minorHAnsi" w:hAnsiTheme="minorHAnsi"/>
        </w:rPr>
        <w:t>has to be potentially violent</w:t>
      </w:r>
      <w:r w:rsidRPr="0064610C">
        <w:rPr>
          <w:rFonts w:asciiTheme="minorHAnsi" w:hAnsiTheme="minorHAnsi"/>
          <w:sz w:val="16"/>
        </w:rPr>
        <w:t xml:space="preserve">, it has to be </w:t>
      </w:r>
      <w:r w:rsidRPr="0064610C">
        <w:rPr>
          <w:rStyle w:val="StyleUnderline"/>
          <w:rFonts w:asciiTheme="minorHAnsi" w:hAnsiTheme="minorHAnsi"/>
        </w:rPr>
        <w:t>purposeful</w:t>
      </w:r>
      <w:r w:rsidRPr="0064610C">
        <w:rPr>
          <w:rFonts w:asciiTheme="minorHAnsi" w:hAnsiTheme="minorHAnsi"/>
          <w:sz w:val="16"/>
        </w:rPr>
        <w:t xml:space="preserve">, </w:t>
      </w:r>
      <w:r w:rsidRPr="0064610C">
        <w:rPr>
          <w:rStyle w:val="StyleUnderline"/>
          <w:rFonts w:asciiTheme="minorHAnsi" w:hAnsiTheme="minorHAnsi"/>
        </w:rPr>
        <w:t xml:space="preserve">and </w:t>
      </w:r>
      <w:r w:rsidRPr="0064610C">
        <w:rPr>
          <w:rFonts w:asciiTheme="minorHAnsi" w:hAnsiTheme="minorHAnsi"/>
          <w:sz w:val="16"/>
        </w:rPr>
        <w:t xml:space="preserve">it has to be </w:t>
      </w:r>
      <w:r w:rsidRPr="0064610C">
        <w:rPr>
          <w:rStyle w:val="StyleUnderline"/>
          <w:rFonts w:asciiTheme="minorHAnsi" w:hAnsiTheme="minorHAnsi"/>
        </w:rPr>
        <w:t>political</w:t>
      </w:r>
      <w:r w:rsidRPr="0064610C">
        <w:rPr>
          <w:rFonts w:asciiTheme="minorHAnsi" w:hAnsiTheme="minorHAnsi"/>
          <w:sz w:val="16"/>
        </w:rPr>
        <w:t xml:space="preserve">. </w:t>
      </w:r>
      <w:r w:rsidRPr="0064610C">
        <w:rPr>
          <w:rStyle w:val="StyleUnderline"/>
          <w:rFonts w:asciiTheme="minorHAnsi" w:hAnsiTheme="minorHAnsi"/>
        </w:rPr>
        <w:t>The cyberattacks we've seen so far</w:t>
      </w:r>
      <w:r w:rsidRPr="0064610C">
        <w:rPr>
          <w:rFonts w:asciiTheme="minorHAnsi" w:hAnsiTheme="minorHAnsi"/>
          <w:sz w:val="16"/>
        </w:rPr>
        <w:t xml:space="preserve">, from Estonia to the Stuxnet virus, </w:t>
      </w:r>
      <w:r w:rsidRPr="0064610C">
        <w:rPr>
          <w:rStyle w:val="StyleUnderline"/>
          <w:rFonts w:asciiTheme="minorHAnsi" w:hAnsiTheme="minorHAnsi"/>
        </w:rPr>
        <w:t>simply don't meet these criteria</w:t>
      </w:r>
      <w:r w:rsidRPr="0064610C">
        <w:rPr>
          <w:rFonts w:asciiTheme="minorHAnsi" w:hAnsiTheme="minorHAnsi"/>
          <w:sz w:val="16"/>
        </w:rPr>
        <w:t xml:space="preserve">. Take the dubious story of a Soviet pipeline explosion back in 1982, much cited by cyberwar's true believers as </w:t>
      </w:r>
      <w:r w:rsidRPr="0064610C">
        <w:rPr>
          <w:rStyle w:val="StyleUnderline"/>
          <w:rFonts w:asciiTheme="minorHAnsi" w:hAnsiTheme="minorHAnsi"/>
          <w:shd w:val="clear" w:color="auto" w:fill="FFFF00"/>
        </w:rPr>
        <w:t>the most destructive cyberattack ever</w:t>
      </w:r>
      <w:r w:rsidRPr="0064610C">
        <w:rPr>
          <w:rFonts w:asciiTheme="minorHAnsi" w:hAnsiTheme="minorHAnsi"/>
          <w:sz w:val="16"/>
        </w:rPr>
        <w:t xml:space="preserve">.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sidRPr="0064610C">
        <w:rPr>
          <w:rStyle w:val="StyleUnderline"/>
          <w:rFonts w:asciiTheme="minorHAnsi" w:hAnsiTheme="minorHAnsi"/>
        </w:rPr>
        <w:t>No one died</w:t>
      </w:r>
      <w:r w:rsidRPr="0064610C">
        <w:rPr>
          <w:rFonts w:asciiTheme="minorHAnsi" w:hAnsiTheme="minorHAnsi"/>
          <w:sz w:val="16"/>
        </w:rPr>
        <w:t xml:space="preserve">, according to Thomas Reed, a U.S. National Security Council aide at the time who revealed the incident in his 2004 book, At the Abyss; </w:t>
      </w:r>
      <w:r w:rsidRPr="0064610C">
        <w:rPr>
          <w:rStyle w:val="StyleUnderline"/>
          <w:rFonts w:asciiTheme="minorHAnsi" w:hAnsiTheme="minorHAnsi"/>
        </w:rPr>
        <w:t xml:space="preserve">the </w:t>
      </w:r>
      <w:r w:rsidRPr="0064610C">
        <w:rPr>
          <w:rStyle w:val="StyleUnderline"/>
          <w:rFonts w:asciiTheme="minorHAnsi" w:hAnsiTheme="minorHAnsi"/>
          <w:shd w:val="clear" w:color="auto" w:fill="FFFF00"/>
        </w:rPr>
        <w:t>only harm</w:t>
      </w:r>
      <w:r w:rsidRPr="0064610C">
        <w:rPr>
          <w:rStyle w:val="StyleUnderline"/>
          <w:rFonts w:asciiTheme="minorHAnsi" w:hAnsiTheme="minorHAnsi"/>
        </w:rPr>
        <w:t xml:space="preserve"> came to </w:t>
      </w:r>
      <w:r w:rsidRPr="0064610C">
        <w:rPr>
          <w:rStyle w:val="StyleUnderline"/>
          <w:rFonts w:asciiTheme="minorHAnsi" w:hAnsiTheme="minorHAnsi"/>
          <w:shd w:val="clear" w:color="auto" w:fill="FFFF00"/>
        </w:rPr>
        <w:t>the Soviet economy</w:t>
      </w:r>
      <w:r w:rsidRPr="0064610C">
        <w:rPr>
          <w:rFonts w:asciiTheme="minorHAnsi" w:hAnsiTheme="minorHAnsi"/>
          <w:sz w:val="16"/>
        </w:rPr>
        <w:t xml:space="preserve">. But did it really happen? </w:t>
      </w:r>
      <w:r w:rsidRPr="0064610C">
        <w:rPr>
          <w:rStyle w:val="StyleUnderline"/>
          <w:rFonts w:asciiTheme="minorHAnsi" w:hAnsiTheme="minorHAnsi"/>
        </w:rPr>
        <w:t>After Reed's account came out</w:t>
      </w:r>
      <w:r w:rsidRPr="0064610C">
        <w:rPr>
          <w:rFonts w:asciiTheme="minorHAnsi" w:hAnsiTheme="minorHAnsi"/>
          <w:sz w:val="16"/>
        </w:rPr>
        <w:t xml:space="preserve">, Vasily Pchelintsev, a former KGB </w:t>
      </w:r>
      <w:r w:rsidRPr="0064610C">
        <w:rPr>
          <w:rStyle w:val="StyleUnderline"/>
          <w:rFonts w:asciiTheme="minorHAnsi" w:hAnsiTheme="minorHAnsi"/>
        </w:rPr>
        <w:t>head of the Tyumen region</w:t>
      </w:r>
      <w:r w:rsidRPr="0064610C">
        <w:rPr>
          <w:rFonts w:asciiTheme="minorHAnsi" w:hAnsiTheme="minorHAnsi"/>
          <w:sz w:val="16"/>
        </w:rPr>
        <w:t xml:space="preserve">, </w:t>
      </w:r>
      <w:r w:rsidRPr="0064610C">
        <w:rPr>
          <w:rStyle w:val="StyleUnderline"/>
          <w:rFonts w:asciiTheme="minorHAnsi" w:hAnsiTheme="minorHAnsi"/>
        </w:rPr>
        <w:t>where the alleged explosion</w:t>
      </w:r>
      <w:r w:rsidRPr="0064610C">
        <w:rPr>
          <w:rFonts w:asciiTheme="minorHAnsi" w:hAnsiTheme="minorHAnsi"/>
          <w:sz w:val="16"/>
        </w:rPr>
        <w:t xml:space="preserve"> supposedly </w:t>
      </w:r>
      <w:r w:rsidRPr="0064610C">
        <w:rPr>
          <w:rStyle w:val="StyleUnderline"/>
          <w:rFonts w:asciiTheme="minorHAnsi" w:hAnsiTheme="minorHAnsi"/>
        </w:rPr>
        <w:t>took place, denied the story.</w:t>
      </w:r>
      <w:r w:rsidRPr="0064610C">
        <w:rPr>
          <w:rFonts w:asciiTheme="minorHAnsi" w:hAnsiTheme="minorHAnsi"/>
          <w:sz w:val="16"/>
        </w:rPr>
        <w:t xml:space="preserve"> There are also no media reports from 1982 that confirm such an explosion, though accidents and pipeline explosions in the Soviet Union were regularly reported in the early 1980s. Something likely did happen, but Reed's book is the only public mention of the incident and his account relied on a single document. Even after the CIA declassified a redacted version of Reed's source, a note on the so-called Farewell Dossier that describes the effort to provide the Soviet Union with defective technology, the agency did not confirm that such an explosion occurred. The available evidence on the Siberian pipeline blast is so thin that it shouldn't be counted as a proven case of a successful cyberattack. Most other commonly cited cases of cyberwar are even less remarkable. Take the attacks on Estonia in April 2007, which came in response to the controversial relocation of a Soviet war memorial,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Ansip. Despite his analogies, the attack was no act of war. It was certainly a nuisance and an emotional strike on the country, but the bank's actual network was not even penetrated; it went down for 90 minutes one day and two hours the next. The attack was not violent, it wasn't purposefully aimed at changing Estonia's behavior, and no political entity took credit for it. The same is true for the vast majority of cyberattacks on record. Indeed, </w:t>
      </w:r>
      <w:r w:rsidRPr="0064610C">
        <w:rPr>
          <w:rStyle w:val="Emphasis"/>
          <w:rFonts w:asciiTheme="minorHAnsi" w:hAnsiTheme="minorHAnsi"/>
          <w:shd w:val="clear" w:color="auto" w:fill="FFFF00"/>
        </w:rPr>
        <w:t>there is no known cyberattack that has caused the loss of human life</w:t>
      </w:r>
      <w:r w:rsidRPr="0064610C">
        <w:rPr>
          <w:rFonts w:asciiTheme="minorHAnsi" w:hAnsiTheme="minorHAnsi"/>
          <w:sz w:val="16"/>
          <w:shd w:val="clear" w:color="auto" w:fill="FFFF00"/>
        </w:rPr>
        <w:t>.</w:t>
      </w:r>
      <w:r w:rsidRPr="0064610C">
        <w:rPr>
          <w:rFonts w:asciiTheme="minorHAnsi" w:hAnsiTheme="minorHAnsi"/>
          <w:sz w:val="16"/>
        </w:rPr>
        <w:t xml:space="preserve"> </w:t>
      </w:r>
      <w:r w:rsidRPr="0064610C">
        <w:rPr>
          <w:rStyle w:val="StyleUnderline"/>
          <w:rFonts w:asciiTheme="minorHAnsi" w:hAnsiTheme="minorHAnsi"/>
        </w:rPr>
        <w:t>No cyberoffense has ever injured a person or damaged a building</w:t>
      </w:r>
      <w:r w:rsidRPr="0064610C">
        <w:rPr>
          <w:rFonts w:asciiTheme="minorHAnsi" w:hAnsiTheme="minorHAnsi"/>
          <w:sz w:val="16"/>
        </w:rPr>
        <w:t xml:space="preserve">. And </w:t>
      </w:r>
      <w:r w:rsidRPr="0064610C">
        <w:rPr>
          <w:rStyle w:val="StyleUnderline"/>
          <w:rFonts w:asciiTheme="minorHAnsi" w:hAnsiTheme="minorHAnsi"/>
        </w:rPr>
        <w:t>if an act is not at least potentially violent, it's not an act of war</w:t>
      </w:r>
      <w:r w:rsidRPr="0064610C">
        <w:rPr>
          <w:rFonts w:asciiTheme="minorHAnsi" w:hAnsiTheme="minorHAnsi"/>
          <w:sz w:val="16"/>
        </w:rPr>
        <w:t>. Separating war from physical violence makes it a metaphorical notion; it would mean that there is no way to distinguish between World War II, say, and the "wars" on obesity and cancer. Yet those ailments, unlike past examples of cyber "war," actually do kill people. "</w:t>
      </w:r>
      <w:r w:rsidRPr="0064610C">
        <w:rPr>
          <w:rStyle w:val="StyleUnderline"/>
          <w:rFonts w:asciiTheme="minorHAnsi" w:hAnsiTheme="minorHAnsi"/>
        </w:rPr>
        <w:t>A Digital Pearl Harbor Is Only a Matter of Time</w:t>
      </w:r>
      <w:r w:rsidRPr="0064610C">
        <w:rPr>
          <w:rFonts w:asciiTheme="minorHAnsi" w:hAnsiTheme="minorHAnsi"/>
          <w:sz w:val="16"/>
        </w:rPr>
        <w:t xml:space="preserve">." </w:t>
      </w:r>
      <w:r w:rsidRPr="0064610C">
        <w:rPr>
          <w:rStyle w:val="Emphasis"/>
          <w:rFonts w:asciiTheme="minorHAnsi" w:hAnsiTheme="minorHAnsi"/>
        </w:rPr>
        <w:t>Keep waiting</w:t>
      </w:r>
      <w:r w:rsidRPr="0064610C">
        <w:rPr>
          <w:rFonts w:asciiTheme="minorHAnsi" w:hAnsiTheme="minorHAnsi"/>
          <w:sz w:val="16"/>
        </w:rPr>
        <w:t xml:space="preserve">. U.S. Defense Secretary Leon Panetta delivered a stark warning last summer: "We could face a cyberattack that could be the equivalent of Pearl Harbor." Such </w:t>
      </w:r>
      <w:r w:rsidRPr="0064610C">
        <w:rPr>
          <w:rStyle w:val="Emphasis"/>
          <w:rFonts w:asciiTheme="minorHAnsi" w:hAnsiTheme="minorHAnsi"/>
          <w:shd w:val="clear" w:color="auto" w:fill="FFFF00"/>
        </w:rPr>
        <w:t xml:space="preserve">alarmist predictions have been ricocheting </w:t>
      </w:r>
      <w:r w:rsidRPr="0064610C">
        <w:rPr>
          <w:rStyle w:val="Emphasis"/>
          <w:rFonts w:asciiTheme="minorHAnsi" w:hAnsiTheme="minorHAnsi"/>
        </w:rPr>
        <w:t xml:space="preserve">inside the Beltway </w:t>
      </w:r>
      <w:r w:rsidRPr="0064610C">
        <w:rPr>
          <w:rStyle w:val="Emphasis"/>
          <w:rFonts w:asciiTheme="minorHAnsi" w:hAnsiTheme="minorHAnsi"/>
          <w:shd w:val="clear" w:color="auto" w:fill="FFFF00"/>
        </w:rPr>
        <w:t>for the past two decades</w:t>
      </w:r>
      <w:r w:rsidRPr="0064610C">
        <w:rPr>
          <w:rFonts w:asciiTheme="minorHAnsi" w:hAnsiTheme="minorHAnsi"/>
          <w:sz w:val="16"/>
        </w:rPr>
        <w:t>, an</w:t>
      </w:r>
      <w:r w:rsidRPr="0064610C">
        <w:rPr>
          <w:rStyle w:val="StyleUnderline"/>
          <w:rFonts w:asciiTheme="minorHAnsi" w:hAnsiTheme="minorHAnsi"/>
        </w:rPr>
        <w:t>d some scaremongers have even upped the ante by raising the alarm about a cyber 9/11.</w:t>
      </w:r>
      <w:r w:rsidRPr="0064610C">
        <w:rPr>
          <w:rFonts w:asciiTheme="minorHAnsi" w:hAnsiTheme="minorHAnsi"/>
          <w:sz w:val="16"/>
        </w:rPr>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sidRPr="0064610C">
        <w:rPr>
          <w:rStyle w:val="StyleUnderline"/>
          <w:rFonts w:asciiTheme="minorHAnsi" w:hAnsiTheme="minorHAnsi"/>
          <w:shd w:val="clear" w:color="auto" w:fill="FFFF00"/>
        </w:rPr>
        <w:t>the empirical record is less hair-raising</w:t>
      </w:r>
      <w:r w:rsidRPr="0064610C">
        <w:rPr>
          <w:rStyle w:val="StyleUnderline"/>
          <w:rFonts w:asciiTheme="minorHAnsi" w:hAnsiTheme="minorHAnsi"/>
        </w:rPr>
        <w:t>, even by the standards of the most drastic example available</w:t>
      </w:r>
      <w:r w:rsidRPr="0064610C">
        <w:rPr>
          <w:rFonts w:asciiTheme="minorHAnsi" w:hAnsiTheme="minorHAnsi"/>
          <w:sz w:val="16"/>
        </w:rPr>
        <w:t xml:space="preserve">. Gen. Keith Alexander, </w:t>
      </w:r>
      <w:r w:rsidRPr="0064610C">
        <w:rPr>
          <w:rStyle w:val="StyleUnderline"/>
          <w:rFonts w:asciiTheme="minorHAnsi" w:hAnsiTheme="minorHAnsi"/>
        </w:rPr>
        <w:t>head of U.S. Cyber Command</w:t>
      </w:r>
      <w:r w:rsidRPr="0064610C">
        <w:rPr>
          <w:rFonts w:asciiTheme="minorHAnsi" w:hAnsiTheme="minorHAnsi"/>
          <w:sz w:val="16"/>
        </w:rPr>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Sayano-Shushenskaya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Sayano-Shushenskaya plant. The sudden spike overwhelmed the turbine, which was two months shy of reaching the end of its 30-year life cycle, sparking the catastrophe. If anything, </w:t>
      </w:r>
      <w:r w:rsidRPr="0064610C">
        <w:rPr>
          <w:rStyle w:val="StyleUnderline"/>
          <w:rFonts w:asciiTheme="minorHAnsi" w:hAnsiTheme="minorHAnsi"/>
        </w:rPr>
        <w:t xml:space="preserve">the </w:t>
      </w:r>
      <w:r w:rsidRPr="0064610C">
        <w:rPr>
          <w:rStyle w:val="StyleUnderline"/>
          <w:rFonts w:asciiTheme="minorHAnsi" w:hAnsiTheme="minorHAnsi"/>
          <w:shd w:val="clear" w:color="auto" w:fill="FFFF00"/>
        </w:rPr>
        <w:t>Sayano</w:t>
      </w:r>
      <w:r w:rsidRPr="0064610C">
        <w:rPr>
          <w:rFonts w:asciiTheme="minorHAnsi" w:hAnsiTheme="minorHAnsi"/>
          <w:sz w:val="16"/>
        </w:rPr>
        <w:t xml:space="preserve">-Shushenskaya </w:t>
      </w:r>
      <w:r w:rsidRPr="0064610C">
        <w:rPr>
          <w:rStyle w:val="Emphasis"/>
          <w:rFonts w:asciiTheme="minorHAnsi" w:hAnsiTheme="minorHAnsi"/>
        </w:rPr>
        <w:t xml:space="preserve">incident </w:t>
      </w:r>
      <w:r w:rsidRPr="0064610C">
        <w:rPr>
          <w:rStyle w:val="Emphasis"/>
          <w:rFonts w:asciiTheme="minorHAnsi" w:hAnsiTheme="minorHAnsi"/>
          <w:shd w:val="clear" w:color="auto" w:fill="FFFF00"/>
        </w:rPr>
        <w:t>highlights how difficult a devastating attack would be to mount</w:t>
      </w:r>
      <w:r w:rsidRPr="0064610C">
        <w:rPr>
          <w:rFonts w:asciiTheme="minorHAnsi" w:hAnsiTheme="minorHAnsi"/>
          <w:sz w:val="16"/>
          <w:shd w:val="clear" w:color="auto" w:fill="FFFF00"/>
        </w:rPr>
        <w:t>.</w:t>
      </w:r>
      <w:r w:rsidRPr="0064610C">
        <w:rPr>
          <w:rFonts w:asciiTheme="minorHAnsi" w:hAnsiTheme="minorHAnsi"/>
          <w:sz w:val="16"/>
        </w:rPr>
        <w:t xml:space="preserve"> </w:t>
      </w:r>
      <w:r w:rsidRPr="0064610C">
        <w:rPr>
          <w:rStyle w:val="StyleUnderline"/>
          <w:rFonts w:asciiTheme="minorHAnsi" w:hAnsiTheme="minorHAnsi"/>
        </w:rPr>
        <w:t>The plant's washout was an accident at the end of a complicated and unique chain of events</w:t>
      </w:r>
      <w:r w:rsidRPr="0064610C">
        <w:rPr>
          <w:rFonts w:asciiTheme="minorHAnsi" w:hAnsiTheme="minorHAnsi"/>
          <w:sz w:val="16"/>
        </w:rPr>
        <w:t xml:space="preserve">. </w:t>
      </w:r>
      <w:r w:rsidRPr="0064610C">
        <w:rPr>
          <w:rStyle w:val="Emphasis"/>
          <w:rFonts w:asciiTheme="minorHAnsi" w:hAnsiTheme="minorHAnsi"/>
          <w:shd w:val="clear" w:color="auto" w:fill="FFFF00"/>
        </w:rPr>
        <w:t>Anticipating</w:t>
      </w:r>
      <w:r w:rsidRPr="0064610C">
        <w:rPr>
          <w:rFonts w:asciiTheme="minorHAnsi" w:hAnsiTheme="minorHAnsi"/>
          <w:sz w:val="16"/>
        </w:rPr>
        <w:t xml:space="preserve"> </w:t>
      </w:r>
      <w:r w:rsidRPr="0064610C">
        <w:rPr>
          <w:rStyle w:val="StyleUnderline"/>
          <w:rFonts w:asciiTheme="minorHAnsi" w:hAnsiTheme="minorHAnsi"/>
        </w:rPr>
        <w:t xml:space="preserve">such </w:t>
      </w:r>
      <w:r w:rsidRPr="0064610C">
        <w:rPr>
          <w:rStyle w:val="StyleUnderline"/>
          <w:rFonts w:asciiTheme="minorHAnsi" w:hAnsiTheme="minorHAnsi"/>
          <w:shd w:val="clear" w:color="auto" w:fill="FFFF00"/>
        </w:rPr>
        <w:t>vulnerabilities</w:t>
      </w:r>
      <w:r w:rsidRPr="0064610C">
        <w:rPr>
          <w:rStyle w:val="StyleUnderline"/>
          <w:rFonts w:asciiTheme="minorHAnsi" w:hAnsiTheme="minorHAnsi"/>
        </w:rPr>
        <w:t xml:space="preserve"> in advance </w:t>
      </w:r>
      <w:r w:rsidRPr="0064610C">
        <w:rPr>
          <w:rStyle w:val="Emphasis"/>
          <w:rFonts w:asciiTheme="minorHAnsi" w:hAnsiTheme="minorHAnsi"/>
          <w:shd w:val="clear" w:color="auto" w:fill="FFFF00"/>
        </w:rPr>
        <w:t>is extraordinarily</w:t>
      </w:r>
      <w:r w:rsidRPr="0064610C">
        <w:rPr>
          <w:rFonts w:asciiTheme="minorHAnsi" w:hAnsiTheme="minorHAnsi"/>
          <w:sz w:val="16"/>
          <w:shd w:val="clear" w:color="auto" w:fill="FFFF00"/>
        </w:rPr>
        <w:t xml:space="preserve"> </w:t>
      </w:r>
      <w:r w:rsidRPr="0064610C">
        <w:rPr>
          <w:rStyle w:val="Emphasis"/>
          <w:rFonts w:asciiTheme="minorHAnsi" w:hAnsiTheme="minorHAnsi"/>
          <w:shd w:val="clear" w:color="auto" w:fill="FFFF00"/>
        </w:rPr>
        <w:t>difficult</w:t>
      </w:r>
      <w:r w:rsidRPr="0064610C">
        <w:rPr>
          <w:rFonts w:asciiTheme="minorHAnsi" w:hAnsiTheme="minorHAnsi"/>
          <w:sz w:val="16"/>
        </w:rPr>
        <w:t xml:space="preserve"> </w:t>
      </w:r>
      <w:r w:rsidRPr="0064610C">
        <w:rPr>
          <w:rStyle w:val="StyleUnderline"/>
          <w:rFonts w:asciiTheme="minorHAnsi" w:hAnsiTheme="minorHAnsi"/>
        </w:rPr>
        <w:t xml:space="preserve">even </w:t>
      </w:r>
      <w:r w:rsidRPr="0064610C">
        <w:rPr>
          <w:rStyle w:val="StyleUnderline"/>
          <w:rFonts w:asciiTheme="minorHAnsi" w:hAnsiTheme="minorHAnsi"/>
          <w:shd w:val="clear" w:color="auto" w:fill="FFFF00"/>
        </w:rPr>
        <w:t>for insiders</w:t>
      </w:r>
      <w:r w:rsidRPr="0064610C">
        <w:rPr>
          <w:rStyle w:val="StyleUnderline"/>
          <w:rFonts w:asciiTheme="minorHAnsi" w:hAnsiTheme="minorHAnsi"/>
        </w:rPr>
        <w:t>;</w:t>
      </w:r>
      <w:r w:rsidRPr="0064610C">
        <w:rPr>
          <w:rFonts w:asciiTheme="minorHAnsi" w:hAnsiTheme="minorHAnsi"/>
          <w:sz w:val="16"/>
        </w:rPr>
        <w:t xml:space="preserve"> </w:t>
      </w:r>
      <w:r w:rsidRPr="0064610C">
        <w:rPr>
          <w:rStyle w:val="StyleUnderline"/>
          <w:rFonts w:asciiTheme="minorHAnsi" w:hAnsiTheme="minorHAnsi"/>
        </w:rPr>
        <w:t xml:space="preserve">creating comparable coincidences from cyberspace </w:t>
      </w:r>
      <w:r w:rsidRPr="0064610C">
        <w:rPr>
          <w:rStyle w:val="StyleUnderline"/>
          <w:rFonts w:asciiTheme="minorHAnsi" w:hAnsiTheme="minorHAnsi"/>
          <w:shd w:val="clear" w:color="auto" w:fill="FFFF00"/>
        </w:rPr>
        <w:t xml:space="preserve">would </w:t>
      </w:r>
      <w:r w:rsidRPr="0064610C">
        <w:rPr>
          <w:rStyle w:val="Emphasis"/>
          <w:rFonts w:asciiTheme="minorHAnsi" w:hAnsiTheme="minorHAnsi"/>
          <w:shd w:val="clear" w:color="auto" w:fill="FFFF00"/>
        </w:rPr>
        <w:t>be a daunting challenge at best for outsiders</w:t>
      </w:r>
      <w:r w:rsidRPr="0064610C">
        <w:rPr>
          <w:rFonts w:asciiTheme="minorHAnsi" w:hAnsiTheme="minorHAnsi"/>
          <w:sz w:val="16"/>
        </w:rPr>
        <w:t>. If this is the most drastic incident Cyber Command can conjure up, perhaps it's time for everyone to take a deep breath. "</w:t>
      </w:r>
      <w:r w:rsidRPr="0064610C">
        <w:rPr>
          <w:rStyle w:val="StyleUnderline"/>
          <w:rFonts w:asciiTheme="minorHAnsi" w:hAnsiTheme="minorHAnsi"/>
        </w:rPr>
        <w:t>Cyberattacks Are Becoming Easier</w:t>
      </w:r>
      <w:r w:rsidRPr="0064610C">
        <w:rPr>
          <w:rFonts w:asciiTheme="minorHAnsi" w:hAnsiTheme="minorHAnsi"/>
          <w:sz w:val="16"/>
        </w:rPr>
        <w:t xml:space="preserve">." </w:t>
      </w:r>
      <w:r w:rsidRPr="0064610C">
        <w:rPr>
          <w:rStyle w:val="Emphasis"/>
          <w:rFonts w:asciiTheme="minorHAnsi" w:hAnsiTheme="minorHAnsi"/>
        </w:rPr>
        <w:t>Just the opposite</w:t>
      </w:r>
      <w:r w:rsidRPr="0064610C">
        <w:rPr>
          <w:rFonts w:asciiTheme="minorHAnsi" w:hAnsiTheme="minorHAnsi"/>
          <w:sz w:val="16"/>
        </w:rPr>
        <w:t xml:space="preserve">. U.S. Director of National Intelligence James R. </w:t>
      </w:r>
      <w:r w:rsidRPr="0064610C">
        <w:rPr>
          <w:rStyle w:val="StyleUnderline"/>
          <w:rFonts w:asciiTheme="minorHAnsi" w:hAnsiTheme="minorHAnsi"/>
        </w:rPr>
        <w:t>Clapper warned last year that the volume of malicious software on American networks had more than tripled since 2009</w:t>
      </w:r>
      <w:r w:rsidRPr="0064610C">
        <w:rPr>
          <w:rFonts w:asciiTheme="minorHAnsi" w:hAnsiTheme="minorHAnsi"/>
          <w:sz w:val="16"/>
        </w:rPr>
        <w:t xml:space="preserve"> and that more than 60,000 pieces of malware are now discovered every day. </w:t>
      </w:r>
      <w:r w:rsidRPr="0064610C">
        <w:rPr>
          <w:rStyle w:val="StyleUnderline"/>
          <w:rFonts w:asciiTheme="minorHAnsi" w:hAnsiTheme="minorHAnsi"/>
        </w:rPr>
        <w:t>The U</w:t>
      </w:r>
      <w:r w:rsidRPr="0064610C">
        <w:rPr>
          <w:rFonts w:asciiTheme="minorHAnsi" w:hAnsiTheme="minorHAnsi"/>
          <w:sz w:val="16"/>
        </w:rPr>
        <w:t xml:space="preserve">nited </w:t>
      </w:r>
      <w:r w:rsidRPr="0064610C">
        <w:rPr>
          <w:rStyle w:val="StyleUnderline"/>
          <w:rFonts w:asciiTheme="minorHAnsi" w:hAnsiTheme="minorHAnsi"/>
        </w:rPr>
        <w:t>S</w:t>
      </w:r>
      <w:r w:rsidRPr="0064610C">
        <w:rPr>
          <w:rFonts w:asciiTheme="minorHAnsi" w:hAnsiTheme="minorHAnsi"/>
          <w:sz w:val="16"/>
        </w:rPr>
        <w:t xml:space="preserve">tates, he said, </w:t>
      </w:r>
      <w:r w:rsidRPr="0064610C">
        <w:rPr>
          <w:rStyle w:val="StyleUnderline"/>
          <w:rFonts w:asciiTheme="minorHAnsi" w:hAnsiTheme="minorHAnsi"/>
        </w:rPr>
        <w:t>is undergoing "a phenomenon known as 'convergence,</w:t>
      </w:r>
      <w:r w:rsidRPr="0064610C">
        <w:rPr>
          <w:rFonts w:asciiTheme="minorHAnsi" w:hAnsiTheme="minorHAnsi"/>
          <w:sz w:val="16"/>
        </w:rPr>
        <w:t xml:space="preserve">' </w:t>
      </w:r>
      <w:r w:rsidRPr="0064610C">
        <w:rPr>
          <w:rStyle w:val="StyleUnderline"/>
          <w:rFonts w:asciiTheme="minorHAnsi" w:hAnsiTheme="minorHAnsi"/>
        </w:rPr>
        <w:t>which amplifies the opportunity for disruptive cyberattacks</w:t>
      </w:r>
      <w:r w:rsidRPr="0064610C">
        <w:rPr>
          <w:rFonts w:asciiTheme="minorHAnsi" w:hAnsiTheme="minorHAnsi"/>
          <w:sz w:val="16"/>
        </w:rPr>
        <w:t xml:space="preserve">, including against physical infrastructures." ("Digital convergence" is a snazzy term for a simple thing: more and more devices able to talk to each other, and formerly separate industries and activities able to work together.) </w:t>
      </w:r>
      <w:r w:rsidRPr="0064610C">
        <w:rPr>
          <w:rStyle w:val="StyleUnderline"/>
          <w:rFonts w:asciiTheme="minorHAnsi" w:hAnsiTheme="minorHAnsi"/>
        </w:rPr>
        <w:t xml:space="preserve">Just </w:t>
      </w:r>
      <w:r w:rsidRPr="0064610C">
        <w:rPr>
          <w:rStyle w:val="StyleUnderline"/>
          <w:rFonts w:asciiTheme="minorHAnsi" w:hAnsiTheme="minorHAnsi"/>
          <w:shd w:val="clear" w:color="auto" w:fill="FFFF00"/>
        </w:rPr>
        <w:t>because there's more malware</w:t>
      </w:r>
      <w:r w:rsidRPr="0064610C">
        <w:rPr>
          <w:rFonts w:asciiTheme="minorHAnsi" w:hAnsiTheme="minorHAnsi"/>
          <w:sz w:val="16"/>
        </w:rPr>
        <w:t xml:space="preserve">, however, </w:t>
      </w:r>
      <w:r w:rsidRPr="0064610C">
        <w:rPr>
          <w:rStyle w:val="Emphasis"/>
          <w:rFonts w:asciiTheme="minorHAnsi" w:hAnsiTheme="minorHAnsi"/>
          <w:shd w:val="clear" w:color="auto" w:fill="FFFF00"/>
        </w:rPr>
        <w:t>doesn't mean that attacks are becoming easier</w:t>
      </w:r>
      <w:r w:rsidRPr="0064610C">
        <w:rPr>
          <w:rFonts w:asciiTheme="minorHAnsi" w:hAnsiTheme="minorHAnsi"/>
          <w:sz w:val="16"/>
        </w:rPr>
        <w:t xml:space="preserve">. In fact, </w:t>
      </w:r>
      <w:r w:rsidRPr="0064610C">
        <w:rPr>
          <w:rStyle w:val="StyleUnderline"/>
          <w:rFonts w:asciiTheme="minorHAnsi" w:hAnsiTheme="minorHAnsi"/>
        </w:rPr>
        <w:t>potentially damaging or life-threatening cyberattacks should be more difficult to pull off</w:t>
      </w:r>
      <w:r w:rsidRPr="0064610C">
        <w:rPr>
          <w:rFonts w:asciiTheme="minorHAnsi" w:hAnsiTheme="minorHAnsi"/>
          <w:sz w:val="16"/>
        </w:rPr>
        <w:t xml:space="preserve">. Why? </w:t>
      </w:r>
      <w:r w:rsidRPr="0064610C">
        <w:rPr>
          <w:rStyle w:val="Emphasis"/>
          <w:rFonts w:asciiTheme="minorHAnsi" w:hAnsiTheme="minorHAnsi"/>
          <w:shd w:val="clear" w:color="auto" w:fill="FFFF00"/>
        </w:rPr>
        <w:t>Sensitive systems</w:t>
      </w:r>
      <w:r w:rsidRPr="0064610C">
        <w:rPr>
          <w:rStyle w:val="Emphasis"/>
          <w:rFonts w:asciiTheme="minorHAnsi" w:hAnsiTheme="minorHAnsi"/>
        </w:rPr>
        <w:t xml:space="preserve"> generally </w:t>
      </w:r>
      <w:r w:rsidRPr="0064610C">
        <w:rPr>
          <w:rStyle w:val="Emphasis"/>
          <w:rFonts w:asciiTheme="minorHAnsi" w:hAnsiTheme="minorHAnsi"/>
          <w:shd w:val="clear" w:color="auto" w:fill="FFFF00"/>
        </w:rPr>
        <w:t>have built-in redundancy and safety</w:t>
      </w:r>
      <w:r w:rsidRPr="0064610C">
        <w:rPr>
          <w:rStyle w:val="Emphasis"/>
          <w:rFonts w:asciiTheme="minorHAnsi" w:hAnsiTheme="minorHAnsi"/>
        </w:rPr>
        <w:t xml:space="preserve"> systems, </w:t>
      </w:r>
      <w:r w:rsidRPr="0064610C">
        <w:rPr>
          <w:rStyle w:val="Emphasis"/>
          <w:rFonts w:asciiTheme="minorHAnsi" w:hAnsiTheme="minorHAnsi"/>
          <w:shd w:val="clear" w:color="auto" w:fill="FFFF00"/>
        </w:rPr>
        <w:t>meaning an attacker's likely objective will not be to shut down a system</w:t>
      </w:r>
      <w:r w:rsidRPr="0064610C">
        <w:rPr>
          <w:rFonts w:asciiTheme="minorHAnsi" w:hAnsiTheme="minorHAnsi"/>
          <w:sz w:val="16"/>
        </w:rPr>
        <w:t xml:space="preserve">, </w:t>
      </w:r>
      <w:r w:rsidRPr="0064610C">
        <w:rPr>
          <w:rStyle w:val="StyleUnderline"/>
          <w:rFonts w:asciiTheme="minorHAnsi" w:hAnsiTheme="minorHAnsi"/>
        </w:rPr>
        <w:t>since merely forcing the shutdown of one control system</w:t>
      </w:r>
      <w:r w:rsidRPr="0064610C">
        <w:rPr>
          <w:rFonts w:asciiTheme="minorHAnsi" w:hAnsiTheme="minorHAnsi"/>
          <w:sz w:val="16"/>
        </w:rPr>
        <w:t xml:space="preserve">, say a power plant, </w:t>
      </w:r>
      <w:r w:rsidRPr="0064610C">
        <w:rPr>
          <w:rStyle w:val="StyleUnderline"/>
          <w:rFonts w:asciiTheme="minorHAnsi" w:hAnsiTheme="minorHAnsi"/>
        </w:rPr>
        <w:t>could trigger a backup and cause operators to start looking for the bug.</w:t>
      </w:r>
      <w:r w:rsidRPr="0064610C">
        <w:rPr>
          <w:rFonts w:asciiTheme="minorHAnsi" w:hAnsiTheme="minorHAnsi"/>
          <w:sz w:val="16"/>
        </w:rPr>
        <w:t xml:space="preserve"> </w:t>
      </w:r>
      <w:r w:rsidRPr="0064610C">
        <w:rPr>
          <w:rStyle w:val="StyleUnderline"/>
          <w:rFonts w:asciiTheme="minorHAnsi" w:hAnsiTheme="minorHAnsi"/>
        </w:rPr>
        <w:t>To work as an effective weapon, malware would have to influence an active process</w:t>
      </w:r>
      <w:r w:rsidRPr="0064610C">
        <w:rPr>
          <w:rFonts w:asciiTheme="minorHAnsi" w:hAnsiTheme="minorHAnsi"/>
          <w:sz w:val="16"/>
        </w:rPr>
        <w:t xml:space="preserve"> </w:t>
      </w:r>
      <w:r w:rsidRPr="0064610C">
        <w:rPr>
          <w:rStyle w:val="StyleUnderline"/>
          <w:rFonts w:asciiTheme="minorHAnsi" w:hAnsiTheme="minorHAnsi"/>
        </w:rPr>
        <w:t>-- but not bring it to a screeching halt. If the malicious activity extends over a lengthy period, it has to remain stealthy</w:t>
      </w:r>
      <w:r w:rsidRPr="0064610C">
        <w:rPr>
          <w:rFonts w:asciiTheme="minorHAnsi" w:hAnsiTheme="minorHAnsi"/>
          <w:sz w:val="16"/>
        </w:rPr>
        <w:t xml:space="preserve">. </w:t>
      </w:r>
      <w:r w:rsidRPr="0064610C">
        <w:rPr>
          <w:rStyle w:val="StyleUnderline"/>
          <w:rFonts w:asciiTheme="minorHAnsi" w:hAnsiTheme="minorHAnsi"/>
        </w:rPr>
        <w:t>That's a more difficult trick than hitting the virtual off-button.</w:t>
      </w:r>
      <w:r w:rsidRPr="0064610C">
        <w:rPr>
          <w:rFonts w:asciiTheme="minorHAnsi" w:hAnsiTheme="minorHAnsi"/>
          <w:sz w:val="16"/>
        </w:rPr>
        <w:t xml:space="preserve"> Take </w:t>
      </w:r>
      <w:r w:rsidRPr="0064610C">
        <w:rPr>
          <w:rStyle w:val="StyleUnderline"/>
          <w:rFonts w:asciiTheme="minorHAnsi" w:hAnsiTheme="minorHAnsi"/>
        </w:rPr>
        <w:t>Stuxnet</w:t>
      </w:r>
      <w:r w:rsidRPr="0064610C">
        <w:rPr>
          <w:rFonts w:asciiTheme="minorHAnsi" w:hAnsiTheme="minorHAnsi"/>
          <w:sz w:val="16"/>
        </w:rPr>
        <w:t xml:space="preserve">, the worm that sabotaged Iran's nuclear program in 2010. It </w:t>
      </w:r>
      <w:r w:rsidRPr="0064610C">
        <w:rPr>
          <w:rStyle w:val="StyleUnderline"/>
          <w:rFonts w:asciiTheme="minorHAnsi" w:hAnsiTheme="minorHAnsi"/>
        </w:rPr>
        <w:t>didn't just crudely shut down the centrifuges at the Natanz nuclear facility</w:t>
      </w:r>
      <w:r w:rsidRPr="0064610C">
        <w:rPr>
          <w:rFonts w:asciiTheme="minorHAnsi" w:hAnsiTheme="minorHAnsi"/>
          <w:sz w:val="16"/>
        </w:rPr>
        <w:t>; rather</w:t>
      </w:r>
      <w:r w:rsidRPr="0064610C">
        <w:rPr>
          <w:rStyle w:val="StyleUnderline"/>
          <w:rFonts w:asciiTheme="minorHAnsi" w:hAnsiTheme="minorHAnsi"/>
        </w:rPr>
        <w:t>, the worm subtly manipulated the system</w:t>
      </w:r>
      <w:r w:rsidRPr="0064610C">
        <w:rPr>
          <w:rFonts w:asciiTheme="minorHAnsi" w:hAnsiTheme="minorHAnsi"/>
          <w:sz w:val="16"/>
        </w:rPr>
        <w:t xml:space="preserve">.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sidRPr="0064610C">
        <w:rPr>
          <w:rStyle w:val="StyleUnderline"/>
          <w:rFonts w:asciiTheme="minorHAnsi" w:hAnsiTheme="minorHAnsi"/>
          <w:shd w:val="clear" w:color="auto" w:fill="FFFF00"/>
        </w:rPr>
        <w:t xml:space="preserve">Building and deploying Stuxnet required </w:t>
      </w:r>
      <w:r w:rsidRPr="0064610C">
        <w:rPr>
          <w:rStyle w:val="Emphasis"/>
          <w:rFonts w:asciiTheme="minorHAnsi" w:hAnsiTheme="minorHAnsi"/>
          <w:shd w:val="clear" w:color="auto" w:fill="FFFF00"/>
        </w:rPr>
        <w:t>extremely detailed intelligence</w:t>
      </w:r>
      <w:r w:rsidRPr="0064610C">
        <w:rPr>
          <w:rStyle w:val="StyleUnderline"/>
          <w:rFonts w:asciiTheme="minorHAnsi" w:hAnsiTheme="minorHAnsi"/>
        </w:rPr>
        <w:t xml:space="preserve"> about the systems it was supposed to compromise</w:t>
      </w:r>
      <w:r w:rsidRPr="0064610C">
        <w:rPr>
          <w:rFonts w:asciiTheme="minorHAnsi" w:hAnsiTheme="minorHAnsi"/>
          <w:sz w:val="16"/>
        </w:rPr>
        <w:t xml:space="preserve">, </w:t>
      </w:r>
      <w:r w:rsidRPr="0064610C">
        <w:rPr>
          <w:rStyle w:val="StyleUnderline"/>
          <w:rFonts w:asciiTheme="minorHAnsi" w:hAnsiTheme="minorHAnsi"/>
        </w:rPr>
        <w:t xml:space="preserve">and </w:t>
      </w:r>
      <w:r w:rsidRPr="0064610C">
        <w:rPr>
          <w:rStyle w:val="StyleUnderline"/>
          <w:rFonts w:asciiTheme="minorHAnsi" w:hAnsiTheme="minorHAnsi"/>
          <w:shd w:val="clear" w:color="auto" w:fill="FFFF00"/>
        </w:rPr>
        <w:t>the same will be true for other</w:t>
      </w:r>
      <w:r w:rsidRPr="0064610C">
        <w:rPr>
          <w:rStyle w:val="StyleUnderline"/>
          <w:rFonts w:asciiTheme="minorHAnsi" w:hAnsiTheme="minorHAnsi"/>
        </w:rPr>
        <w:t xml:space="preserve"> dangerous </w:t>
      </w:r>
      <w:r w:rsidRPr="0064610C">
        <w:rPr>
          <w:rStyle w:val="StyleUnderline"/>
          <w:rFonts w:asciiTheme="minorHAnsi" w:hAnsiTheme="minorHAnsi"/>
          <w:shd w:val="clear" w:color="auto" w:fill="FFFF00"/>
        </w:rPr>
        <w:t>cyberweapons</w:t>
      </w:r>
      <w:r w:rsidRPr="0064610C">
        <w:rPr>
          <w:rStyle w:val="StyleUnderline"/>
          <w:rFonts w:asciiTheme="minorHAnsi" w:hAnsiTheme="minorHAnsi"/>
        </w:rPr>
        <w:t>.</w:t>
      </w:r>
      <w:r w:rsidRPr="0064610C">
        <w:rPr>
          <w:rFonts w:asciiTheme="minorHAnsi" w:hAnsiTheme="minorHAnsi"/>
          <w:sz w:val="16"/>
        </w:rPr>
        <w:t xml:space="preserve"> Yes, "</w:t>
      </w:r>
      <w:r w:rsidRPr="0064610C">
        <w:rPr>
          <w:rStyle w:val="StyleUnderline"/>
          <w:rFonts w:asciiTheme="minorHAnsi" w:hAnsiTheme="minorHAnsi"/>
        </w:rPr>
        <w:t xml:space="preserve">convergence," standardization, and sloppy defense of control-systems software could increase the risk of generic attacks, but </w:t>
      </w:r>
      <w:r w:rsidRPr="0064610C">
        <w:rPr>
          <w:rStyle w:val="StyleUnderline"/>
          <w:rFonts w:asciiTheme="minorHAnsi" w:hAnsiTheme="minorHAnsi"/>
          <w:shd w:val="clear" w:color="auto" w:fill="FFFF00"/>
        </w:rPr>
        <w:t>the</w:t>
      </w:r>
      <w:r w:rsidRPr="0064610C">
        <w:rPr>
          <w:rStyle w:val="StyleUnderline"/>
          <w:rFonts w:asciiTheme="minorHAnsi" w:hAnsiTheme="minorHAnsi"/>
        </w:rPr>
        <w:t xml:space="preserve"> same </w:t>
      </w:r>
      <w:r w:rsidRPr="0064610C">
        <w:rPr>
          <w:rStyle w:val="StyleUnderline"/>
          <w:rFonts w:asciiTheme="minorHAnsi" w:hAnsiTheme="minorHAnsi"/>
          <w:shd w:val="clear" w:color="auto" w:fill="FFFF00"/>
        </w:rPr>
        <w:t xml:space="preserve">trend has also caused </w:t>
      </w:r>
      <w:r w:rsidRPr="0064610C">
        <w:rPr>
          <w:rStyle w:val="Emphasis"/>
          <w:rFonts w:asciiTheme="minorHAnsi" w:hAnsiTheme="minorHAnsi"/>
          <w:shd w:val="clear" w:color="auto" w:fill="FFFF00"/>
        </w:rPr>
        <w:t>defenses against the most coveted targets to improve steadily and</w:t>
      </w:r>
      <w:r w:rsidRPr="0064610C">
        <w:rPr>
          <w:rStyle w:val="Emphasis"/>
          <w:rFonts w:asciiTheme="minorHAnsi" w:hAnsiTheme="minorHAnsi"/>
        </w:rPr>
        <w:t xml:space="preserve"> has </w:t>
      </w:r>
      <w:r w:rsidRPr="0064610C">
        <w:rPr>
          <w:rStyle w:val="Emphasis"/>
          <w:rFonts w:asciiTheme="minorHAnsi" w:hAnsiTheme="minorHAnsi"/>
          <w:shd w:val="clear" w:color="auto" w:fill="FFFF00"/>
        </w:rPr>
        <w:t>made reprogramming</w:t>
      </w:r>
      <w:r w:rsidRPr="0064610C">
        <w:rPr>
          <w:rStyle w:val="Emphasis"/>
          <w:rFonts w:asciiTheme="minorHAnsi" w:hAnsiTheme="minorHAnsi"/>
        </w:rPr>
        <w:t xml:space="preserve"> highly specific installations on legacy </w:t>
      </w:r>
      <w:r w:rsidRPr="0064610C">
        <w:rPr>
          <w:rStyle w:val="Emphasis"/>
          <w:rFonts w:asciiTheme="minorHAnsi" w:hAnsiTheme="minorHAnsi"/>
          <w:shd w:val="clear" w:color="auto" w:fill="FFFF00"/>
        </w:rPr>
        <w:t>systems more complex</w:t>
      </w:r>
      <w:r w:rsidRPr="0064610C">
        <w:rPr>
          <w:rStyle w:val="StyleUnderline"/>
          <w:rFonts w:asciiTheme="minorHAnsi" w:hAnsiTheme="minorHAnsi"/>
        </w:rPr>
        <w:t>, not less</w:t>
      </w:r>
      <w:r w:rsidRPr="0064610C">
        <w:rPr>
          <w:rFonts w:asciiTheme="minorHAnsi" w:hAnsiTheme="minorHAnsi"/>
          <w:sz w:val="16"/>
        </w:rPr>
        <w:t>.</w:t>
      </w:r>
    </w:p>
    <w:p w:rsidR="00A84BC4" w:rsidRPr="0064610C" w:rsidRDefault="00A84BC4" w:rsidP="00A84BC4">
      <w:pPr>
        <w:pStyle w:val="Standard"/>
        <w:spacing w:afterLines="160" w:after="384"/>
        <w:rPr>
          <w:rFonts w:asciiTheme="minorHAnsi" w:hAnsiTheme="minorHAnsi"/>
        </w:rPr>
      </w:pPr>
    </w:p>
    <w:p w:rsidR="00A84BC4" w:rsidRPr="0064610C" w:rsidRDefault="00A84BC4" w:rsidP="00A84BC4">
      <w:pPr>
        <w:pStyle w:val="Standard"/>
        <w:spacing w:afterLines="160" w:after="384"/>
        <w:rPr>
          <w:rFonts w:asciiTheme="minorHAnsi" w:hAnsiTheme="minorHAnsi"/>
        </w:rPr>
      </w:pPr>
    </w:p>
    <w:p w:rsidR="00A84BC4" w:rsidRPr="0064610C" w:rsidRDefault="00A84BC4" w:rsidP="00A84BC4">
      <w:pPr>
        <w:rPr>
          <w:rFonts w:asciiTheme="minorHAnsi" w:hAnsiTheme="minorHAnsi"/>
        </w:rPr>
      </w:pPr>
    </w:p>
    <w:p w:rsidR="00A84BC4" w:rsidRPr="0064610C" w:rsidRDefault="00A84BC4" w:rsidP="00A84BC4">
      <w:pPr>
        <w:pStyle w:val="Heading2"/>
        <w:rPr>
          <w:rFonts w:asciiTheme="minorHAnsi" w:hAnsiTheme="minorHAnsi"/>
        </w:rPr>
      </w:pPr>
      <w:r w:rsidRPr="0064610C">
        <w:rPr>
          <w:rFonts w:asciiTheme="minorHAnsi" w:hAnsiTheme="minorHAnsi"/>
        </w:rPr>
        <w:t>Cyber-Vulnerability Adv</w:t>
      </w:r>
    </w:p>
    <w:p w:rsidR="00A84BC4" w:rsidRPr="0064610C" w:rsidRDefault="00A84BC4" w:rsidP="00A84BC4">
      <w:pPr>
        <w:pStyle w:val="Heading3"/>
        <w:rPr>
          <w:rFonts w:asciiTheme="minorHAnsi" w:hAnsiTheme="minorHAnsi"/>
        </w:rPr>
      </w:pPr>
      <w:r w:rsidRPr="0064610C">
        <w:rPr>
          <w:rFonts w:asciiTheme="minorHAnsi" w:hAnsiTheme="minorHAnsi"/>
        </w:rPr>
        <w:t>Notes</w:t>
      </w:r>
    </w:p>
    <w:p w:rsidR="00A84BC4" w:rsidRPr="0064610C" w:rsidRDefault="00A84BC4" w:rsidP="00A84BC4">
      <w:pPr>
        <w:rPr>
          <w:rFonts w:asciiTheme="minorHAnsi" w:hAnsiTheme="minorHAnsi"/>
        </w:rPr>
      </w:pPr>
      <w:r w:rsidRPr="0064610C">
        <w:rPr>
          <w:rFonts w:asciiTheme="minorHAnsi" w:hAnsiTheme="minorHAnsi"/>
        </w:rPr>
        <w:t>30 second explainer: yeah whatevs nuke war outweighs.</w:t>
      </w:r>
    </w:p>
    <w:p w:rsidR="00A84BC4" w:rsidRPr="0064610C" w:rsidRDefault="00A84BC4" w:rsidP="00A84BC4">
      <w:pPr>
        <w:pStyle w:val="Heading3"/>
        <w:rPr>
          <w:rFonts w:asciiTheme="minorHAnsi" w:hAnsiTheme="minorHAnsi"/>
        </w:rPr>
      </w:pPr>
      <w:r w:rsidRPr="0064610C">
        <w:rPr>
          <w:rFonts w:asciiTheme="minorHAnsi" w:hAnsiTheme="minorHAnsi"/>
        </w:rPr>
        <w:t>CX Questions</w:t>
      </w: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Util</w:t>
      </w:r>
    </w:p>
    <w:p w:rsidR="00A84BC4" w:rsidRPr="0064610C" w:rsidRDefault="00A84BC4" w:rsidP="00A84BC4">
      <w:pPr>
        <w:pStyle w:val="Heading4"/>
        <w:rPr>
          <w:rFonts w:asciiTheme="minorHAnsi" w:hAnsiTheme="minorHAnsi"/>
        </w:rPr>
      </w:pPr>
      <w:r w:rsidRPr="0064610C">
        <w:rPr>
          <w:rFonts w:asciiTheme="minorHAnsi" w:hAnsiTheme="minorHAnsi"/>
        </w:rPr>
        <w:t>Prefer consequences</w:t>
      </w:r>
    </w:p>
    <w:p w:rsidR="00A84BC4" w:rsidRPr="0064610C" w:rsidRDefault="00A84BC4" w:rsidP="00A84BC4">
      <w:pPr>
        <w:rPr>
          <w:rFonts w:asciiTheme="minorHAnsi" w:hAnsiTheme="minorHAnsi"/>
          <w:b/>
          <w:u w:val="single"/>
        </w:rPr>
      </w:pPr>
      <w:r w:rsidRPr="0064610C">
        <w:rPr>
          <w:rFonts w:asciiTheme="minorHAnsi" w:hAnsiTheme="minorHAnsi"/>
          <w:b/>
          <w:u w:val="single"/>
        </w:rPr>
        <w:t>Goodin ‘95</w:t>
      </w:r>
    </w:p>
    <w:p w:rsidR="00A84BC4" w:rsidRPr="0064610C" w:rsidRDefault="00A84BC4" w:rsidP="00A84BC4">
      <w:pPr>
        <w:autoSpaceDE w:val="0"/>
        <w:autoSpaceDN w:val="0"/>
        <w:adjustRightInd w:val="0"/>
        <w:rPr>
          <w:rFonts w:asciiTheme="minorHAnsi" w:hAnsiTheme="minorHAnsi"/>
          <w:sz w:val="16"/>
        </w:rPr>
      </w:pPr>
      <w:r w:rsidRPr="0064610C">
        <w:rPr>
          <w:rFonts w:asciiTheme="minorHAnsi" w:hAnsiTheme="minorHAnsi"/>
          <w:sz w:val="16"/>
        </w:rPr>
        <w:t>Robert E. Goodin, Professor of Philosophy at the University of Australia, “Utilitarianism as a Public Philosophy”, pg 26 1995</w:t>
      </w:r>
    </w:p>
    <w:p w:rsidR="00A84BC4" w:rsidRPr="0064610C" w:rsidRDefault="00A84BC4" w:rsidP="00A84BC4">
      <w:pPr>
        <w:rPr>
          <w:rFonts w:asciiTheme="minorHAnsi" w:hAnsiTheme="minorHAnsi"/>
        </w:rPr>
      </w:pPr>
      <w:r w:rsidRPr="0064610C">
        <w:rPr>
          <w:rFonts w:asciiTheme="minorHAnsi" w:hAnsiTheme="minorHAnsi"/>
          <w:sz w:val="16"/>
        </w:rPr>
        <w:t xml:space="preserve">This focus on the moral importance of modal shifts can be shown to have important implications for nuclear weapons policy. The preconditions for applying my argument surely all exist. Little need be said to justify the claim that </w:t>
      </w:r>
      <w:r w:rsidRPr="0064610C">
        <w:rPr>
          <w:rFonts w:asciiTheme="minorHAnsi" w:hAnsiTheme="minorHAnsi"/>
          <w:highlight w:val="green"/>
          <w:u w:val="single"/>
        </w:rPr>
        <w:t xml:space="preserve">the consequences in view matter morally. </w:t>
      </w:r>
      <w:r w:rsidRPr="0064610C">
        <w:rPr>
          <w:rFonts w:asciiTheme="minorHAnsi" w:hAnsiTheme="minorHAnsi"/>
          <w:u w:val="single"/>
        </w:rPr>
        <w:t xml:space="preserve">Maybe consequentialistic considerations are not the only ones that should guide our choices, of military policies or any others; but </w:t>
      </w:r>
      <w:r w:rsidRPr="0064610C">
        <w:rPr>
          <w:rFonts w:asciiTheme="minorHAnsi" w:hAnsiTheme="minorHAnsi"/>
          <w:highlight w:val="green"/>
          <w:u w:val="single"/>
        </w:rPr>
        <w:t>where the consequences in view are so momentous as those involved in an all-out nuclear war, it would be sheer lunacy to deny such considerations</w:t>
      </w:r>
      <w:r w:rsidRPr="0064610C">
        <w:rPr>
          <w:rFonts w:asciiTheme="minorHAnsi" w:hAnsiTheme="minorHAnsi"/>
          <w:u w:val="single"/>
        </w:rPr>
        <w:t xml:space="preserve"> </w:t>
      </w:r>
      <w:r w:rsidRPr="0064610C">
        <w:rPr>
          <w:rFonts w:asciiTheme="minorHAnsi" w:hAnsiTheme="minorHAnsi"/>
          <w:sz w:val="16"/>
        </w:rPr>
        <w:t>any role at all</w:t>
      </w:r>
    </w:p>
    <w:p w:rsidR="00A84BC4" w:rsidRPr="0064610C" w:rsidRDefault="00A84BC4" w:rsidP="00A84BC4">
      <w:pPr>
        <w:pStyle w:val="Heading4"/>
        <w:rPr>
          <w:rFonts w:asciiTheme="minorHAnsi" w:hAnsiTheme="minorHAnsi"/>
        </w:rPr>
      </w:pPr>
      <w:r w:rsidRPr="0064610C">
        <w:rPr>
          <w:rFonts w:asciiTheme="minorHAnsi" w:hAnsiTheme="minorHAnsi"/>
        </w:rPr>
        <w:t>Morality is vacuous- infinite regress</w:t>
      </w:r>
    </w:p>
    <w:p w:rsidR="00A84BC4" w:rsidRPr="0064610C" w:rsidRDefault="00A84BC4" w:rsidP="00A84BC4">
      <w:pPr>
        <w:rPr>
          <w:rFonts w:asciiTheme="minorHAnsi" w:hAnsiTheme="minorHAnsi"/>
          <w:b/>
          <w:sz w:val="26"/>
        </w:rPr>
      </w:pPr>
      <w:r w:rsidRPr="0064610C">
        <w:rPr>
          <w:rFonts w:asciiTheme="minorHAnsi" w:hAnsiTheme="minorHAnsi"/>
          <w:b/>
          <w:sz w:val="26"/>
          <w:highlight w:val="yellow"/>
        </w:rPr>
        <w:t>Stelzig 98</w:t>
      </w:r>
      <w:r w:rsidRPr="0064610C">
        <w:rPr>
          <w:rFonts w:asciiTheme="minorHAnsi" w:hAnsiTheme="minorHAnsi"/>
          <w:b/>
          <w:sz w:val="26"/>
        </w:rPr>
        <w:t xml:space="preserve"> </w:t>
      </w:r>
    </w:p>
    <w:p w:rsidR="00A84BC4" w:rsidRPr="0064610C" w:rsidRDefault="00A84BC4" w:rsidP="00A84BC4">
      <w:pPr>
        <w:rPr>
          <w:rFonts w:asciiTheme="minorHAnsi" w:hAnsiTheme="minorHAnsi"/>
        </w:rPr>
      </w:pPr>
      <w:r w:rsidRPr="0064610C">
        <w:rPr>
          <w:rFonts w:asciiTheme="minorHAnsi" w:hAnsiTheme="minorHAnsi"/>
        </w:rPr>
        <w:t>[Tim Stelzig, B.A. 1990, West Virginia University; M.A. 1995, University of Illinois at Chicago; J.D. Candidate 1998, University of Pennsylvania. , 3/98, "COMMENT: DEONTOLOGY, GOVERNMENTAL ACTION, AND THE DISTRIBUTIVE EXEMPTION: HOW THE TROLLEY PROBLEM SHAPES THE RELATIONSHIP BETWEEN RIGHTS AND POLICY", 146 U. Pa. L. Rev. 901,&amp;nbsp;lexis law]</w:t>
      </w:r>
    </w:p>
    <w:p w:rsidR="00A84BC4" w:rsidRPr="0064610C" w:rsidRDefault="00A84BC4" w:rsidP="00A84BC4">
      <w:pPr>
        <w:rPr>
          <w:rFonts w:asciiTheme="minorHAnsi" w:hAnsiTheme="minorHAnsi"/>
          <w:sz w:val="16"/>
        </w:rPr>
      </w:pPr>
      <w:r w:rsidRPr="0064610C">
        <w:rPr>
          <w:rFonts w:asciiTheme="minorHAnsi" w:hAnsiTheme="minorHAnsi"/>
          <w:sz w:val="16"/>
        </w:rPr>
        <w:t xml:space="preserve">Take first the epistemological problem. </w:t>
      </w:r>
      <w:r w:rsidRPr="0064610C">
        <w:rPr>
          <w:rFonts w:asciiTheme="minorHAnsi" w:hAnsiTheme="minorHAnsi"/>
          <w:u w:val="single"/>
        </w:rPr>
        <w:t>Every view of morality must ultimately give some account of how it is that we come to know what is right</w:t>
      </w:r>
      <w:r w:rsidRPr="0064610C">
        <w:rPr>
          <w:rFonts w:asciiTheme="minorHAnsi" w:hAnsiTheme="minorHAnsi"/>
          <w:sz w:val="16"/>
        </w:rPr>
        <w:t xml:space="preserve">. </w:t>
      </w:r>
      <w:r w:rsidRPr="0064610C">
        <w:rPr>
          <w:rFonts w:asciiTheme="minorHAnsi" w:hAnsiTheme="minorHAnsi"/>
          <w:u w:val="single"/>
        </w:rPr>
        <w:t>An otherwise impressive moral metaphysics is pointless if epistemologically implausible</w:t>
      </w:r>
      <w:r w:rsidRPr="0064610C">
        <w:rPr>
          <w:rFonts w:asciiTheme="minorHAnsi" w:hAnsiTheme="minorHAnsi"/>
          <w:sz w:val="16"/>
        </w:rPr>
        <w:t xml:space="preserve">. 103 With general norms, it is plausible that we may come to learn them gradually, refining our understanding through practice. Naturalistically learning through practice, however, is foreclosed to one who sees deontology as both pervasive and particularist. </w:t>
      </w:r>
      <w:r w:rsidRPr="0064610C">
        <w:rPr>
          <w:rFonts w:asciiTheme="minorHAnsi" w:hAnsiTheme="minorHAnsi"/>
          <w:b/>
          <w:highlight w:val="yellow"/>
          <w:u w:val="single"/>
        </w:rPr>
        <w:t>Almost every situation is morally different from the rest, even if only slightly so</w:t>
      </w:r>
      <w:r w:rsidRPr="0064610C">
        <w:rPr>
          <w:rFonts w:asciiTheme="minorHAnsi" w:hAnsiTheme="minorHAnsi"/>
          <w:b/>
          <w:u w:val="single"/>
        </w:rPr>
        <w:t>.</w:t>
      </w:r>
      <w:r w:rsidRPr="0064610C">
        <w:rPr>
          <w:rFonts w:asciiTheme="minorHAnsi" w:hAnsiTheme="minorHAnsi"/>
          <w:sz w:val="16"/>
        </w:rPr>
        <w:t xml:space="preserve"> If deontology is exhaustive of morality, there must be a separate injunction for each situation. </w:t>
      </w:r>
      <w:r w:rsidRPr="0064610C">
        <w:rPr>
          <w:rFonts w:asciiTheme="minorHAnsi" w:hAnsiTheme="minorHAnsi"/>
          <w:u w:val="single"/>
        </w:rPr>
        <w:t>The epistemological</w:t>
      </w:r>
      <w:r w:rsidRPr="0064610C">
        <w:rPr>
          <w:rFonts w:asciiTheme="minorHAnsi" w:hAnsiTheme="minorHAnsi"/>
          <w:sz w:val="16"/>
        </w:rPr>
        <w:t xml:space="preserve"> [*922] </w:t>
      </w:r>
      <w:r w:rsidRPr="0064610C">
        <w:rPr>
          <w:rFonts w:asciiTheme="minorHAnsi" w:hAnsiTheme="minorHAnsi"/>
          <w:u w:val="single"/>
        </w:rPr>
        <w:t xml:space="preserve">problem is that </w:t>
      </w:r>
      <w:r w:rsidRPr="0064610C">
        <w:rPr>
          <w:rFonts w:asciiTheme="minorHAnsi" w:hAnsiTheme="minorHAnsi"/>
          <w:highlight w:val="yellow"/>
          <w:u w:val="single"/>
        </w:rPr>
        <w:t>learning an essentially infinite number of</w:t>
      </w:r>
      <w:r w:rsidRPr="0064610C">
        <w:rPr>
          <w:rFonts w:asciiTheme="minorHAnsi" w:hAnsiTheme="minorHAnsi"/>
          <w:u w:val="single"/>
        </w:rPr>
        <w:t xml:space="preserve"> separate </w:t>
      </w:r>
      <w:r w:rsidRPr="0064610C">
        <w:rPr>
          <w:rFonts w:asciiTheme="minorHAnsi" w:hAnsiTheme="minorHAnsi"/>
          <w:highlight w:val="yellow"/>
          <w:u w:val="single"/>
        </w:rPr>
        <w:t>rules to govern our conduct is implausible</w:t>
      </w:r>
      <w:r w:rsidRPr="0064610C">
        <w:rPr>
          <w:rFonts w:asciiTheme="minorHAnsi" w:hAnsiTheme="minorHAnsi"/>
          <w:sz w:val="16"/>
        </w:rPr>
        <w:t xml:space="preserve">. It initially might be thought that the epistemological problem could be overcome by allowing generality within the specific norms, thus making it possible for the student of morality to learn these general principles and then derive the specific deontological prohibitions from them. The trouble with this response is that the important theoretic work is performed by the underlying principles by which the specific deontological maxims can be learned. This is problematic because theoretic entities are abstract. As such, Ockham’s Razor and the principles of pragmatism  dictate that we do better to recognize conceptually the general principles. </w:t>
      </w:r>
      <w:r w:rsidRPr="0064610C">
        <w:rPr>
          <w:rFonts w:asciiTheme="minorHAnsi" w:hAnsiTheme="minorHAnsi"/>
          <w:highlight w:val="yellow"/>
          <w:u w:val="single"/>
        </w:rPr>
        <w:t>There is no logical</w:t>
      </w:r>
      <w:r w:rsidRPr="0064610C">
        <w:rPr>
          <w:rFonts w:asciiTheme="minorHAnsi" w:hAnsiTheme="minorHAnsi"/>
          <w:u w:val="single"/>
        </w:rPr>
        <w:t xml:space="preserve"> inconsistency in positing a deontological </w:t>
      </w:r>
      <w:r w:rsidRPr="0064610C">
        <w:rPr>
          <w:rFonts w:asciiTheme="minorHAnsi" w:hAnsiTheme="minorHAnsi"/>
          <w:highlight w:val="yellow"/>
          <w:u w:val="single"/>
        </w:rPr>
        <w:t>norm for every morally distinct situation</w:t>
      </w:r>
      <w:r w:rsidRPr="0064610C">
        <w:rPr>
          <w:rFonts w:asciiTheme="minorHAnsi" w:hAnsiTheme="minorHAnsi"/>
          <w:sz w:val="16"/>
        </w:rPr>
        <w:t xml:space="preserve">. But </w:t>
      </w:r>
      <w:r w:rsidRPr="0064610C">
        <w:rPr>
          <w:rFonts w:asciiTheme="minorHAnsi" w:hAnsiTheme="minorHAnsi"/>
          <w:u w:val="single"/>
        </w:rPr>
        <w:t>if pervasive, deontological maxims would be superfluous</w:t>
      </w:r>
      <w:r w:rsidRPr="0064610C">
        <w:rPr>
          <w:rFonts w:asciiTheme="minorHAnsi" w:hAnsiTheme="minorHAnsi"/>
          <w:sz w:val="16"/>
        </w:rPr>
        <w:t xml:space="preserve">. Thus, it is theoretically preferable to deny them this exclusivity. 106 Suppose the epistemological problem can be skirted by allowing that some theoretically benign generality informs our moral understanding. </w:t>
      </w:r>
      <w:r w:rsidRPr="0064610C">
        <w:rPr>
          <w:rFonts w:asciiTheme="minorHAnsi" w:hAnsiTheme="minorHAnsi"/>
          <w:u w:val="single"/>
        </w:rPr>
        <w:t>If deontology may be exhaustive without being particularist, then a separate objection, the conflicts problem, arises</w:t>
      </w:r>
      <w:r w:rsidRPr="0064610C">
        <w:rPr>
          <w:rFonts w:asciiTheme="minorHAnsi" w:hAnsiTheme="minorHAnsi"/>
          <w:sz w:val="16"/>
        </w:rPr>
        <w:t xml:space="preserve">. As was true of the epistemological problem, </w:t>
      </w:r>
      <w:r w:rsidRPr="0064610C">
        <w:rPr>
          <w:rFonts w:asciiTheme="minorHAnsi" w:hAnsiTheme="minorHAnsi"/>
          <w:u w:val="single"/>
        </w:rPr>
        <w:t xml:space="preserve">the conflicts problem arises because </w:t>
      </w:r>
      <w:r w:rsidRPr="0064610C">
        <w:rPr>
          <w:rFonts w:asciiTheme="minorHAnsi" w:hAnsiTheme="minorHAnsi"/>
          <w:highlight w:val="yellow"/>
          <w:u w:val="single"/>
        </w:rPr>
        <w:t>morality has something to say about almost everything</w:t>
      </w:r>
      <w:r w:rsidRPr="0064610C">
        <w:rPr>
          <w:rFonts w:asciiTheme="minorHAnsi" w:hAnsiTheme="minorHAnsi"/>
          <w:sz w:val="16"/>
        </w:rPr>
        <w:t xml:space="preserve">. </w:t>
      </w:r>
      <w:r w:rsidRPr="0064610C">
        <w:rPr>
          <w:rFonts w:asciiTheme="minorHAnsi" w:hAnsiTheme="minorHAnsi"/>
          <w:u w:val="single"/>
        </w:rPr>
        <w:t>Because the world is complex</w:t>
      </w:r>
      <w:r w:rsidRPr="0064610C">
        <w:rPr>
          <w:rFonts w:asciiTheme="minorHAnsi" w:hAnsiTheme="minorHAnsi"/>
          <w:sz w:val="16"/>
        </w:rPr>
        <w:t>, if rights are general, then</w:t>
      </w:r>
      <w:r w:rsidRPr="0064610C">
        <w:rPr>
          <w:rFonts w:asciiTheme="minorHAnsi" w:hAnsiTheme="minorHAnsi"/>
          <w:u w:val="single"/>
        </w:rPr>
        <w:t xml:space="preserve"> the evaluation of most morally interesting situations will either depend on more than one rights claim or on some other moral element, each problematic for the claim that </w:t>
      </w:r>
      <w:r w:rsidRPr="0064610C">
        <w:rPr>
          <w:rFonts w:asciiTheme="minorHAnsi" w:hAnsiTheme="minorHAnsi"/>
          <w:highlight w:val="yellow"/>
          <w:u w:val="single"/>
        </w:rPr>
        <w:t>deontology is exhaustive of morality</w:t>
      </w:r>
      <w:r w:rsidRPr="0064610C">
        <w:rPr>
          <w:rFonts w:asciiTheme="minorHAnsi" w:hAnsiTheme="minorHAnsi"/>
          <w:sz w:val="16"/>
        </w:rPr>
        <w:t xml:space="preserve">. The reason is structural. Our moral intuitions are highly nuanced – often minor changes to a factual situation alter the normative evaluation of that situation. </w:t>
      </w:r>
      <w:r w:rsidRPr="0064610C">
        <w:rPr>
          <w:rFonts w:asciiTheme="minorHAnsi" w:hAnsiTheme="minorHAnsi"/>
          <w:u w:val="single"/>
        </w:rPr>
        <w:t>But since a limited number of general norms, because they are general, cannot account for this contextual sensitivity, some other explanation must be offered. Positing a greater number of more specific deontological norms could account for this factual sensitivity</w:t>
      </w:r>
      <w:r w:rsidRPr="0064610C">
        <w:rPr>
          <w:rFonts w:asciiTheme="minorHAnsi" w:hAnsiTheme="minorHAnsi"/>
          <w:sz w:val="16"/>
        </w:rPr>
        <w:t xml:space="preserve">. </w:t>
      </w:r>
      <w:r w:rsidRPr="0064610C">
        <w:rPr>
          <w:rFonts w:asciiTheme="minorHAnsi" w:hAnsiTheme="minorHAnsi"/>
          <w:u w:val="single"/>
        </w:rPr>
        <w:t>Doing so, however, threatens to reincarnate the epistemological problem</w:t>
      </w:r>
      <w:r w:rsidRPr="0064610C">
        <w:rPr>
          <w:rFonts w:asciiTheme="minorHAnsi" w:hAnsiTheme="minorHAnsi"/>
          <w:sz w:val="16"/>
        </w:rPr>
        <w:t>. If our norms are relatively few in number, thereby putting them within our epistemic reach, either many norms will apply to each situation to give us the contextual sensitivity that is evident, or some other principles must be at work.</w:t>
      </w:r>
    </w:p>
    <w:p w:rsidR="00A84BC4" w:rsidRPr="0064610C" w:rsidRDefault="00A84BC4" w:rsidP="00A84BC4">
      <w:pPr>
        <w:rPr>
          <w:rFonts w:asciiTheme="minorHAnsi" w:hAnsiTheme="minorHAnsi"/>
        </w:rPr>
      </w:pPr>
    </w:p>
    <w:p w:rsidR="00A84BC4" w:rsidRPr="0064610C" w:rsidRDefault="00A84BC4" w:rsidP="00A84BC4">
      <w:pPr>
        <w:pStyle w:val="Heading4"/>
        <w:rPr>
          <w:rFonts w:asciiTheme="minorHAnsi" w:eastAsia="Calibri" w:hAnsiTheme="minorHAnsi"/>
        </w:rPr>
      </w:pPr>
      <w:r w:rsidRPr="0064610C">
        <w:rPr>
          <w:rFonts w:asciiTheme="minorHAnsi" w:eastAsia="Calibri" w:hAnsiTheme="minorHAnsi"/>
        </w:rPr>
        <w:t>Turn- morality undercuts political responsibility leading to political failures and greater evils</w:t>
      </w:r>
    </w:p>
    <w:p w:rsidR="00A84BC4" w:rsidRPr="0064610C" w:rsidRDefault="00A84BC4" w:rsidP="00A84BC4">
      <w:pPr>
        <w:rPr>
          <w:rFonts w:asciiTheme="minorHAnsi" w:hAnsiTheme="minorHAnsi"/>
          <w:b/>
          <w:sz w:val="26"/>
        </w:rPr>
      </w:pPr>
      <w:r w:rsidRPr="0064610C">
        <w:rPr>
          <w:rFonts w:asciiTheme="minorHAnsi" w:hAnsiTheme="minorHAnsi"/>
          <w:b/>
          <w:sz w:val="26"/>
        </w:rPr>
        <w:t>Isaac 02</w:t>
      </w:r>
    </w:p>
    <w:p w:rsidR="00A84BC4" w:rsidRPr="0064610C" w:rsidRDefault="00A84BC4" w:rsidP="00A84BC4">
      <w:pPr>
        <w:rPr>
          <w:rFonts w:asciiTheme="minorHAnsi" w:hAnsiTheme="minorHAnsi"/>
        </w:rPr>
      </w:pPr>
      <w:r w:rsidRPr="0064610C">
        <w:rPr>
          <w:rFonts w:asciiTheme="minorHAnsi" w:hAnsiTheme="minorHAnsi"/>
        </w:rPr>
        <w:t>Issac, poli sci prof at Indiana – Bloomington, dir Center for the Study of Democracy and Public life, ’02 (Jeffrey, PhD from Yale, Dissent Magazine, Vol. 49, Iss. 2, “Ends, Means, and Politics,” p. Proquest)</w:t>
      </w:r>
    </w:p>
    <w:p w:rsidR="00A84BC4" w:rsidRPr="0064610C" w:rsidRDefault="00A84BC4" w:rsidP="00A84BC4">
      <w:pPr>
        <w:rPr>
          <w:rFonts w:asciiTheme="minorHAnsi" w:hAnsiTheme="minorHAnsi"/>
          <w:u w:val="single"/>
        </w:rPr>
      </w:pPr>
      <w:r w:rsidRPr="0064610C">
        <w:rPr>
          <w:rFonts w:asciiTheme="minorHAnsi" w:hAnsiTheme="minorHAnsi"/>
          <w:sz w:val="16"/>
        </w:rPr>
        <w:t xml:space="preserve">As writers such as Niccolo Machiavelli, Max Weber, Reinhold Niebuhr, and Hannah Arendt have taught, an </w:t>
      </w:r>
      <w:r w:rsidRPr="0064610C">
        <w:rPr>
          <w:rFonts w:asciiTheme="minorHAnsi" w:hAnsiTheme="minorHAnsi"/>
          <w:highlight w:val="yellow"/>
          <w:u w:val="single"/>
        </w:rPr>
        <w:t>unyielding concern with moral goodness undercuts political responsibility</w:t>
      </w:r>
      <w:r w:rsidRPr="0064610C">
        <w:rPr>
          <w:rFonts w:asciiTheme="minorHAnsi" w:hAnsiTheme="minorHAnsi"/>
          <w:u w:val="single"/>
        </w:rPr>
        <w:t>. The concern may be morally laudable,</w:t>
      </w:r>
      <w:r w:rsidRPr="0064610C">
        <w:rPr>
          <w:rFonts w:asciiTheme="minorHAnsi" w:hAnsiTheme="minorHAnsi"/>
          <w:sz w:val="16"/>
        </w:rPr>
        <w:t xml:space="preserve"> reflecting a kind of personal integrity, </w:t>
      </w:r>
      <w:r w:rsidRPr="0064610C">
        <w:rPr>
          <w:rFonts w:asciiTheme="minorHAnsi" w:hAnsiTheme="minorHAnsi"/>
          <w:u w:val="single"/>
        </w:rPr>
        <w:t>but it suffers from three fatal flaws: (1) It fails to see that</w:t>
      </w:r>
      <w:r w:rsidRPr="0064610C">
        <w:rPr>
          <w:rFonts w:asciiTheme="minorHAnsi" w:hAnsiTheme="minorHAnsi"/>
          <w:sz w:val="16"/>
        </w:rPr>
        <w:t xml:space="preserve"> the </w:t>
      </w:r>
      <w:r w:rsidRPr="0064610C">
        <w:rPr>
          <w:rFonts w:asciiTheme="minorHAnsi" w:hAnsiTheme="minorHAnsi"/>
          <w:highlight w:val="yellow"/>
          <w:u w:val="single"/>
        </w:rPr>
        <w:t>purity of</w:t>
      </w:r>
      <w:r w:rsidRPr="0064610C">
        <w:rPr>
          <w:rFonts w:asciiTheme="minorHAnsi" w:hAnsiTheme="minorHAnsi"/>
          <w:sz w:val="16"/>
        </w:rPr>
        <w:t xml:space="preserve"> one’s</w:t>
      </w:r>
      <w:r w:rsidRPr="0064610C">
        <w:rPr>
          <w:rFonts w:asciiTheme="minorHAnsi" w:hAnsiTheme="minorHAnsi"/>
          <w:sz w:val="16"/>
          <w:highlight w:val="yellow"/>
        </w:rPr>
        <w:t xml:space="preserve"> </w:t>
      </w:r>
      <w:r w:rsidRPr="0064610C">
        <w:rPr>
          <w:rFonts w:asciiTheme="minorHAnsi" w:hAnsiTheme="minorHAnsi"/>
          <w:highlight w:val="yellow"/>
          <w:u w:val="single"/>
        </w:rPr>
        <w:t>intention does not ensure</w:t>
      </w:r>
      <w:r w:rsidRPr="0064610C">
        <w:rPr>
          <w:rFonts w:asciiTheme="minorHAnsi" w:hAnsiTheme="minorHAnsi"/>
          <w:sz w:val="16"/>
        </w:rPr>
        <w:t xml:space="preserve"> the </w:t>
      </w:r>
      <w:r w:rsidRPr="0064610C">
        <w:rPr>
          <w:rFonts w:asciiTheme="minorHAnsi" w:hAnsiTheme="minorHAnsi"/>
          <w:highlight w:val="yellow"/>
          <w:u w:val="single"/>
        </w:rPr>
        <w:t>achievement</w:t>
      </w:r>
      <w:r w:rsidRPr="0064610C">
        <w:rPr>
          <w:rFonts w:asciiTheme="minorHAnsi" w:hAnsiTheme="minorHAnsi"/>
          <w:u w:val="single"/>
        </w:rPr>
        <w:t xml:space="preserve"> of what one intends.</w:t>
      </w:r>
      <w:r w:rsidRPr="0064610C">
        <w:rPr>
          <w:rFonts w:asciiTheme="minorHAnsi" w:hAnsiTheme="minorHAnsi"/>
          <w:sz w:val="16"/>
        </w:rPr>
        <w:t xml:space="preserve"> Abjuring violence or refusing to make common cause with morally compromised parties may seem like the right thing; but </w:t>
      </w:r>
      <w:r w:rsidRPr="0064610C">
        <w:rPr>
          <w:rFonts w:asciiTheme="minorHAnsi" w:hAnsiTheme="minorHAnsi"/>
          <w:highlight w:val="yellow"/>
          <w:u w:val="single"/>
        </w:rPr>
        <w:t>if</w:t>
      </w:r>
      <w:r w:rsidRPr="0064610C">
        <w:rPr>
          <w:rFonts w:asciiTheme="minorHAnsi" w:hAnsiTheme="minorHAnsi"/>
          <w:sz w:val="16"/>
        </w:rPr>
        <w:t xml:space="preserve"> </w:t>
      </w:r>
      <w:r w:rsidRPr="0064610C">
        <w:rPr>
          <w:rFonts w:asciiTheme="minorHAnsi" w:hAnsiTheme="minorHAnsi"/>
          <w:sz w:val="16"/>
          <w:highlight w:val="yellow"/>
        </w:rPr>
        <w:t xml:space="preserve">such </w:t>
      </w:r>
      <w:r w:rsidRPr="0064610C">
        <w:rPr>
          <w:rFonts w:asciiTheme="minorHAnsi" w:hAnsiTheme="minorHAnsi"/>
          <w:highlight w:val="yellow"/>
          <w:u w:val="single"/>
        </w:rPr>
        <w:t>tactics entail impotence</w:t>
      </w:r>
      <w:r w:rsidRPr="0064610C">
        <w:rPr>
          <w:rFonts w:asciiTheme="minorHAnsi" w:hAnsiTheme="minorHAnsi"/>
          <w:u w:val="single"/>
        </w:rPr>
        <w:t>,</w:t>
      </w:r>
      <w:r w:rsidRPr="0064610C">
        <w:rPr>
          <w:rFonts w:asciiTheme="minorHAnsi" w:hAnsiTheme="minorHAnsi"/>
          <w:sz w:val="16"/>
        </w:rPr>
        <w:t xml:space="preserve"> then </w:t>
      </w:r>
      <w:r w:rsidRPr="0064610C">
        <w:rPr>
          <w:rFonts w:asciiTheme="minorHAnsi" w:hAnsiTheme="minorHAnsi"/>
          <w:highlight w:val="yellow"/>
          <w:u w:val="single"/>
        </w:rPr>
        <w:t>it is hard to view them as serving any moral good</w:t>
      </w:r>
      <w:r w:rsidRPr="0064610C">
        <w:rPr>
          <w:rFonts w:asciiTheme="minorHAnsi" w:hAnsiTheme="minorHAnsi"/>
          <w:u w:val="single"/>
        </w:rPr>
        <w:t xml:space="preserve"> beyond the clean conscience of their supporters; (2) </w:t>
      </w:r>
      <w:r w:rsidRPr="0064610C">
        <w:rPr>
          <w:rFonts w:asciiTheme="minorHAnsi" w:hAnsiTheme="minorHAnsi"/>
          <w:sz w:val="16"/>
        </w:rPr>
        <w:t xml:space="preserve">it fails to see that </w:t>
      </w:r>
      <w:r w:rsidRPr="0064610C">
        <w:rPr>
          <w:rFonts w:asciiTheme="minorHAnsi" w:hAnsiTheme="minorHAnsi"/>
          <w:highlight w:val="yellow"/>
          <w:u w:val="single"/>
        </w:rPr>
        <w:t>in a world of real violence</w:t>
      </w:r>
      <w:r w:rsidRPr="0064610C">
        <w:rPr>
          <w:rFonts w:asciiTheme="minorHAnsi" w:hAnsiTheme="minorHAnsi"/>
          <w:sz w:val="16"/>
        </w:rPr>
        <w:t xml:space="preserve"> and injustice, </w:t>
      </w:r>
      <w:r w:rsidRPr="0064610C">
        <w:rPr>
          <w:rFonts w:asciiTheme="minorHAnsi" w:hAnsiTheme="minorHAnsi"/>
          <w:highlight w:val="yellow"/>
          <w:u w:val="single"/>
        </w:rPr>
        <w:t>moral purity is</w:t>
      </w:r>
      <w:r w:rsidRPr="0064610C">
        <w:rPr>
          <w:rFonts w:asciiTheme="minorHAnsi" w:hAnsiTheme="minorHAnsi"/>
          <w:sz w:val="16"/>
        </w:rPr>
        <w:t xml:space="preserve"> not simply a form of powerlessness; it is often a form of </w:t>
      </w:r>
      <w:r w:rsidRPr="0064610C">
        <w:rPr>
          <w:rFonts w:asciiTheme="minorHAnsi" w:hAnsiTheme="minorHAnsi"/>
          <w:highlight w:val="yellow"/>
          <w:u w:val="single"/>
        </w:rPr>
        <w:t>complicity in injustice.</w:t>
      </w:r>
      <w:r w:rsidRPr="0064610C">
        <w:rPr>
          <w:rFonts w:asciiTheme="minorHAnsi" w:hAnsiTheme="minorHAnsi"/>
          <w:sz w:val="16"/>
        </w:rPr>
        <w:t xml:space="preserve"> This is why, from the standpoint of politics--as opposed to religion--pacifism is always a potentially immoral stand. In </w:t>
      </w:r>
      <w:r w:rsidRPr="0064610C">
        <w:rPr>
          <w:rFonts w:asciiTheme="minorHAnsi" w:hAnsiTheme="minorHAnsi"/>
          <w:u w:val="single"/>
        </w:rPr>
        <w:t>categorically repudiating violence</w:t>
      </w:r>
      <w:r w:rsidRPr="0064610C">
        <w:rPr>
          <w:rFonts w:asciiTheme="minorHAnsi" w:hAnsiTheme="minorHAnsi"/>
          <w:sz w:val="16"/>
        </w:rPr>
        <w:t xml:space="preserve">, it </w:t>
      </w:r>
      <w:r w:rsidRPr="0064610C">
        <w:rPr>
          <w:rFonts w:asciiTheme="minorHAnsi" w:hAnsiTheme="minorHAnsi"/>
          <w:u w:val="single"/>
        </w:rPr>
        <w:t>refuses</w:t>
      </w:r>
      <w:r w:rsidRPr="0064610C">
        <w:rPr>
          <w:rFonts w:asciiTheme="minorHAnsi" w:hAnsiTheme="minorHAnsi"/>
          <w:sz w:val="16"/>
        </w:rPr>
        <w:t xml:space="preserve"> in principle </w:t>
      </w:r>
      <w:r w:rsidRPr="0064610C">
        <w:rPr>
          <w:rFonts w:asciiTheme="minorHAnsi" w:hAnsiTheme="minorHAnsi"/>
          <w:u w:val="single"/>
        </w:rPr>
        <w:t>to oppose</w:t>
      </w:r>
      <w:r w:rsidRPr="0064610C">
        <w:rPr>
          <w:rFonts w:asciiTheme="minorHAnsi" w:hAnsiTheme="minorHAnsi"/>
          <w:sz w:val="16"/>
        </w:rPr>
        <w:t xml:space="preserve"> certain </w:t>
      </w:r>
      <w:r w:rsidRPr="0064610C">
        <w:rPr>
          <w:rFonts w:asciiTheme="minorHAnsi" w:hAnsiTheme="minorHAnsi"/>
          <w:u w:val="single"/>
        </w:rPr>
        <w:t>violent injustices with any effect; and (3)</w:t>
      </w:r>
      <w:r w:rsidRPr="0064610C">
        <w:rPr>
          <w:rFonts w:asciiTheme="minorHAnsi" w:hAnsiTheme="minorHAnsi"/>
          <w:sz w:val="16"/>
        </w:rPr>
        <w:t xml:space="preserve"> it fails to see that </w:t>
      </w:r>
      <w:r w:rsidRPr="0064610C">
        <w:rPr>
          <w:rFonts w:asciiTheme="minorHAnsi" w:hAnsiTheme="minorHAnsi"/>
          <w:u w:val="single"/>
        </w:rPr>
        <w:t>p</w:t>
      </w:r>
      <w:r w:rsidRPr="0064610C">
        <w:rPr>
          <w:rFonts w:asciiTheme="minorHAnsi" w:hAnsiTheme="minorHAnsi"/>
          <w:highlight w:val="yellow"/>
          <w:u w:val="single"/>
        </w:rPr>
        <w:t>olitics is as much about unintended consequences a</w:t>
      </w:r>
      <w:r w:rsidRPr="0064610C">
        <w:rPr>
          <w:rFonts w:asciiTheme="minorHAnsi" w:hAnsiTheme="minorHAnsi"/>
          <w:u w:val="single"/>
        </w:rPr>
        <w:t>s</w:t>
      </w:r>
      <w:r w:rsidRPr="0064610C">
        <w:rPr>
          <w:rFonts w:asciiTheme="minorHAnsi" w:hAnsiTheme="minorHAnsi"/>
          <w:sz w:val="16"/>
        </w:rPr>
        <w:t xml:space="preserve"> it is about </w:t>
      </w:r>
      <w:r w:rsidRPr="0064610C">
        <w:rPr>
          <w:rFonts w:asciiTheme="minorHAnsi" w:hAnsiTheme="minorHAnsi"/>
          <w:highlight w:val="yellow"/>
          <w:u w:val="single"/>
        </w:rPr>
        <w:t>intentions;</w:t>
      </w:r>
      <w:r w:rsidRPr="0064610C">
        <w:rPr>
          <w:rFonts w:asciiTheme="minorHAnsi" w:hAnsiTheme="minorHAnsi"/>
          <w:u w:val="single"/>
        </w:rPr>
        <w:t xml:space="preserve"> it is the effects of action, rather than the motives of action, that is most significant. Just as</w:t>
      </w:r>
      <w:r w:rsidRPr="0064610C">
        <w:rPr>
          <w:rFonts w:asciiTheme="minorHAnsi" w:hAnsiTheme="minorHAnsi"/>
          <w:sz w:val="16"/>
        </w:rPr>
        <w:t xml:space="preserve"> the </w:t>
      </w:r>
      <w:r w:rsidRPr="0064610C">
        <w:rPr>
          <w:rFonts w:asciiTheme="minorHAnsi" w:hAnsiTheme="minorHAnsi"/>
          <w:highlight w:val="yellow"/>
          <w:u w:val="single"/>
        </w:rPr>
        <w:t>alignment with “good” may engender impotence, it is often the pursuit of “good”</w:t>
      </w:r>
      <w:r w:rsidRPr="0064610C">
        <w:rPr>
          <w:rFonts w:asciiTheme="minorHAnsi" w:hAnsiTheme="minorHAnsi"/>
          <w:sz w:val="16"/>
        </w:rPr>
        <w:t xml:space="preserve"> that </w:t>
      </w:r>
      <w:r w:rsidRPr="0064610C">
        <w:rPr>
          <w:rFonts w:asciiTheme="minorHAnsi" w:hAnsiTheme="minorHAnsi"/>
          <w:highlight w:val="yellow"/>
          <w:u w:val="single"/>
        </w:rPr>
        <w:t>generates evil</w:t>
      </w:r>
      <w:r w:rsidRPr="0064610C">
        <w:rPr>
          <w:rFonts w:asciiTheme="minorHAnsi" w:hAnsiTheme="minorHAnsi"/>
          <w:u w:val="single"/>
        </w:rPr>
        <w:t xml:space="preserve">. This is the lesson of communism </w:t>
      </w:r>
      <w:r w:rsidRPr="0064610C">
        <w:rPr>
          <w:rFonts w:asciiTheme="minorHAnsi" w:hAnsiTheme="minorHAnsi"/>
          <w:sz w:val="16"/>
        </w:rPr>
        <w:t xml:space="preserve">in the twentieth century: </w:t>
      </w:r>
      <w:r w:rsidRPr="0064610C">
        <w:rPr>
          <w:rFonts w:asciiTheme="minorHAnsi" w:hAnsiTheme="minorHAnsi"/>
          <w:u w:val="single"/>
        </w:rPr>
        <w:t>it is not enough that one’s goals be sincere</w:t>
      </w:r>
      <w:r w:rsidRPr="0064610C">
        <w:rPr>
          <w:rFonts w:asciiTheme="minorHAnsi" w:hAnsiTheme="minorHAnsi"/>
          <w:sz w:val="16"/>
        </w:rPr>
        <w:t xml:space="preserve"> or idealistic; </w:t>
      </w:r>
      <w:r w:rsidRPr="0064610C">
        <w:rPr>
          <w:rFonts w:asciiTheme="minorHAnsi" w:hAnsiTheme="minorHAnsi"/>
          <w:u w:val="single"/>
        </w:rPr>
        <w:t>it is equally important</w:t>
      </w:r>
      <w:r w:rsidRPr="0064610C">
        <w:rPr>
          <w:rFonts w:asciiTheme="minorHAnsi" w:hAnsiTheme="minorHAnsi"/>
          <w:sz w:val="16"/>
        </w:rPr>
        <w:t xml:space="preserve">, always, </w:t>
      </w:r>
      <w:r w:rsidRPr="0064610C">
        <w:rPr>
          <w:rFonts w:asciiTheme="minorHAnsi" w:hAnsiTheme="minorHAnsi"/>
          <w:u w:val="single"/>
        </w:rPr>
        <w:t>to ask about</w:t>
      </w:r>
      <w:r w:rsidRPr="0064610C">
        <w:rPr>
          <w:rFonts w:asciiTheme="minorHAnsi" w:hAnsiTheme="minorHAnsi"/>
          <w:sz w:val="16"/>
        </w:rPr>
        <w:t xml:space="preserve"> the </w:t>
      </w:r>
      <w:r w:rsidRPr="0064610C">
        <w:rPr>
          <w:rFonts w:asciiTheme="minorHAnsi" w:hAnsiTheme="minorHAnsi"/>
          <w:u w:val="single"/>
        </w:rPr>
        <w:t>effects of pursuing</w:t>
      </w:r>
      <w:r w:rsidRPr="0064610C">
        <w:rPr>
          <w:rFonts w:asciiTheme="minorHAnsi" w:hAnsiTheme="minorHAnsi"/>
          <w:sz w:val="16"/>
        </w:rPr>
        <w:t xml:space="preserve"> these </w:t>
      </w:r>
      <w:r w:rsidRPr="0064610C">
        <w:rPr>
          <w:rFonts w:asciiTheme="minorHAnsi" w:hAnsiTheme="minorHAnsi"/>
          <w:u w:val="single"/>
        </w:rPr>
        <w:t>goals and to judge</w:t>
      </w:r>
      <w:r w:rsidRPr="0064610C">
        <w:rPr>
          <w:rFonts w:asciiTheme="minorHAnsi" w:hAnsiTheme="minorHAnsi"/>
          <w:sz w:val="16"/>
        </w:rPr>
        <w:t xml:space="preserve"> these </w:t>
      </w:r>
      <w:r w:rsidRPr="0064610C">
        <w:rPr>
          <w:rFonts w:asciiTheme="minorHAnsi" w:hAnsiTheme="minorHAnsi"/>
          <w:u w:val="single"/>
        </w:rPr>
        <w:t>effects in pragmatic</w:t>
      </w:r>
      <w:r w:rsidRPr="0064610C">
        <w:rPr>
          <w:rFonts w:asciiTheme="minorHAnsi" w:hAnsiTheme="minorHAnsi"/>
          <w:sz w:val="16"/>
        </w:rPr>
        <w:t xml:space="preserve"> and historically contextualized </w:t>
      </w:r>
      <w:r w:rsidRPr="0064610C">
        <w:rPr>
          <w:rFonts w:asciiTheme="minorHAnsi" w:hAnsiTheme="minorHAnsi"/>
          <w:u w:val="single"/>
        </w:rPr>
        <w:t xml:space="preserve">ways. </w:t>
      </w:r>
      <w:r w:rsidRPr="0064610C">
        <w:rPr>
          <w:rFonts w:asciiTheme="minorHAnsi" w:hAnsiTheme="minorHAnsi"/>
          <w:highlight w:val="yellow"/>
          <w:u w:val="single"/>
        </w:rPr>
        <w:t>Moral absolutism inhibits</w:t>
      </w:r>
      <w:r w:rsidRPr="0064610C">
        <w:rPr>
          <w:rFonts w:asciiTheme="minorHAnsi" w:hAnsiTheme="minorHAnsi"/>
          <w:u w:val="single"/>
        </w:rPr>
        <w:t xml:space="preserve"> this </w:t>
      </w:r>
      <w:r w:rsidRPr="0064610C">
        <w:rPr>
          <w:rFonts w:asciiTheme="minorHAnsi" w:hAnsiTheme="minorHAnsi"/>
          <w:highlight w:val="yellow"/>
          <w:u w:val="single"/>
        </w:rPr>
        <w:t>judgment</w:t>
      </w:r>
      <w:r w:rsidRPr="0064610C">
        <w:rPr>
          <w:rFonts w:asciiTheme="minorHAnsi" w:hAnsiTheme="minorHAnsi"/>
          <w:u w:val="single"/>
        </w:rPr>
        <w:t>. It alienates those who are not true believers.</w:t>
      </w:r>
      <w:r w:rsidRPr="0064610C">
        <w:rPr>
          <w:rFonts w:asciiTheme="minorHAnsi" w:hAnsiTheme="minorHAnsi"/>
          <w:sz w:val="16"/>
        </w:rPr>
        <w:t xml:space="preserve"> It promotes arrogance. </w:t>
      </w:r>
      <w:r w:rsidRPr="0064610C">
        <w:rPr>
          <w:rFonts w:asciiTheme="minorHAnsi" w:hAnsiTheme="minorHAnsi"/>
          <w:highlight w:val="yellow"/>
          <w:u w:val="single"/>
        </w:rPr>
        <w:t>And i</w:t>
      </w:r>
      <w:r w:rsidRPr="0064610C">
        <w:rPr>
          <w:rFonts w:asciiTheme="minorHAnsi" w:hAnsiTheme="minorHAnsi"/>
          <w:u w:val="single"/>
        </w:rPr>
        <w:t xml:space="preserve">t </w:t>
      </w:r>
      <w:r w:rsidRPr="0064610C">
        <w:rPr>
          <w:rFonts w:asciiTheme="minorHAnsi" w:hAnsiTheme="minorHAnsi"/>
          <w:highlight w:val="yellow"/>
          <w:u w:val="single"/>
        </w:rPr>
        <w:t>undermines political effectiveness</w:t>
      </w:r>
      <w:r w:rsidRPr="0064610C">
        <w:rPr>
          <w:rFonts w:asciiTheme="minorHAnsi" w:hAnsiTheme="minorHAnsi"/>
          <w:u w:val="single"/>
        </w:rPr>
        <w:t>.</w:t>
      </w:r>
    </w:p>
    <w:p w:rsidR="00A84BC4" w:rsidRPr="0064610C" w:rsidRDefault="00A84BC4" w:rsidP="00A84BC4">
      <w:pPr>
        <w:rPr>
          <w:rFonts w:asciiTheme="minorHAnsi" w:hAnsiTheme="minorHAnsi"/>
        </w:rPr>
      </w:pPr>
    </w:p>
    <w:p w:rsidR="00A84BC4" w:rsidRPr="0064610C" w:rsidRDefault="00A84BC4" w:rsidP="00A84BC4">
      <w:pPr>
        <w:pStyle w:val="Heading2"/>
        <w:rPr>
          <w:rFonts w:asciiTheme="minorHAnsi" w:hAnsiTheme="minorHAnsi"/>
        </w:rPr>
      </w:pPr>
      <w:r w:rsidRPr="0064610C">
        <w:rPr>
          <w:rFonts w:asciiTheme="minorHAnsi" w:hAnsiTheme="minorHAnsi"/>
        </w:rPr>
        <w:t>Solvency</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No Solvency</w:t>
      </w:r>
    </w:p>
    <w:p w:rsidR="00A84BC4" w:rsidRPr="0064610C" w:rsidRDefault="00A84BC4" w:rsidP="00A84BC4">
      <w:pPr>
        <w:pStyle w:val="Heading4"/>
        <w:rPr>
          <w:rFonts w:asciiTheme="minorHAnsi" w:hAnsiTheme="minorHAnsi"/>
        </w:rPr>
      </w:pPr>
      <w:r w:rsidRPr="0064610C">
        <w:rPr>
          <w:rFonts w:asciiTheme="minorHAnsi" w:hAnsiTheme="minorHAnsi"/>
        </w:rPr>
        <w:t>Aff is insufficient because it doesn’t seek international commitments – their evidence</w:t>
      </w:r>
    </w:p>
    <w:p w:rsidR="00A84BC4" w:rsidRPr="0064610C" w:rsidRDefault="00A84BC4" w:rsidP="00A84BC4">
      <w:pPr>
        <w:rPr>
          <w:rFonts w:asciiTheme="minorHAnsi" w:hAnsiTheme="minorHAnsi"/>
        </w:rPr>
      </w:pPr>
      <w:r w:rsidRPr="0064610C">
        <w:rPr>
          <w:rStyle w:val="Style13ptBold"/>
          <w:rFonts w:asciiTheme="minorHAnsi" w:hAnsiTheme="minorHAnsi"/>
        </w:rPr>
        <w:t>CCIA 12</w:t>
      </w:r>
      <w:r w:rsidRPr="0064610C">
        <w:rPr>
          <w:rFonts w:asciiTheme="minorHAnsi" w:hAnsiTheme="minorHAnsi"/>
        </w:rPr>
        <w:t xml:space="preserve"> (international not-for-profit membership organization dedicated to innovation and enhancing society’s access to information and communications)</w:t>
      </w:r>
    </w:p>
    <w:p w:rsidR="00A84BC4" w:rsidRPr="0064610C" w:rsidRDefault="00A84BC4" w:rsidP="00A84BC4">
      <w:pPr>
        <w:rPr>
          <w:rFonts w:asciiTheme="minorHAnsi" w:hAnsiTheme="minorHAnsi"/>
        </w:rPr>
      </w:pPr>
      <w:r w:rsidRPr="0064610C">
        <w:rPr>
          <w:rFonts w:asciiTheme="minorHAnsi" w:hAnsiTheme="minorHAnsi"/>
        </w:rPr>
        <w:t>(Promoting Cross‐Border Data Flows Priorities for the Business Community, http://www.ccianet.org/wp-content/uploads/library/PromotingCrossBorderDataFlows.pdf)</w:t>
      </w:r>
    </w:p>
    <w:p w:rsidR="00A84BC4" w:rsidRPr="0064610C" w:rsidRDefault="00A84BC4" w:rsidP="00A84BC4">
      <w:pPr>
        <w:rPr>
          <w:rFonts w:asciiTheme="minorHAnsi" w:hAnsiTheme="minorHAnsi"/>
          <w:sz w:val="16"/>
        </w:rPr>
      </w:pPr>
      <w:r w:rsidRPr="0064610C">
        <w:rPr>
          <w:rFonts w:asciiTheme="minorHAnsi" w:hAnsiTheme="minorHAnsi"/>
          <w:sz w:val="16"/>
        </w:rPr>
        <w:t>The movement of electronic information across borders is critical to businesses around the world, but the international rules governing flows of digital goods, services, data and infrastructure are incomplete. The global trading system does not spell out a consistent, transparent framework for the treatment of cross‐ border flows of digital goods, services or information, leaving businesses and individuals to deal with a patchwork of national, bilateral and global arrangements covering significant issues such as the storage, transfer, disclosure, retention and protection of personal, commercial and financial data. Dealing with these issues is becoming even more important as a new generation of networked technologies enables greater cross‐border collaboration over the Internet, which has the potential to stimulate economic development and job growth. Despite the widespread benefits of cross‐border data flows to innovation and economic growth, and due in large part to gaps in global rules and inadequate enforcement of existing commitments, digital protectionism is a growing threat around the world. A number of countries have already enacted or are pursuing restrictive policies governing the provision of digital commercial and financial services, technology products, or the treatment of information to favor domestic interests over international competition. Even where policies are designed to support legitimate public interests such as national security or law enforcement, businesses can suffer when those rules are unclear, arbitrary, unevenly applied or more trade‐restrictive than necessary to achieve the underlying objective. What’s more, multiple governments may assert jurisdiction over the same information, which may leave businesses subject to inconsistent or conflicting rules. In response, the United States should drive the development and adoption of transparent and high‐quality international rules, norms and best practices on cross‐border flows of digital data and technologies while also holding countries to existing international obligations. Such efforts must recognize and accommodate legitimate differences in regulatory approaches to issues such as privacy and security between countries as well as across sectors. They should also be grounded in key concepts such as non‐discrimination and national treatment that have underpinned the trading system for decades</w:t>
      </w:r>
      <w:r w:rsidRPr="0064610C">
        <w:rPr>
          <w:rFonts w:asciiTheme="minorHAnsi" w:hAnsiTheme="minorHAnsi"/>
          <w:u w:val="single"/>
        </w:rPr>
        <w:t>. The U.S. Government should seek international commitments on several key objectives, including: prohibiting measures that restrict legitimate cross‐border data flows or link commercial benefit to local investment; addressing emerging legal and policy issues involving the digital economy; promoting industry‐ driven international standards, dialogues and best practices; and expanding trade in digital goods, services and infrastructure. U.S. efforts should ensure that trade agreements cover digital technologies that may be developed in the future. At the same time, the United States should work with governments around the world to pursue other policies that support cross‐border data flows, including those endorsed in the Communiqué on Principles for Internet Policymaking related to intellectual property protection and limiting intermediary liability developed by the Organization for Economic Cooperation and Development (OECD) in June 2011. U.S. negotiators should pursue these issues in a variety of forums around the world, including the World Trade Organization (WTO), Asia Pacific Economic Cooperation (APEC) forum, OECD, and regional trade negotiations such as the Trans‐Pacific Partnership as appropriate in each forum. In addition, the U.S. Government should solicit ideas and begin to develop a plurilateral framework to set a new global gold‐ standard to improve innovation. Finally, the U.S. Government should identify and seek to resolve through WTO or bilateral consultations or other processes violations of current international rules concerning digital goods, services and information</w:t>
      </w:r>
      <w:r w:rsidRPr="0064610C">
        <w:rPr>
          <w:rFonts w:asciiTheme="minorHAnsi" w:hAnsiTheme="minorHAnsi"/>
          <w:sz w:val="16"/>
        </w:rPr>
        <w:t>. Promoting Cross‐Border Data Flows: Priorities for the Business Community 2 The importance of cross‐border commercial and financial flows Access to computers, servers, routers and mobile devices, services such as cloud computing – whereby remote data centers host information and run applications over the Internet, and information is vital to the success of billions of individuals, businesses and entire economies. In the United States alone, the goods, services and content flowing through the Internet have been responsible for 15 percent of GDP growth over the past five years. Open, fair and contestable international markets for information and communication technologies (ICT) and information are important to electronic retailers, search engines, social networks, web hosting providers, registrars and the range of technology infrastructure and service providers who rely directly on the Internet to create economic value. But they are also critical to the much larger universe of manufacturers, retailers, wholesalers, financial services and logistics firms, universities, labs, hospitals and other organizations which rely on hardware, software and reliable access to the Internet to improve their productivity, extend their reach across the globe, and manage international networks of customers, suppliers, and researchers. For example, financial institutions rely heavily on gathering, processing, and analyzing customer information and will often process data in regional centers, which requires reliable and secure access both to networked technologies and cross‐border data flows. According to McKinsey, more than three‐quarters of the value created by the Internet accrues to traditional industries that would exist without the Internet. The overall impact of the Internet and information technologies on productivity may surpass the effect of any other technology enabler in history, including electricity and the combustion engine, according to the OECD. Networked technologies and data flows are particularly important to small businesses, nonprofits and entrepreneurs. Thanks to the Internet and advances in technology, small companies, NGOs and individuals can customize and rapidly scale their IT systems at a lower cost and collaborate globally by accessing on‐ line services and platforms. Improved access to networked technologies also creates new opportunities for entrepreneurs and innovators to design applications and to extend their reach internationally to the more than two billion people who are now connected to the Internet. In fact, advances in networked technologies have led to the emergence of entirely new business platforms. Kiva, a microlending service established in 2005, has used the Internet to assemble a network of nearly 600,000 individuals who have lent over $200 million to entrepreneurs in markets where access to traditional banking systems is limited. Millions of others use online advertising and platforms such as eBay, Facebook, Google Docs, Hotmail, Skype and Twitter to reach customers, suppliers and partners around the world. More broadly, economies that are open to international trade in ICT and information grow faster and are more productive Limiting network access dramatically undermines the economic benefits of technology and can slow growth across entire economies.</w:t>
      </w:r>
    </w:p>
    <w:p w:rsidR="00A84BC4" w:rsidRPr="0064610C" w:rsidRDefault="00A84BC4" w:rsidP="00A84BC4">
      <w:pPr>
        <w:rPr>
          <w:rFonts w:asciiTheme="minorHAnsi" w:hAnsiTheme="minorHAnsi"/>
          <w:sz w:val="16"/>
        </w:rPr>
      </w:pPr>
    </w:p>
    <w:p w:rsidR="00A84BC4" w:rsidRPr="0064610C" w:rsidRDefault="00A84BC4" w:rsidP="00A84BC4">
      <w:pPr>
        <w:pStyle w:val="Heading4"/>
        <w:rPr>
          <w:rFonts w:asciiTheme="minorHAnsi" w:hAnsiTheme="minorHAnsi"/>
        </w:rPr>
      </w:pPr>
      <w:r w:rsidRPr="0064610C">
        <w:rPr>
          <w:rFonts w:asciiTheme="minorHAnsi" w:hAnsiTheme="minorHAnsi"/>
        </w:rPr>
        <w:t xml:space="preserve">Backdoor </w:t>
      </w:r>
      <w:r w:rsidRPr="0064610C">
        <w:rPr>
          <w:rFonts w:asciiTheme="minorHAnsi" w:hAnsiTheme="minorHAnsi"/>
          <w:u w:val="single"/>
        </w:rPr>
        <w:t>reform</w:t>
      </w:r>
      <w:r w:rsidRPr="0064610C">
        <w:rPr>
          <w:rFonts w:asciiTheme="minorHAnsi" w:hAnsiTheme="minorHAnsi"/>
        </w:rPr>
        <w:t xml:space="preserve"> is key to solve, not abolishment </w:t>
      </w:r>
    </w:p>
    <w:p w:rsidR="00A84BC4" w:rsidRPr="0064610C" w:rsidRDefault="00A84BC4" w:rsidP="00A84BC4">
      <w:pPr>
        <w:rPr>
          <w:rFonts w:asciiTheme="minorHAnsi" w:hAnsiTheme="minorHAnsi"/>
        </w:rPr>
      </w:pPr>
      <w:r w:rsidRPr="0064610C">
        <w:rPr>
          <w:rStyle w:val="Style13ptBold"/>
          <w:rFonts w:asciiTheme="minorHAnsi" w:hAnsiTheme="minorHAnsi"/>
        </w:rPr>
        <w:t>Burger et al 14</w:t>
      </w:r>
      <w:r w:rsidRPr="0064610C">
        <w:rPr>
          <w:rFonts w:asciiTheme="minorHAnsi" w:hAnsiTheme="minorHAnsi"/>
        </w:rPr>
        <w:t xml:space="preserve"> </w:t>
      </w:r>
    </w:p>
    <w:p w:rsidR="00A84BC4" w:rsidRPr="0064610C" w:rsidRDefault="00A84BC4" w:rsidP="00A84BC4">
      <w:pPr>
        <w:rPr>
          <w:rStyle w:val="StyleUnderline"/>
          <w:rFonts w:asciiTheme="minorHAnsi" w:hAnsiTheme="minorHAnsi"/>
        </w:rPr>
      </w:pPr>
      <w:r w:rsidRPr="0064610C">
        <w:rPr>
          <w:rFonts w:asciiTheme="minorHAnsi" w:hAnsiTheme="minorHAnsi"/>
        </w:rPr>
        <w:t>(Eric, Research Professor of Computer Science at Georgetown,  L. Jean Camp, Associate professor at the Indiana University School of Information and Computing, Dan Lubar, Emerging Standards Consultant at RelayServices, Jon M Pesha, Carnegie Mellon University, Terry Davis, MicroSystems Automation Group, “Risking It All: Unlocking the Backdoor to the Nation’s Cybersecurity,” IEEE USA, 7/20/2014, pg. 1-5, Social Science Research Network, http://papers.ssrn.com/sol3/papers.cfm?abstract_id=2468604)//duncan</w:t>
      </w:r>
    </w:p>
    <w:p w:rsidR="00A84BC4" w:rsidRPr="0064610C" w:rsidRDefault="00A84BC4" w:rsidP="00A84BC4">
      <w:pPr>
        <w:rPr>
          <w:rFonts w:asciiTheme="minorHAnsi" w:hAnsiTheme="minorHAnsi"/>
          <w:b/>
          <w:u w:val="single"/>
        </w:rPr>
      </w:pPr>
      <w:r w:rsidRPr="0064610C">
        <w:rPr>
          <w:rFonts w:asciiTheme="minorHAnsi" w:hAnsiTheme="minorHAnsi"/>
          <w:sz w:val="16"/>
        </w:rPr>
        <w:t xml:space="preserve">This paper addresses government policies that can influence commercial practices to weaken security in products and services sold on the commercial market. </w:t>
      </w:r>
      <w:r w:rsidRPr="0064610C">
        <w:rPr>
          <w:rStyle w:val="StyleUnderline"/>
          <w:rFonts w:asciiTheme="minorHAnsi" w:hAnsiTheme="minorHAnsi"/>
        </w:rPr>
        <w:t>The debate on information surveillance for national security must include consideration of the potential cybersecurity risks and economic implications of the information collection strategies employed</w:t>
      </w:r>
      <w:r w:rsidRPr="0064610C">
        <w:rPr>
          <w:rFonts w:asciiTheme="minorHAnsi" w:hAnsiTheme="minorHAnsi"/>
          <w:sz w:val="16"/>
        </w:rPr>
        <w:t xml:space="preserve">. As IEEE-USA, we write to comment on current discussions with respect to weakening standards, or altering commercial products and services for intelligence, or law enforcement. Any policy that seeks to weaken technology sold on the commercial market has many serious downsides, even if it temporarily advances the intelligence and law enforcement missions of facilitating legal and authorized government surveillance.∂ Specifically, </w:t>
      </w:r>
      <w:r w:rsidRPr="0064610C">
        <w:rPr>
          <w:rStyle w:val="StyleUnderline"/>
          <w:rFonts w:asciiTheme="minorHAnsi" w:hAnsiTheme="minorHAnsi"/>
        </w:rPr>
        <w:t>we</w:t>
      </w:r>
      <w:r w:rsidRPr="0064610C">
        <w:rPr>
          <w:rFonts w:asciiTheme="minorHAnsi" w:hAnsiTheme="minorHAnsi"/>
          <w:sz w:val="16"/>
        </w:rPr>
        <w:t xml:space="preserve"> define and </w:t>
      </w:r>
      <w:r w:rsidRPr="0064610C">
        <w:rPr>
          <w:rStyle w:val="StyleUnderline"/>
          <w:rFonts w:asciiTheme="minorHAnsi" w:hAnsiTheme="minorHAnsi"/>
        </w:rPr>
        <w:t xml:space="preserve">address the risks of installing backdoors in commercial products, introducing malware and spyware into products, and weakening standards. We illustrate that these are practices that harm America’s cybersecurity posture and put the </w:t>
      </w:r>
      <w:r w:rsidRPr="0064610C">
        <w:rPr>
          <w:rStyle w:val="Emphasis"/>
          <w:rFonts w:asciiTheme="minorHAnsi" w:hAnsiTheme="minorHAnsi"/>
        </w:rPr>
        <w:t>resilience of American cyberinfrastructure at risk</w:t>
      </w:r>
      <w:r w:rsidRPr="0064610C">
        <w:rPr>
          <w:rStyle w:val="StyleUnderline"/>
          <w:rFonts w:asciiTheme="minorHAnsi" w:hAnsiTheme="minorHAnsi"/>
        </w:rPr>
        <w:t>.</w:t>
      </w:r>
      <w:r w:rsidRPr="0064610C">
        <w:rPr>
          <w:rFonts w:asciiTheme="minorHAnsi" w:hAnsiTheme="minorHAnsi"/>
          <w:sz w:val="16"/>
        </w:rPr>
        <w:t xml:space="preserve"> We write as a technical society to clarify the potential harm should these strategies be adopted. Whether or not these strategies ever have been used in practice is outside the scope of this paper.∂ </w:t>
      </w:r>
      <w:r w:rsidRPr="0064610C">
        <w:rPr>
          <w:rStyle w:val="StyleUnderline"/>
          <w:rFonts w:asciiTheme="minorHAnsi" w:hAnsiTheme="minorHAnsi"/>
        </w:rPr>
        <w:t>Individual computer users</w:t>
      </w:r>
      <w:r w:rsidRPr="0064610C">
        <w:rPr>
          <w:rFonts w:asciiTheme="minorHAnsi" w:hAnsiTheme="minorHAnsi"/>
          <w:sz w:val="16"/>
        </w:rPr>
        <w:t xml:space="preserve">, large corporations and government agencies all </w:t>
      </w:r>
      <w:r w:rsidRPr="0064610C">
        <w:rPr>
          <w:rStyle w:val="StyleUnderline"/>
          <w:rFonts w:asciiTheme="minorHAnsi" w:hAnsiTheme="minorHAnsi"/>
        </w:rPr>
        <w:t>depend on security features built into information technology products and services they buy on the commercial market. If the security features of these widely available products and services are weak, everyone is in greater danger.</w:t>
      </w:r>
      <w:r w:rsidRPr="0064610C">
        <w:rPr>
          <w:rFonts w:asciiTheme="minorHAnsi" w:hAnsiTheme="minorHAnsi"/>
          <w:sz w:val="16"/>
        </w:rPr>
        <w:t xml:space="preserve"> </w:t>
      </w:r>
      <w:r w:rsidRPr="0064610C">
        <w:rPr>
          <w:rStyle w:val="StyleUnderline"/>
          <w:rFonts w:asciiTheme="minorHAnsi" w:hAnsiTheme="minorHAnsi"/>
        </w:rPr>
        <w:t>There recently have been allegations that U.S. government agencies</w:t>
      </w:r>
      <w:r w:rsidRPr="0064610C">
        <w:rPr>
          <w:rFonts w:asciiTheme="minorHAnsi" w:hAnsiTheme="minorHAnsi"/>
          <w:sz w:val="16"/>
        </w:rPr>
        <w:t xml:space="preserve"> (and some private entities) </w:t>
      </w:r>
      <w:r w:rsidRPr="0064610C">
        <w:rPr>
          <w:rStyle w:val="StyleUnderline"/>
          <w:rFonts w:asciiTheme="minorHAnsi" w:hAnsiTheme="minorHAnsi"/>
        </w:rPr>
        <w:t>have engaged in</w:t>
      </w:r>
      <w:r w:rsidRPr="0064610C">
        <w:rPr>
          <w:rFonts w:asciiTheme="minorHAnsi" w:hAnsiTheme="minorHAnsi"/>
          <w:sz w:val="16"/>
        </w:rPr>
        <w:t xml:space="preserve"> a number of </w:t>
      </w:r>
      <w:r w:rsidRPr="0064610C">
        <w:rPr>
          <w:rStyle w:val="StyleUnderline"/>
          <w:rFonts w:asciiTheme="minorHAnsi" w:hAnsiTheme="minorHAnsi"/>
        </w:rPr>
        <w:t>activities deliberately intended to weaken</w:t>
      </w:r>
      <w:r w:rsidRPr="0064610C">
        <w:rPr>
          <w:rFonts w:asciiTheme="minorHAnsi" w:hAnsiTheme="minorHAnsi"/>
          <w:sz w:val="16"/>
        </w:rPr>
        <w:t xml:space="preserve"> mass market, widely used </w:t>
      </w:r>
      <w:r w:rsidRPr="0064610C">
        <w:rPr>
          <w:rStyle w:val="StyleUnderline"/>
          <w:rFonts w:asciiTheme="minorHAnsi" w:hAnsiTheme="minorHAnsi"/>
        </w:rPr>
        <w:t>technology</w:t>
      </w:r>
      <w:r w:rsidRPr="0064610C">
        <w:rPr>
          <w:rFonts w:asciiTheme="minorHAnsi" w:hAnsiTheme="minorHAnsi"/>
          <w:sz w:val="16"/>
        </w:rPr>
        <w:t xml:space="preserve">. </w:t>
      </w:r>
      <w:r w:rsidRPr="0064610C">
        <w:rPr>
          <w:rStyle w:val="StyleUnderline"/>
          <w:rFonts w:asciiTheme="minorHAnsi" w:hAnsiTheme="minorHAnsi"/>
        </w:rPr>
        <w:t>Weakening</w:t>
      </w:r>
      <w:r w:rsidRPr="0064610C">
        <w:rPr>
          <w:rFonts w:asciiTheme="minorHAnsi" w:hAnsiTheme="minorHAnsi"/>
          <w:sz w:val="16"/>
        </w:rPr>
        <w:t xml:space="preserve"> commercial </w:t>
      </w:r>
      <w:r w:rsidRPr="0064610C">
        <w:rPr>
          <w:rStyle w:val="StyleUnderline"/>
          <w:rFonts w:asciiTheme="minorHAnsi" w:hAnsiTheme="minorHAnsi"/>
        </w:rPr>
        <w:t>products</w:t>
      </w:r>
      <w:r w:rsidRPr="0064610C">
        <w:rPr>
          <w:rFonts w:asciiTheme="minorHAnsi" w:hAnsiTheme="minorHAnsi"/>
          <w:sz w:val="16"/>
        </w:rPr>
        <w:t xml:space="preserve"> and services </w:t>
      </w:r>
      <w:r w:rsidRPr="0064610C">
        <w:rPr>
          <w:rStyle w:val="StyleUnderline"/>
          <w:rFonts w:asciiTheme="minorHAnsi" w:hAnsiTheme="minorHAnsi"/>
        </w:rPr>
        <w:t>does have the benefit that it becomes easier for U.S. intelligence agencies to conduct surveillance</w:t>
      </w:r>
      <w:r w:rsidRPr="0064610C">
        <w:rPr>
          <w:rFonts w:asciiTheme="minorHAnsi" w:hAnsiTheme="minorHAnsi"/>
          <w:sz w:val="16"/>
        </w:rPr>
        <w:t xml:space="preserve"> on targets that use the weakened technology, and more information is available for law enforcement purposes. On the surface, it would appear these motivations would be reasonable. However, </w:t>
      </w:r>
      <w:r w:rsidRPr="0064610C">
        <w:rPr>
          <w:rStyle w:val="Emphasis"/>
          <w:rFonts w:asciiTheme="minorHAnsi" w:hAnsiTheme="minorHAnsi"/>
        </w:rPr>
        <w:t>such strategies also inevitably make it easier for foreign powers, criminals and terrorists to infiltrate these systems for their own purposes.</w:t>
      </w:r>
      <w:r w:rsidRPr="0064610C">
        <w:rPr>
          <w:rFonts w:asciiTheme="minorHAnsi" w:hAnsiTheme="minorHAnsi"/>
          <w:sz w:val="16"/>
        </w:rPr>
        <w:t xml:space="preserve"> Moreover, </w:t>
      </w:r>
      <w:r w:rsidRPr="0064610C">
        <w:rPr>
          <w:rStyle w:val="StyleUnderline"/>
          <w:rFonts w:asciiTheme="minorHAnsi" w:hAnsiTheme="minorHAnsi"/>
        </w:rPr>
        <w:t>everyone who uses backdoor technologies may be vulnerable</w:t>
      </w:r>
      <w:r w:rsidRPr="0064610C">
        <w:rPr>
          <w:rFonts w:asciiTheme="minorHAnsi" w:hAnsiTheme="minorHAnsi"/>
          <w:sz w:val="16"/>
        </w:rPr>
        <w:t xml:space="preserve">, and not just the handful of surveillance targets for U.S. intelligence agencies. It is the opinion of IEEE-USA’s Committee on Communications Policy that no entity should act to reduce the security of a product or service sold on the commercial market without first conducting a careful and methodical risk assessment. A complete risk assessment would consider the interests of the large swath of users of the technology who are not the intended targets of government surveillance.∂ </w:t>
      </w:r>
      <w:r w:rsidRPr="0064610C">
        <w:rPr>
          <w:rStyle w:val="StyleUnderline"/>
          <w:rFonts w:asciiTheme="minorHAnsi" w:hAnsiTheme="minorHAnsi"/>
        </w:rPr>
        <w:t>A methodical risk assessment would give proper weight to the asymmetric nature of cyberthreats</w:t>
      </w:r>
      <w:r w:rsidRPr="0064610C">
        <w:rPr>
          <w:rFonts w:asciiTheme="minorHAnsi" w:hAnsiTheme="minorHAnsi"/>
          <w:sz w:val="16"/>
        </w:rPr>
        <w:t xml:space="preserve">, given that technology is equally advanced and ubiquitous in the United States, and the locales of many of our adversaries. </w:t>
      </w:r>
      <w:r w:rsidRPr="0064610C">
        <w:rPr>
          <w:rStyle w:val="Emphasis"/>
          <w:rFonts w:asciiTheme="minorHAnsi" w:hAnsiTheme="minorHAnsi"/>
          <w:highlight w:val="magenta"/>
        </w:rPr>
        <w:t>Vulnerable products should be corrected</w:t>
      </w:r>
      <w:r w:rsidRPr="0064610C">
        <w:rPr>
          <w:rFonts w:asciiTheme="minorHAnsi" w:hAnsiTheme="minorHAnsi"/>
          <w:sz w:val="16"/>
        </w:rPr>
        <w:t xml:space="preserve">, as needed, based on this assessment. The next section briefly describes some of the government policies and technical strategies that might have the undesired side effect of reducing security. The following section discusses why the effect of these practices may be a decrease, not an increase, in security.∂ </w:t>
      </w:r>
      <w:r w:rsidRPr="0064610C">
        <w:rPr>
          <w:rStyle w:val="StyleUnderline"/>
          <w:rFonts w:asciiTheme="minorHAnsi" w:hAnsiTheme="minorHAnsi"/>
        </w:rPr>
        <w:t>Government policies can affect greatly the security of commercial products</w:t>
      </w:r>
      <w:r w:rsidRPr="0064610C">
        <w:rPr>
          <w:rFonts w:asciiTheme="minorHAnsi" w:hAnsiTheme="minorHAnsi"/>
          <w:sz w:val="16"/>
        </w:rPr>
        <w:t xml:space="preserve">, either positively or negatively. </w:t>
      </w:r>
      <w:r w:rsidRPr="0064610C">
        <w:rPr>
          <w:rStyle w:val="Emphasis"/>
          <w:rFonts w:asciiTheme="minorHAnsi" w:hAnsiTheme="minorHAnsi"/>
          <w:highlight w:val="magenta"/>
        </w:rPr>
        <w:t>There are a number of methods by which a government might affect security negatively as a means of facilitating legal government surveillance. One inexpensive method is to exploit pre-existing weaknesses that are already present in commercial software, while keeping these weaknesses a secret. Another method is to motivate the designer of a computer or communications system to make those systems easier for government agencies to access. Motivation may come from</w:t>
      </w:r>
      <w:r w:rsidRPr="0064610C">
        <w:rPr>
          <w:rFonts w:asciiTheme="minorHAnsi" w:hAnsiTheme="minorHAnsi"/>
          <w:sz w:val="16"/>
        </w:rPr>
        <w:t xml:space="preserve"> direct mandate or </w:t>
      </w:r>
      <w:r w:rsidRPr="0064610C">
        <w:rPr>
          <w:rStyle w:val="Emphasis"/>
          <w:rFonts w:asciiTheme="minorHAnsi" w:hAnsiTheme="minorHAnsi"/>
          <w:highlight w:val="magenta"/>
        </w:rPr>
        <w:t>financial incentives.</w:t>
      </w:r>
      <w:r w:rsidRPr="0064610C">
        <w:rPr>
          <w:rFonts w:asciiTheme="minorHAnsi" w:hAnsiTheme="minorHAnsi"/>
          <w:sz w:val="16"/>
        </w:rPr>
        <w:t xml:space="preserve"> There are many ways that a designer can facilitate government access once so motivated. For example, </w:t>
      </w:r>
      <w:r w:rsidRPr="0064610C">
        <w:rPr>
          <w:rStyle w:val="StyleUnderline"/>
          <w:rFonts w:asciiTheme="minorHAnsi" w:hAnsiTheme="minorHAnsi"/>
        </w:rPr>
        <w:t>the system may be equipped with a “backdoor.” The company that creates it — and, presumably, the government agency that requests it — would “know” the backdoor</w:t>
      </w:r>
      <w:r w:rsidRPr="0064610C">
        <w:rPr>
          <w:rFonts w:asciiTheme="minorHAnsi" w:hAnsiTheme="minorHAnsi"/>
          <w:sz w:val="16"/>
        </w:rPr>
        <w:t xml:space="preserve">, but not the product’s (or service’s) purchaser(s). </w:t>
      </w:r>
      <w:r w:rsidRPr="0064610C">
        <w:rPr>
          <w:rStyle w:val="StyleUnderline"/>
          <w:rFonts w:asciiTheme="minorHAnsi" w:hAnsiTheme="minorHAnsi"/>
        </w:rPr>
        <w:t>The hope is that the government agency will use this feature when it is given authority to do so, but no one else will.</w:t>
      </w:r>
      <w:r w:rsidRPr="0064610C">
        <w:rPr>
          <w:rFonts w:asciiTheme="minorHAnsi" w:hAnsiTheme="minorHAnsi"/>
          <w:sz w:val="16"/>
        </w:rPr>
        <w:t xml:space="preserve"> However, </w:t>
      </w:r>
      <w:r w:rsidRPr="0064610C">
        <w:rPr>
          <w:rStyle w:val="Emphasis"/>
          <w:rFonts w:asciiTheme="minorHAnsi" w:hAnsiTheme="minorHAnsi"/>
        </w:rPr>
        <w:t>creating a backdoor introduces the risk that other parties will find the vulnerability, especially when capable adversaries, who are actively seeking security vulnerabilities, know how to leverage such weaknesses</w:t>
      </w:r>
      <w:r w:rsidRPr="0064610C">
        <w:rPr>
          <w:rFonts w:asciiTheme="minorHAnsi" w:hAnsiTheme="minorHAnsi"/>
          <w:sz w:val="16"/>
        </w:rPr>
        <w:t xml:space="preserve">.∂ </w:t>
      </w:r>
      <w:r w:rsidRPr="0064610C">
        <w:rPr>
          <w:rStyle w:val="StyleUnderline"/>
          <w:rFonts w:asciiTheme="minorHAnsi" w:hAnsiTheme="minorHAnsi"/>
        </w:rPr>
        <w:t>History illustrates that secret backdoors do not remain secret and that the more widespread a backdoor, the more dangerous its existence</w:t>
      </w:r>
      <w:r w:rsidRPr="0064610C">
        <w:rPr>
          <w:rFonts w:asciiTheme="minorHAnsi" w:hAnsiTheme="minorHAnsi"/>
          <w:sz w:val="16"/>
        </w:rPr>
        <w:t xml:space="preserve">. </w:t>
      </w:r>
      <w:r w:rsidRPr="0064610C">
        <w:rPr>
          <w:rStyle w:val="StyleUnderline"/>
          <w:rFonts w:asciiTheme="minorHAnsi" w:hAnsiTheme="minorHAnsi"/>
        </w:rPr>
        <w:t>The 1988 Morris worm, the first widespread Internet attack, used a number of backdoors to infect systems and spread widely</w:t>
      </w:r>
      <w:r w:rsidRPr="0064610C">
        <w:rPr>
          <w:rFonts w:asciiTheme="minorHAnsi" w:hAnsiTheme="minorHAnsi"/>
          <w:sz w:val="16"/>
        </w:rPr>
        <w:t xml:space="preserve">. The backdoors in that case were a set of secrets then known only by a small, highly technical community. </w:t>
      </w:r>
      <w:r w:rsidRPr="0064610C">
        <w:rPr>
          <w:rStyle w:val="StyleUnderline"/>
          <w:rFonts w:asciiTheme="minorHAnsi" w:hAnsiTheme="minorHAnsi"/>
        </w:rPr>
        <w:t>A single, putatively innocent error resulted in a large-scale attack that disabled many systems</w:t>
      </w:r>
      <w:r w:rsidRPr="0064610C">
        <w:rPr>
          <w:rFonts w:asciiTheme="minorHAnsi" w:hAnsiTheme="minorHAnsi"/>
          <w:sz w:val="16"/>
        </w:rPr>
        <w:t xml:space="preserve">. In recent years, </w:t>
      </w:r>
      <w:r w:rsidRPr="0064610C">
        <w:rPr>
          <w:rStyle w:val="StyleUnderline"/>
          <w:rFonts w:asciiTheme="minorHAnsi" w:hAnsiTheme="minorHAnsi"/>
        </w:rPr>
        <w:t>Barracuda had a completely undocumented backdoor that allowed high levels of access</w:t>
      </w:r>
      <w:r w:rsidRPr="0064610C">
        <w:rPr>
          <w:rFonts w:asciiTheme="minorHAnsi" w:hAnsiTheme="minorHAnsi"/>
          <w:sz w:val="16"/>
        </w:rPr>
        <w:t xml:space="preserve"> from the Internet addresses assigned to Barracuda. However, when it was publicized, as almost inevitably happens, </w:t>
      </w:r>
      <w:r w:rsidRPr="0064610C">
        <w:rPr>
          <w:rStyle w:val="StyleUnderline"/>
          <w:rFonts w:asciiTheme="minorHAnsi" w:hAnsiTheme="minorHAnsi"/>
        </w:rPr>
        <w:t>it became extremely unsafe, and Barracuda’s customers rejected it.</w:t>
      </w:r>
      <w:r w:rsidRPr="0064610C">
        <w:rPr>
          <w:rStyle w:val="StyleUnderline"/>
          <w:rFonts w:asciiTheme="minorHAnsi" w:hAnsiTheme="minorHAnsi"/>
          <w:sz w:val="16"/>
        </w:rPr>
        <w:t>∂</w:t>
      </w:r>
      <w:r w:rsidRPr="0064610C">
        <w:rPr>
          <w:rStyle w:val="StyleUnderline"/>
          <w:rFonts w:asciiTheme="minorHAnsi" w:hAnsiTheme="minorHAnsi"/>
          <w:sz w:val="12"/>
        </w:rPr>
        <w:t xml:space="preserve"> </w:t>
      </w:r>
      <w:r w:rsidRPr="0064610C">
        <w:rPr>
          <w:rStyle w:val="StyleUnderline"/>
          <w:rFonts w:asciiTheme="minorHAnsi" w:hAnsiTheme="minorHAnsi"/>
        </w:rPr>
        <w:t>One example of how attackers can subvert backdoors</w:t>
      </w:r>
      <w:r w:rsidRPr="0064610C">
        <w:rPr>
          <w:rFonts w:asciiTheme="minorHAnsi" w:hAnsiTheme="minorHAnsi"/>
          <w:sz w:val="16"/>
        </w:rPr>
        <w:t xml:space="preserve"> placed into systems for benign reasons </w:t>
      </w:r>
      <w:r w:rsidRPr="0064610C">
        <w:rPr>
          <w:rStyle w:val="StyleUnderline"/>
          <w:rFonts w:asciiTheme="minorHAnsi" w:hAnsiTheme="minorHAnsi"/>
        </w:rPr>
        <w:t>occurred in</w:t>
      </w:r>
      <w:r w:rsidRPr="0064610C">
        <w:rPr>
          <w:rFonts w:asciiTheme="minorHAnsi" w:hAnsiTheme="minorHAnsi"/>
          <w:sz w:val="16"/>
        </w:rPr>
        <w:t xml:space="preserve"> the network of the largest commercial cellular operator in </w:t>
      </w:r>
      <w:r w:rsidRPr="0064610C">
        <w:rPr>
          <w:rStyle w:val="StyleUnderline"/>
          <w:rFonts w:asciiTheme="minorHAnsi" w:hAnsiTheme="minorHAnsi"/>
        </w:rPr>
        <w:t>Greece</w:t>
      </w:r>
      <w:r w:rsidRPr="0064610C">
        <w:rPr>
          <w:rFonts w:asciiTheme="minorHAnsi" w:hAnsiTheme="minorHAnsi"/>
          <w:sz w:val="16"/>
        </w:rPr>
        <w:t xml:space="preserve">. </w:t>
      </w:r>
      <w:r w:rsidRPr="0064610C">
        <w:rPr>
          <w:rStyle w:val="StyleUnderline"/>
          <w:rFonts w:asciiTheme="minorHAnsi" w:hAnsiTheme="minorHAnsi"/>
        </w:rPr>
        <w:t>Switches deployed in the system came equipped with built-in wiretapping features, intended only for authorized law enforcement agencies. Some unknown attacker was able to install software</w:t>
      </w:r>
      <w:r w:rsidRPr="0064610C">
        <w:rPr>
          <w:rFonts w:asciiTheme="minorHAnsi" w:hAnsiTheme="minorHAnsi"/>
          <w:sz w:val="16"/>
        </w:rPr>
        <w:t xml:space="preserve">, and </w:t>
      </w:r>
      <w:r w:rsidRPr="0064610C">
        <w:rPr>
          <w:rStyle w:val="StyleUnderline"/>
          <w:rFonts w:asciiTheme="minorHAnsi" w:hAnsiTheme="minorHAnsi"/>
        </w:rPr>
        <w:t>made use</w:t>
      </w:r>
      <w:r w:rsidRPr="0064610C">
        <w:rPr>
          <w:rFonts w:asciiTheme="minorHAnsi" w:hAnsiTheme="minorHAnsi"/>
          <w:sz w:val="16"/>
        </w:rPr>
        <w:t xml:space="preserve"> of these embedded wiretapping features </w:t>
      </w:r>
      <w:r w:rsidRPr="0064610C">
        <w:rPr>
          <w:rStyle w:val="StyleUnderline"/>
          <w:rFonts w:asciiTheme="minorHAnsi" w:hAnsiTheme="minorHAnsi"/>
        </w:rPr>
        <w:t>to surreptitiously and illegally eavesdrop on calls from many cell phones — including</w:t>
      </w:r>
      <w:r w:rsidRPr="0064610C">
        <w:rPr>
          <w:rFonts w:asciiTheme="minorHAnsi" w:hAnsiTheme="minorHAnsi"/>
          <w:sz w:val="16"/>
        </w:rPr>
        <w:t xml:space="preserve"> phones belonging to </w:t>
      </w:r>
      <w:r w:rsidRPr="0064610C">
        <w:rPr>
          <w:rStyle w:val="StyleUnderline"/>
          <w:rFonts w:asciiTheme="minorHAnsi" w:hAnsiTheme="minorHAnsi"/>
        </w:rPr>
        <w:t>the Prime Minister</w:t>
      </w:r>
      <w:r w:rsidRPr="0064610C">
        <w:rPr>
          <w:rFonts w:asciiTheme="minorHAnsi" w:hAnsiTheme="minorHAnsi"/>
          <w:sz w:val="16"/>
        </w:rPr>
        <w:t xml:space="preserve"> of Greece, a hundred </w:t>
      </w:r>
      <w:r w:rsidRPr="0064610C">
        <w:rPr>
          <w:rStyle w:val="StyleUnderline"/>
          <w:rFonts w:asciiTheme="minorHAnsi" w:hAnsiTheme="minorHAnsi"/>
        </w:rPr>
        <w:t>high-ranking</w:t>
      </w:r>
      <w:r w:rsidRPr="0064610C">
        <w:rPr>
          <w:rFonts w:asciiTheme="minorHAnsi" w:hAnsiTheme="minorHAnsi"/>
          <w:sz w:val="16"/>
        </w:rPr>
        <w:t xml:space="preserve"> Greek </w:t>
      </w:r>
      <w:r w:rsidRPr="0064610C">
        <w:rPr>
          <w:rStyle w:val="StyleUnderline"/>
          <w:rFonts w:asciiTheme="minorHAnsi" w:hAnsiTheme="minorHAnsi"/>
        </w:rPr>
        <w:t>dignitaries, and an employee of the U.S. Embassy</w:t>
      </w:r>
      <w:r w:rsidRPr="0064610C">
        <w:rPr>
          <w:rFonts w:asciiTheme="minorHAnsi" w:hAnsiTheme="minorHAnsi"/>
          <w:sz w:val="16"/>
        </w:rPr>
        <w:t xml:space="preserve"> in Greece before the security breach finally was discovered. In essence, </w:t>
      </w:r>
      <w:r w:rsidRPr="0064610C">
        <w:rPr>
          <w:rStyle w:val="StyleUnderline"/>
          <w:rFonts w:asciiTheme="minorHAnsi" w:hAnsiTheme="minorHAnsi"/>
        </w:rPr>
        <w:t>a backdoor created to fight crime was used to commit crime.</w:t>
      </w:r>
    </w:p>
    <w:p w:rsidR="00A84BC4" w:rsidRPr="0064610C" w:rsidRDefault="00A84BC4" w:rsidP="00A84BC4">
      <w:pPr>
        <w:pStyle w:val="Heading3"/>
        <w:rPr>
          <w:rFonts w:asciiTheme="minorHAnsi" w:hAnsiTheme="minorHAnsi"/>
        </w:rPr>
      </w:pPr>
      <w:r w:rsidRPr="0064610C">
        <w:rPr>
          <w:rFonts w:asciiTheme="minorHAnsi" w:hAnsiTheme="minorHAnsi"/>
        </w:rPr>
        <w:t>2NC No Solvency</w:t>
      </w:r>
    </w:p>
    <w:p w:rsidR="00A84BC4" w:rsidRPr="0064610C" w:rsidRDefault="00A84BC4" w:rsidP="00A84BC4">
      <w:pPr>
        <w:pStyle w:val="Heading4"/>
        <w:rPr>
          <w:rFonts w:asciiTheme="minorHAnsi" w:hAnsiTheme="minorHAnsi"/>
        </w:rPr>
      </w:pPr>
      <w:r w:rsidRPr="0064610C">
        <w:rPr>
          <w:rFonts w:asciiTheme="minorHAnsi" w:hAnsiTheme="minorHAnsi"/>
        </w:rPr>
        <w:t>Aff doesn’t solve  – their author</w:t>
      </w:r>
    </w:p>
    <w:p w:rsidR="00A84BC4" w:rsidRPr="0064610C" w:rsidRDefault="00A84BC4" w:rsidP="00A84BC4">
      <w:pPr>
        <w:rPr>
          <w:rFonts w:asciiTheme="minorHAnsi" w:hAnsiTheme="minorHAnsi"/>
          <w:sz w:val="20"/>
          <w:szCs w:val="20"/>
        </w:rPr>
      </w:pPr>
      <w:r w:rsidRPr="0064610C">
        <w:rPr>
          <w:rFonts w:asciiTheme="minorHAnsi" w:hAnsiTheme="minorHAnsi"/>
          <w:b/>
          <w:sz w:val="20"/>
          <w:szCs w:val="20"/>
        </w:rPr>
        <w:t>Kehl et al 14</w:t>
      </w:r>
      <w:r w:rsidRPr="0064610C">
        <w:rPr>
          <w:rFonts w:asciiTheme="minorHAnsi" w:hAnsiTheme="minorHAnsi"/>
          <w:sz w:val="20"/>
          <w:szCs w:val="20"/>
        </w:rPr>
        <w:t xml:space="preserve"> (Danielle Kehl is a Policy Analyst at New America’s Open Technology Institute (OTI). Kevin Bankston is the Policy Director at OTI, Robyn Greene is a Policy Counsel at OTI, and Robert Morgus is a Research Associate at OTI, “New America’s Open Technology Institute Policy Paper, Surveillance Costs: The NSA’s Impact on the Economy, Internet Freedom &amp; Cybersecurity,” July 2014// rck)</w:t>
      </w:r>
    </w:p>
    <w:p w:rsidR="00A84BC4" w:rsidRPr="0064610C" w:rsidRDefault="00A84BC4" w:rsidP="00A84BC4">
      <w:pPr>
        <w:rPr>
          <w:rFonts w:asciiTheme="minorHAnsi" w:hAnsiTheme="minorHAnsi"/>
          <w:sz w:val="20"/>
          <w:szCs w:val="20"/>
          <w:u w:val="single"/>
        </w:rPr>
      </w:pPr>
      <w:r w:rsidRPr="0064610C">
        <w:rPr>
          <w:rFonts w:asciiTheme="minorHAnsi" w:hAnsiTheme="minorHAnsi"/>
          <w:sz w:val="16"/>
          <w:szCs w:val="20"/>
        </w:rPr>
        <w:t>The U.S. government has already taken some limited steps to mitigate this damage and begin the slow, difficult process of rebuilding trust in the United States as a responsible steward of the Internet. But the reform efforts to date have been relatively narrow, focusing primarily on the surveillance programs’ impact on the rights of U.S. citizens. Based on our findings, we recommend that the U.S. government take the following steps to address the broader concern that the NSA’s programs are impacting our economy, our foreign relations, and our cybersecurity:</w:t>
      </w:r>
      <w:r w:rsidRPr="0064610C">
        <w:rPr>
          <w:rFonts w:asciiTheme="minorHAnsi" w:hAnsiTheme="minorHAnsi"/>
          <w:sz w:val="12"/>
          <w:szCs w:val="20"/>
        </w:rPr>
        <w:t>¶</w:t>
      </w:r>
      <w:r w:rsidRPr="0064610C">
        <w:rPr>
          <w:rFonts w:asciiTheme="minorHAnsi" w:hAnsiTheme="minorHAnsi"/>
          <w:sz w:val="16"/>
          <w:szCs w:val="20"/>
        </w:rPr>
        <w:t xml:space="preserve"> Strengthen privacy protections for both Americans and non-Americans, within the United States and extraterritorially.</w:t>
      </w:r>
      <w:r w:rsidRPr="0064610C">
        <w:rPr>
          <w:rFonts w:asciiTheme="minorHAnsi" w:hAnsiTheme="minorHAnsi"/>
          <w:sz w:val="12"/>
          <w:szCs w:val="20"/>
        </w:rPr>
        <w:t>¶</w:t>
      </w:r>
      <w:r w:rsidRPr="0064610C">
        <w:rPr>
          <w:rFonts w:asciiTheme="minorHAnsi" w:hAnsiTheme="minorHAnsi"/>
          <w:sz w:val="16"/>
          <w:szCs w:val="20"/>
        </w:rPr>
        <w:t xml:space="preserve"> </w:t>
      </w:r>
      <w:r w:rsidRPr="0064610C">
        <w:rPr>
          <w:rFonts w:asciiTheme="minorHAnsi" w:hAnsiTheme="minorHAnsi"/>
          <w:sz w:val="20"/>
          <w:szCs w:val="20"/>
          <w:u w:val="single"/>
        </w:rPr>
        <w:t>Provide for increased transparency around government surveillance, both from the government and companies.</w:t>
      </w:r>
      <w:r w:rsidRPr="0064610C">
        <w:rPr>
          <w:rFonts w:asciiTheme="minorHAnsi" w:hAnsiTheme="minorHAnsi"/>
          <w:sz w:val="12"/>
          <w:szCs w:val="20"/>
        </w:rPr>
        <w:t>¶</w:t>
      </w:r>
      <w:r w:rsidRPr="0064610C">
        <w:rPr>
          <w:rFonts w:asciiTheme="minorHAnsi" w:hAnsiTheme="minorHAnsi"/>
          <w:sz w:val="12"/>
          <w:szCs w:val="20"/>
          <w:u w:val="single"/>
        </w:rPr>
        <w:t xml:space="preserve"> </w:t>
      </w:r>
      <w:r w:rsidRPr="0064610C">
        <w:rPr>
          <w:rFonts w:asciiTheme="minorHAnsi" w:hAnsiTheme="minorHAnsi"/>
          <w:sz w:val="20"/>
          <w:szCs w:val="20"/>
          <w:u w:val="single"/>
        </w:rPr>
        <w:t>Recommit to the Internet Freedom agenda in a way that directly addresses issues raised by NSA surveillance, including moving toward international human-rights based standards on surveillance.</w:t>
      </w:r>
      <w:r w:rsidRPr="0064610C">
        <w:rPr>
          <w:rFonts w:asciiTheme="minorHAnsi" w:hAnsiTheme="minorHAnsi"/>
          <w:sz w:val="12"/>
          <w:szCs w:val="20"/>
        </w:rPr>
        <w:t>¶</w:t>
      </w:r>
      <w:r w:rsidRPr="0064610C">
        <w:rPr>
          <w:rFonts w:asciiTheme="minorHAnsi" w:hAnsiTheme="minorHAnsi"/>
          <w:sz w:val="12"/>
          <w:szCs w:val="20"/>
          <w:u w:val="single"/>
        </w:rPr>
        <w:t xml:space="preserve"> </w:t>
      </w:r>
      <w:r w:rsidRPr="0064610C">
        <w:rPr>
          <w:rFonts w:asciiTheme="minorHAnsi" w:hAnsiTheme="minorHAnsi"/>
          <w:sz w:val="20"/>
          <w:szCs w:val="20"/>
          <w:u w:val="single"/>
        </w:rPr>
        <w:t>Begin the process of restoring trust in cryptography standards through the National Institute of Standards and Technology.</w:t>
      </w:r>
      <w:r w:rsidRPr="0064610C">
        <w:rPr>
          <w:rFonts w:asciiTheme="minorHAnsi" w:hAnsiTheme="minorHAnsi"/>
          <w:sz w:val="12"/>
          <w:szCs w:val="20"/>
        </w:rPr>
        <w:t>¶</w:t>
      </w:r>
      <w:r w:rsidRPr="0064610C">
        <w:rPr>
          <w:rFonts w:asciiTheme="minorHAnsi" w:hAnsiTheme="minorHAnsi"/>
          <w:sz w:val="12"/>
          <w:szCs w:val="20"/>
          <w:u w:val="single"/>
        </w:rPr>
        <w:t xml:space="preserve"> </w:t>
      </w:r>
      <w:r w:rsidRPr="0064610C">
        <w:rPr>
          <w:rFonts w:asciiTheme="minorHAnsi" w:hAnsiTheme="minorHAnsi"/>
          <w:sz w:val="16"/>
          <w:szCs w:val="20"/>
        </w:rPr>
        <w:t>Ensure that the U.S. government does not undermine cybersecurity by inserting surveillance backdoors into hardware or software products.</w:t>
      </w:r>
      <w:r w:rsidRPr="0064610C">
        <w:rPr>
          <w:rFonts w:asciiTheme="minorHAnsi" w:hAnsiTheme="minorHAnsi"/>
          <w:sz w:val="12"/>
          <w:szCs w:val="20"/>
        </w:rPr>
        <w:t>¶</w:t>
      </w:r>
      <w:r w:rsidRPr="0064610C">
        <w:rPr>
          <w:rFonts w:asciiTheme="minorHAnsi" w:hAnsiTheme="minorHAnsi"/>
          <w:sz w:val="16"/>
          <w:szCs w:val="20"/>
        </w:rPr>
        <w:t xml:space="preserve"> ​</w:t>
      </w:r>
      <w:r w:rsidRPr="0064610C">
        <w:rPr>
          <w:rFonts w:asciiTheme="minorHAnsi" w:hAnsiTheme="minorHAnsi"/>
          <w:sz w:val="20"/>
          <w:szCs w:val="20"/>
          <w:u w:val="single"/>
        </w:rPr>
        <w:t>Help to eliminate security vulnerabilities in software, rather than stockpile them.</w:t>
      </w:r>
      <w:r w:rsidRPr="0064610C">
        <w:rPr>
          <w:rFonts w:asciiTheme="minorHAnsi" w:hAnsiTheme="minorHAnsi"/>
          <w:sz w:val="12"/>
          <w:szCs w:val="20"/>
        </w:rPr>
        <w:t>¶</w:t>
      </w:r>
      <w:r w:rsidRPr="0064610C">
        <w:rPr>
          <w:rFonts w:asciiTheme="minorHAnsi" w:hAnsiTheme="minorHAnsi"/>
          <w:sz w:val="12"/>
          <w:szCs w:val="20"/>
          <w:u w:val="single"/>
        </w:rPr>
        <w:t xml:space="preserve"> </w:t>
      </w:r>
      <w:r w:rsidRPr="0064610C">
        <w:rPr>
          <w:rFonts w:asciiTheme="minorHAnsi" w:hAnsiTheme="minorHAnsi"/>
          <w:sz w:val="20"/>
          <w:szCs w:val="20"/>
          <w:u w:val="single"/>
        </w:rPr>
        <w:t>Develop clear policies about whether, when, and under what legal standards it is permissible for the government to secretly install malware on a computer or in a network.</w:t>
      </w:r>
      <w:r w:rsidRPr="0064610C">
        <w:rPr>
          <w:rFonts w:asciiTheme="minorHAnsi" w:hAnsiTheme="minorHAnsi"/>
          <w:sz w:val="12"/>
          <w:szCs w:val="20"/>
        </w:rPr>
        <w:t>¶</w:t>
      </w:r>
      <w:r w:rsidRPr="0064610C">
        <w:rPr>
          <w:rFonts w:asciiTheme="minorHAnsi" w:hAnsiTheme="minorHAnsi"/>
          <w:sz w:val="12"/>
          <w:szCs w:val="20"/>
          <w:u w:val="single"/>
        </w:rPr>
        <w:t xml:space="preserve"> </w:t>
      </w:r>
      <w:r w:rsidRPr="0064610C">
        <w:rPr>
          <w:rFonts w:asciiTheme="minorHAnsi" w:hAnsiTheme="minorHAnsi"/>
          <w:sz w:val="20"/>
          <w:szCs w:val="20"/>
          <w:u w:val="single"/>
        </w:rPr>
        <w:t>​Separate the offensive and defensive functions of the NSA in order to minimize conflicts of interest.</w:t>
      </w:r>
    </w:p>
    <w:p w:rsidR="00A84BC4" w:rsidRPr="0064610C" w:rsidRDefault="00A84BC4" w:rsidP="00A84BC4">
      <w:pPr>
        <w:rPr>
          <w:rFonts w:asciiTheme="minorHAnsi" w:hAnsiTheme="minorHAnsi"/>
          <w:b/>
          <w:iCs/>
          <w:u w:val="single"/>
          <w:bdr w:val="single" w:sz="18" w:space="0" w:color="auto"/>
        </w:rPr>
      </w:pP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Circumvention</w:t>
      </w:r>
    </w:p>
    <w:p w:rsidR="00A84BC4" w:rsidRPr="0064610C" w:rsidRDefault="00A84BC4" w:rsidP="00A84BC4">
      <w:pPr>
        <w:pStyle w:val="Heading4"/>
        <w:rPr>
          <w:rFonts w:asciiTheme="minorHAnsi" w:hAnsiTheme="minorHAnsi"/>
        </w:rPr>
      </w:pPr>
      <w:r w:rsidRPr="0064610C">
        <w:rPr>
          <w:rFonts w:asciiTheme="minorHAnsi" w:hAnsiTheme="minorHAnsi"/>
        </w:rPr>
        <w:t>Circumvention – the NSA will force companies to build backdoors</w:t>
      </w:r>
    </w:p>
    <w:p w:rsidR="00A84BC4" w:rsidRPr="0064610C" w:rsidRDefault="00A84BC4" w:rsidP="00A84BC4">
      <w:pPr>
        <w:rPr>
          <w:rFonts w:asciiTheme="minorHAnsi" w:hAnsiTheme="minorHAnsi"/>
        </w:rPr>
      </w:pPr>
      <w:r w:rsidRPr="0064610C">
        <w:rPr>
          <w:rFonts w:asciiTheme="minorHAnsi" w:hAnsiTheme="minorHAnsi"/>
        </w:rPr>
        <w:t xml:space="preserve">Trevor </w:t>
      </w:r>
      <w:r w:rsidRPr="0064610C">
        <w:rPr>
          <w:rStyle w:val="Style13ptBold"/>
          <w:rFonts w:asciiTheme="minorHAnsi" w:hAnsiTheme="minorHAnsi"/>
        </w:rPr>
        <w:t>Timm 15</w:t>
      </w:r>
      <w:r w:rsidRPr="0064610C">
        <w:rPr>
          <w:rFonts w:asciiTheme="minorHAnsi" w:hAnsiTheme="minorHAnsi"/>
        </w:rPr>
        <w:t>, Trevor Timm is a Guardian US columnist and executive director of the Freedom of the Press Foundation, a non-profit that supports and defends journalism dedicated to transparency and accountability.  3-4-2015, "Building backdoors into encryption isn't only bad for China, Mr President," Guardian, http://www.theguardian.com/commentisfree/2015/mar/04/backdoors-encryption-china-apple-google-nsa)//GV</w:t>
      </w:r>
    </w:p>
    <w:p w:rsidR="00A84BC4" w:rsidRPr="0064610C" w:rsidRDefault="00A84BC4" w:rsidP="00A84BC4">
      <w:pPr>
        <w:rPr>
          <w:rFonts w:asciiTheme="minorHAnsi" w:hAnsiTheme="minorHAnsi"/>
          <w:sz w:val="16"/>
        </w:rPr>
      </w:pPr>
      <w:r w:rsidRPr="0064610C">
        <w:rPr>
          <w:rFonts w:asciiTheme="minorHAnsi" w:hAnsiTheme="minorHAnsi"/>
          <w:sz w:val="16"/>
        </w:rPr>
        <w:t xml:space="preserve">Want to know why forcing tech companies to build backdoors into encryption is a terrible idea? Look no further than President Obama’s stark criticism of China’s plan to do exactly that on Tuesday. If only he would tell the FBI and NSA the same thing. In a stunningly short-sighted move, </w:t>
      </w:r>
      <w:r w:rsidRPr="0064610C">
        <w:rPr>
          <w:rStyle w:val="Emphasis"/>
          <w:rFonts w:asciiTheme="minorHAnsi" w:hAnsiTheme="minorHAnsi"/>
          <w:highlight w:val="magenta"/>
        </w:rPr>
        <w:t>the FBI - and more recently the NSA - have been pushing for a new US law that would force tech companies like Apple and Google to hand over the encryption keys or build backdoors</w:t>
      </w:r>
      <w:r w:rsidRPr="0064610C">
        <w:rPr>
          <w:rStyle w:val="StyleUnderline"/>
          <w:rFonts w:asciiTheme="minorHAnsi" w:hAnsiTheme="minorHAnsi"/>
        </w:rPr>
        <w:t xml:space="preserve"> </w:t>
      </w:r>
      <w:r w:rsidRPr="0064610C">
        <w:rPr>
          <w:rFonts w:asciiTheme="minorHAnsi" w:hAnsiTheme="minorHAnsi"/>
          <w:sz w:val="16"/>
        </w:rPr>
        <w:t xml:space="preserve">into their products and tools so the government would always have access to our communications. It was only a matter of time before other governments jumped on the bandwagon, and China wasted no time in demanding the same from tech companies a few weeks ago. As President Obama himself described to Reuters, China has proposed an expansive new “anti-terrorism” bill that “would essentially force all foreign companies, including US companies, to turn over to the Chinese government mechanisms where they can snoop and keep track of all the users of those services.” Obama continued: “Those kinds of restrictive practices I think would ironically hurt the Chinese economy over the long term because I don’t think there is any US or European firm, any international firm, that could credibly get away with that wholesale turning over of data, personal data, over to a government.” Bravo! Of course these are the exact arguments for why it would be a disaster for US government to force tech companies to do the same. (Somehow Obama left that part out.) As Yahoo’s top security executive Alex Stamos told NSA director Mike Rogers in a public confrontation last week, building backdoors into encryption is like “drilling a hole into a windshield.” Even if it’s technically possible to produce the flaw - and we, for some reason, trust the US government never to abuse it - other countries will inevitably demand access for themselves. </w:t>
      </w:r>
      <w:r w:rsidRPr="0064610C">
        <w:rPr>
          <w:rStyle w:val="Emphasis"/>
          <w:rFonts w:asciiTheme="minorHAnsi" w:hAnsiTheme="minorHAnsi"/>
          <w:highlight w:val="magenta"/>
        </w:rPr>
        <w:t>Companies will no longer be in a position to say no, and even if they did, intelligence services would find the backdoor unilaterally - or just steal the keys outright.</w:t>
      </w:r>
      <w:r w:rsidRPr="0064610C">
        <w:rPr>
          <w:rFonts w:asciiTheme="minorHAnsi" w:hAnsiTheme="minorHAnsi"/>
          <w:sz w:val="16"/>
        </w:rPr>
        <w:t xml:space="preserve"> For an example on how this works, look no further than last week’s Snowden revelation that </w:t>
      </w:r>
      <w:r w:rsidRPr="0064610C">
        <w:rPr>
          <w:rStyle w:val="Emphasis"/>
          <w:rFonts w:asciiTheme="minorHAnsi" w:hAnsiTheme="minorHAnsi"/>
          <w:highlight w:val="magenta"/>
        </w:rPr>
        <w:t>the UK’s intelligence service and the NSA stole the encryption keys for millions of Sim cards used by many of the world’s most popular cell phone providers</w:t>
      </w:r>
      <w:r w:rsidRPr="0064610C">
        <w:rPr>
          <w:rStyle w:val="Emphasis"/>
          <w:rFonts w:asciiTheme="minorHAnsi" w:hAnsiTheme="minorHAnsi"/>
        </w:rPr>
        <w:t xml:space="preserve">. </w:t>
      </w:r>
      <w:r w:rsidRPr="0064610C">
        <w:rPr>
          <w:rFonts w:asciiTheme="minorHAnsi" w:hAnsiTheme="minorHAnsi"/>
          <w:sz w:val="16"/>
        </w:rPr>
        <w:t>It’s happened many times before too. Security expert Bruce Schneier has documented with numerous examples, “Back-door access built for the good guys is routinely used by the bad guys.” Stamos repeatedly (and commendably) pushed the NSA director for an answer on what happens when China or Russia also demand backdoors from tech companies, but Rogers didn’t have an answer prepared at all. He just kept repeating “I think we can work through this”. As Stamos insinuated, maybe Rogers should ask his own staff why we actually can’t work through this, because virtually every technologist agrees backdoors just cannot be secure in practice. (If you want to further understand the details behind the encryption vs. backdoor debate and how what the NSA director is asking for is quite literally impossible, read this excellent piece by surveillance expert Julian Sanchez.) It’s downright bizarre that the US government has been warning of the grave cybersecurity risks the country faces while, at the very same time, arguing that we should pass a law that would weaken cybersecurity and put every single citizen at more risk of having their private information stolen by criminals, foreign governments, and our own. Forcing backdoors will also be disastrous for the US economy as it would be for China’s. US tech companies - which already have suffered billions of dollars of losses overseas because of consumer distrust over their relationships with the NSA - would lose all credibility with users around the world if the FBI and NSA succeed with their plan. The White House is supposedly coming out with an official policy on encryption sometime this month, according to the New York Times – but the President can save himself a lot of time and just apply his comments about China to the US government. If he knows backdoors in encryption are bad for cybersecurity, privacy, and the economy, why is there even a debate?</w:t>
      </w:r>
    </w:p>
    <w:p w:rsidR="00A84BC4" w:rsidRPr="0064610C" w:rsidRDefault="00A84BC4" w:rsidP="00A84BC4">
      <w:pPr>
        <w:rPr>
          <w:rFonts w:asciiTheme="minorHAnsi" w:hAnsiTheme="minorHAnsi"/>
          <w:b/>
          <w:iCs/>
          <w:u w:val="single"/>
          <w:bdr w:val="single" w:sz="18" w:space="0" w:color="auto"/>
        </w:rPr>
      </w:pPr>
    </w:p>
    <w:p w:rsidR="00A84BC4" w:rsidRPr="0064610C" w:rsidRDefault="00A84BC4" w:rsidP="00A84BC4">
      <w:pPr>
        <w:pStyle w:val="Heading1"/>
        <w:rPr>
          <w:rFonts w:asciiTheme="minorHAnsi" w:hAnsiTheme="minorHAnsi"/>
        </w:rPr>
      </w:pPr>
      <w:r w:rsidRPr="0064610C">
        <w:rPr>
          <w:rFonts w:asciiTheme="minorHAnsi" w:hAnsiTheme="minorHAnsi"/>
        </w:rPr>
        <w:t>#WeWinCyberwar2.0 (ST)</w:t>
      </w:r>
    </w:p>
    <w:p w:rsidR="00A84BC4" w:rsidRPr="0064610C" w:rsidRDefault="00A84BC4" w:rsidP="00A84BC4">
      <w:pPr>
        <w:pStyle w:val="Heading1"/>
        <w:rPr>
          <w:rFonts w:asciiTheme="minorHAnsi" w:hAnsiTheme="minorHAnsi"/>
        </w:rPr>
      </w:pPr>
      <w:r w:rsidRPr="0064610C">
        <w:rPr>
          <w:rFonts w:asciiTheme="minorHAnsi" w:hAnsiTheme="minorHAnsi"/>
        </w:rPr>
        <w:t>Notes</w:t>
      </w:r>
    </w:p>
    <w:p w:rsidR="00A84BC4" w:rsidRPr="0064610C" w:rsidRDefault="00A84BC4" w:rsidP="00A84BC4">
      <w:pPr>
        <w:rPr>
          <w:rFonts w:asciiTheme="minorHAnsi" w:hAnsiTheme="minorHAnsi"/>
        </w:rPr>
      </w:pPr>
      <w:r w:rsidRPr="0064610C">
        <w:rPr>
          <w:rFonts w:asciiTheme="minorHAnsi" w:hAnsiTheme="minorHAnsi"/>
        </w:rPr>
        <w:t>Brought to you by KWei and Amy from the SWS heg lab.</w:t>
      </w:r>
    </w:p>
    <w:p w:rsidR="00A84BC4" w:rsidRPr="0064610C" w:rsidRDefault="00A84BC4" w:rsidP="00A84BC4">
      <w:pPr>
        <w:rPr>
          <w:rFonts w:asciiTheme="minorHAnsi" w:hAnsiTheme="minorHAnsi"/>
        </w:rPr>
      </w:pPr>
      <w:r w:rsidRPr="0064610C">
        <w:rPr>
          <w:rFonts w:asciiTheme="minorHAnsi" w:hAnsiTheme="minorHAnsi"/>
        </w:rPr>
        <w:t xml:space="preserve">Email me at </w:t>
      </w:r>
      <w:hyperlink r:id="rId65" w:history="1">
        <w:r w:rsidRPr="0064610C">
          <w:rPr>
            <w:rStyle w:val="Hyperlink"/>
            <w:rFonts w:asciiTheme="minorHAnsi" w:hAnsiTheme="minorHAnsi"/>
          </w:rPr>
          <w:t>ghskwei@gmail.com</w:t>
        </w:r>
      </w:hyperlink>
      <w:r w:rsidRPr="0064610C">
        <w:rPr>
          <w:rFonts w:asciiTheme="minorHAnsi" w:hAnsiTheme="minorHAnsi"/>
        </w:rPr>
        <w:t xml:space="preserve"> for help/with questions.</w:t>
      </w:r>
    </w:p>
    <w:p w:rsidR="00A84BC4" w:rsidRPr="0064610C" w:rsidRDefault="00A84BC4" w:rsidP="00A84BC4">
      <w:pPr>
        <w:rPr>
          <w:rFonts w:asciiTheme="minorHAnsi" w:hAnsiTheme="minorHAnsi"/>
        </w:rPr>
      </w:pPr>
      <w:r w:rsidRPr="0064610C">
        <w:rPr>
          <w:rFonts w:asciiTheme="minorHAnsi" w:hAnsiTheme="minorHAnsi"/>
        </w:rPr>
        <w:t xml:space="preserve">The thing about backdoor Affs is that all of their evidence will talk about past attacks. Press them on why their scenario is different and how these past attacks prove that empirically, there is no impact to break-ins through backdoors.  </w:t>
      </w:r>
    </w:p>
    <w:p w:rsidR="00A84BC4" w:rsidRPr="0064610C" w:rsidRDefault="00A84BC4" w:rsidP="00A84BC4">
      <w:pPr>
        <w:rPr>
          <w:rFonts w:asciiTheme="minorHAnsi" w:hAnsiTheme="minorHAnsi"/>
        </w:rPr>
      </w:pPr>
      <w:r w:rsidRPr="0064610C">
        <w:rPr>
          <w:rFonts w:asciiTheme="minorHAnsi" w:hAnsiTheme="minorHAnsi"/>
        </w:rPr>
        <w:t>Also, a lot of their ev about mandating backdoors is in the context of future legislation, not the squo.</w:t>
      </w:r>
    </w:p>
    <w:p w:rsidR="00A84BC4" w:rsidRPr="0064610C" w:rsidRDefault="00A84BC4" w:rsidP="00A84BC4">
      <w:pPr>
        <w:rPr>
          <w:rFonts w:asciiTheme="minorHAnsi" w:hAnsiTheme="minorHAnsi"/>
        </w:rPr>
      </w:pPr>
      <w:r w:rsidRPr="0064610C">
        <w:rPr>
          <w:rFonts w:asciiTheme="minorHAnsi" w:hAnsiTheme="minorHAnsi"/>
        </w:rPr>
        <w:t>Also, their internal links are totally fabricated.</w:t>
      </w:r>
    </w:p>
    <w:p w:rsidR="00A84BC4" w:rsidRPr="0064610C" w:rsidRDefault="00A84BC4" w:rsidP="00A84BC4">
      <w:pPr>
        <w:rPr>
          <w:rFonts w:asciiTheme="minorHAnsi" w:hAnsiTheme="minorHAnsi"/>
        </w:rPr>
      </w:pPr>
      <w:r w:rsidRPr="0064610C">
        <w:rPr>
          <w:rFonts w:asciiTheme="minorHAnsi" w:hAnsiTheme="minorHAnsi"/>
        </w:rPr>
        <w:t>Links to networks, neolib, and gender privacy k, you can find those in the generics.</w:t>
      </w:r>
    </w:p>
    <w:p w:rsidR="00A84BC4" w:rsidRPr="0064610C" w:rsidRDefault="00A84BC4" w:rsidP="00A84BC4">
      <w:pPr>
        <w:pStyle w:val="Heading1"/>
        <w:rPr>
          <w:rFonts w:asciiTheme="minorHAnsi" w:hAnsiTheme="minorHAnsi"/>
        </w:rPr>
      </w:pPr>
      <w:r w:rsidRPr="0064610C">
        <w:rPr>
          <w:rFonts w:asciiTheme="minorHAnsi" w:hAnsiTheme="minorHAnsi"/>
        </w:rPr>
        <w:t>Links</w:t>
      </w:r>
    </w:p>
    <w:p w:rsidR="00A84BC4" w:rsidRPr="0064610C" w:rsidRDefault="00A84BC4" w:rsidP="00A84BC4">
      <w:pPr>
        <w:rPr>
          <w:rFonts w:asciiTheme="minorHAnsi" w:hAnsiTheme="minorHAnsi"/>
        </w:rPr>
      </w:pPr>
      <w:r w:rsidRPr="0064610C">
        <w:rPr>
          <w:rFonts w:asciiTheme="minorHAnsi" w:hAnsiTheme="minorHAnsi"/>
        </w:rPr>
        <w:t>Some links I don’t have time to cut but that I think will have good args/cards:</w:t>
      </w:r>
    </w:p>
    <w:p w:rsidR="00A84BC4" w:rsidRPr="0064610C" w:rsidRDefault="00A84BC4" w:rsidP="00A84BC4">
      <w:pPr>
        <w:rPr>
          <w:rFonts w:asciiTheme="minorHAnsi" w:hAnsiTheme="minorHAnsi"/>
        </w:rPr>
      </w:pPr>
      <w:r w:rsidRPr="0064610C">
        <w:rPr>
          <w:rFonts w:asciiTheme="minorHAnsi" w:hAnsiTheme="minorHAnsi"/>
        </w:rPr>
        <w:t xml:space="preserve">Going dark terrorism links: </w:t>
      </w:r>
      <w:hyperlink r:id="rId66" w:history="1">
        <w:r w:rsidRPr="0064610C">
          <w:rPr>
            <w:rStyle w:val="Hyperlink"/>
            <w:rFonts w:asciiTheme="minorHAnsi" w:hAnsiTheme="minorHAnsi"/>
          </w:rPr>
          <w:t>http://judiciary.house.gov/_files/hearings/printers/112th/112-59_64581.PDF</w:t>
        </w:r>
      </w:hyperlink>
    </w:p>
    <w:p w:rsidR="00A84BC4" w:rsidRPr="0064610C" w:rsidRDefault="00A84BC4" w:rsidP="00A84BC4">
      <w:pPr>
        <w:rPr>
          <w:rFonts w:asciiTheme="minorHAnsi" w:hAnsiTheme="minorHAnsi"/>
        </w:rPr>
      </w:pPr>
      <w:r w:rsidRPr="0064610C">
        <w:rPr>
          <w:rFonts w:asciiTheme="minorHAnsi" w:hAnsiTheme="minorHAnsi"/>
        </w:rPr>
        <w:t xml:space="preserve">Front doors CP: </w:t>
      </w:r>
      <w:hyperlink r:id="rId67" w:history="1">
        <w:r w:rsidRPr="0064610C">
          <w:rPr>
            <w:rStyle w:val="Hyperlink"/>
            <w:rFonts w:asciiTheme="minorHAnsi" w:hAnsiTheme="minorHAnsi"/>
          </w:rPr>
          <w:t>http://papers.ssrn.com/sol3/papers.cfm?abstract_id=2630361&amp;download=yes</w:t>
        </w:r>
      </w:hyperlink>
    </w:p>
    <w:p w:rsidR="00A84BC4" w:rsidRPr="0064610C" w:rsidRDefault="00A84BC4" w:rsidP="00A84BC4">
      <w:pPr>
        <w:rPr>
          <w:rFonts w:asciiTheme="minorHAnsi" w:hAnsiTheme="minorHAnsi"/>
        </w:rPr>
      </w:pPr>
      <w:r w:rsidRPr="0064610C">
        <w:rPr>
          <w:rFonts w:asciiTheme="minorHAnsi" w:hAnsiTheme="minorHAnsi"/>
        </w:rPr>
        <w:t xml:space="preserve">Military DA i/l ev: </w:t>
      </w:r>
      <w:hyperlink r:id="rId68" w:history="1">
        <w:r w:rsidRPr="0064610C">
          <w:rPr>
            <w:rStyle w:val="Hyperlink"/>
            <w:rFonts w:asciiTheme="minorHAnsi" w:hAnsiTheme="minorHAnsi"/>
          </w:rPr>
          <w:t>https://cyberwar.nl/d/20130200_Offensive-Cyber-Capabilities-are-Needed-Because-of-Deterrence_Jarno-Limnell.pdf</w:t>
        </w:r>
      </w:hyperlink>
    </w:p>
    <w:p w:rsidR="00A84BC4" w:rsidRPr="0064610C" w:rsidRDefault="00A84BC4" w:rsidP="00A84BC4">
      <w:pPr>
        <w:rPr>
          <w:rFonts w:asciiTheme="minorHAnsi" w:hAnsiTheme="minorHAnsi"/>
        </w:rPr>
      </w:pPr>
      <w:r w:rsidRPr="0064610C">
        <w:rPr>
          <w:rFonts w:asciiTheme="minorHAnsi" w:hAnsiTheme="minorHAnsi"/>
        </w:rPr>
        <w:t>http://www.inss.org.il/uploadImages/systemFiles/MASA4-3Engc_Cilluffo.pdf</w:t>
      </w:r>
    </w:p>
    <w:p w:rsidR="00A84BC4" w:rsidRPr="0064610C" w:rsidRDefault="00A84BC4" w:rsidP="00A84BC4">
      <w:pPr>
        <w:rPr>
          <w:rFonts w:asciiTheme="minorHAnsi" w:hAnsiTheme="minorHAnsi"/>
          <w:lang w:val="es-ES_tradnl"/>
        </w:rPr>
      </w:pPr>
      <w:r w:rsidRPr="0064610C">
        <w:rPr>
          <w:rFonts w:asciiTheme="minorHAnsi" w:hAnsiTheme="minorHAnsi"/>
          <w:lang w:val="es-ES_tradnl"/>
        </w:rPr>
        <w:t xml:space="preserve">Military DA Iran impact: </w:t>
      </w:r>
      <w:hyperlink r:id="rId69" w:history="1">
        <w:r w:rsidRPr="0064610C">
          <w:rPr>
            <w:rStyle w:val="Hyperlink"/>
            <w:rFonts w:asciiTheme="minorHAnsi" w:hAnsiTheme="minorHAnsi"/>
            <w:lang w:val="es-ES_tradnl"/>
          </w:rPr>
          <w:t>http://www.sobiad.org/ejournals/journal_ijss/arhieves/2012_1/sanghamitra_nath.pdf</w:t>
        </w:r>
      </w:hyperlink>
    </w:p>
    <w:p w:rsidR="00A84BC4" w:rsidRPr="0064610C" w:rsidRDefault="00A84BC4" w:rsidP="00A84BC4">
      <w:pPr>
        <w:rPr>
          <w:rFonts w:asciiTheme="minorHAnsi" w:hAnsiTheme="minorHAnsi"/>
        </w:rPr>
      </w:pPr>
      <w:r w:rsidRPr="0064610C">
        <w:rPr>
          <w:rFonts w:asciiTheme="minorHAnsi" w:hAnsiTheme="minorHAnsi"/>
        </w:rPr>
        <w:t>Miltiary DA Syran impact: http://nationalinterest.org/commentary/syria-preparing-the-cyber-threat-8997</w:t>
      </w:r>
    </w:p>
    <w:p w:rsidR="00A84BC4" w:rsidRPr="0064610C" w:rsidRDefault="00A84BC4" w:rsidP="00A84BC4">
      <w:pPr>
        <w:pStyle w:val="Heading1"/>
        <w:rPr>
          <w:rFonts w:asciiTheme="minorHAnsi" w:hAnsiTheme="minorHAnsi"/>
        </w:rPr>
      </w:pPr>
    </w:p>
    <w:p w:rsidR="00A84BC4" w:rsidRPr="0064610C" w:rsidRDefault="00A84BC4" w:rsidP="00A84BC4">
      <w:pPr>
        <w:pStyle w:val="Heading1"/>
        <w:rPr>
          <w:rFonts w:asciiTheme="minorHAnsi" w:hAnsiTheme="minorHAnsi"/>
        </w:rPr>
      </w:pPr>
      <w:r w:rsidRPr="0064610C">
        <w:rPr>
          <w:rFonts w:asciiTheme="minorHAnsi" w:hAnsiTheme="minorHAnsi"/>
        </w:rPr>
        <w:t>T</w:t>
      </w:r>
    </w:p>
    <w:p w:rsidR="00A84BC4" w:rsidRPr="0064610C" w:rsidRDefault="00A84BC4" w:rsidP="00A84BC4">
      <w:pPr>
        <w:pStyle w:val="Heading2"/>
        <w:rPr>
          <w:rFonts w:asciiTheme="minorHAnsi" w:hAnsiTheme="minorHAnsi"/>
        </w:rPr>
      </w:pPr>
      <w:r w:rsidRPr="0064610C">
        <w:rPr>
          <w:rFonts w:asciiTheme="minorHAnsi" w:hAnsiTheme="minorHAnsi"/>
        </w:rPr>
        <w:t>T-Domestic</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NSA spies on foreign corporations through backdoors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NYT 14</w:t>
      </w:r>
    </w:p>
    <w:p w:rsidR="00A84BC4" w:rsidRPr="0064610C" w:rsidRDefault="00A84BC4" w:rsidP="00A84BC4">
      <w:pPr>
        <w:rPr>
          <w:rFonts w:asciiTheme="minorHAnsi" w:hAnsiTheme="minorHAnsi"/>
          <w:sz w:val="16"/>
          <w:szCs w:val="16"/>
        </w:rPr>
      </w:pPr>
      <w:r w:rsidRPr="0064610C">
        <w:rPr>
          <w:rStyle w:val="Style13ptBold"/>
          <w:rFonts w:asciiTheme="minorHAnsi" w:hAnsiTheme="minorHAnsi"/>
          <w:sz w:val="16"/>
          <w:szCs w:val="16"/>
        </w:rPr>
        <w:t>(David E. Sanger and Nicole Perlroth. "N.S.A. Breached Chinese Servers Seen as Security Threat," New York Times. 3-22-2014. http://www.nytimes.com/2014/03/23/world/asia/nsa-breached-chinese-servers-seen-as-spy-peril.html//ghs-kw)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WASHINGTON — American officials have long considered </w:t>
      </w:r>
      <w:r w:rsidRPr="0064610C">
        <w:rPr>
          <w:rStyle w:val="StyleUnderline"/>
          <w:rFonts w:asciiTheme="minorHAnsi" w:hAnsiTheme="minorHAnsi"/>
        </w:rPr>
        <w:t>Huawei, the Chinese telecommunications giant</w:t>
      </w:r>
      <w:r w:rsidRPr="0064610C">
        <w:rPr>
          <w:rFonts w:asciiTheme="minorHAnsi" w:hAnsiTheme="minorHAnsi"/>
          <w:sz w:val="16"/>
        </w:rPr>
        <w:t xml:space="preserve">, a security threat, blocking it from business deals in the United States for fear that the company would create “back doors” in its equipment that could allow the Chinese military or Beijing-backed hackers to steal corporate and government secrets. But even as the United States made a public case about the dangers of buying from Huawei, classified documents show that </w:t>
      </w:r>
      <w:r w:rsidRPr="0064610C">
        <w:rPr>
          <w:rStyle w:val="Emphasis"/>
          <w:rFonts w:asciiTheme="minorHAnsi" w:hAnsiTheme="minorHAnsi"/>
        </w:rPr>
        <w:t xml:space="preserve">the National Security Agency was creating </w:t>
      </w:r>
      <w:r w:rsidRPr="0064610C">
        <w:rPr>
          <w:rFonts w:asciiTheme="minorHAnsi" w:hAnsiTheme="minorHAnsi"/>
          <w:sz w:val="16"/>
        </w:rPr>
        <w:t>its own</w:t>
      </w:r>
      <w:r w:rsidRPr="0064610C">
        <w:rPr>
          <w:rStyle w:val="Emphasis"/>
          <w:rFonts w:asciiTheme="minorHAnsi" w:hAnsiTheme="minorHAnsi"/>
        </w:rPr>
        <w:t xml:space="preserve"> back doors — directly into Huawei’s networks. </w:t>
      </w:r>
      <w:r w:rsidRPr="0064610C">
        <w:rPr>
          <w:rStyle w:val="StyleUnderline"/>
          <w:rFonts w:asciiTheme="minorHAnsi" w:hAnsiTheme="minorHAnsi"/>
        </w:rPr>
        <w:t>The agency pried its way into the servers in Huawei’s sealed headquarters in Shenzhen, China</w:t>
      </w:r>
      <w:r w:rsidRPr="0064610C">
        <w:rPr>
          <w:rFonts w:asciiTheme="minorHAnsi" w:hAnsiTheme="minorHAnsi"/>
          <w:sz w:val="16"/>
        </w:rPr>
        <w:t xml:space="preserve">’s industrial heart, according to N.S.A. documents provided by the former contractor Edward J. Snowden. </w:t>
      </w:r>
      <w:r w:rsidRPr="0064610C">
        <w:rPr>
          <w:rStyle w:val="StyleUnderline"/>
          <w:rFonts w:asciiTheme="minorHAnsi" w:hAnsiTheme="minorHAnsi"/>
        </w:rPr>
        <w:t>It obtained information about the workings of the giant routers and complex digital switches that Huawei boasts connect a third of the world’s population, and monitored communications of the company’s top executives. One of the goals of the operation, code-named “Shotgiant,” was to find any links between Huawei and the People’s Liberation Army</w:t>
      </w:r>
      <w:r w:rsidRPr="0064610C">
        <w:rPr>
          <w:rFonts w:asciiTheme="minorHAnsi" w:hAnsiTheme="minorHAnsi"/>
          <w:sz w:val="16"/>
        </w:rPr>
        <w:t>, one 2010 document made clear. But the plans went further: to exploit Huawei’s technology so that when the company sold equipment to other countries — including both allies and nations that avoid buying American products — the N.S.A. could roam through their computer and telephone networks to conduct surveillance and, if ordered by the president, offensive cyberoperations.</w:t>
      </w:r>
    </w:p>
    <w:p w:rsidR="00A84BC4" w:rsidRPr="0064610C" w:rsidRDefault="00A84BC4" w:rsidP="00A84BC4">
      <w:pPr>
        <w:pStyle w:val="Heading4"/>
        <w:rPr>
          <w:rFonts w:asciiTheme="minorHAnsi" w:hAnsiTheme="minorHAnsi"/>
        </w:rPr>
      </w:pPr>
      <w:r w:rsidRPr="0064610C">
        <w:rPr>
          <w:rFonts w:asciiTheme="minorHAnsi" w:hAnsiTheme="minorHAnsi"/>
        </w:rPr>
        <w:t>NSA targets foreign systems with backdoors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Zetter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(Kim Zetter. "NSA Laughs at PCs, Prefers Hacking Routers and Switches," WIRED. 9-4-2013. http://www.wired.com/2013/09/nsa-router-hacking///ghs-kw)</w:t>
      </w:r>
    </w:p>
    <w:p w:rsidR="00A84BC4" w:rsidRPr="0064610C" w:rsidRDefault="00A84BC4" w:rsidP="00A84BC4">
      <w:pPr>
        <w:rPr>
          <w:rFonts w:asciiTheme="minorHAnsi" w:hAnsiTheme="minorHAnsi"/>
          <w:sz w:val="16"/>
        </w:rPr>
      </w:pPr>
      <w:r w:rsidRPr="0064610C">
        <w:rPr>
          <w:rStyle w:val="Emphasis"/>
          <w:rFonts w:asciiTheme="minorHAnsi" w:hAnsiTheme="minorHAnsi"/>
        </w:rPr>
        <w:t>THE NSA RUNS a massive, full-time hacking operation targeting foreign systems</w:t>
      </w:r>
      <w:r w:rsidRPr="0064610C">
        <w:rPr>
          <w:rFonts w:asciiTheme="minorHAnsi" w:hAnsiTheme="minorHAnsi"/>
          <w:sz w:val="16"/>
        </w:rPr>
        <w:t xml:space="preserve">, the latest leaks from Edward Snowden show. But unlike conventional cybercriminals, </w:t>
      </w:r>
      <w:r w:rsidRPr="0064610C">
        <w:rPr>
          <w:rStyle w:val="StyleUnderline"/>
          <w:rFonts w:asciiTheme="minorHAnsi" w:hAnsiTheme="minorHAnsi"/>
        </w:rPr>
        <w:t>the agency is</w:t>
      </w:r>
      <w:r w:rsidRPr="0064610C">
        <w:rPr>
          <w:rFonts w:asciiTheme="minorHAnsi" w:hAnsiTheme="minorHAnsi"/>
          <w:sz w:val="16"/>
        </w:rPr>
        <w:t xml:space="preserve"> less </w:t>
      </w:r>
      <w:r w:rsidRPr="0064610C">
        <w:rPr>
          <w:rStyle w:val="StyleUnderline"/>
          <w:rFonts w:asciiTheme="minorHAnsi" w:hAnsiTheme="minorHAnsi"/>
        </w:rPr>
        <w:t>interested in hacking</w:t>
      </w:r>
      <w:r w:rsidRPr="0064610C">
        <w:rPr>
          <w:rFonts w:asciiTheme="minorHAnsi" w:hAnsiTheme="minorHAnsi"/>
          <w:sz w:val="16"/>
        </w:rPr>
        <w:t xml:space="preserve"> PCs and Macs. Instead, America’s spooks have their eyes on the </w:t>
      </w:r>
      <w:r w:rsidRPr="0064610C">
        <w:rPr>
          <w:rStyle w:val="StyleUnderline"/>
          <w:rFonts w:asciiTheme="minorHAnsi" w:hAnsiTheme="minorHAnsi"/>
        </w:rPr>
        <w:t>internet routers and switches that form the basic infrastructure of the net</w:t>
      </w:r>
      <w:r w:rsidRPr="0064610C">
        <w:rPr>
          <w:rFonts w:asciiTheme="minorHAnsi" w:hAnsiTheme="minorHAnsi"/>
          <w:sz w:val="16"/>
        </w:rPr>
        <w:t xml:space="preserve">, and are largely overlooked as security vulnerabilities. Under a $652-million program codenamed “Genie,” </w:t>
      </w:r>
      <w:r w:rsidRPr="0064610C">
        <w:rPr>
          <w:rStyle w:val="StyleUnderline"/>
          <w:rFonts w:asciiTheme="minorHAnsi" w:hAnsiTheme="minorHAnsi"/>
        </w:rPr>
        <w:t>U.S. intel agencies have hacked into foreign computers and networks to monitor communications crossing them and to establish control over them</w:t>
      </w:r>
      <w:r w:rsidRPr="0064610C">
        <w:rPr>
          <w:rFonts w:asciiTheme="minorHAnsi" w:hAnsiTheme="minorHAnsi"/>
          <w:sz w:val="16"/>
        </w:rPr>
        <w:t xml:space="preserve">, according to a secret black budget document leaked to the Washington Post. U.S. intelligence agencies conducted 231 offensive cyber operations in 2011 to penetrate the computer networks of targets abroad. This included not only installing covert “implants” in foreign desktop computers but also on routers and firewalls — tens of thousands of machines every year in all. According to the Post, the government planned to expand the program to cover millions of additional foreign machines in the future and preferred hacking routers to individual PCs because it gave agencies access to data from entire networks of computers instead of just individual machines. Most of the hacks targeted the systems and communications of top adversaries like China, Russia, Iran and North Korea and included activities around nuclear proliferation. The NSA’s focus on routers highlights an often-overlooked attack vector with huge advantages for the intruder, says Marc Maiffret, chief technology officer at security firm Beyond Trust. Hacking routers is an ideal way for an intelligence or military agency to maintain a persistent hold on network traffic because the systems aren’t updated with new software very often or patched in the way that Windows and Linux systems are. “No one updates their routers,” he says. “If you think people are bad about patching Windows and Linux (which they are) then they are … horrible about updating their networking gear because it is too critical, and usually they don’t have redundancy to be able to do it properly.” He also notes that routers don’t have security software that can help detect a breach. “The challenge [with desktop systems] is that while antivirus don’t work well on your desktop, they at least do something [to detect attacks],” he says. “But you don’t even have an integrity check for the most part on routers and other such devices like IP cameras.” Hijacking routers and switches could allow the NSA to do more than just eavesdrop on all the communications crossing that equipment. It would also let them bring down networks or prevent certain communication, such as military orders, from getting through, though the Post story doesn’t report any such activities. With control of routers, the NSA could re-route traffic to a different location, or intelligence agencies could alter it for disinformation campaigns, such as planting information that would have a detrimental political effect or altering orders to re-route troops or supplies in a military operation. According to the budget document, </w:t>
      </w:r>
      <w:r w:rsidRPr="0064610C">
        <w:rPr>
          <w:rStyle w:val="StyleUnderline"/>
          <w:rFonts w:asciiTheme="minorHAnsi" w:hAnsiTheme="minorHAnsi"/>
        </w:rPr>
        <w:t>the CIA’s Tailored Access Programs and NSA’s software engineers possess “templates” for breaking into common brands and models of routers, switches and firewalls.</w:t>
      </w:r>
      <w:r w:rsidRPr="0064610C">
        <w:rPr>
          <w:rFonts w:asciiTheme="minorHAnsi" w:hAnsiTheme="minorHAnsi"/>
          <w:sz w:val="16"/>
        </w:rPr>
        <w:t xml:space="preserve"> The article doesn’t say it, but </w:t>
      </w:r>
      <w:r w:rsidRPr="0064610C">
        <w:rPr>
          <w:rStyle w:val="StyleUnderline"/>
          <w:rFonts w:asciiTheme="minorHAnsi" w:hAnsiTheme="minorHAnsi"/>
        </w:rPr>
        <w:t>this would</w:t>
      </w:r>
      <w:r w:rsidRPr="0064610C">
        <w:rPr>
          <w:rFonts w:asciiTheme="minorHAnsi" w:hAnsiTheme="minorHAnsi"/>
          <w:sz w:val="16"/>
        </w:rPr>
        <w:t xml:space="preserve"> likely </w:t>
      </w:r>
      <w:r w:rsidRPr="0064610C">
        <w:rPr>
          <w:rStyle w:val="StyleUnderline"/>
          <w:rFonts w:asciiTheme="minorHAnsi" w:hAnsiTheme="minorHAnsi"/>
        </w:rPr>
        <w:t>involve</w:t>
      </w:r>
      <w:r w:rsidRPr="0064610C">
        <w:rPr>
          <w:rFonts w:asciiTheme="minorHAnsi" w:hAnsiTheme="minorHAnsi"/>
          <w:sz w:val="16"/>
        </w:rPr>
        <w:t xml:space="preserve"> pre-written scripts or </w:t>
      </w:r>
      <w:r w:rsidRPr="0064610C">
        <w:rPr>
          <w:rStyle w:val="Emphasis"/>
          <w:rFonts w:asciiTheme="minorHAnsi" w:hAnsiTheme="minorHAnsi"/>
        </w:rPr>
        <w:t>backdoor tools</w:t>
      </w:r>
      <w:r w:rsidRPr="0064610C">
        <w:rPr>
          <w:rFonts w:asciiTheme="minorHAnsi" w:hAnsiTheme="minorHAnsi"/>
          <w:sz w:val="16"/>
        </w:rPr>
        <w:t xml:space="preserve"> and root kits for attacking known but unpatched vulnerabilities in these systems, as well as for attacking zero-day vulnerabilities that are yet unknown to the vendor and customers. </w:t>
      </w:r>
      <w:r w:rsidRPr="0064610C">
        <w:rPr>
          <w:rStyle w:val="StyleUnderline"/>
          <w:rFonts w:asciiTheme="minorHAnsi" w:hAnsiTheme="minorHAnsi"/>
        </w:rPr>
        <w:t>“[Router software is] just an operating system and can be hacked just as Windows or Linux would be hacked,”</w:t>
      </w:r>
      <w:r w:rsidRPr="0064610C">
        <w:rPr>
          <w:rFonts w:asciiTheme="minorHAnsi" w:hAnsiTheme="minorHAnsi"/>
          <w:sz w:val="16"/>
        </w:rPr>
        <w:t xml:space="preserve"> Maiffret says. “They’ve tried to harden them a little bit more [than these other systems], but </w:t>
      </w:r>
      <w:r w:rsidRPr="0064610C">
        <w:rPr>
          <w:rStyle w:val="StyleUnderline"/>
          <w:rFonts w:asciiTheme="minorHAnsi" w:hAnsiTheme="minorHAnsi"/>
        </w:rPr>
        <w:t>for folks at a place like the NSA or any other major government intelligence agency, it’s pretty standard fare of having a ready-to-go backdoor for your</w:t>
      </w:r>
      <w:r w:rsidRPr="0064610C">
        <w:rPr>
          <w:rFonts w:asciiTheme="minorHAnsi" w:hAnsiTheme="minorHAnsi"/>
          <w:sz w:val="16"/>
        </w:rPr>
        <w:t xml:space="preserve"> [off-the-shelf] Cisco or Juniper </w:t>
      </w:r>
      <w:r w:rsidRPr="0064610C">
        <w:rPr>
          <w:rStyle w:val="StyleUnderline"/>
          <w:rFonts w:asciiTheme="minorHAnsi" w:hAnsiTheme="minorHAnsi"/>
        </w:rPr>
        <w:t>models</w:t>
      </w:r>
      <w:r w:rsidRPr="0064610C">
        <w:rPr>
          <w:rFonts w:asciiTheme="minorHAnsi" w:hAnsiTheme="minorHAnsi"/>
          <w:sz w:val="16"/>
        </w:rPr>
        <w:t>.”</w:t>
      </w:r>
    </w:p>
    <w:p w:rsidR="00A84BC4" w:rsidRPr="0064610C" w:rsidRDefault="00A84BC4" w:rsidP="00A84BC4">
      <w:pPr>
        <w:pStyle w:val="Heading2"/>
        <w:rPr>
          <w:rFonts w:asciiTheme="minorHAnsi" w:hAnsiTheme="minorHAnsi"/>
        </w:rPr>
      </w:pPr>
      <w:r w:rsidRPr="0064610C">
        <w:rPr>
          <w:rFonts w:asciiTheme="minorHAnsi" w:hAnsiTheme="minorHAnsi"/>
        </w:rPr>
        <w:t>T-Surveillance</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Backdoors are also used for cyberwarfare—not surveillance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Gellman and Nakashima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(Barton Gellman. Barton Gellman writes for the national staff. He has contributed to three Pulitzer Prizes for The Washington Post, most recently the 2014 Pulitzer Prize for Public Service. He is also a senior fellow at the Century Foundation and visiting lecturer at Princeton’s Woodrow Wilson School. After 21 years at The Post, where he served tours as legal, military, diplomatic, and Middle East correspondent, Gellman resigned in 2010 to concentrate on book and magazine writing. He returned on temporary assignment in 2013 and 2014 to anchor The Post's coverage of the NSA disclosures after receiving an archive of classified documents from Edward Snowden. Ellen Nakashima is a national security reporter for The Washington Post.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She joined the Post in 1995. "U.S. spy agencies mounted 231 offensive cyber-operations in 2011, documents show," Washington Post. 8-30-2013. https://www.washingtonpost.com/world/national-security/us-spy-agencies-mounted-231-offensive-cyber-operations-in-2011-documents-show/2013/08/30/d090a6ae-119e-11e3-b4cb-fd7ce041d814_story.html//ghs-kw)</w:t>
      </w:r>
    </w:p>
    <w:p w:rsidR="00A84BC4" w:rsidRPr="0064610C" w:rsidRDefault="00A84BC4" w:rsidP="00A84BC4">
      <w:pPr>
        <w:rPr>
          <w:rFonts w:asciiTheme="minorHAnsi" w:hAnsiTheme="minorHAnsi"/>
          <w:sz w:val="12"/>
        </w:rPr>
      </w:pPr>
      <w:r w:rsidRPr="0064610C">
        <w:rPr>
          <w:rFonts w:asciiTheme="minorHAnsi" w:hAnsiTheme="minorHAnsi"/>
          <w:sz w:val="12"/>
        </w:rPr>
        <w:t xml:space="preserve">Sometimes </w:t>
      </w:r>
      <w:r w:rsidRPr="0064610C">
        <w:rPr>
          <w:rStyle w:val="Emphasis"/>
          <w:rFonts w:asciiTheme="minorHAnsi" w:hAnsiTheme="minorHAnsi"/>
        </w:rPr>
        <w:t>an implant’s purpose is to create a back door for future access. “You pry open the window somewhere and leave it so when you come back the owner doesn’t know it’s unlocked, but you can get back in when you want to,”</w:t>
      </w:r>
      <w:r w:rsidRPr="0064610C">
        <w:rPr>
          <w:rFonts w:asciiTheme="minorHAnsi" w:hAnsiTheme="minorHAnsi"/>
          <w:sz w:val="12"/>
        </w:rPr>
        <w:t xml:space="preserve"> said one intelligence official, who was speaking generally about the topic and was not privy to the budget. The official spoke on the condition of anonymity to discuss sensitive technology. Under U.S. cyberdoctrine, </w:t>
      </w:r>
      <w:r w:rsidRPr="0064610C">
        <w:rPr>
          <w:rStyle w:val="StyleUnderline"/>
          <w:rFonts w:asciiTheme="minorHAnsi" w:hAnsiTheme="minorHAnsi"/>
        </w:rPr>
        <w:t>these operations are known as “exploitation,” not “attack,” but they are essential precursors both to attack and defense.</w:t>
      </w:r>
      <w:r w:rsidRPr="0064610C">
        <w:rPr>
          <w:rFonts w:asciiTheme="minorHAnsi" w:hAnsiTheme="minorHAnsi"/>
          <w:sz w:val="12"/>
        </w:rPr>
        <w:t xml:space="preserve"> By the end of this year, </w:t>
      </w:r>
      <w:r w:rsidRPr="0064610C">
        <w:rPr>
          <w:rStyle w:val="StyleUnderline"/>
          <w:rFonts w:asciiTheme="minorHAnsi" w:hAnsiTheme="minorHAnsi"/>
        </w:rPr>
        <w:t xml:space="preserve">GENIE is projected to control at least 85,000 implants in strategically chosen machines around the world. </w:t>
      </w:r>
      <w:r w:rsidRPr="0064610C">
        <w:rPr>
          <w:rFonts w:asciiTheme="minorHAnsi" w:hAnsiTheme="minorHAnsi"/>
          <w:sz w:val="12"/>
        </w:rPr>
        <w:t xml:space="preserve">That is quadruple the number — 21,252 — available in 2008, according to the U.S. intelligence budget. </w:t>
      </w:r>
      <w:r w:rsidRPr="0064610C">
        <w:rPr>
          <w:rStyle w:val="StyleUnderline"/>
          <w:rFonts w:asciiTheme="minorHAnsi" w:hAnsiTheme="minorHAnsi"/>
        </w:rPr>
        <w:t>The NSA appears to be planning a rapid expansion of those numbers</w:t>
      </w:r>
      <w:r w:rsidRPr="0064610C">
        <w:rPr>
          <w:rFonts w:asciiTheme="minorHAnsi" w:hAnsiTheme="minorHAnsi"/>
          <w:sz w:val="12"/>
        </w:rPr>
        <w:t xml:space="preserve">, which were limited until recently by the need for human operators to take remote control of compromised machines. Even with a staff of 1,870 people, GENIE made full use of only 8,448 of the 68,975 machines with active implants in 2011. For GENIE’s next phase, according to an authoritative reference document, </w:t>
      </w:r>
      <w:r w:rsidRPr="0064610C">
        <w:rPr>
          <w:rStyle w:val="Emphasis"/>
          <w:rFonts w:asciiTheme="minorHAnsi" w:hAnsiTheme="minorHAnsi"/>
        </w:rPr>
        <w:t>the NSA has brought online an automated system</w:t>
      </w:r>
      <w:r w:rsidRPr="0064610C">
        <w:rPr>
          <w:rFonts w:asciiTheme="minorHAnsi" w:hAnsiTheme="minorHAnsi"/>
          <w:sz w:val="12"/>
        </w:rPr>
        <w:t xml:space="preserve">, code-named TURBINE, that is </w:t>
      </w:r>
      <w:r w:rsidRPr="0064610C">
        <w:rPr>
          <w:rStyle w:val="Emphasis"/>
          <w:rFonts w:asciiTheme="minorHAnsi" w:hAnsiTheme="minorHAnsi"/>
        </w:rPr>
        <w:t>capable of managing</w:t>
      </w:r>
      <w:r w:rsidRPr="0064610C">
        <w:rPr>
          <w:rStyle w:val="StyleUnderline"/>
          <w:rFonts w:asciiTheme="minorHAnsi" w:hAnsiTheme="minorHAnsi"/>
        </w:rPr>
        <w:t xml:space="preserve"> </w:t>
      </w:r>
      <w:r w:rsidRPr="0064610C">
        <w:rPr>
          <w:rFonts w:asciiTheme="minorHAnsi" w:hAnsiTheme="minorHAnsi"/>
          <w:sz w:val="12"/>
        </w:rPr>
        <w:t>“potentially</w:t>
      </w:r>
      <w:r w:rsidRPr="0064610C">
        <w:rPr>
          <w:rStyle w:val="StyleUnderline"/>
          <w:rFonts w:asciiTheme="minorHAnsi" w:hAnsiTheme="minorHAnsi"/>
        </w:rPr>
        <w:t xml:space="preserve"> </w:t>
      </w:r>
      <w:r w:rsidRPr="0064610C">
        <w:rPr>
          <w:rStyle w:val="Emphasis"/>
          <w:rFonts w:asciiTheme="minorHAnsi" w:hAnsiTheme="minorHAnsi"/>
        </w:rPr>
        <w:t>millions of implants” for</w:t>
      </w:r>
      <w:r w:rsidRPr="0064610C">
        <w:rPr>
          <w:rFonts w:asciiTheme="minorHAnsi" w:hAnsiTheme="minorHAnsi"/>
          <w:sz w:val="12"/>
        </w:rPr>
        <w:t xml:space="preserve"> intelligence gathering “and </w:t>
      </w:r>
      <w:r w:rsidRPr="0064610C">
        <w:rPr>
          <w:rStyle w:val="Emphasis"/>
          <w:rFonts w:asciiTheme="minorHAnsi" w:hAnsiTheme="minorHAnsi"/>
        </w:rPr>
        <w:t>active attack.”</w:t>
      </w:r>
      <w:r w:rsidRPr="0064610C">
        <w:rPr>
          <w:rFonts w:asciiTheme="minorHAnsi" w:hAnsiTheme="minorHAnsi"/>
          <w:sz w:val="12"/>
        </w:rPr>
        <w:t xml:space="preserve"> </w:t>
      </w:r>
    </w:p>
    <w:p w:rsidR="00A84BC4" w:rsidRPr="0064610C" w:rsidRDefault="00A84BC4" w:rsidP="00A84BC4">
      <w:pPr>
        <w:pStyle w:val="Heading2"/>
        <w:rPr>
          <w:rFonts w:asciiTheme="minorHAnsi" w:hAnsiTheme="minorHAnsi"/>
        </w:rPr>
      </w:pPr>
      <w:r w:rsidRPr="0064610C">
        <w:rPr>
          <w:rFonts w:asciiTheme="minorHAnsi" w:hAnsiTheme="minorHAnsi"/>
        </w:rPr>
        <w:t>T-Surveillance (ST)</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Undermining encryption standards includes commercial fines against illegal exports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Goodwin and Procter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(Goodwin and Proctor, legal firm. “Software Companies Now on Notice That Encryption Exports May Be Treated More Seriously: $750,000 Fine Against Intel Subsidiary,” Client Alert, 10-15-2014. http://www.goodwinprocter.com/Publications/Newsletters/Client-Alert/2014/1015_Software-Companies-Now-on-Notice-That-Encryption-Exports-May-Be-Treated-More-Seriously.aspx//ghs-kw)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On October 8, 2014, </w:t>
      </w:r>
      <w:r w:rsidRPr="0064610C">
        <w:rPr>
          <w:rStyle w:val="StyleUnderline"/>
          <w:rFonts w:asciiTheme="minorHAnsi" w:hAnsiTheme="minorHAnsi"/>
        </w:rPr>
        <w:t>the Department of Commerce’s Bureau of Industry and Security (BIS) announced the issuance of a $750,000 penalty against Wind River Systems</w:t>
      </w:r>
      <w:r w:rsidRPr="0064610C">
        <w:rPr>
          <w:rFonts w:asciiTheme="minorHAnsi" w:hAnsiTheme="minorHAnsi"/>
          <w:sz w:val="16"/>
        </w:rPr>
        <w:t xml:space="preserve">, an Intel subsidiary, </w:t>
      </w:r>
      <w:r w:rsidRPr="0064610C">
        <w:rPr>
          <w:rStyle w:val="StyleUnderline"/>
          <w:rFonts w:asciiTheme="minorHAnsi" w:hAnsiTheme="minorHAnsi"/>
        </w:rPr>
        <w:t>for the unlawful exportation of encryption software products to foreign government end-users and to organizations on the BIS Entity List. Wind River Systems exported its software to China, Hong Kong, Russia, Israel, South Africa, and South Korea. BIS significantly mitigated what would have been a much larger fine because the company voluntarily disclosed the violations.</w:t>
      </w:r>
      <w:r w:rsidRPr="0064610C">
        <w:rPr>
          <w:rFonts w:asciiTheme="minorHAnsi" w:hAnsiTheme="minorHAnsi"/>
          <w:sz w:val="16"/>
        </w:rPr>
        <w:t xml:space="preserve"> We believe this to be the first penalty BIS has ever issued for the unlicensed export of encryption software that did not also involve comprehensively sanctioned countries (e.g., Cuba, Iran, North Korea, Sudan or Syria). This suggests a fundamental change in BIS’s treatment of violations of the encryption regulations. Historically, BIS has resolved voluntarily disclosed violations of the encryption regulations with a warning letter but no material consequence, and has shown itself unlikely to pursue such violations that were not disclosed. </w:t>
      </w:r>
      <w:r w:rsidRPr="0064610C">
        <w:rPr>
          <w:rStyle w:val="StyleUnderline"/>
          <w:rFonts w:asciiTheme="minorHAnsi" w:hAnsiTheme="minorHAnsi"/>
        </w:rPr>
        <w:t>This fine dramatically increases the compliance stakes for software companies</w:t>
      </w:r>
      <w:r w:rsidRPr="0064610C">
        <w:rPr>
          <w:rFonts w:asciiTheme="minorHAnsi" w:hAnsiTheme="minorHAnsi"/>
          <w:sz w:val="16"/>
        </w:rPr>
        <w:t xml:space="preserve"> — a message that BIS seemed intent upon making in its announcement. </w:t>
      </w:r>
      <w:r w:rsidRPr="0064610C">
        <w:rPr>
          <w:rStyle w:val="StyleUnderline"/>
          <w:rFonts w:asciiTheme="minorHAnsi" w:hAnsiTheme="minorHAnsi"/>
        </w:rPr>
        <w:t>Encryption is ubiquitous in software products. Companies making these products should reexamine their product classifications, export eligibility, and internal policies and procedures regarding the export of software that uses or leverages encryption</w:t>
      </w:r>
      <w:r w:rsidRPr="0064610C">
        <w:rPr>
          <w:rFonts w:asciiTheme="minorHAnsi" w:hAnsiTheme="minorHAnsi"/>
          <w:sz w:val="16"/>
        </w:rPr>
        <w:t xml:space="preserve"> (even open source or third-party encryption libraries), </w:t>
      </w:r>
      <w:r w:rsidRPr="0064610C">
        <w:rPr>
          <w:rStyle w:val="StyleUnderline"/>
          <w:rFonts w:asciiTheme="minorHAnsi" w:hAnsiTheme="minorHAnsi"/>
        </w:rPr>
        <w:t xml:space="preserve">particularly where a potential transaction on the horizon — e.g., an acquisition, financing, or initial public offering — will increase the likelihood that violations of these laws will be identified. </w:t>
      </w:r>
      <w:r w:rsidRPr="0064610C">
        <w:rPr>
          <w:rFonts w:asciiTheme="minorHAnsi" w:hAnsiTheme="minorHAnsi"/>
          <w:sz w:val="16"/>
        </w:rPr>
        <w:t>If you would like additional information about the issues addressed in this Client Alert, please contact Rich Matheny, who chairs Goodwin Procter’s National Security &amp; Foreign Trade Regulation Practice, or the Goodwin Procter attorney with whom you typically consult.</w:t>
      </w:r>
    </w:p>
    <w:p w:rsidR="00A84BC4" w:rsidRPr="0064610C" w:rsidRDefault="00A84BC4" w:rsidP="00A84BC4">
      <w:pPr>
        <w:pStyle w:val="Heading1"/>
        <w:rPr>
          <w:rFonts w:asciiTheme="minorHAnsi" w:hAnsiTheme="minorHAnsi"/>
        </w:rPr>
      </w:pPr>
    </w:p>
    <w:p w:rsidR="00A84BC4" w:rsidRPr="0064610C" w:rsidRDefault="00A84BC4" w:rsidP="00A84BC4">
      <w:pPr>
        <w:pStyle w:val="Heading1"/>
        <w:rPr>
          <w:rFonts w:asciiTheme="minorHAnsi" w:hAnsiTheme="minorHAnsi"/>
        </w:rPr>
      </w:pPr>
      <w:r w:rsidRPr="0064610C">
        <w:rPr>
          <w:rFonts w:asciiTheme="minorHAnsi" w:hAnsiTheme="minorHAnsi"/>
        </w:rPr>
        <w:t>CPs</w:t>
      </w:r>
    </w:p>
    <w:p w:rsidR="00A84BC4" w:rsidRPr="0064610C" w:rsidRDefault="00A84BC4" w:rsidP="00A84BC4">
      <w:pPr>
        <w:pStyle w:val="Heading2"/>
        <w:rPr>
          <w:rFonts w:asciiTheme="minorHAnsi" w:hAnsiTheme="minorHAnsi"/>
        </w:rPr>
      </w:pPr>
      <w:r w:rsidRPr="0064610C">
        <w:rPr>
          <w:rFonts w:asciiTheme="minorHAnsi" w:hAnsiTheme="minorHAnsi"/>
        </w:rPr>
        <w:t>Foreign Backdoors CP</w:t>
      </w:r>
    </w:p>
    <w:p w:rsidR="00A84BC4" w:rsidRPr="0064610C" w:rsidRDefault="00A84BC4" w:rsidP="00A84BC4">
      <w:pPr>
        <w:pStyle w:val="Heading3"/>
        <w:rPr>
          <w:rFonts w:asciiTheme="minorHAnsi" w:hAnsiTheme="minorHAnsi"/>
        </w:rPr>
      </w:pPr>
      <w:r w:rsidRPr="0064610C">
        <w:rPr>
          <w:rFonts w:asciiTheme="minorHAnsi" w:hAnsiTheme="minorHAnsi"/>
        </w:rPr>
        <w:t>CX</w:t>
      </w:r>
    </w:p>
    <w:p w:rsidR="00A84BC4" w:rsidRPr="0064610C" w:rsidRDefault="00A84BC4" w:rsidP="00A84BC4">
      <w:pPr>
        <w:rPr>
          <w:rFonts w:asciiTheme="minorHAnsi" w:hAnsiTheme="minorHAnsi"/>
        </w:rPr>
      </w:pPr>
      <w:r w:rsidRPr="0064610C">
        <w:rPr>
          <w:rFonts w:asciiTheme="minorHAnsi" w:hAnsiTheme="minorHAnsi"/>
        </w:rPr>
        <w:t>In the world of the AFF does the government no longer have access to backdoors? So we don’t use or possess backdoors in the world of the AFF, right?</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(KQ) Counterplan: the United States federal government should ban the creation of backdoors as outlined in the Secure Data Act of 2015 but should not ban the surveillance of backdoors and should mandate clandestine corporate disclosure of foreign-government-mandated backdoors to the United States federal government.</w:t>
      </w:r>
    </w:p>
    <w:p w:rsidR="00A84BC4" w:rsidRPr="0064610C" w:rsidRDefault="00A84BC4" w:rsidP="00A84BC4">
      <w:pPr>
        <w:pStyle w:val="Heading4"/>
        <w:rPr>
          <w:rFonts w:asciiTheme="minorHAnsi" w:hAnsiTheme="minorHAnsi"/>
        </w:rPr>
      </w:pPr>
      <w:r w:rsidRPr="0064610C">
        <w:rPr>
          <w:rFonts w:asciiTheme="minorHAnsi" w:hAnsiTheme="minorHAnsi"/>
        </w:rPr>
        <w:t>(CT) Counterplan: The United States federal government should not mandate the creation of surveillance backdoors in products or request privacy keys, and should terminate current backdoors created either by government mandates or government requested keys but should not cease the use of backdoors.</w:t>
      </w:r>
    </w:p>
    <w:p w:rsidR="00A84BC4" w:rsidRPr="0064610C" w:rsidRDefault="00A84BC4" w:rsidP="00A84BC4">
      <w:pPr>
        <w:pStyle w:val="Heading4"/>
        <w:rPr>
          <w:rFonts w:asciiTheme="minorHAnsi" w:hAnsiTheme="minorHAnsi"/>
        </w:rPr>
      </w:pPr>
      <w:r w:rsidRPr="0064610C">
        <w:rPr>
          <w:rFonts w:asciiTheme="minorHAnsi" w:hAnsiTheme="minorHAnsi"/>
        </w:rPr>
        <w:t>Backdoors are inevitable—we’ll use backdoors created by foreign governments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Wittes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rsidR="00A84BC4" w:rsidRPr="0064610C" w:rsidRDefault="00A84BC4" w:rsidP="00A84BC4">
      <w:pPr>
        <w:rPr>
          <w:rStyle w:val="StyleUnderline"/>
          <w:rFonts w:asciiTheme="minorHAnsi" w:hAnsiTheme="minorHAnsi"/>
        </w:rPr>
      </w:pPr>
      <w:r w:rsidRPr="0064610C">
        <w:rPr>
          <w:rStyle w:val="Emphasis"/>
          <w:rFonts w:asciiTheme="minorHAnsi" w:hAnsiTheme="minorHAnsi"/>
          <w:highlight w:val="green"/>
        </w:rPr>
        <w:t>Still another approach is to let other governments do the dirty work.</w:t>
      </w:r>
      <w:r w:rsidRPr="0064610C">
        <w:rPr>
          <w:rStyle w:val="StyleUnderline"/>
          <w:rFonts w:asciiTheme="minorHAnsi" w:hAnsiTheme="minorHAnsi"/>
        </w:rPr>
        <w:t xml:space="preserve"> The computer scientists' report cites the possibility of other sovereigns adopting their own extraordinary access regimes as a reason for the U.S. to go slow: Building in exceptional access would be risky enough even if only one law enforcement agency in the world had it. </w:t>
      </w:r>
      <w:r w:rsidRPr="0064610C">
        <w:rPr>
          <w:rStyle w:val="StyleUnderline"/>
          <w:rFonts w:asciiTheme="minorHAnsi" w:hAnsiTheme="minorHAnsi"/>
          <w:highlight w:val="green"/>
        </w:rPr>
        <w:t>But this is not only a US issue. The UK government promises legislation</w:t>
      </w:r>
      <w:r w:rsidRPr="0064610C">
        <w:rPr>
          <w:rStyle w:val="StyleUnderline"/>
          <w:rFonts w:asciiTheme="minorHAnsi" w:hAnsiTheme="minorHAnsi"/>
        </w:rPr>
        <w:t xml:space="preserve"> this fall </w:t>
      </w:r>
      <w:r w:rsidRPr="0064610C">
        <w:rPr>
          <w:rStyle w:val="StyleUnderline"/>
          <w:rFonts w:asciiTheme="minorHAnsi" w:hAnsiTheme="minorHAnsi"/>
          <w:highlight w:val="green"/>
        </w:rPr>
        <w:t>to compel</w:t>
      </w:r>
      <w:r w:rsidRPr="0064610C">
        <w:rPr>
          <w:rStyle w:val="StyleUnderline"/>
          <w:rFonts w:asciiTheme="minorHAnsi" w:hAnsiTheme="minorHAnsi"/>
        </w:rPr>
        <w:t xml:space="preserve"> communications service providers, including </w:t>
      </w:r>
      <w:r w:rsidRPr="0064610C">
        <w:rPr>
          <w:rStyle w:val="StyleUnderline"/>
          <w:rFonts w:asciiTheme="minorHAnsi" w:hAnsiTheme="minorHAnsi"/>
          <w:highlight w:val="green"/>
        </w:rPr>
        <w:t>US-based corporations, to grant access</w:t>
      </w:r>
      <w:r w:rsidRPr="0064610C">
        <w:rPr>
          <w:rStyle w:val="StyleUnderline"/>
          <w:rFonts w:asciiTheme="minorHAnsi" w:hAnsiTheme="minorHAnsi"/>
        </w:rPr>
        <w:t xml:space="preserve"> to UK law enforcement agencies, </w:t>
      </w:r>
      <w:r w:rsidRPr="0064610C">
        <w:rPr>
          <w:rStyle w:val="StyleUnderline"/>
          <w:rFonts w:asciiTheme="minorHAnsi" w:hAnsiTheme="minorHAnsi"/>
          <w:highlight w:val="green"/>
        </w:rPr>
        <w:t>and other countries would certainly follow suit.</w:t>
      </w:r>
      <w:r w:rsidRPr="0064610C">
        <w:rPr>
          <w:rStyle w:val="StyleUnderline"/>
          <w:rFonts w:asciiTheme="minorHAnsi" w:hAnsiTheme="minorHAnsi"/>
        </w:rPr>
        <w:t xml:space="preserve"> China has already intimated that it may require exceptional access. If a British-based developer deploys a messaging application used by citizens of China, must it provide exceptional access to Chinese law enforcement? </w:t>
      </w:r>
      <w:r w:rsidRPr="0064610C">
        <w:rPr>
          <w:rFonts w:asciiTheme="minorHAnsi" w:hAnsiTheme="minorHAnsi"/>
          <w:sz w:val="16"/>
        </w:rPr>
        <w:t xml:space="preserve">Which countries have suﬃcient respect for the rule of law to participate in an international exceptional access framework? How would such determinations be made? How would timely approvals be given for the millions of new products with communications capabilities? And how would this new surveillance ecosystem be funded and supervised? The US and UK governments have fought long and hard to keep the governance of the Internet open, in the face of demands from authoritarian countries that it be brought under state control. Does not the push for exceptional access represent a breathtaking policy reversal? I am certain that </w:t>
      </w:r>
      <w:r w:rsidRPr="0064610C">
        <w:rPr>
          <w:rStyle w:val="StyleUnderline"/>
          <w:rFonts w:asciiTheme="minorHAnsi" w:hAnsiTheme="minorHAnsi"/>
        </w:rPr>
        <w:t>the computer scientists are correct that foreign governments will move in this direction</w:t>
      </w:r>
      <w:r w:rsidRPr="0064610C">
        <w:rPr>
          <w:rFonts w:asciiTheme="minorHAnsi" w:hAnsiTheme="minorHAnsi"/>
          <w:sz w:val="16"/>
        </w:rPr>
        <w:t xml:space="preserve">, but I think they are misreading the consequences of this. </w:t>
      </w:r>
      <w:r w:rsidRPr="0064610C">
        <w:rPr>
          <w:rStyle w:val="Emphasis"/>
          <w:rFonts w:asciiTheme="minorHAnsi" w:hAnsiTheme="minorHAnsi"/>
          <w:highlight w:val="green"/>
        </w:rPr>
        <w:t>China and Britain will do this irrespective of what the U</w:t>
      </w:r>
      <w:r w:rsidRPr="0064610C">
        <w:rPr>
          <w:rStyle w:val="Emphasis"/>
          <w:rFonts w:asciiTheme="minorHAnsi" w:hAnsiTheme="minorHAnsi"/>
        </w:rPr>
        <w:t xml:space="preserve">nited </w:t>
      </w:r>
      <w:r w:rsidRPr="0064610C">
        <w:rPr>
          <w:rStyle w:val="Emphasis"/>
          <w:rFonts w:asciiTheme="minorHAnsi" w:hAnsiTheme="minorHAnsi"/>
          <w:highlight w:val="green"/>
        </w:rPr>
        <w:t>S</w:t>
      </w:r>
      <w:r w:rsidRPr="0064610C">
        <w:rPr>
          <w:rStyle w:val="Emphasis"/>
          <w:rFonts w:asciiTheme="minorHAnsi" w:hAnsiTheme="minorHAnsi"/>
        </w:rPr>
        <w:t xml:space="preserve">tates </w:t>
      </w:r>
      <w:r w:rsidRPr="0064610C">
        <w:rPr>
          <w:rStyle w:val="Emphasis"/>
          <w:rFonts w:asciiTheme="minorHAnsi" w:hAnsiTheme="minorHAnsi"/>
          <w:highlight w:val="green"/>
        </w:rPr>
        <w:t>does, and that</w:t>
      </w:r>
      <w:r w:rsidRPr="0064610C">
        <w:rPr>
          <w:rStyle w:val="Emphasis"/>
          <w:rFonts w:asciiTheme="minorHAnsi" w:hAnsiTheme="minorHAnsi"/>
        </w:rPr>
        <w:t xml:space="preserve"> fact </w:t>
      </w:r>
      <w:r w:rsidRPr="0064610C">
        <w:rPr>
          <w:rStyle w:val="Emphasis"/>
          <w:rFonts w:asciiTheme="minorHAnsi" w:hAnsiTheme="minorHAnsi"/>
          <w:highlight w:val="green"/>
        </w:rPr>
        <w:t>may</w:t>
      </w:r>
      <w:r w:rsidRPr="0064610C">
        <w:rPr>
          <w:rStyle w:val="Emphasis"/>
          <w:rFonts w:asciiTheme="minorHAnsi" w:hAnsiTheme="minorHAnsi"/>
        </w:rPr>
        <w:t xml:space="preserve"> well </w:t>
      </w:r>
      <w:r w:rsidRPr="0064610C">
        <w:rPr>
          <w:rStyle w:val="Emphasis"/>
          <w:rFonts w:asciiTheme="minorHAnsi" w:hAnsiTheme="minorHAnsi"/>
          <w:highlight w:val="green"/>
        </w:rPr>
        <w:t>create</w:t>
      </w:r>
      <w:r w:rsidRPr="0064610C">
        <w:rPr>
          <w:rStyle w:val="Emphasis"/>
          <w:rFonts w:asciiTheme="minorHAnsi" w:hAnsiTheme="minorHAnsi"/>
        </w:rPr>
        <w:t xml:space="preserve"> potential </w:t>
      </w:r>
      <w:r w:rsidRPr="0064610C">
        <w:rPr>
          <w:rStyle w:val="Emphasis"/>
          <w:rFonts w:asciiTheme="minorHAnsi" w:hAnsiTheme="minorHAnsi"/>
          <w:highlight w:val="green"/>
        </w:rPr>
        <w:t>opportunity for the U.S.</w:t>
      </w:r>
      <w:r w:rsidRPr="0064610C">
        <w:rPr>
          <w:rStyle w:val="Emphasis"/>
          <w:rFonts w:asciiTheme="minorHAnsi" w:hAnsiTheme="minorHAnsi"/>
        </w:rPr>
        <w:t xml:space="preserve"> After all, </w:t>
      </w:r>
      <w:r w:rsidRPr="0064610C">
        <w:rPr>
          <w:rStyle w:val="Emphasis"/>
          <w:rFonts w:asciiTheme="minorHAnsi" w:hAnsiTheme="minorHAnsi"/>
          <w:highlight w:val="green"/>
        </w:rPr>
        <w:t>if China and Britain are going to force U.S. companies to think through the problem of how to provide extraordinary access</w:t>
      </w:r>
      <w:r w:rsidRPr="0064610C">
        <w:rPr>
          <w:rStyle w:val="Emphasis"/>
          <w:rFonts w:asciiTheme="minorHAnsi" w:hAnsiTheme="minorHAnsi"/>
        </w:rPr>
        <w:t xml:space="preserve"> without compromising general security, perhaps </w:t>
      </w:r>
      <w:r w:rsidRPr="0064610C">
        <w:rPr>
          <w:rStyle w:val="Emphasis"/>
          <w:rFonts w:asciiTheme="minorHAnsi" w:hAnsiTheme="minorHAnsi"/>
          <w:highlight w:val="green"/>
        </w:rPr>
        <w:t>the need to do business in those countries will provide</w:t>
      </w:r>
      <w:r w:rsidRPr="0064610C">
        <w:rPr>
          <w:rStyle w:val="Emphasis"/>
          <w:rFonts w:asciiTheme="minorHAnsi" w:hAnsiTheme="minorHAnsi"/>
        </w:rPr>
        <w:t xml:space="preserve"> much of the </w:t>
      </w:r>
      <w:r w:rsidRPr="0064610C">
        <w:rPr>
          <w:rStyle w:val="Emphasis"/>
          <w:rFonts w:asciiTheme="minorHAnsi" w:hAnsiTheme="minorHAnsi"/>
          <w:highlight w:val="green"/>
        </w:rPr>
        <w:t>incentive to think through the hard problems of how to do it.</w:t>
      </w:r>
      <w:r w:rsidRPr="0064610C">
        <w:rPr>
          <w:rStyle w:val="StyleUnderline"/>
          <w:rFonts w:asciiTheme="minorHAnsi" w:hAnsiTheme="minorHAnsi"/>
        </w:rPr>
        <w:t xml:space="preserve"> Perhaps </w:t>
      </w:r>
      <w:r w:rsidRPr="0064610C">
        <w:rPr>
          <w:rStyle w:val="StyleUnderline"/>
          <w:rFonts w:asciiTheme="minorHAnsi" w:hAnsiTheme="minorHAnsi"/>
          <w:highlight w:val="green"/>
        </w:rPr>
        <w:t>countries far less solicitous than ours of the plight of tech</w:t>
      </w:r>
      <w:r w:rsidRPr="0064610C">
        <w:rPr>
          <w:rStyle w:val="StyleUnderline"/>
          <w:rFonts w:asciiTheme="minorHAnsi" w:hAnsiTheme="minorHAnsi"/>
        </w:rPr>
        <w:t xml:space="preserve">nology </w:t>
      </w:r>
      <w:r w:rsidRPr="0064610C">
        <w:rPr>
          <w:rStyle w:val="StyleUnderline"/>
          <w:rFonts w:asciiTheme="minorHAnsi" w:hAnsiTheme="minorHAnsi"/>
          <w:highlight w:val="green"/>
        </w:rPr>
        <w:t>companies</w:t>
      </w:r>
      <w:r w:rsidRPr="0064610C">
        <w:rPr>
          <w:rStyle w:val="StyleUnderline"/>
          <w:rFonts w:asciiTheme="minorHAnsi" w:hAnsiTheme="minorHAnsi"/>
        </w:rPr>
        <w:t xml:space="preserve"> or the privacy interests of their users </w:t>
      </w:r>
      <w:r w:rsidRPr="0064610C">
        <w:rPr>
          <w:rStyle w:val="StyleUnderline"/>
          <w:rFonts w:asciiTheme="minorHAnsi" w:hAnsiTheme="minorHAnsi"/>
          <w:highlight w:val="green"/>
        </w:rPr>
        <w:t>will force the research</w:t>
      </w:r>
      <w:r w:rsidRPr="0064610C">
        <w:rPr>
          <w:rFonts w:asciiTheme="minorHAnsi" w:hAnsiTheme="minorHAnsi"/>
          <w:sz w:val="16"/>
        </w:rPr>
        <w:t xml:space="preserve"> that Comey can only hypothesize. </w:t>
      </w:r>
      <w:r w:rsidRPr="0064610C">
        <w:rPr>
          <w:rStyle w:val="StyleUnderline"/>
          <w:rFonts w:asciiTheme="minorHAnsi" w:hAnsiTheme="minorHAnsi"/>
        </w:rPr>
        <w:t xml:space="preserve">Will Apple then take the view that it can offer phones to users in China which can be decrypted for Chinese authorities when they require it but that it's technically impossible to do so in the United States? </w:t>
      </w:r>
    </w:p>
    <w:p w:rsidR="00A84BC4" w:rsidRPr="0064610C" w:rsidRDefault="00A84BC4" w:rsidP="00A84BC4">
      <w:pPr>
        <w:pStyle w:val="Heading3"/>
        <w:rPr>
          <w:rFonts w:asciiTheme="minorHAnsi" w:hAnsiTheme="minorHAnsi"/>
        </w:rPr>
      </w:pPr>
      <w:r w:rsidRPr="0064610C">
        <w:rPr>
          <w:rFonts w:asciiTheme="minorHAnsi" w:hAnsiTheme="minorHAnsi"/>
        </w:rPr>
        <w:t>2NC O/V</w:t>
      </w:r>
    </w:p>
    <w:p w:rsidR="00A84BC4" w:rsidRPr="0064610C" w:rsidRDefault="00A84BC4" w:rsidP="00A84BC4">
      <w:pPr>
        <w:pStyle w:val="Heading4"/>
        <w:rPr>
          <w:rFonts w:asciiTheme="minorHAnsi" w:hAnsiTheme="minorHAnsi"/>
        </w:rPr>
      </w:pPr>
      <w:r w:rsidRPr="0064610C">
        <w:rPr>
          <w:rFonts w:asciiTheme="minorHAnsi" w:hAnsiTheme="minorHAnsi"/>
        </w:rPr>
        <w:t>Counterplan solves 100% of the case—we mandate the USFG publicly stop creating backdoors but instead use backdoors that are inevitably mandated by foreign nations for surveillance—solves perception and doesn’t link to the net benefit—that’s Wittes</w:t>
      </w:r>
    </w:p>
    <w:p w:rsidR="00A84BC4" w:rsidRPr="0064610C" w:rsidRDefault="00A84BC4" w:rsidP="00A84BC4">
      <w:pPr>
        <w:pStyle w:val="Heading3"/>
        <w:rPr>
          <w:rFonts w:asciiTheme="minorHAnsi" w:hAnsiTheme="minorHAnsi"/>
        </w:rPr>
      </w:pPr>
      <w:r w:rsidRPr="0064610C">
        <w:rPr>
          <w:rFonts w:asciiTheme="minorHAnsi" w:hAnsiTheme="minorHAnsi"/>
        </w:rPr>
        <w:t>2NC Backdoors Inev</w:t>
      </w:r>
    </w:p>
    <w:p w:rsidR="00A84BC4" w:rsidRPr="0064610C" w:rsidRDefault="00A84BC4" w:rsidP="00A84BC4">
      <w:pPr>
        <w:pStyle w:val="Heading4"/>
        <w:rPr>
          <w:rFonts w:asciiTheme="minorHAnsi" w:hAnsiTheme="minorHAnsi"/>
        </w:rPr>
      </w:pPr>
      <w:r w:rsidRPr="0064610C">
        <w:rPr>
          <w:rFonts w:asciiTheme="minorHAnsi" w:hAnsiTheme="minorHAnsi"/>
        </w:rPr>
        <w:t>India has backdoors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Ragan 12</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(Steve Ragan. Steve Ragan is a security reporter and contributor for SecurityWeek. Prior to joining the journalism world in 2005, he spent 15 years as a freelance IT contractor focused on endpoint security and security training. "Hackers Expose India's Backdoor Intercept Program," No Publication. 1-9-2012. http://www.securityweek.com/hackers-expose-indias-backdoor-intercept-program//ghs-kw)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Symantec confirmed with SecurityWeek on Friday that </w:t>
      </w:r>
      <w:r w:rsidRPr="0064610C">
        <w:rPr>
          <w:rStyle w:val="StyleUnderline"/>
          <w:rFonts w:asciiTheme="minorHAnsi" w:hAnsiTheme="minorHAnsi"/>
        </w:rPr>
        <w:t>hackers did access source code</w:t>
      </w:r>
      <w:r w:rsidRPr="0064610C">
        <w:rPr>
          <w:rFonts w:asciiTheme="minorHAnsi" w:hAnsiTheme="minorHAnsi"/>
          <w:sz w:val="16"/>
        </w:rPr>
        <w:t xml:space="preserve"> from Symantec Endpoint Protection 11.0 and Symantec Antivirus 10.2. According to a Symantec spokesperson, “SEP 11 was four years ago to be exact.” In addition, Symantec Antivirus 10.2 has been discontinued, though the company continues to service it. “We’re taking this extremely seriously and are erring on the side of caution to develop and long-range plan to take care of customers still using those products,” Cris Paden, Senior Manager of Corporate Communications at Symantec told SecurityWeek. Over the weekend, the story expanded. The Lords of Dharmaraja released a purported memo outlining the intercept program known as </w:t>
      </w:r>
      <w:r w:rsidRPr="0064610C">
        <w:rPr>
          <w:rStyle w:val="StyleUnderline"/>
          <w:rFonts w:asciiTheme="minorHAnsi" w:hAnsiTheme="minorHAnsi"/>
        </w:rPr>
        <w:t>RINOA</w:t>
      </w:r>
      <w:r w:rsidRPr="0064610C">
        <w:rPr>
          <w:rFonts w:asciiTheme="minorHAnsi" w:hAnsiTheme="minorHAnsi"/>
          <w:sz w:val="16"/>
        </w:rPr>
        <w:t xml:space="preserve">, which </w:t>
      </w:r>
      <w:r w:rsidRPr="0064610C">
        <w:rPr>
          <w:rStyle w:val="StyleUnderline"/>
          <w:rFonts w:asciiTheme="minorHAnsi" w:hAnsiTheme="minorHAnsi"/>
        </w:rPr>
        <w:t>earns its name from the vendors involved - RIM, Nokia, and Apple</w:t>
      </w:r>
      <w:r w:rsidRPr="0064610C">
        <w:rPr>
          <w:rFonts w:asciiTheme="minorHAnsi" w:hAnsiTheme="minorHAnsi"/>
          <w:sz w:val="16"/>
        </w:rPr>
        <w:t xml:space="preserve">. The memo said the </w:t>
      </w:r>
      <w:r w:rsidRPr="0064610C">
        <w:rPr>
          <w:rStyle w:val="Emphasis"/>
          <w:rFonts w:asciiTheme="minorHAnsi" w:hAnsiTheme="minorHAnsi"/>
        </w:rPr>
        <w:t xml:space="preserve">vendors provided India with backdoors into their technology in order to them to maintain a presence in the local market space. </w:t>
      </w:r>
      <w:r w:rsidRPr="0064610C">
        <w:rPr>
          <w:rStyle w:val="StyleUnderline"/>
          <w:rFonts w:asciiTheme="minorHAnsi" w:hAnsiTheme="minorHAnsi"/>
        </w:rPr>
        <w:t>India’s Ministry of Defense has “an agreement with all major device vendors” to provide the country with the source code and information needed for their SUR (surveillance) platform, the memo explains. These backdoors allowed the military to conduct surveillance</w:t>
      </w:r>
      <w:r w:rsidRPr="0064610C">
        <w:rPr>
          <w:rFonts w:asciiTheme="minorHAnsi" w:hAnsiTheme="minorHAnsi"/>
          <w:sz w:val="16"/>
        </w:rPr>
        <w:t xml:space="preserve"> (RINOA SUR) against the US-China Economic and Security Review Commission. Personnel from Indian Naval Military Intelligence were dispatched to the People’s Republic of China to undertake Telecommunications Surveillance (TESUR) using the RINOA backdoors and CYCADA-based technologies.</w:t>
      </w:r>
    </w:p>
    <w:p w:rsidR="00A84BC4" w:rsidRPr="0064610C" w:rsidRDefault="00A84BC4" w:rsidP="00A84BC4">
      <w:pPr>
        <w:pStyle w:val="Heading4"/>
        <w:rPr>
          <w:rFonts w:asciiTheme="minorHAnsi" w:hAnsiTheme="minorHAnsi"/>
        </w:rPr>
      </w:pPr>
      <w:r w:rsidRPr="0064610C">
        <w:rPr>
          <w:rFonts w:asciiTheme="minorHAnsi" w:hAnsiTheme="minorHAnsi"/>
        </w:rPr>
        <w:t>China has backdoors in 80% of global communications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Protalinski 12</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(Emil Protalinski. Reporter for CNet and ZDNet. "Former Pentagon analyst: China has backdoors to 80% of telecoms," ZDNet. 7-14-2012. http://www.zdnet.com/article/former-pentagon-analyst-china-has-backdoors-to-80-of-telecoms///ghs-kw)</w:t>
      </w:r>
    </w:p>
    <w:p w:rsidR="00A84BC4" w:rsidRPr="0064610C" w:rsidRDefault="00A84BC4" w:rsidP="00A84BC4">
      <w:pPr>
        <w:rPr>
          <w:rStyle w:val="Emphasis"/>
          <w:rFonts w:asciiTheme="minorHAnsi" w:hAnsiTheme="minorHAnsi"/>
        </w:rPr>
      </w:pPr>
      <w:r w:rsidRPr="0064610C">
        <w:rPr>
          <w:rStyle w:val="Emphasis"/>
          <w:rFonts w:asciiTheme="minorHAnsi" w:hAnsiTheme="minorHAnsi"/>
        </w:rPr>
        <w:t>The Chinese government reportedly has "pervasive access" to some 80 percent of the world's communications, thanks to backdoors</w:t>
      </w:r>
      <w:r w:rsidRPr="0064610C">
        <w:rPr>
          <w:rFonts w:asciiTheme="minorHAnsi" w:hAnsiTheme="minorHAnsi"/>
          <w:sz w:val="16"/>
        </w:rPr>
        <w:t xml:space="preserve"> it has ordered to be installed in devices made by Huawei and ZTE Corporation. </w:t>
      </w:r>
      <w:r w:rsidRPr="0064610C">
        <w:rPr>
          <w:rStyle w:val="StyleUnderline"/>
          <w:rFonts w:asciiTheme="minorHAnsi" w:hAnsiTheme="minorHAnsi"/>
        </w:rPr>
        <w:t>That's according to sources cited by Michael Maloof, a former senior security policy analyst in the Office of the Secretary of Defense</w:t>
      </w:r>
      <w:r w:rsidRPr="0064610C">
        <w:rPr>
          <w:rFonts w:asciiTheme="minorHAnsi" w:hAnsiTheme="minorHAnsi"/>
          <w:sz w:val="16"/>
        </w:rPr>
        <w:t xml:space="preserve">, who now writes for WND: In 2000, Huawei was virtually unknown outside China, but by 2009 it had grown to be one of the largest, second only to Ericsson. As a consequence, sources say that </w:t>
      </w:r>
      <w:r w:rsidRPr="0064610C">
        <w:rPr>
          <w:rStyle w:val="StyleUnderline"/>
          <w:rFonts w:asciiTheme="minorHAnsi" w:hAnsiTheme="minorHAnsi"/>
        </w:rPr>
        <w:t>any information</w:t>
      </w:r>
      <w:r w:rsidRPr="0064610C">
        <w:rPr>
          <w:rFonts w:asciiTheme="minorHAnsi" w:hAnsiTheme="minorHAnsi"/>
          <w:sz w:val="16"/>
        </w:rPr>
        <w:t xml:space="preserve"> traversing "any" Huawei equipped network </w:t>
      </w:r>
      <w:r w:rsidRPr="0064610C">
        <w:rPr>
          <w:rStyle w:val="StyleUnderline"/>
          <w:rFonts w:asciiTheme="minorHAnsi" w:hAnsiTheme="minorHAnsi"/>
        </w:rPr>
        <w:t>isn't safe unless it has military encryption</w:t>
      </w:r>
      <w:r w:rsidRPr="0064610C">
        <w:rPr>
          <w:rFonts w:asciiTheme="minorHAnsi" w:hAnsiTheme="minorHAnsi"/>
          <w:sz w:val="16"/>
        </w:rPr>
        <w:t xml:space="preserve">. One source warned, "even then, </w:t>
      </w:r>
      <w:r w:rsidRPr="0064610C">
        <w:rPr>
          <w:rStyle w:val="StyleUnderline"/>
          <w:rFonts w:asciiTheme="minorHAnsi" w:hAnsiTheme="minorHAnsi"/>
        </w:rPr>
        <w:t xml:space="preserve">there is no doubt that the Chinese are working very hard to decipher anything encrypted that they intercept." </w:t>
      </w:r>
      <w:r w:rsidRPr="0064610C">
        <w:rPr>
          <w:rFonts w:asciiTheme="minorHAnsi" w:hAnsiTheme="minorHAnsi"/>
          <w:sz w:val="16"/>
        </w:rPr>
        <w:t xml:space="preserve">Sources add that most corporate telecommunications networks use "pretty light encryption" on their virtual private networks, or VPNs. I found about Maloof's report via this week's edition of The CyberJungle podcast. Here's my rough transcription of what he says, at about 18 minutes and 30 seconds: </w:t>
      </w:r>
      <w:r w:rsidRPr="0064610C">
        <w:rPr>
          <w:rStyle w:val="StyleUnderline"/>
          <w:rFonts w:asciiTheme="minorHAnsi" w:hAnsiTheme="minorHAnsi"/>
        </w:rPr>
        <w:t>The Chinese government and the People's Liberation Army are so much into cyberwarfare now that they have looked at</w:t>
      </w:r>
      <w:r w:rsidRPr="0064610C">
        <w:rPr>
          <w:rFonts w:asciiTheme="minorHAnsi" w:hAnsiTheme="minorHAnsi"/>
          <w:sz w:val="16"/>
        </w:rPr>
        <w:t xml:space="preserve"> not just Huawei but also ZTE Corporation as providing through the equipment that they install </w:t>
      </w:r>
      <w:r w:rsidRPr="0064610C">
        <w:rPr>
          <w:rStyle w:val="StyleUnderline"/>
          <w:rFonts w:asciiTheme="minorHAnsi" w:hAnsiTheme="minorHAnsi"/>
        </w:rPr>
        <w:t>in</w:t>
      </w:r>
      <w:r w:rsidRPr="0064610C">
        <w:rPr>
          <w:rFonts w:asciiTheme="minorHAnsi" w:hAnsiTheme="minorHAnsi"/>
          <w:sz w:val="16"/>
        </w:rPr>
        <w:t xml:space="preserve"> about </w:t>
      </w:r>
      <w:r w:rsidRPr="0064610C">
        <w:rPr>
          <w:rStyle w:val="StyleUnderline"/>
          <w:rFonts w:asciiTheme="minorHAnsi" w:hAnsiTheme="minorHAnsi"/>
        </w:rPr>
        <w:t>145 countries around in the world, and in 45 of the top 50 telecom centers around the world, the potential for backdooring into data.</w:t>
      </w:r>
      <w:r w:rsidRPr="0064610C">
        <w:rPr>
          <w:rFonts w:asciiTheme="minorHAnsi" w:hAnsiTheme="minorHAnsi"/>
          <w:sz w:val="16"/>
        </w:rPr>
        <w:t xml:space="preserve"> Proprietary information could be not only spied upon but also could be altered and in some cases could be sabotaged. That's coming from technical experts who know Huawei, they know the company and they know the Chinese. Since that story came out I've done a subsequent one in which sources tell me that </w:t>
      </w:r>
      <w:r w:rsidRPr="0064610C">
        <w:rPr>
          <w:rStyle w:val="Emphasis"/>
          <w:rFonts w:asciiTheme="minorHAnsi" w:hAnsiTheme="minorHAnsi"/>
        </w:rPr>
        <w:t>it's giving Chinese access to approximately 80 percent of the world telecoms and it's working on the other 20 percent now.</w:t>
      </w:r>
    </w:p>
    <w:p w:rsidR="00A84BC4" w:rsidRPr="0064610C" w:rsidRDefault="00A84BC4" w:rsidP="00A84BC4">
      <w:pPr>
        <w:pStyle w:val="Heading4"/>
        <w:rPr>
          <w:rFonts w:asciiTheme="minorHAnsi" w:hAnsiTheme="minorHAnsi"/>
        </w:rPr>
      </w:pPr>
      <w:r w:rsidRPr="0064610C">
        <w:rPr>
          <w:rFonts w:asciiTheme="minorHAnsi" w:hAnsiTheme="minorHAnsi"/>
        </w:rPr>
        <w:t>China is mandating backdoors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Mozur 1/28</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(Paul Mozur. Reporter for the NYT. "New Rules in China Upset Western Tech Companies," New York Times. 1-28-2015. http://www.nytimes.com/2015/01/29/technology/in-china-new-cybersecurity-rules-perturb-western-tech-companies.html//ghs-kw)</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HONG KONG — </w:t>
      </w:r>
      <w:r w:rsidRPr="0064610C">
        <w:rPr>
          <w:rStyle w:val="StyleUnderline"/>
          <w:rFonts w:asciiTheme="minorHAnsi" w:hAnsiTheme="minorHAnsi"/>
        </w:rPr>
        <w:t>The Chinese government has adopted new regulations requiring companies that sell computer equipment</w:t>
      </w:r>
      <w:r w:rsidRPr="0064610C">
        <w:rPr>
          <w:rFonts w:asciiTheme="minorHAnsi" w:hAnsiTheme="minorHAnsi"/>
          <w:sz w:val="16"/>
        </w:rPr>
        <w:t xml:space="preserve"> to Chinese banks </w:t>
      </w:r>
      <w:r w:rsidRPr="0064610C">
        <w:rPr>
          <w:rStyle w:val="StyleUnderline"/>
          <w:rFonts w:asciiTheme="minorHAnsi" w:hAnsiTheme="minorHAnsi"/>
        </w:rPr>
        <w:t>to</w:t>
      </w:r>
      <w:r w:rsidRPr="0064610C">
        <w:rPr>
          <w:rFonts w:asciiTheme="minorHAnsi" w:hAnsiTheme="minorHAnsi"/>
          <w:sz w:val="16"/>
        </w:rPr>
        <w:t xml:space="preserve"> turn over secret source code, submit to invasive audits and </w:t>
      </w:r>
      <w:r w:rsidRPr="0064610C">
        <w:rPr>
          <w:rStyle w:val="Emphasis"/>
          <w:rFonts w:asciiTheme="minorHAnsi" w:hAnsiTheme="minorHAnsi"/>
        </w:rPr>
        <w:t>build so-called back doors into hardware and software</w:t>
      </w:r>
      <w:r w:rsidRPr="0064610C">
        <w:rPr>
          <w:rFonts w:asciiTheme="minorHAnsi" w:hAnsiTheme="minorHAnsi"/>
          <w:sz w:val="16"/>
        </w:rPr>
        <w:t xml:space="preserve">, according to a copy of the rules obtained by foreign technology companies that do billions of dollars’ worth of business in China. </w:t>
      </w:r>
      <w:r w:rsidRPr="0064610C">
        <w:rPr>
          <w:rStyle w:val="StyleUnderline"/>
          <w:rFonts w:asciiTheme="minorHAnsi" w:hAnsiTheme="minorHAnsi"/>
        </w:rPr>
        <w:t>The new rules</w:t>
      </w:r>
      <w:r w:rsidRPr="0064610C">
        <w:rPr>
          <w:rFonts w:asciiTheme="minorHAnsi" w:hAnsiTheme="minorHAnsi"/>
          <w:sz w:val="16"/>
        </w:rPr>
        <w:t xml:space="preserve">, laid out in a 22-page document approved at the end of last year, </w:t>
      </w:r>
      <w:r w:rsidRPr="0064610C">
        <w:rPr>
          <w:rStyle w:val="StyleUnderline"/>
          <w:rFonts w:asciiTheme="minorHAnsi" w:hAnsiTheme="minorHAnsi"/>
        </w:rPr>
        <w:t>are the first in a series of policies expected to be unveiled in the coming months</w:t>
      </w:r>
      <w:r w:rsidRPr="0064610C">
        <w:rPr>
          <w:rFonts w:asciiTheme="minorHAnsi" w:hAnsiTheme="minorHAnsi"/>
          <w:sz w:val="16"/>
        </w:rPr>
        <w:t xml:space="preserve"> that Beijing says are intended to strengthen cybersecurity in critical Chinese industries. As copies have spread in the past month, the regulations have heightened concern among foreign companies that the authorities are trying to force them out of one of the largest and fastest-growing markets. In a letter sent Wednesday to a top-level Communist Party committee on cybersecurity, led by President Xi Jinping, foreign business groups objected to the new policies and complained that they amounted to protectionism. The groups, which include the U.S. Chamber of Commerce, called for “urgent discussion and dialogue” about what they said was a “growing trend” toward policies that cite cybersecurity in requiring companies to use only technology products and services that are developed and controlled by Chinese companies. The letter is the latest salvo in an intensifying tit-for-tat between China and the United States over online security and technology policy. While the United States has accused Chinese military personnel of hacking and stealing from American companies, China has pointed to recent disclosures of United States snooping in foreign countries as a reason to get rid of American technology as quickly as possible. Although it is unclear to what extent the new rules result from security concerns, and to what extent they are cover for building up the Chinese tech industry, the Chinese regulations go far beyond measures taken by most other countries, lending some credibility to industry claims that they are protectionist. Beijing also has long used the Internet to keep tabs on its citizens and ensure the Communist Party’s hold on power. </w:t>
      </w:r>
      <w:r w:rsidRPr="0064610C">
        <w:rPr>
          <w:rStyle w:val="StyleUnderline"/>
          <w:rFonts w:asciiTheme="minorHAnsi" w:hAnsiTheme="minorHAnsi"/>
        </w:rPr>
        <w:t>Chinese companies must also follow the new regulations</w:t>
      </w:r>
      <w:r w:rsidRPr="0064610C">
        <w:rPr>
          <w:rFonts w:asciiTheme="minorHAnsi" w:hAnsiTheme="minorHAnsi"/>
          <w:sz w:val="16"/>
        </w:rPr>
        <w:t xml:space="preserve">, though they will find it easier since for most, their core customers are in China. China’s Internet filters have increasingly created a world with two Internets, a Chinese one and a global one. The new policies could further split the tech world, forcing hardware and software makers to sell either to China or the United States, or to create significantly different products for the two countries. </w:t>
      </w:r>
      <w:r w:rsidRPr="0064610C">
        <w:rPr>
          <w:rStyle w:val="StyleUnderline"/>
          <w:rFonts w:asciiTheme="minorHAnsi" w:hAnsiTheme="minorHAnsi"/>
        </w:rPr>
        <w:t xml:space="preserve">While the Obama administration will almost certainly complain </w:t>
      </w:r>
      <w:r w:rsidRPr="0064610C">
        <w:rPr>
          <w:rFonts w:asciiTheme="minorHAnsi" w:hAnsiTheme="minorHAnsi"/>
          <w:sz w:val="16"/>
        </w:rPr>
        <w:t xml:space="preserve">that the new rules are protectionist in nature, </w:t>
      </w:r>
      <w:r w:rsidRPr="0064610C">
        <w:rPr>
          <w:rStyle w:val="StyleUnderline"/>
          <w:rFonts w:asciiTheme="minorHAnsi" w:hAnsiTheme="minorHAnsi"/>
        </w:rPr>
        <w:t>the Chinese will be able to make a case that they differ only in degree from Washington’s own requirements.</w:t>
      </w:r>
    </w:p>
    <w:p w:rsidR="00A84BC4" w:rsidRPr="0064610C" w:rsidRDefault="00A84BC4" w:rsidP="00A84BC4">
      <w:pPr>
        <w:pStyle w:val="Heading3"/>
        <w:rPr>
          <w:rFonts w:asciiTheme="minorHAnsi" w:hAnsiTheme="minorHAnsi"/>
        </w:rPr>
      </w:pPr>
      <w:r w:rsidRPr="0064610C">
        <w:rPr>
          <w:rFonts w:asciiTheme="minorHAnsi" w:hAnsiTheme="minorHAnsi"/>
        </w:rPr>
        <w:t>2NC AT Perm do Both</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Permutation links to the net benefit—the AFF stops use of backdoors, that was 1AC cross-ex</w:t>
      </w:r>
    </w:p>
    <w:p w:rsidR="00A84BC4" w:rsidRPr="0064610C" w:rsidRDefault="00A84BC4" w:rsidP="00A84BC4">
      <w:pPr>
        <w:pStyle w:val="Heading3"/>
        <w:rPr>
          <w:rFonts w:asciiTheme="minorHAnsi" w:hAnsiTheme="minorHAnsi"/>
        </w:rPr>
      </w:pPr>
      <w:r w:rsidRPr="0064610C">
        <w:rPr>
          <w:rFonts w:asciiTheme="minorHAnsi" w:hAnsiTheme="minorHAnsi"/>
        </w:rPr>
        <w:t>2NC AT Perm do the CP</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The counterplan bans the creation of backdoors but not the use of them—that’s different from the plan—that was cross-ex</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The permutation is severance—that’s a voting issue:</w:t>
      </w:r>
    </w:p>
    <w:p w:rsidR="00A84BC4" w:rsidRPr="0064610C" w:rsidRDefault="00A84BC4" w:rsidP="00A84BC4">
      <w:pPr>
        <w:pStyle w:val="ListParagraph"/>
        <w:numPr>
          <w:ilvl w:val="0"/>
          <w:numId w:val="18"/>
        </w:numPr>
        <w:rPr>
          <w:rStyle w:val="Style13ptBold"/>
          <w:rFonts w:asciiTheme="minorHAnsi" w:hAnsiTheme="minorHAnsi"/>
        </w:rPr>
      </w:pPr>
      <w:r w:rsidRPr="0064610C">
        <w:rPr>
          <w:rStyle w:val="Style13ptBold"/>
          <w:rFonts w:asciiTheme="minorHAnsi" w:hAnsiTheme="minorHAnsi"/>
        </w:rPr>
        <w:t>NEG ground—makes the AFF a shifting target which makes it impossible to garner offense—stop copying k AFFs, vote NEG to be Dave Strauss</w:t>
      </w:r>
    </w:p>
    <w:p w:rsidR="00A84BC4" w:rsidRPr="0064610C" w:rsidRDefault="00A84BC4" w:rsidP="00A84BC4">
      <w:pPr>
        <w:pStyle w:val="ListParagraph"/>
        <w:numPr>
          <w:ilvl w:val="0"/>
          <w:numId w:val="18"/>
        </w:numPr>
        <w:rPr>
          <w:rStyle w:val="Style13ptBold"/>
          <w:rFonts w:asciiTheme="minorHAnsi" w:hAnsiTheme="minorHAnsi"/>
        </w:rPr>
      </w:pPr>
      <w:r w:rsidRPr="0064610C">
        <w:rPr>
          <w:rStyle w:val="Style13ptBold"/>
          <w:rFonts w:asciiTheme="minorHAnsi" w:hAnsiTheme="minorHAnsi"/>
        </w:rPr>
        <w:t>Kills advocacy skills—they never have to defend implementation of an advocacy</w:t>
      </w:r>
    </w:p>
    <w:p w:rsidR="00A84BC4" w:rsidRPr="0064610C" w:rsidRDefault="00A84BC4" w:rsidP="00A84BC4">
      <w:pPr>
        <w:pStyle w:val="Heading2"/>
        <w:rPr>
          <w:rFonts w:asciiTheme="minorHAnsi" w:hAnsiTheme="minorHAnsi"/>
        </w:rPr>
      </w:pPr>
      <w:r w:rsidRPr="0064610C">
        <w:rPr>
          <w:rFonts w:asciiTheme="minorHAnsi" w:hAnsiTheme="minorHAnsi"/>
        </w:rPr>
        <w:t>Cyberterror Advantage CP</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Counterplan: the United States federal government should substantially increase its support for renewable energy technologies and grid decentralization.</w:t>
      </w:r>
    </w:p>
    <w:p w:rsidR="00A84BC4" w:rsidRPr="0064610C" w:rsidRDefault="00A84BC4" w:rsidP="00A84BC4">
      <w:pPr>
        <w:pStyle w:val="Heading4"/>
        <w:rPr>
          <w:rFonts w:asciiTheme="minorHAnsi" w:hAnsiTheme="minorHAnsi"/>
        </w:rPr>
      </w:pPr>
      <w:r w:rsidRPr="0064610C">
        <w:rPr>
          <w:rFonts w:asciiTheme="minorHAnsi" w:hAnsiTheme="minorHAnsi"/>
        </w:rPr>
        <w:t>Grid decentralization and renewables solve terror attacks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Lawson 11</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(Lawson, Sean. Sean Lawson is an assistant professor in the Department of Communication at the University of Utah. He holds a PhD in Science and Technology Studies from Rensselaer Polytechnic Institute, a MA in Arab Studies from Georgetown University, and a BA in History from California State University, Stanislaus. “BEYOND CYBER-DOOM: Cyberattack Scenarios and the Evidence of History,” Mercatus Center at George Mason University. Working Paper No. 11-01, January 2011. http://mercatus.org/sites/default/files/publication/beyond-cyber-doom-cyber-attack-scenarios-evidence-history_1.pdf//ghs-kw)</w:t>
      </w:r>
    </w:p>
    <w:p w:rsidR="00A84BC4" w:rsidRPr="0064610C" w:rsidRDefault="00A84BC4" w:rsidP="00A84BC4">
      <w:pPr>
        <w:rPr>
          <w:rFonts w:asciiTheme="minorHAnsi" w:hAnsiTheme="minorHAnsi"/>
          <w:sz w:val="16"/>
        </w:rPr>
      </w:pPr>
      <w:r w:rsidRPr="0064610C">
        <w:rPr>
          <w:rStyle w:val="Emphasis"/>
          <w:rFonts w:asciiTheme="minorHAnsi" w:hAnsiTheme="minorHAnsi"/>
          <w:highlight w:val="green"/>
        </w:rPr>
        <w:t>Cybersecurity policy should promote decentralization</w:t>
      </w:r>
      <w:r w:rsidRPr="0064610C">
        <w:rPr>
          <w:rStyle w:val="StyleUnderline"/>
          <w:rFonts w:asciiTheme="minorHAnsi" w:hAnsiTheme="minorHAnsi"/>
        </w:rPr>
        <w:t xml:space="preserve"> </w:t>
      </w:r>
      <w:r w:rsidRPr="0064610C">
        <w:rPr>
          <w:rFonts w:asciiTheme="minorHAnsi" w:hAnsiTheme="minorHAnsi"/>
          <w:sz w:val="16"/>
        </w:rPr>
        <w:t xml:space="preserve">and self-organization in efforts </w:t>
      </w:r>
      <w:r w:rsidRPr="0064610C">
        <w:rPr>
          <w:rStyle w:val="Emphasis"/>
          <w:rFonts w:asciiTheme="minorHAnsi" w:hAnsiTheme="minorHAnsi"/>
          <w:highlight w:val="green"/>
        </w:rPr>
        <w:t>to prevent, defend against, and respond to cyberattacks</w:t>
      </w:r>
      <w:r w:rsidRPr="0064610C">
        <w:rPr>
          <w:rStyle w:val="Emphasis"/>
          <w:rFonts w:asciiTheme="minorHAnsi" w:hAnsiTheme="minorHAnsi"/>
        </w:rPr>
        <w:t>.</w:t>
      </w:r>
      <w:r w:rsidRPr="0064610C">
        <w:rPr>
          <w:rFonts w:asciiTheme="minorHAnsi" w:hAnsiTheme="minorHAnsi"/>
          <w:sz w:val="16"/>
        </w:rPr>
        <w:t xml:space="preserve"> Disaster researchers have shown that </w:t>
      </w:r>
      <w:r w:rsidRPr="0064610C">
        <w:rPr>
          <w:rStyle w:val="StyleUnderline"/>
          <w:rFonts w:asciiTheme="minorHAnsi" w:hAnsiTheme="minorHAnsi"/>
          <w:highlight w:val="green"/>
        </w:rPr>
        <w:t>victims are often</w:t>
      </w:r>
      <w:r w:rsidRPr="0064610C">
        <w:rPr>
          <w:rStyle w:val="StyleUnderline"/>
          <w:rFonts w:asciiTheme="minorHAnsi" w:hAnsiTheme="minorHAnsi"/>
        </w:rPr>
        <w:t xml:space="preserve"> themselves </w:t>
      </w:r>
      <w:r w:rsidRPr="0064610C">
        <w:rPr>
          <w:rStyle w:val="StyleUnderline"/>
          <w:rFonts w:asciiTheme="minorHAnsi" w:hAnsiTheme="minorHAnsi"/>
          <w:highlight w:val="green"/>
        </w:rPr>
        <w:t>the first responders</w:t>
      </w:r>
      <w:r w:rsidRPr="0064610C">
        <w:rPr>
          <w:rStyle w:val="StyleUnderline"/>
          <w:rFonts w:asciiTheme="minorHAnsi" w:hAnsiTheme="minorHAnsi"/>
        </w:rPr>
        <w:t xml:space="preserve"> </w:t>
      </w:r>
      <w:r w:rsidRPr="0064610C">
        <w:rPr>
          <w:rStyle w:val="StyleUnderline"/>
          <w:rFonts w:asciiTheme="minorHAnsi" w:hAnsiTheme="minorHAnsi"/>
          <w:highlight w:val="green"/>
        </w:rPr>
        <w:t>and</w:t>
      </w:r>
      <w:r w:rsidRPr="0064610C">
        <w:rPr>
          <w:rStyle w:val="StyleUnderline"/>
          <w:rFonts w:asciiTheme="minorHAnsi" w:hAnsiTheme="minorHAnsi"/>
        </w:rPr>
        <w:t xml:space="preserve"> that </w:t>
      </w:r>
      <w:r w:rsidRPr="0064610C">
        <w:rPr>
          <w:rStyle w:val="StyleUnderline"/>
          <w:rFonts w:asciiTheme="minorHAnsi" w:hAnsiTheme="minorHAnsi"/>
          <w:highlight w:val="green"/>
        </w:rPr>
        <w:t>centralized</w:t>
      </w:r>
      <w:r w:rsidRPr="0064610C">
        <w:rPr>
          <w:rStyle w:val="StyleUnderline"/>
          <w:rFonts w:asciiTheme="minorHAnsi" w:hAnsiTheme="minorHAnsi"/>
        </w:rPr>
        <w:t xml:space="preserve">, hierarchical, bureaucratic </w:t>
      </w:r>
      <w:r w:rsidRPr="0064610C">
        <w:rPr>
          <w:rStyle w:val="StyleUnderline"/>
          <w:rFonts w:asciiTheme="minorHAnsi" w:hAnsiTheme="minorHAnsi"/>
          <w:highlight w:val="green"/>
        </w:rPr>
        <w:t>responses can hamper their ability to respond in the decentralized</w:t>
      </w:r>
      <w:r w:rsidRPr="0064610C">
        <w:rPr>
          <w:rStyle w:val="StyleUnderline"/>
          <w:rFonts w:asciiTheme="minorHAnsi" w:hAnsiTheme="minorHAnsi"/>
        </w:rPr>
        <w:t xml:space="preserve">, self-organized </w:t>
      </w:r>
      <w:r w:rsidRPr="0064610C">
        <w:rPr>
          <w:rStyle w:val="StyleUnderline"/>
          <w:rFonts w:asciiTheme="minorHAnsi" w:hAnsiTheme="minorHAnsi"/>
          <w:highlight w:val="green"/>
        </w:rPr>
        <w:t xml:space="preserve">manner that has </w:t>
      </w:r>
      <w:r w:rsidRPr="0064610C">
        <w:rPr>
          <w:rStyle w:val="StyleUnderline"/>
          <w:rFonts w:asciiTheme="minorHAnsi" w:hAnsiTheme="minorHAnsi"/>
        </w:rPr>
        <w:t xml:space="preserve">often </w:t>
      </w:r>
      <w:r w:rsidRPr="0064610C">
        <w:rPr>
          <w:rStyle w:val="StyleUnderline"/>
          <w:rFonts w:asciiTheme="minorHAnsi" w:hAnsiTheme="minorHAnsi"/>
          <w:highlight w:val="green"/>
        </w:rPr>
        <w:t>proved to be more effective</w:t>
      </w:r>
      <w:r w:rsidRPr="0064610C">
        <w:rPr>
          <w:rFonts w:asciiTheme="minorHAnsi" w:hAnsiTheme="minorHAnsi"/>
          <w:sz w:val="16"/>
        </w:rPr>
        <w:t xml:space="preserve"> (Quarantelli, 2008: 895–896). One way that officials often stand in the way of decentralized self-organization is by hoarding information (Clarke &amp; Chess, 2009: 1000–1001). Similarly, over the last 50 years, </w:t>
      </w:r>
      <w:r w:rsidRPr="0064610C">
        <w:rPr>
          <w:rStyle w:val="StyleUnderline"/>
          <w:rFonts w:asciiTheme="minorHAnsi" w:hAnsiTheme="minorHAnsi"/>
        </w:rPr>
        <w:t>U.S. military doctrine increasingly has identified decentralization</w:t>
      </w:r>
      <w:r w:rsidRPr="0064610C">
        <w:rPr>
          <w:rFonts w:asciiTheme="minorHAnsi" w:hAnsiTheme="minorHAnsi"/>
          <w:sz w:val="16"/>
        </w:rPr>
        <w:t xml:space="preserve">, self-organization, and information sharing </w:t>
      </w:r>
      <w:r w:rsidRPr="0064610C">
        <w:rPr>
          <w:rStyle w:val="StyleUnderline"/>
          <w:rFonts w:asciiTheme="minorHAnsi" w:hAnsiTheme="minorHAnsi"/>
        </w:rPr>
        <w:t>as the keys to effectively operating in ever-more complex conflicts that move at an ever-faster pace and over ever-greater geographical distances</w:t>
      </w:r>
      <w:r w:rsidRPr="0064610C">
        <w:rPr>
          <w:rFonts w:asciiTheme="minorHAnsi" w:hAnsiTheme="minorHAnsi"/>
          <w:sz w:val="16"/>
        </w:rPr>
        <w:t xml:space="preserve"> (LeMay &amp; Smith, 1968; Romjue, 1984; Cebrowski &amp; Garstka, 1998; Hammond, 2001). In the case of preventing or defending against cyberattacks on critical infrastructure, we must recognize that most cyber and physical infrastructures are owned by private actors. Thus, </w:t>
      </w:r>
      <w:r w:rsidRPr="0064610C">
        <w:rPr>
          <w:rStyle w:val="StyleUnderline"/>
          <w:rFonts w:asciiTheme="minorHAnsi" w:hAnsiTheme="minorHAnsi"/>
        </w:rPr>
        <w:t>a centralized</w:t>
      </w:r>
      <w:r w:rsidRPr="0064610C">
        <w:rPr>
          <w:rFonts w:asciiTheme="minorHAnsi" w:hAnsiTheme="minorHAnsi"/>
          <w:sz w:val="16"/>
        </w:rPr>
        <w:t>, military-led</w:t>
      </w:r>
      <w:r w:rsidRPr="0064610C">
        <w:rPr>
          <w:rStyle w:val="StyleUnderline"/>
          <w:rFonts w:asciiTheme="minorHAnsi" w:hAnsiTheme="minorHAnsi"/>
        </w:rPr>
        <w:t xml:space="preserve"> effort to protect the fortress at every point will not work</w:t>
      </w:r>
      <w:r w:rsidRPr="0064610C">
        <w:rPr>
          <w:rStyle w:val="StyleUnderline"/>
          <w:rFonts w:asciiTheme="minorHAnsi" w:hAnsiTheme="minorHAnsi"/>
          <w:highlight w:val="green"/>
        </w:rPr>
        <w:t xml:space="preserve">. </w:t>
      </w:r>
      <w:r w:rsidRPr="0064610C">
        <w:rPr>
          <w:rStyle w:val="Emphasis"/>
          <w:rFonts w:asciiTheme="minorHAnsi" w:hAnsiTheme="minorHAnsi"/>
          <w:highlight w:val="green"/>
        </w:rPr>
        <w:t>A combination of incentives, regulations, and public-private partnerships will be necessary</w:t>
      </w:r>
      <w:r w:rsidRPr="0064610C">
        <w:rPr>
          <w:rStyle w:val="Emphasis"/>
          <w:rFonts w:asciiTheme="minorHAnsi" w:hAnsiTheme="minorHAnsi"/>
        </w:rPr>
        <w:t xml:space="preserve">. </w:t>
      </w:r>
      <w:r w:rsidRPr="0064610C">
        <w:rPr>
          <w:rFonts w:asciiTheme="minorHAnsi" w:hAnsiTheme="minorHAnsi"/>
          <w:sz w:val="16"/>
        </w:rPr>
        <w:t xml:space="preserve">This will be complex, messy, and difficult. But a cyberattack, should it occur, will be equally complex, messy, and difficult, occurring instantaneously over global distances via a medium that is almost incomprehensible in its complex interconnections and interdependencies. </w:t>
      </w:r>
      <w:r w:rsidRPr="0064610C">
        <w:rPr>
          <w:rStyle w:val="StyleUnderline"/>
          <w:rFonts w:asciiTheme="minorHAnsi" w:hAnsiTheme="minorHAnsi"/>
          <w:highlight w:val="green"/>
        </w:rPr>
        <w:t>The owners and operators of our critical infrastructures are on the front lines and will be the first responders</w:t>
      </w:r>
      <w:r w:rsidRPr="0064610C">
        <w:rPr>
          <w:rStyle w:val="StyleUnderline"/>
          <w:rFonts w:asciiTheme="minorHAnsi" w:hAnsiTheme="minorHAnsi"/>
        </w:rPr>
        <w:t>. They must be empowered to act.</w:t>
      </w:r>
      <w:r w:rsidRPr="0064610C">
        <w:rPr>
          <w:rFonts w:asciiTheme="minorHAnsi" w:hAnsiTheme="minorHAnsi"/>
          <w:sz w:val="16"/>
        </w:rPr>
        <w:t xml:space="preserve"> Similarly</w:t>
      </w:r>
      <w:r w:rsidRPr="0064610C">
        <w:rPr>
          <w:rStyle w:val="StyleUnderline"/>
          <w:rFonts w:asciiTheme="minorHAnsi" w:hAnsiTheme="minorHAnsi"/>
        </w:rPr>
        <w:t xml:space="preserve">, if the worst should occur, </w:t>
      </w:r>
      <w:r w:rsidRPr="0064610C">
        <w:rPr>
          <w:rStyle w:val="StyleUnderline"/>
          <w:rFonts w:asciiTheme="minorHAnsi" w:hAnsiTheme="minorHAnsi"/>
          <w:highlight w:val="green"/>
        </w:rPr>
        <w:t>average citizens must be empowered to act in a decentralized</w:t>
      </w:r>
      <w:r w:rsidRPr="0064610C">
        <w:rPr>
          <w:rStyle w:val="StyleUnderline"/>
          <w:rFonts w:asciiTheme="minorHAnsi" w:hAnsiTheme="minorHAnsi"/>
        </w:rPr>
        <w:t xml:space="preserve">, self-organized </w:t>
      </w:r>
      <w:r w:rsidRPr="0064610C">
        <w:rPr>
          <w:rStyle w:val="StyleUnderline"/>
          <w:rFonts w:asciiTheme="minorHAnsi" w:hAnsiTheme="minorHAnsi"/>
          <w:highlight w:val="green"/>
        </w:rPr>
        <w:t>way</w:t>
      </w:r>
      <w:r w:rsidRPr="0064610C">
        <w:rPr>
          <w:rStyle w:val="StyleUnderline"/>
          <w:rFonts w:asciiTheme="minorHAnsi" w:hAnsiTheme="minorHAnsi"/>
        </w:rPr>
        <w:t xml:space="preserve"> to help themselves and others</w:t>
      </w:r>
      <w:r w:rsidRPr="0064610C">
        <w:rPr>
          <w:rStyle w:val="Emphasis"/>
          <w:rFonts w:asciiTheme="minorHAnsi" w:hAnsiTheme="minorHAnsi"/>
        </w:rPr>
        <w:t xml:space="preserve">. </w:t>
      </w:r>
      <w:r w:rsidRPr="0064610C">
        <w:rPr>
          <w:rStyle w:val="Emphasis"/>
          <w:rFonts w:asciiTheme="minorHAnsi" w:hAnsiTheme="minorHAnsi"/>
          <w:highlight w:val="green"/>
        </w:rPr>
        <w:t>In the case of critical infrastructures like the electrical grid, this could include the promotion of alt</w:t>
      </w:r>
      <w:r w:rsidRPr="0064610C">
        <w:rPr>
          <w:rStyle w:val="Emphasis"/>
          <w:rFonts w:asciiTheme="minorHAnsi" w:hAnsiTheme="minorHAnsi"/>
        </w:rPr>
        <w:t xml:space="preserve">ernative </w:t>
      </w:r>
      <w:r w:rsidRPr="0064610C">
        <w:rPr>
          <w:rStyle w:val="Emphasis"/>
          <w:rFonts w:asciiTheme="minorHAnsi" w:hAnsiTheme="minorHAnsi"/>
          <w:highlight w:val="green"/>
        </w:rPr>
        <w:t>energy generation and distribution methods</w:t>
      </w:r>
      <w:r w:rsidRPr="0064610C">
        <w:rPr>
          <w:rStyle w:val="Emphasis"/>
          <w:rFonts w:asciiTheme="minorHAnsi" w:hAnsiTheme="minorHAnsi"/>
        </w:rPr>
        <w:t xml:space="preserve">. </w:t>
      </w:r>
      <w:r w:rsidRPr="0064610C">
        <w:rPr>
          <w:rFonts w:asciiTheme="minorHAnsi" w:hAnsiTheme="minorHAnsi"/>
          <w:sz w:val="16"/>
        </w:rPr>
        <w:t xml:space="preserve">In this way, “Instead of being passive consumers, </w:t>
      </w:r>
      <w:r w:rsidRPr="0064610C">
        <w:rPr>
          <w:rStyle w:val="StyleUnderline"/>
          <w:rFonts w:asciiTheme="minorHAnsi" w:hAnsiTheme="minorHAnsi"/>
        </w:rPr>
        <w:t xml:space="preserve">[citizens] can become actors in the energy network. Instead of waiting for blackouts, they can organize alternatives and become less vulnerable to either terror </w:t>
      </w:r>
      <w:r w:rsidRPr="0064610C">
        <w:rPr>
          <w:rFonts w:asciiTheme="minorHAnsi" w:hAnsiTheme="minorHAnsi"/>
          <w:sz w:val="16"/>
        </w:rPr>
        <w:t>or natural catastrophe” (Nye, 2010: 203)</w:t>
      </w:r>
    </w:p>
    <w:p w:rsidR="00A84BC4" w:rsidRPr="0064610C" w:rsidRDefault="00A84BC4" w:rsidP="00A84BC4">
      <w:pPr>
        <w:pStyle w:val="Heading3"/>
        <w:rPr>
          <w:rFonts w:asciiTheme="minorHAnsi" w:hAnsiTheme="minorHAnsi"/>
        </w:rPr>
      </w:pPr>
      <w:r w:rsidRPr="0064610C">
        <w:rPr>
          <w:rFonts w:asciiTheme="minorHAnsi" w:hAnsiTheme="minorHAnsi"/>
        </w:rPr>
        <w:t>2NC O/V</w:t>
      </w:r>
    </w:p>
    <w:p w:rsidR="00A84BC4" w:rsidRPr="0064610C" w:rsidRDefault="00A84BC4" w:rsidP="00A84BC4">
      <w:pPr>
        <w:pStyle w:val="Heading4"/>
        <w:rPr>
          <w:rFonts w:asciiTheme="minorHAnsi" w:hAnsiTheme="minorHAnsi"/>
        </w:rPr>
      </w:pPr>
      <w:r w:rsidRPr="0064610C">
        <w:rPr>
          <w:rFonts w:asciiTheme="minorHAnsi" w:hAnsiTheme="minorHAnsi"/>
        </w:rPr>
        <w:t>Counterplan solves all of their grid and cyber-terrorism impacts—we mandate the USFG provide incentives, regulations, and P3s for widespread adoption of alt energy and grid decentralization—this means each building has its own microgrid, which allows for local, decentralized responses to cyberterror attacks and solves their impact—that’s Lawson</w:t>
      </w:r>
    </w:p>
    <w:p w:rsidR="00A84BC4" w:rsidRPr="0064610C" w:rsidRDefault="00A84BC4" w:rsidP="00A84BC4">
      <w:pPr>
        <w:pStyle w:val="Heading3"/>
        <w:rPr>
          <w:rFonts w:asciiTheme="minorHAnsi" w:hAnsiTheme="minorHAnsi"/>
        </w:rPr>
      </w:pPr>
      <w:r w:rsidRPr="0064610C">
        <w:rPr>
          <w:rFonts w:asciiTheme="minorHAnsi" w:hAnsiTheme="minorHAnsi"/>
        </w:rPr>
        <w:t>2NC CP&gt;AFF</w:t>
      </w:r>
    </w:p>
    <w:p w:rsidR="00A84BC4" w:rsidRPr="0064610C" w:rsidRDefault="00A84BC4" w:rsidP="00A84BC4">
      <w:pPr>
        <w:pStyle w:val="Heading4"/>
        <w:rPr>
          <w:rFonts w:asciiTheme="minorHAnsi" w:hAnsiTheme="minorHAnsi"/>
        </w:rPr>
      </w:pPr>
      <w:r w:rsidRPr="0064610C">
        <w:rPr>
          <w:rFonts w:asciiTheme="minorHAnsi" w:hAnsiTheme="minorHAnsi"/>
        </w:rPr>
        <w:t>Only the CP solves—a centralized grid results in inevitable failures and kills the economy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Warner 10</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(Guy Warner. Guy Warner is a leading economist and the founder and CEO of Pareto Energy. "Moving U.S. energy policy to a decentralized grid," Grist. 6-4-2010. http://grist.org/article/2010-06-03-moving-u-s-energy-policy-to-a-decentralized-grid-rethinking-our///ghs-kw)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And, while the development of renewable energy technology has sped up rapidly in recent years, </w:t>
      </w:r>
      <w:r w:rsidRPr="0064610C">
        <w:rPr>
          <w:rStyle w:val="StyleUnderline"/>
          <w:rFonts w:asciiTheme="minorHAnsi" w:hAnsiTheme="minorHAnsi"/>
        </w:rPr>
        <w:t>the technology to deliver this energy to the places where it is most needed is decades behind.</w:t>
      </w:r>
      <w:r w:rsidRPr="0064610C">
        <w:rPr>
          <w:rStyle w:val="Emphasis"/>
          <w:rFonts w:asciiTheme="minorHAnsi" w:hAnsiTheme="minorHAnsi"/>
        </w:rPr>
        <w:t xml:space="preserve"> America’s current electricity transmission and distribution grid was built more than a century ago.</w:t>
      </w:r>
      <w:r w:rsidRPr="0064610C">
        <w:rPr>
          <w:rFonts w:asciiTheme="minorHAnsi" w:hAnsiTheme="minorHAnsi"/>
          <w:sz w:val="16"/>
        </w:rPr>
        <w:t xml:space="preserve"> Relying on the grid to relay power from wind farms in the Midwest to cities on the east and west coast is simply not feasible. </w:t>
      </w:r>
      <w:r w:rsidRPr="0064610C">
        <w:rPr>
          <w:rStyle w:val="StyleUnderline"/>
          <w:rFonts w:asciiTheme="minorHAnsi" w:hAnsiTheme="minorHAnsi"/>
        </w:rPr>
        <w:t>Our dated infrastructure cannot handle the existing load — power outages and disruptions currently cost the nation an estimated $164 billion each year.</w:t>
      </w:r>
      <w:r w:rsidRPr="0064610C">
        <w:rPr>
          <w:rFonts w:asciiTheme="minorHAnsi" w:hAnsiTheme="minorHAnsi"/>
          <w:sz w:val="16"/>
        </w:rPr>
        <w:t xml:space="preserve"> Wind and solar power produce intermittent power, which, in small doses, has little impact on grid operations. </w:t>
      </w:r>
      <w:r w:rsidRPr="0064610C">
        <w:rPr>
          <w:rStyle w:val="StyleUnderline"/>
          <w:rFonts w:asciiTheme="minorHAnsi" w:hAnsiTheme="minorHAnsi"/>
        </w:rPr>
        <w:t>As we introduce increasingly larger amounts of intermittent power, our transmission system will require significant upgrades</w:t>
      </w:r>
      <w:r w:rsidRPr="0064610C">
        <w:rPr>
          <w:rFonts w:asciiTheme="minorHAnsi" w:hAnsiTheme="minorHAnsi"/>
          <w:sz w:val="16"/>
        </w:rPr>
        <w:t xml:space="preserve"> and perhaps even a total grid infrastructure redesign, which could take decades and cost billions. With 9,200 power plants that link homes and business via 164,000 miles of lines, a national retrofit is both cost-prohibitive and improbable. </w:t>
      </w:r>
      <w:r w:rsidRPr="0064610C">
        <w:rPr>
          <w:rStyle w:val="StyleUnderline"/>
          <w:rFonts w:asciiTheme="minorHAnsi" w:hAnsiTheme="minorHAnsi"/>
        </w:rPr>
        <w:t xml:space="preserve">One solution to this challenge is the development of </w:t>
      </w:r>
      <w:r w:rsidRPr="0064610C">
        <w:rPr>
          <w:rFonts w:asciiTheme="minorHAnsi" w:hAnsiTheme="minorHAnsi"/>
          <w:sz w:val="16"/>
        </w:rPr>
        <w:t xml:space="preserve">microgrids. Also known as </w:t>
      </w:r>
      <w:r w:rsidRPr="0064610C">
        <w:rPr>
          <w:rStyle w:val="StyleUnderline"/>
          <w:rFonts w:asciiTheme="minorHAnsi" w:hAnsiTheme="minorHAnsi"/>
        </w:rPr>
        <w:t>distributed generation, microgrids produce energy closer to the user rather than transmitting it from remote power plants. Power is generated and stored locally and works in parallel with the main grid, providing power as needed and utilizing the main grid at other times.</w:t>
      </w:r>
      <w:r w:rsidRPr="0064610C">
        <w:rPr>
          <w:rStyle w:val="Emphasis"/>
          <w:rFonts w:asciiTheme="minorHAnsi" w:hAnsiTheme="minorHAnsi"/>
        </w:rPr>
        <w:t xml:space="preserve"> Microgrids offer a decentralized power source that can be introduced incrementally in modules now </w:t>
      </w:r>
      <w:r w:rsidRPr="0064610C">
        <w:rPr>
          <w:rFonts w:asciiTheme="minorHAnsi" w:hAnsiTheme="minorHAnsi"/>
          <w:sz w:val="16"/>
        </w:rPr>
        <w:t>without having to deal with the years of delay realistically associated with building central generation facilities (e.g. nuclear) and their associated transmission and distribution system add-ons. There is also a significant difference in the up-front capital costs that are ultimately assigned the consumer. Introducing generation capacity into a microgrid as needed is far less capital intensive, and some might argue more economical, than building a new nuclear plant at a cost of $5-12 billion dollars</w:t>
      </w:r>
      <w:r w:rsidRPr="0064610C">
        <w:rPr>
          <w:rStyle w:val="StyleUnderline"/>
          <w:rFonts w:asciiTheme="minorHAnsi" w:hAnsiTheme="minorHAnsi"/>
        </w:rPr>
        <w:t>. Technological advancements in connectivity mean that microgrids can now be developed for high energy use building clusters, such as trading floors and hospitals, relieving stress on the macrogrid, and providing more reliable power.</w:t>
      </w:r>
      <w:r w:rsidRPr="0064610C">
        <w:rPr>
          <w:rFonts w:asciiTheme="minorHAnsi" w:hAnsiTheme="minorHAnsi"/>
          <w:sz w:val="16"/>
        </w:rPr>
        <w:t xml:space="preserve"> In fact, </w:t>
      </w:r>
      <w:r w:rsidRPr="0064610C">
        <w:rPr>
          <w:rStyle w:val="StyleUnderline"/>
          <w:rFonts w:asciiTheme="minorHAnsi" w:hAnsiTheme="minorHAnsi"/>
        </w:rPr>
        <w:t>microgrids can be viewed as the ultimate smart grid, providing local power that meets local needs and utilizing energy sources, including renewables, that best fit the location and use profile.</w:t>
      </w:r>
      <w:r w:rsidRPr="0064610C">
        <w:rPr>
          <w:rFonts w:asciiTheme="minorHAnsi" w:hAnsiTheme="minorHAnsi"/>
          <w:sz w:val="16"/>
        </w:rPr>
        <w:t xml:space="preserve"> For example, on the East Coast, feasibility studies are underway to retrofit obsolete paper mills into biomass fuel generators utilizing left over pulp wood. Pulp wood, the waste left over from logging, can be easily pelletized, is inexpensive to produce, easy to transport, and has a minimal net carbon output. Wood pellets are also easily adaptable to automated combustion systems, making them a valuable domestic resource that can supplement and replace our use of fossil fuels, particularly in microgrids which can be designed to provide heating and cooling from these biomass products. </w:t>
      </w:r>
    </w:p>
    <w:p w:rsidR="00A84BC4" w:rsidRPr="0064610C" w:rsidRDefault="00A84BC4" w:rsidP="00A84BC4">
      <w:pPr>
        <w:pStyle w:val="Heading3"/>
        <w:rPr>
          <w:rFonts w:asciiTheme="minorHAnsi" w:hAnsiTheme="minorHAnsi"/>
        </w:rPr>
      </w:pPr>
      <w:r w:rsidRPr="0064610C">
        <w:rPr>
          <w:rFonts w:asciiTheme="minorHAnsi" w:hAnsiTheme="minorHAnsi"/>
        </w:rPr>
        <w:t>2NC Terror Solvency</w:t>
      </w:r>
    </w:p>
    <w:p w:rsidR="00A84BC4" w:rsidRPr="0064610C" w:rsidRDefault="00A84BC4" w:rsidP="00A84BC4">
      <w:pPr>
        <w:pStyle w:val="Heading4"/>
        <w:rPr>
          <w:rFonts w:asciiTheme="minorHAnsi" w:hAnsiTheme="minorHAnsi"/>
        </w:rPr>
      </w:pPr>
      <w:r w:rsidRPr="0064610C">
        <w:rPr>
          <w:rFonts w:asciiTheme="minorHAnsi" w:hAnsiTheme="minorHAnsi"/>
        </w:rPr>
        <w:t>Decentralization solves terror threats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Verclas 12</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(Verclas, Kristen. Kirsten Verclas works as International Program Officer at the National Association of Regulatory Utility Commissioners (NARUC) in Washington, DC.  She holds a BA in International Relations with a Minor in Economics from Franklin and Marshall College and an MA in International Relations with a concentration in Security Studies from The Elliott School at The George Washington University. She also earned an MS in Energy Policy and Climate from Johns Hopkins University in August 2013. "The Decentralization of the Electricity Grid – Mitigating Risk in the Energy Sector ,” American Institute for Contemporary German Studies at John Hopkins University. 4-27-2012. http://www.aicgs.org/publication/the-decentralization-of-the-electricity-grid-mitigating-risk-in-the-energy-sector///ghs-kw)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A decentralized electricity grid has many environmental and security benefits. Microgrids</w:t>
      </w:r>
      <w:r w:rsidRPr="0064610C">
        <w:rPr>
          <w:rFonts w:asciiTheme="minorHAnsi" w:hAnsiTheme="minorHAnsi"/>
          <w:sz w:val="16"/>
        </w:rPr>
        <w:t xml:space="preserve"> in combination with distributed energy generation </w:t>
      </w:r>
      <w:r w:rsidRPr="0064610C">
        <w:rPr>
          <w:rStyle w:val="StyleUnderline"/>
          <w:rFonts w:asciiTheme="minorHAnsi" w:hAnsiTheme="minorHAnsi"/>
        </w:rPr>
        <w:t>provide a system of small power generation and storage systems, which are located in a community or in individual houses.</w:t>
      </w:r>
      <w:r w:rsidRPr="0064610C">
        <w:rPr>
          <w:rFonts w:asciiTheme="minorHAnsi" w:hAnsiTheme="minorHAnsi"/>
          <w:sz w:val="16"/>
        </w:rPr>
        <w:t xml:space="preserve"> These small power generators produce on average about 10 kW (for individual homes) to 2 MW (for communities) of electricity. While connected to and able to feed excess energy into the grid, </w:t>
      </w:r>
      <w:r w:rsidRPr="0064610C">
        <w:rPr>
          <w:rStyle w:val="StyleUnderline"/>
          <w:rFonts w:asciiTheme="minorHAnsi" w:hAnsiTheme="minorHAnsi"/>
        </w:rPr>
        <w:t xml:space="preserve">these generators are simultaneously independent from the grid in that they can provide power even when power from the main grid is not available. </w:t>
      </w:r>
      <w:r w:rsidRPr="0064610C">
        <w:rPr>
          <w:rStyle w:val="Emphasis"/>
          <w:rFonts w:asciiTheme="minorHAnsi" w:hAnsiTheme="minorHAnsi"/>
        </w:rPr>
        <w:t>Safety benefits from a decentralized grid are immense, as it has build-in redundancies.</w:t>
      </w:r>
      <w:r w:rsidRPr="0064610C">
        <w:rPr>
          <w:rStyle w:val="StyleUnderline"/>
          <w:rFonts w:asciiTheme="minorHAnsi" w:hAnsiTheme="minorHAnsi"/>
        </w:rPr>
        <w:t xml:space="preserve"> These redundancies are needed should the main grid become inoperable due to</w:t>
      </w:r>
      <w:r w:rsidRPr="0064610C">
        <w:rPr>
          <w:rFonts w:asciiTheme="minorHAnsi" w:hAnsiTheme="minorHAnsi"/>
          <w:sz w:val="16"/>
        </w:rPr>
        <w:t xml:space="preserve"> a natural disaster or </w:t>
      </w:r>
      <w:r w:rsidRPr="0064610C">
        <w:rPr>
          <w:rStyle w:val="StyleUnderline"/>
          <w:rFonts w:asciiTheme="minorHAnsi" w:hAnsiTheme="minorHAnsi"/>
        </w:rPr>
        <w:t>terrorist attack.</w:t>
      </w:r>
      <w:r w:rsidRPr="0064610C">
        <w:rPr>
          <w:rFonts w:asciiTheme="minorHAnsi" w:hAnsiTheme="minorHAnsi"/>
          <w:sz w:val="16"/>
        </w:rPr>
        <w:t xml:space="preserve"> </w:t>
      </w:r>
      <w:r w:rsidRPr="0064610C">
        <w:rPr>
          <w:rStyle w:val="StyleUnderline"/>
          <w:rFonts w:asciiTheme="minorHAnsi" w:hAnsiTheme="minorHAnsi"/>
        </w:rPr>
        <w:t>Communities</w:t>
      </w:r>
      <w:r w:rsidRPr="0064610C">
        <w:rPr>
          <w:rFonts w:asciiTheme="minorHAnsi" w:hAnsiTheme="minorHAnsi"/>
          <w:sz w:val="16"/>
        </w:rPr>
        <w:t xml:space="preserve"> or individual houses </w:t>
      </w:r>
      <w:r w:rsidRPr="0064610C">
        <w:rPr>
          <w:rStyle w:val="StyleUnderline"/>
          <w:rFonts w:asciiTheme="minorHAnsi" w:hAnsiTheme="minorHAnsi"/>
        </w:rPr>
        <w:t>can</w:t>
      </w:r>
      <w:r w:rsidRPr="0064610C">
        <w:rPr>
          <w:rFonts w:asciiTheme="minorHAnsi" w:hAnsiTheme="minorHAnsi"/>
          <w:sz w:val="16"/>
        </w:rPr>
        <w:t xml:space="preserve"> then </w:t>
      </w:r>
      <w:r w:rsidRPr="0064610C">
        <w:rPr>
          <w:rStyle w:val="StyleUnderline"/>
          <w:rFonts w:asciiTheme="minorHAnsi" w:hAnsiTheme="minorHAnsi"/>
        </w:rPr>
        <w:t>rely on microgrids with distributed electricity generation for their power supply. Furthermore, having less centralized electricity generation and fewer main critical transmission lines reduces targets for terrorist attacks</w:t>
      </w:r>
      <w:r w:rsidRPr="0064610C">
        <w:rPr>
          <w:rFonts w:asciiTheme="minorHAnsi" w:hAnsiTheme="minorHAnsi"/>
          <w:sz w:val="16"/>
        </w:rPr>
        <w:t xml:space="preserve"> and natural disasters. Fewer people would then be impacted by subsequent power outages. Additionally, </w:t>
      </w:r>
      <w:r w:rsidRPr="0064610C">
        <w:rPr>
          <w:rStyle w:val="StyleUnderline"/>
          <w:rFonts w:asciiTheme="minorHAnsi" w:hAnsiTheme="minorHAnsi"/>
        </w:rPr>
        <w:t>“decentralized power reduces the obstacles to disaster recovery by allowing the focus to shift first to critical infrastructure and then to flow outward to less integrated outlets.”[</w:t>
      </w:r>
      <w:r w:rsidRPr="0064610C">
        <w:rPr>
          <w:rFonts w:asciiTheme="minorHAnsi" w:hAnsiTheme="minorHAnsi"/>
          <w:sz w:val="16"/>
        </w:rPr>
        <w:t xml:space="preserve">10] Thus </w:t>
      </w:r>
      <w:r w:rsidRPr="0064610C">
        <w:rPr>
          <w:rStyle w:val="StyleUnderline"/>
          <w:rFonts w:asciiTheme="minorHAnsi" w:hAnsiTheme="minorHAnsi"/>
        </w:rPr>
        <w:t>critical facilities such as hospitals or police stations would be the first to have electricity restored, while non-essential infrastructure would have energy restored at a later date.</w:t>
      </w:r>
      <w:r w:rsidRPr="0064610C">
        <w:rPr>
          <w:rFonts w:asciiTheme="minorHAnsi" w:hAnsiTheme="minorHAnsi"/>
          <w:sz w:val="16"/>
        </w:rPr>
        <w:t xml:space="preserve"> Power outages are not only dangerous for critical infrastructure, they also cost money to business and the economy overall. EPRI “reported that power outages and quality disturbances cost American businesses $119 billion per year.”[11] </w:t>
      </w:r>
      <w:r w:rsidRPr="0064610C">
        <w:rPr>
          <w:rStyle w:val="StyleUnderline"/>
          <w:rFonts w:asciiTheme="minorHAnsi" w:hAnsiTheme="minorHAnsi"/>
        </w:rPr>
        <w:t>Decentralized grids are also more energy efficient than centralized electricity grids because “as electricity streams through a power line a small fraction of it is lost to various factors. The longer the distance the greater the loss.”[</w:t>
      </w:r>
      <w:r w:rsidRPr="0064610C">
        <w:rPr>
          <w:rFonts w:asciiTheme="minorHAnsi" w:hAnsiTheme="minorHAnsi"/>
          <w:sz w:val="16"/>
        </w:rPr>
        <w:t xml:space="preserve">12] </w:t>
      </w:r>
      <w:r w:rsidRPr="0064610C">
        <w:rPr>
          <w:rStyle w:val="StyleUnderline"/>
          <w:rFonts w:asciiTheme="minorHAnsi" w:hAnsiTheme="minorHAnsi"/>
        </w:rPr>
        <w:t>Savings</w:t>
      </w:r>
      <w:r w:rsidRPr="0064610C">
        <w:rPr>
          <w:rFonts w:asciiTheme="minorHAnsi" w:hAnsiTheme="minorHAnsi"/>
          <w:sz w:val="16"/>
        </w:rPr>
        <w:t xml:space="preserve"> that are realized by having shorter transmission lines </w:t>
      </w:r>
      <w:r w:rsidRPr="0064610C">
        <w:rPr>
          <w:rStyle w:val="StyleUnderline"/>
          <w:rFonts w:asciiTheme="minorHAnsi" w:hAnsiTheme="minorHAnsi"/>
        </w:rPr>
        <w:t>could be used to install the renewable energy sources close to homes and communities. The decrease of transmission costs and the increase in efficiency would cause lower electricity usage overall.</w:t>
      </w:r>
      <w:r w:rsidRPr="0064610C">
        <w:rPr>
          <w:rFonts w:asciiTheme="minorHAnsi" w:hAnsiTheme="minorHAnsi"/>
          <w:sz w:val="16"/>
        </w:rPr>
        <w:t xml:space="preserve"> A decrease in the need to generate electricity would also increase energy security—fewer imports of energy would be needed. The U.S. especially has been concerned with energy dependence in the last decades; decentralized electricity generation could be one of the policies to address this issue.</w:t>
      </w:r>
    </w:p>
    <w:p w:rsidR="00A84BC4" w:rsidRPr="0064610C" w:rsidRDefault="00A84BC4" w:rsidP="00A84BC4">
      <w:pPr>
        <w:pStyle w:val="Heading4"/>
        <w:rPr>
          <w:rFonts w:asciiTheme="minorHAnsi" w:hAnsiTheme="minorHAnsi"/>
        </w:rPr>
      </w:pPr>
      <w:r w:rsidRPr="0064610C">
        <w:rPr>
          <w:rFonts w:asciiTheme="minorHAnsi" w:hAnsiTheme="minorHAnsi"/>
        </w:rPr>
        <w:t>Decentralization solves cyberattacks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Kiger 13</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(Patrick J. Kiger. "Will Renewable Energy Make Blackouts Into a Thing of the Past?," National Geographic Channel. 10-2-2013. http://channel.nationalgeographic.com/american-blackout/articles/will-renewable-energy-make-blackouts-into-a-thing-of-the-past///ghs-kw)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The difference is that Germany’s grid of the future, unlike the present U.S. system, won’t rely on big power plants and long transmission lines. Instead, Germany is creating </w:t>
      </w:r>
      <w:r w:rsidRPr="0064610C">
        <w:rPr>
          <w:rStyle w:val="StyleUnderline"/>
          <w:rFonts w:asciiTheme="minorHAnsi" w:hAnsiTheme="minorHAnsi"/>
        </w:rPr>
        <w:t>a decentralized</w:t>
      </w:r>
      <w:r w:rsidRPr="0064610C">
        <w:rPr>
          <w:rFonts w:asciiTheme="minorHAnsi" w:hAnsiTheme="minorHAnsi"/>
          <w:sz w:val="16"/>
        </w:rPr>
        <w:t xml:space="preserve"> “smart” </w:t>
      </w:r>
      <w:r w:rsidRPr="0064610C">
        <w:rPr>
          <w:rStyle w:val="StyleUnderline"/>
          <w:rFonts w:asciiTheme="minorHAnsi" w:hAnsiTheme="minorHAnsi"/>
        </w:rPr>
        <w:t>grid—essentially, a system composed of many small, potentially self-sufficient grids, that will obtain much of their power at the local level from renewable energy sources, such as solar panels, wind turbines and biomass generators.</w:t>
      </w:r>
      <w:r w:rsidRPr="0064610C">
        <w:rPr>
          <w:rFonts w:asciiTheme="minorHAnsi" w:hAnsiTheme="minorHAnsi"/>
          <w:sz w:val="16"/>
        </w:rPr>
        <w:t xml:space="preserve"> And </w:t>
      </w:r>
      <w:r w:rsidRPr="0064610C">
        <w:rPr>
          <w:rStyle w:val="StyleUnderline"/>
          <w:rFonts w:asciiTheme="minorHAnsi" w:hAnsiTheme="minorHAnsi"/>
        </w:rPr>
        <w:t xml:space="preserve">the system will be equipped with sophisticated information and communications technology (ICT) that will enable it to make the most efficient use of its energy resources. </w:t>
      </w:r>
      <w:r w:rsidRPr="0064610C">
        <w:rPr>
          <w:rFonts w:asciiTheme="minorHAnsi" w:hAnsiTheme="minorHAnsi"/>
          <w:sz w:val="16"/>
        </w:rPr>
        <w:t>Some might scoff at the idea that a nation could depend entirely upon renewable energy for its electrical needs, because both sunshine and wind tend to be variable, intermittent producers of electricity. But the Germans plan to get around that problem by using “linked renewables”—that is, by combining multiple sources of renewable energy, which has the effect of smoothing out the peaks and valleys of the supply. As Kurt Rohrig, the deputy director of Germany’s Fraunhofer Institute for Wind Energy and Energy System Technology, explained in a recent article on Scientific American’s website</w:t>
      </w:r>
      <w:r w:rsidRPr="0064610C">
        <w:rPr>
          <w:rStyle w:val="StyleUnderline"/>
          <w:rFonts w:asciiTheme="minorHAnsi" w:hAnsiTheme="minorHAnsi"/>
        </w:rPr>
        <w:t>: "Each source of energy—be it wind, sun or bio-gas—has its strengths and weaknesses. If we manage to skillfully combine the different characteristics of the regenerative energies, we can ensure the power supply</w:t>
      </w:r>
      <w:r w:rsidRPr="0064610C">
        <w:rPr>
          <w:rFonts w:asciiTheme="minorHAnsi" w:hAnsiTheme="minorHAnsi"/>
          <w:sz w:val="16"/>
        </w:rPr>
        <w:t xml:space="preserve"> for Germany." </w:t>
      </w:r>
      <w:r w:rsidRPr="0064610C">
        <w:rPr>
          <w:rStyle w:val="StyleUnderline"/>
          <w:rFonts w:asciiTheme="minorHAnsi" w:hAnsiTheme="minorHAnsi"/>
        </w:rPr>
        <w:t>A decentralized “smart” grid powered by local renewable energy might help protect the U.S. against a catastrophic blackout</w:t>
      </w:r>
      <w:r w:rsidRPr="0064610C">
        <w:rPr>
          <w:rFonts w:asciiTheme="minorHAnsi" w:hAnsiTheme="minorHAnsi"/>
          <w:sz w:val="16"/>
        </w:rPr>
        <w:t xml:space="preserve"> as well, proponents say. </w:t>
      </w:r>
      <w:r w:rsidRPr="0064610C">
        <w:rPr>
          <w:rStyle w:val="Emphasis"/>
          <w:rFonts w:asciiTheme="minorHAnsi" w:hAnsiTheme="minorHAnsi"/>
        </w:rPr>
        <w:t>“A more diversified supply with more distributed generation inherently helps reduce vulnerability,”</w:t>
      </w:r>
      <w:r w:rsidRPr="0064610C">
        <w:rPr>
          <w:rFonts w:asciiTheme="minorHAnsi" w:hAnsiTheme="minorHAnsi"/>
          <w:sz w:val="16"/>
        </w:rPr>
        <w:t xml:space="preserve"> Mike Jacobs, a senior energy analyst at the Union of Concerned Scientists, noted in a recent blog post on the organization’s website. According to the U.S. Department of Energy’s SmartGrid.gov website, </w:t>
      </w:r>
      <w:r w:rsidRPr="0064610C">
        <w:rPr>
          <w:rStyle w:val="StyleUnderline"/>
          <w:rFonts w:asciiTheme="minorHAnsi" w:hAnsiTheme="minorHAnsi"/>
        </w:rPr>
        <w:t>such a system would have the ability to bank surplus electricity from wind turbines and solar panels in numerous storage locations around the system. Utility operators could tap into those reserves if electricity generation ebbed. Additionally</w:t>
      </w:r>
      <w:r w:rsidRPr="0064610C">
        <w:rPr>
          <w:rFonts w:asciiTheme="minorHAnsi" w:hAnsiTheme="minorHAnsi"/>
          <w:sz w:val="16"/>
        </w:rPr>
        <w:t xml:space="preserve">, in the event of a large-scale disruption, </w:t>
      </w:r>
      <w:r w:rsidRPr="0064610C">
        <w:rPr>
          <w:rStyle w:val="StyleUnderline"/>
          <w:rFonts w:asciiTheme="minorHAnsi" w:hAnsiTheme="minorHAnsi"/>
        </w:rPr>
        <w:t xml:space="preserve">a smart grid would have the ability to switch areas over to power generated by utility customers themselves, such as solar panels that neighborhood residents have installed on their roofs. By combining these "distributed generation" resources, a community could keep its health center, police department, traffic lights, phone system, and grocery store operating during emergencies, </w:t>
      </w:r>
      <w:r w:rsidRPr="0064610C">
        <w:rPr>
          <w:rFonts w:asciiTheme="minorHAnsi" w:hAnsiTheme="minorHAnsi"/>
          <w:sz w:val="16"/>
        </w:rPr>
        <w:t>DOE’s website notes.</w:t>
      </w:r>
      <w:r w:rsidRPr="0064610C">
        <w:rPr>
          <w:rStyle w:val="StyleUnderline"/>
          <w:rFonts w:asciiTheme="minorHAnsi" w:hAnsiTheme="minorHAnsi"/>
        </w:rPr>
        <w:t xml:space="preserve"> "There are lots of resources that contribute to grid resiliency and flexibility,"</w:t>
      </w:r>
      <w:r w:rsidRPr="0064610C">
        <w:rPr>
          <w:rFonts w:asciiTheme="minorHAnsi" w:hAnsiTheme="minorHAnsi"/>
          <w:sz w:val="16"/>
        </w:rPr>
        <w:t xml:space="preserve"> Allison Clements, an official with the Natural Resource Defense Council, wrote in a recent blog post on the NRDC website. </w:t>
      </w:r>
      <w:r w:rsidRPr="0064610C">
        <w:rPr>
          <w:rStyle w:val="StyleUnderline"/>
          <w:rFonts w:asciiTheme="minorHAnsi" w:hAnsiTheme="minorHAnsi"/>
        </w:rPr>
        <w:t xml:space="preserve">"Happily, they are the same resources that are critical to achieving a clean energy, low carbon future." </w:t>
      </w:r>
      <w:r w:rsidRPr="0064610C">
        <w:rPr>
          <w:rFonts w:asciiTheme="minorHAnsi" w:hAnsiTheme="minorHAnsi"/>
          <w:sz w:val="16"/>
        </w:rPr>
        <w:t xml:space="preserve">Joel </w:t>
      </w:r>
      <w:r w:rsidRPr="0064610C">
        <w:rPr>
          <w:rStyle w:val="StyleUnderline"/>
          <w:rFonts w:asciiTheme="minorHAnsi" w:hAnsiTheme="minorHAnsi"/>
        </w:rPr>
        <w:t>Gordes</w:t>
      </w:r>
      <w:r w:rsidRPr="0064610C">
        <w:rPr>
          <w:rFonts w:asciiTheme="minorHAnsi" w:hAnsiTheme="minorHAnsi"/>
          <w:sz w:val="16"/>
        </w:rPr>
        <w:t xml:space="preserve">, electrical power research director for the U.S. Cyber Consequences Unit, a private-sector organization that </w:t>
      </w:r>
      <w:r w:rsidRPr="0064610C">
        <w:rPr>
          <w:rStyle w:val="StyleUnderline"/>
          <w:rFonts w:asciiTheme="minorHAnsi" w:hAnsiTheme="minorHAnsi"/>
        </w:rPr>
        <w:t>investigates terrorist threats against the electrical grid and other targets</w:t>
      </w:r>
      <w:r w:rsidRPr="0064610C">
        <w:rPr>
          <w:rFonts w:asciiTheme="minorHAnsi" w:hAnsiTheme="minorHAnsi"/>
          <w:sz w:val="16"/>
        </w:rPr>
        <w:t xml:space="preserve">, also </w:t>
      </w:r>
      <w:r w:rsidRPr="0064610C">
        <w:rPr>
          <w:rStyle w:val="Emphasis"/>
          <w:rFonts w:asciiTheme="minorHAnsi" w:hAnsiTheme="minorHAnsi"/>
        </w:rPr>
        <w:t>thinks that such a decentralized grid "could carry benefits</w:t>
      </w:r>
      <w:r w:rsidRPr="0064610C">
        <w:rPr>
          <w:rFonts w:asciiTheme="minorHAnsi" w:hAnsiTheme="minorHAnsi"/>
          <w:sz w:val="16"/>
        </w:rPr>
        <w:t xml:space="preserve"> not only</w:t>
      </w:r>
      <w:r w:rsidRPr="0064610C">
        <w:rPr>
          <w:rStyle w:val="Emphasis"/>
          <w:rFonts w:asciiTheme="minorHAnsi" w:hAnsiTheme="minorHAnsi"/>
        </w:rPr>
        <w:t xml:space="preserve"> for protecting us to a certain degree from cyber-attacks</w:t>
      </w:r>
      <w:r w:rsidRPr="0064610C">
        <w:rPr>
          <w:rFonts w:asciiTheme="minorHAnsi" w:hAnsiTheme="minorHAnsi"/>
          <w:sz w:val="16"/>
        </w:rPr>
        <w:t xml:space="preserve"> but also providing power during any number of natural hazards." But Gordes does offer a caveat—such a system might also offer more potential points of entry for hackers to plant malware and disrupt the entire grid. Unless that vulnerability is addressed, he warned in an e-mail, "full deployment of [smart grid] technology could end up to be disastrous."</w:t>
      </w:r>
    </w:p>
    <w:p w:rsidR="00A84BC4" w:rsidRPr="0064610C" w:rsidRDefault="00A84BC4" w:rsidP="00A84BC4">
      <w:pPr>
        <w:pStyle w:val="Heading2"/>
        <w:rPr>
          <w:rFonts w:asciiTheme="minorHAnsi" w:hAnsiTheme="minorHAnsi"/>
        </w:rPr>
      </w:pPr>
      <w:r w:rsidRPr="0064610C">
        <w:rPr>
          <w:rFonts w:asciiTheme="minorHAnsi" w:hAnsiTheme="minorHAnsi"/>
        </w:rPr>
        <w:t>Patent Reform Advantage CP</w:t>
      </w:r>
    </w:p>
    <w:p w:rsidR="00A84BC4" w:rsidRPr="0064610C" w:rsidRDefault="00A84BC4" w:rsidP="00A84BC4">
      <w:pPr>
        <w:pStyle w:val="Heading3"/>
        <w:rPr>
          <w:rFonts w:asciiTheme="minorHAnsi" w:hAnsiTheme="minorHAnsi"/>
        </w:rPr>
      </w:pPr>
      <w:r w:rsidRPr="0064610C">
        <w:rPr>
          <w:rFonts w:asciiTheme="minorHAnsi" w:hAnsiTheme="minorHAnsi"/>
        </w:rPr>
        <w:t>Notes</w:t>
      </w:r>
    </w:p>
    <w:p w:rsidR="00A84BC4" w:rsidRPr="0064610C" w:rsidRDefault="00A84BC4" w:rsidP="00A84BC4">
      <w:pPr>
        <w:rPr>
          <w:rFonts w:asciiTheme="minorHAnsi" w:hAnsiTheme="minorHAnsi"/>
        </w:rPr>
      </w:pPr>
      <w:r w:rsidRPr="0064610C">
        <w:rPr>
          <w:rFonts w:asciiTheme="minorHAnsi" w:hAnsiTheme="minorHAnsi"/>
        </w:rPr>
        <w:t>Specify reform + look at law reviews</w:t>
      </w:r>
    </w:p>
    <w:p w:rsidR="00A84BC4" w:rsidRPr="0064610C" w:rsidRDefault="00A84BC4" w:rsidP="00A84BC4">
      <w:pPr>
        <w:rPr>
          <w:rFonts w:asciiTheme="minorHAnsi" w:hAnsiTheme="minorHAnsi"/>
        </w:rPr>
      </w:pPr>
      <w:r w:rsidRPr="0064610C">
        <w:rPr>
          <w:rFonts w:asciiTheme="minorHAnsi" w:hAnsiTheme="minorHAnsi"/>
        </w:rPr>
        <w:t>Read the 500 bil card in the 1NC</w:t>
      </w:r>
    </w:p>
    <w:p w:rsidR="00A84BC4" w:rsidRPr="0064610C" w:rsidRDefault="00A84BC4" w:rsidP="00A84BC4">
      <w:pPr>
        <w:rPr>
          <w:rFonts w:asciiTheme="minorHAnsi" w:hAnsiTheme="minorHAnsi"/>
        </w:rPr>
      </w:pPr>
      <w:r w:rsidRPr="0064610C">
        <w:rPr>
          <w:rFonts w:asciiTheme="minorHAnsi" w:hAnsiTheme="minorHAnsi"/>
        </w:rPr>
        <w:t>Cut different versions w/ different mechanisms</w:t>
      </w:r>
    </w:p>
    <w:p w:rsidR="00A84BC4" w:rsidRPr="0064610C" w:rsidRDefault="00A84BC4" w:rsidP="00A84BC4">
      <w:pPr>
        <w:pStyle w:val="Heading3"/>
        <w:rPr>
          <w:rFonts w:asciiTheme="minorHAnsi" w:hAnsiTheme="minorHAnsi"/>
        </w:rPr>
      </w:pPr>
      <w:r w:rsidRPr="0064610C">
        <w:rPr>
          <w:rFonts w:asciiTheme="minorHAnsi" w:hAnsiTheme="minorHAnsi"/>
        </w:rPr>
        <w:t>1NC Comprehensive Reform</w:t>
      </w:r>
    </w:p>
    <w:p w:rsidR="00A84BC4" w:rsidRPr="0064610C" w:rsidRDefault="00A84BC4" w:rsidP="00A84BC4">
      <w:pPr>
        <w:pStyle w:val="Heading4"/>
        <w:rPr>
          <w:rFonts w:asciiTheme="minorHAnsi" w:hAnsiTheme="minorHAnsi"/>
        </w:rPr>
      </w:pPr>
      <w:r w:rsidRPr="0064610C">
        <w:rPr>
          <w:rFonts w:asciiTheme="minorHAnsi" w:hAnsiTheme="minorHAnsi"/>
        </w:rPr>
        <w:t>Counterplan: the United States federal government should comprehensively reform its patent system for the purpose of eliminating non-practicing entities.</w:t>
      </w:r>
    </w:p>
    <w:p w:rsidR="00A84BC4" w:rsidRPr="0064610C" w:rsidRDefault="00A84BC4" w:rsidP="00A84BC4">
      <w:pPr>
        <w:pStyle w:val="Heading4"/>
        <w:rPr>
          <w:rFonts w:asciiTheme="minorHAnsi" w:hAnsiTheme="minorHAnsi"/>
        </w:rPr>
      </w:pPr>
      <w:r w:rsidRPr="0064610C">
        <w:rPr>
          <w:rFonts w:asciiTheme="minorHAnsi" w:hAnsiTheme="minorHAnsi"/>
        </w:rPr>
        <w:t>Patent trolls cost the economy half a trillion and counting—larger internal link to tech and the economy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Lee 11</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(Timothy B. Lee. Timothy B. Lee covers tech policy for Ars, with a particular focus on patent and copyright law, privacy, free speech, and open government. While earning his CS master's degree at Princeton, Lee was the co-author of RECAP, a Firefox plugin that helps users liberate public documents from the federal judiciary's paywall. Before grad school, he spent time at the Cato Institute, where he is an adjunct scholar. He has written for both online and traditional publications, including Slate, Reason, Wired.com, and the New York Times. When not screwing around on the Internet, he can be seen rock climbing, ballroom dancing, and playing soccer. He lives in Philadelphia. He has a blog at Forbes and you can follow him on Twitter. "Study: patent trolls have cost innovators half a trillion dollars," Ars Technica. xx-xx-xxxx. http://arstechnica.com/tech-policy/2011/09/study-patent-trolls-have-cost-innovators-half-a-trillion-bucks///ghs-kw)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By now, the story of </w:t>
      </w:r>
      <w:r w:rsidRPr="0064610C">
        <w:rPr>
          <w:rStyle w:val="StyleUnderline"/>
          <w:rFonts w:asciiTheme="minorHAnsi" w:hAnsiTheme="minorHAnsi"/>
        </w:rPr>
        <w:t>patent trolls</w:t>
      </w:r>
      <w:r w:rsidRPr="0064610C">
        <w:rPr>
          <w:rFonts w:asciiTheme="minorHAnsi" w:hAnsiTheme="minorHAnsi"/>
          <w:sz w:val="16"/>
        </w:rPr>
        <w:t xml:space="preserve"> has become well-known</w:t>
      </w:r>
      <w:r w:rsidRPr="0064610C">
        <w:rPr>
          <w:rStyle w:val="StyleUnderline"/>
          <w:rFonts w:asciiTheme="minorHAnsi" w:hAnsiTheme="minorHAnsi"/>
        </w:rPr>
        <w:t>: a small company with no products of its own threatens lawsuits against larger companies who inadvertently infringe its portfolio of broad patents.</w:t>
      </w:r>
      <w:r w:rsidRPr="0064610C">
        <w:rPr>
          <w:rFonts w:asciiTheme="minorHAnsi" w:hAnsiTheme="minorHAnsi"/>
          <w:sz w:val="16"/>
        </w:rPr>
        <w:t xml:space="preserve"> The scenario has become so common that we don't even try to cover all the cases here at Ars. If we did, we'd have little time to write about much else. But anecdotal evidence is one thing. Data is another. </w:t>
      </w:r>
      <w:r w:rsidRPr="0064610C">
        <w:rPr>
          <w:rStyle w:val="StyleUnderline"/>
          <w:rFonts w:asciiTheme="minorHAnsi" w:hAnsiTheme="minorHAnsi"/>
        </w:rPr>
        <w:t>Three Boston University researchers have produced a rigorous empirical estimate of the cost of patent trolling.</w:t>
      </w:r>
      <w:r w:rsidRPr="0064610C">
        <w:rPr>
          <w:rFonts w:asciiTheme="minorHAnsi" w:hAnsiTheme="minorHAnsi"/>
          <w:sz w:val="16"/>
        </w:rPr>
        <w:t xml:space="preserve"> And the number is breath-taking: </w:t>
      </w:r>
      <w:r w:rsidRPr="0064610C">
        <w:rPr>
          <w:rStyle w:val="Emphasis"/>
          <w:rFonts w:asciiTheme="minorHAnsi" w:hAnsiTheme="minorHAnsi"/>
        </w:rPr>
        <w:t xml:space="preserve">patent trolls ("non-practicing entity" is the clinical term) have cost publicly traded defendants $500 billion </w:t>
      </w:r>
      <w:r w:rsidRPr="0064610C">
        <w:rPr>
          <w:rFonts w:asciiTheme="minorHAnsi" w:hAnsiTheme="minorHAnsi"/>
          <w:sz w:val="16"/>
        </w:rPr>
        <w:t xml:space="preserve">since 1990. And the problem has become most severe in recent years. </w:t>
      </w:r>
      <w:r w:rsidRPr="0064610C">
        <w:rPr>
          <w:rStyle w:val="StyleUnderline"/>
          <w:rFonts w:asciiTheme="minorHAnsi" w:hAnsiTheme="minorHAnsi"/>
        </w:rPr>
        <w:t>In the last four years, the costs have averaged $83 billion per year.</w:t>
      </w:r>
      <w:r w:rsidRPr="0064610C">
        <w:rPr>
          <w:rFonts w:asciiTheme="minorHAnsi" w:hAnsiTheme="minorHAnsi"/>
          <w:sz w:val="16"/>
        </w:rPr>
        <w:t xml:space="preserve"> The study says </w:t>
      </w:r>
      <w:r w:rsidRPr="0064610C">
        <w:rPr>
          <w:rStyle w:val="Emphasis"/>
          <w:rFonts w:asciiTheme="minorHAnsi" w:hAnsiTheme="minorHAnsi"/>
        </w:rPr>
        <w:t>this is more than a quarter of US industrial research and development spending during those years.</w:t>
      </w:r>
      <w:r w:rsidRPr="0064610C">
        <w:rPr>
          <w:rFonts w:asciiTheme="minorHAnsi" w:hAnsiTheme="minorHAnsi"/>
          <w:sz w:val="16"/>
        </w:rPr>
        <w:t xml:space="preserve"> Two of the study's authors, James Bessen and Mike Meurer, wrote Patent Failure, an empirical study of the patent system that has been widely read and cited since its publication in 2008. They were joined for this paper by a colleague, Jennifer Ford.It's hard to measure the costs of litigation directly. </w:t>
      </w:r>
      <w:r w:rsidRPr="0064610C">
        <w:rPr>
          <w:rStyle w:val="StyleUnderline"/>
          <w:rFonts w:asciiTheme="minorHAnsi" w:hAnsiTheme="minorHAnsi"/>
        </w:rPr>
        <w:t>The most obvious costs for defendants are legal fees and payouts to plaintiffs, but these are not necessarily the largest costs.</w:t>
      </w:r>
      <w:r w:rsidRPr="0064610C">
        <w:rPr>
          <w:rFonts w:asciiTheme="minorHAnsi" w:hAnsiTheme="minorHAnsi"/>
          <w:sz w:val="16"/>
        </w:rPr>
        <w:t xml:space="preserve"> Often, </w:t>
      </w:r>
      <w:r w:rsidRPr="0064610C">
        <w:rPr>
          <w:rStyle w:val="StyleUnderline"/>
          <w:rFonts w:asciiTheme="minorHAnsi" w:hAnsiTheme="minorHAnsi"/>
        </w:rPr>
        <w:t>indirect costs like employee distraction, legal uncertainty, and the need to redesign or drop key products are even more significant.</w:t>
      </w:r>
      <w:r w:rsidRPr="0064610C">
        <w:rPr>
          <w:rFonts w:asciiTheme="minorHAnsi" w:hAnsiTheme="minorHAnsi"/>
          <w:sz w:val="16"/>
        </w:rPr>
        <w:t xml:space="preserve"> The trio use a clever method known as a stock market event study to estimate these costs. The theory is simple: a company's stock price represents the stock market's best estimation of the company's value. If the company's stock drops by, say, two percent in the days after a lawsuit is filed, then the market thinks the lawsuit will cost the company two percent of its market capitalization. Of course, this wouldn't be a very rigorous technique if they were looking at a single lawsuit. Any number of factors could have affected the firm's stock price that same week. Maybe the company released a bad earnings report the next day. But </w:t>
      </w:r>
      <w:r w:rsidRPr="0064610C">
        <w:rPr>
          <w:rStyle w:val="StyleUnderline"/>
          <w:rFonts w:asciiTheme="minorHAnsi" w:hAnsiTheme="minorHAnsi"/>
        </w:rPr>
        <w:t xml:space="preserve">with a large sample of companies, </w:t>
      </w:r>
      <w:r w:rsidRPr="0064610C">
        <w:rPr>
          <w:rFonts w:asciiTheme="minorHAnsi" w:hAnsiTheme="minorHAnsi"/>
          <w:sz w:val="16"/>
        </w:rPr>
        <w:t>these</w:t>
      </w:r>
      <w:r w:rsidRPr="0064610C">
        <w:rPr>
          <w:rStyle w:val="StyleUnderline"/>
          <w:rFonts w:asciiTheme="minorHAnsi" w:hAnsiTheme="minorHAnsi"/>
        </w:rPr>
        <w:t xml:space="preserve"> random factors </w:t>
      </w:r>
      <w:r w:rsidRPr="0064610C">
        <w:rPr>
          <w:rFonts w:asciiTheme="minorHAnsi" w:hAnsiTheme="minorHAnsi"/>
          <w:sz w:val="16"/>
        </w:rPr>
        <w:t>should</w:t>
      </w:r>
      <w:r w:rsidRPr="0064610C">
        <w:rPr>
          <w:rStyle w:val="StyleUnderline"/>
          <w:rFonts w:asciiTheme="minorHAnsi" w:hAnsiTheme="minorHAnsi"/>
        </w:rPr>
        <w:t xml:space="preserve"> mostly cancel each other out, leaving the market's rough estimate of how much patent lawsuits cost their targets. The authors used a database of 1,630 patent troll lawsuits</w:t>
      </w:r>
      <w:r w:rsidRPr="0064610C">
        <w:rPr>
          <w:rFonts w:asciiTheme="minorHAnsi" w:hAnsiTheme="minorHAnsi"/>
          <w:sz w:val="16"/>
        </w:rPr>
        <w:t xml:space="preserve"> compiled by Patent Freedom. Because many of the lawsuits had multiple defendants, </w:t>
      </w:r>
      <w:r w:rsidRPr="0064610C">
        <w:rPr>
          <w:rStyle w:val="StyleUnderline"/>
          <w:rFonts w:asciiTheme="minorHAnsi" w:hAnsiTheme="minorHAnsi"/>
        </w:rPr>
        <w:t>there was a total of 4,114 plaintiff-defendant pairs</w:t>
      </w:r>
      <w:r w:rsidRPr="0064610C">
        <w:rPr>
          <w:rFonts w:asciiTheme="minorHAnsi" w:hAnsiTheme="minorHAnsi"/>
          <w:sz w:val="16"/>
        </w:rPr>
        <w:t xml:space="preserve">. The median defendant over all of these pairs lost $20.4 million in market capitalization, while the mean loss was $122 million. </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Solvency</w:t>
      </w:r>
    </w:p>
    <w:p w:rsidR="00A84BC4" w:rsidRPr="0064610C" w:rsidRDefault="00A84BC4" w:rsidP="00A84BC4">
      <w:pPr>
        <w:rPr>
          <w:rFonts w:asciiTheme="minorHAnsi" w:hAnsiTheme="minorHAnsi"/>
        </w:rPr>
      </w:pPr>
      <w:r w:rsidRPr="0064610C">
        <w:rPr>
          <w:rFonts w:asciiTheme="minorHAnsi" w:hAnsiTheme="minorHAnsi"/>
        </w:rPr>
        <w:t>(Senator Orrin Hatch. "Senator Hatch: It’s Time to Kill Patent Trolls for Good," WIRED. 3-16-2015. http://www.wired.com/2015/03/opinion-must-finally-legislate-patent-trolls-existence///ghs-kw)</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r w:rsidRPr="0064610C">
        <w:rPr>
          <w:rFonts w:asciiTheme="minorHAnsi" w:hAnsiTheme="minorHAnsi"/>
        </w:rPr>
        <w:t>There is broad agreement—among both big and small businesses—that any serious solution must include:</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r w:rsidRPr="0064610C">
        <w:rPr>
          <w:rFonts w:asciiTheme="minorHAnsi" w:hAnsiTheme="minorHAnsi"/>
        </w:rPr>
        <w:t>•</w:t>
      </w:r>
      <w:r w:rsidRPr="0064610C">
        <w:rPr>
          <w:rFonts w:asciiTheme="minorHAnsi" w:hAnsiTheme="minorHAnsi"/>
        </w:rPr>
        <w:tab/>
        <w:t>Fee shifting, which will require patent trolls to pay legal fees when their suits are unsuccessful;</w:t>
      </w:r>
    </w:p>
    <w:p w:rsidR="00A84BC4" w:rsidRPr="0064610C" w:rsidRDefault="00A84BC4" w:rsidP="00A84BC4">
      <w:pPr>
        <w:rPr>
          <w:rFonts w:asciiTheme="minorHAnsi" w:hAnsiTheme="minorHAnsi"/>
        </w:rPr>
      </w:pPr>
      <w:r w:rsidRPr="0064610C">
        <w:rPr>
          <w:rFonts w:asciiTheme="minorHAnsi" w:hAnsiTheme="minorHAnsi"/>
        </w:rPr>
        <w:t>•</w:t>
      </w:r>
      <w:r w:rsidRPr="0064610C">
        <w:rPr>
          <w:rFonts w:asciiTheme="minorHAnsi" w:hAnsiTheme="minorHAnsi"/>
        </w:rPr>
        <w:tab/>
        <w:t>Heightened pleading and discovery standards, which will raise the bar on litigation procedure, making it increasingly difficult for trolls to file frivolous lawsuits;</w:t>
      </w:r>
    </w:p>
    <w:p w:rsidR="00A84BC4" w:rsidRPr="0064610C" w:rsidRDefault="00A84BC4" w:rsidP="00A84BC4">
      <w:pPr>
        <w:rPr>
          <w:rFonts w:asciiTheme="minorHAnsi" w:hAnsiTheme="minorHAnsi"/>
        </w:rPr>
      </w:pPr>
      <w:r w:rsidRPr="0064610C">
        <w:rPr>
          <w:rFonts w:asciiTheme="minorHAnsi" w:hAnsiTheme="minorHAnsi"/>
        </w:rPr>
        <w:t>•</w:t>
      </w:r>
      <w:r w:rsidRPr="0064610C">
        <w:rPr>
          <w:rFonts w:asciiTheme="minorHAnsi" w:hAnsiTheme="minorHAnsi"/>
        </w:rPr>
        <w:tab/>
        <w:t>Demand letter reforms, which will require those sending demand letters to be more specific and transparent;</w:t>
      </w:r>
    </w:p>
    <w:p w:rsidR="00A84BC4" w:rsidRPr="0064610C" w:rsidRDefault="00A84BC4" w:rsidP="00A84BC4">
      <w:pPr>
        <w:rPr>
          <w:rFonts w:asciiTheme="minorHAnsi" w:hAnsiTheme="minorHAnsi"/>
        </w:rPr>
      </w:pPr>
      <w:r w:rsidRPr="0064610C">
        <w:rPr>
          <w:rFonts w:asciiTheme="minorHAnsi" w:hAnsiTheme="minorHAnsi"/>
        </w:rPr>
        <w:t>•</w:t>
      </w:r>
      <w:r w:rsidRPr="0064610C">
        <w:rPr>
          <w:rFonts w:asciiTheme="minorHAnsi" w:hAnsiTheme="minorHAnsi"/>
        </w:rPr>
        <w:tab/>
        <w:t>Stays of customer suits, which will allow a manufacturer’s case to move forward first, without binding the end user to the result of that case;</w:t>
      </w:r>
    </w:p>
    <w:p w:rsidR="00A84BC4" w:rsidRPr="0064610C" w:rsidRDefault="00A84BC4" w:rsidP="00A84BC4">
      <w:pPr>
        <w:rPr>
          <w:rFonts w:asciiTheme="minorHAnsi" w:hAnsiTheme="minorHAnsi"/>
        </w:rPr>
      </w:pPr>
      <w:r w:rsidRPr="0064610C">
        <w:rPr>
          <w:rFonts w:asciiTheme="minorHAnsi" w:hAnsiTheme="minorHAnsi"/>
        </w:rPr>
        <w:t>•</w:t>
      </w:r>
      <w:r w:rsidRPr="0064610C">
        <w:rPr>
          <w:rFonts w:asciiTheme="minorHAnsi" w:hAnsiTheme="minorHAnsi"/>
        </w:rPr>
        <w:tab/>
        <w:t>A mechanism to enable recovery of fees, which will prevent insolvent plaintiffs from litigating and dashing.</w:t>
      </w:r>
    </w:p>
    <w:p w:rsidR="00A84BC4" w:rsidRPr="0064610C" w:rsidRDefault="00A84BC4" w:rsidP="00A84BC4">
      <w:pPr>
        <w:rPr>
          <w:rFonts w:asciiTheme="minorHAnsi" w:hAnsiTheme="minorHAnsi"/>
        </w:rPr>
      </w:pPr>
      <w:r w:rsidRPr="0064610C">
        <w:rPr>
          <w:rFonts w:asciiTheme="minorHAnsi" w:hAnsiTheme="minorHAnsi"/>
        </w:rPr>
        <w:t>Some critics argue that these proposals will help only large technology companies and might even hurt startups and small businesses. In my discussions with stakeholders, however, I have repeatedly been told that a multi-pronged approach that tackles each of these issues is needed to effectively combat patent trolls across all levels of industry. These stakeholder discussions have included representatives from the hotel, restaurant, retail, real estate, financial services, and high-tech industries, as well as start-up and small business owners.</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r w:rsidRPr="0064610C">
        <w:rPr>
          <w:rFonts w:asciiTheme="minorHAnsi" w:hAnsiTheme="minorHAnsi"/>
        </w:rPr>
        <w:t>Enacting legislation on any topic is a major undertaking, and the added complexities inherent in patent law make passing patent reforms especially challenging. Crucially, we will probably have only one chance to do so for a long while, so whatever we do must work. We must not pass any bill that fails to provide an effective deterrent against patent trolls at all stages of litigation.</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r w:rsidRPr="0064610C">
        <w:rPr>
          <w:rFonts w:asciiTheme="minorHAnsi" w:hAnsiTheme="minorHAnsi"/>
        </w:rPr>
        <w:t>It is my belief that any viable legislation must ensure that those who successfully defend against abusive patent litigation and are awarded fees will actually get paid. Even when a patent troll is a shell company with no assets, there are usually other parties with an interest in the litigation who do have assets. These parties, however, often keep themselves beyond the jurisdiction of the courts. They reap benefits if the plaintiff forces a settlement, but are protected from any liability if they lose.</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r w:rsidRPr="0064610C">
        <w:rPr>
          <w:rFonts w:asciiTheme="minorHAnsi" w:hAnsiTheme="minorHAnsi"/>
        </w:rPr>
        <w:t>Right now, that’s a win-win situation for these parties, and a lose-lose situation for America’s innovators.</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r w:rsidRPr="0064610C">
        <w:rPr>
          <w:rFonts w:asciiTheme="minorHAnsi" w:hAnsiTheme="minorHAnsi"/>
        </w:rPr>
        <w:t>Because Congress cannot force parties outside a court’s jurisdiction to join in a case, we must instead incentivize interested parties to do the right thing and pay court-ordered fee awards. This is why we must pass legislation that includes a recovery provision. Fee shifting without recovery is like writing a check on an empty account. It’s purporting to convey something that isn’t there. Only fee shifting coupled with a recovery provision will stop patent trolls from litigating-and-dashing.</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r w:rsidRPr="0064610C">
        <w:rPr>
          <w:rFonts w:asciiTheme="minorHAnsi" w:hAnsiTheme="minorHAnsi"/>
        </w:rPr>
        <w:t>There is no question that American ingenuity fuels our economy. We must ensure that our patent system is strong and vibrant and helps to protect our country’s premier position in innovation.</w:t>
      </w:r>
    </w:p>
    <w:p w:rsidR="00A84BC4" w:rsidRPr="0064610C" w:rsidRDefault="00A84BC4" w:rsidP="00A84BC4">
      <w:pPr>
        <w:pStyle w:val="Heading4"/>
        <w:rPr>
          <w:rFonts w:asciiTheme="minorHAnsi" w:hAnsiTheme="minorHAnsi"/>
        </w:rPr>
      </w:pPr>
      <w:r w:rsidRPr="0064610C">
        <w:rPr>
          <w:rFonts w:asciiTheme="minorHAnsi" w:hAnsiTheme="minorHAnsi"/>
        </w:rPr>
        <w:t>Reform solves patent trolling</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Roberts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(Jeff John Roberts. Jeff reports on legal issues that impact the future of the tech industry, such as privacy, net neutrality and intellectual property. He previously worked as a reporter for Reuters in Paris and New York, and his free-lance work includes clips for the Economist, the New York Times and the Globe &amp; Mail. A frequent guest on media outlets like NPR and Fox, Jeff is also a lawyer, having passed the bar in New York and Ontario. "Patent reform is likely in 2015. Here’s what it could look like," No Publication. 11-19-2014. https://gigaom.com/2014/11/19/patent-reform-is-likely-in-2015-heres-what-it-could-look-like///ghs-kw)</w:t>
      </w:r>
    </w:p>
    <w:p w:rsidR="00A84BC4" w:rsidRPr="0064610C" w:rsidRDefault="00A84BC4" w:rsidP="00A84BC4">
      <w:pPr>
        <w:rPr>
          <w:rFonts w:asciiTheme="minorHAnsi" w:hAnsiTheme="minorHAnsi"/>
          <w:u w:val="single"/>
        </w:rPr>
      </w:pPr>
      <w:r w:rsidRPr="0064610C">
        <w:rPr>
          <w:rFonts w:asciiTheme="minorHAnsi" w:hAnsiTheme="minorHAnsi"/>
          <w:sz w:val="16"/>
        </w:rPr>
        <w:t xml:space="preserve">A patent scholar Dennis Crouch notes, the question is how far the new law will go. In particular, </w:t>
      </w:r>
      <w:r w:rsidRPr="0064610C">
        <w:rPr>
          <w:rStyle w:val="Emphasis"/>
          <w:rFonts w:asciiTheme="minorHAnsi" w:hAnsiTheme="minorHAnsi"/>
        </w:rPr>
        <w:t xml:space="preserve">real reform will depend on changing the economic asymmetries in patent litigation that allow trolls to flourish, and that lead troll victims to simply pay up rather engage in costly litigation. </w:t>
      </w:r>
      <w:r w:rsidRPr="0064610C">
        <w:rPr>
          <w:rStyle w:val="StyleUnderline"/>
          <w:rFonts w:asciiTheme="minorHAnsi" w:hAnsiTheme="minorHAnsi"/>
        </w:rPr>
        <w:t>Here are some measures</w:t>
      </w:r>
      <w:r w:rsidRPr="0064610C">
        <w:rPr>
          <w:rFonts w:asciiTheme="minorHAnsi" w:hAnsiTheme="minorHAnsi"/>
          <w:sz w:val="16"/>
        </w:rPr>
        <w:t xml:space="preserve"> we are likely to see under the Goodlatte bill, according to Crouch and legal sources like IAM and Law.com (subscription required)</w:t>
      </w:r>
      <w:r w:rsidRPr="0064610C">
        <w:rPr>
          <w:rStyle w:val="StyleUnderline"/>
          <w:rFonts w:asciiTheme="minorHAnsi" w:hAnsiTheme="minorHAnsi"/>
        </w:rPr>
        <w:t>:</w:t>
      </w:r>
      <w:r w:rsidRPr="0064610C">
        <w:rPr>
          <w:rFonts w:asciiTheme="minorHAnsi" w:hAnsiTheme="minorHAnsi"/>
          <w:sz w:val="16"/>
        </w:rPr>
        <w:t xml:space="preserve"> </w:t>
      </w:r>
      <w:r w:rsidRPr="0064610C">
        <w:rPr>
          <w:rStyle w:val="StyleUnderline"/>
          <w:rFonts w:asciiTheme="minorHAnsi" w:hAnsiTheme="minorHAnsi"/>
        </w:rPr>
        <w:t>Fee-shifting: Right now, trolls typically have nothing to lose by filing a lawsuit since they are shell companies with no assets. New fee-shifting measures, however, could put them on the hook for their victims’ legal fees. Discovery limits: Currently, trolls can exploit the discovery process — in which each side must offer up documents and depositions — by drowning their targets in expensive and time-consuming requests. Limiting the scope of discovery could take that tactic off the table. Heightened pleading requirements: Right now, patent trolls don’t have to specify how exactly a company is infringing their technology, but can simply serve cookie-cutter complaints that list the patents and the defendant. Pleading reform would force the trolls to explain what exactly they are suing over, and give defendants a better opportunity to assess the case. Identity requirements: This reform proposal is known as “real party of interest” and would make it harder for those filing patent lawsuits (often lawyers working with private equity firms) to hide behind shell companies, and require them instead to identify themselves. Crouch also notes the possibility of expanded “post-grant” review, which gives defendants a fast and cheaper tool to invalidate bad patents at the Patent Office rather than in federal court.</w:t>
      </w:r>
    </w:p>
    <w:p w:rsidR="00A84BC4" w:rsidRPr="0064610C" w:rsidRDefault="00A84BC4" w:rsidP="00A84BC4">
      <w:pPr>
        <w:pStyle w:val="Heading3"/>
        <w:rPr>
          <w:rFonts w:asciiTheme="minorHAnsi" w:hAnsiTheme="minorHAnsi"/>
        </w:rPr>
      </w:pPr>
      <w:r w:rsidRPr="0064610C">
        <w:rPr>
          <w:rFonts w:asciiTheme="minorHAnsi" w:hAnsiTheme="minorHAnsi"/>
        </w:rPr>
        <w:t>2NC O/V</w:t>
      </w:r>
    </w:p>
    <w:p w:rsidR="00A84BC4" w:rsidRPr="0064610C" w:rsidRDefault="00A84BC4" w:rsidP="00A84BC4">
      <w:pPr>
        <w:pStyle w:val="Heading4"/>
        <w:rPr>
          <w:rFonts w:asciiTheme="minorHAnsi" w:hAnsiTheme="minorHAnsi"/>
        </w:rPr>
      </w:pPr>
      <w:r w:rsidRPr="0064610C">
        <w:rPr>
          <w:rFonts w:asciiTheme="minorHAnsi" w:hAnsiTheme="minorHAnsi"/>
        </w:rPr>
        <w:t>The status quo patent system is hopelessly broken and allows patent trolls to game the system by gaining broad patents for objects such as selling objects on the internet—those firms sue innovators and startups who “violate” their patents, costing the US economy half a trillion and stifling innovation—that’s Lee</w:t>
      </w:r>
    </w:p>
    <w:p w:rsidR="00A84BC4" w:rsidRPr="0064610C" w:rsidRDefault="00A84BC4" w:rsidP="00A84BC4">
      <w:pPr>
        <w:pStyle w:val="Heading4"/>
        <w:rPr>
          <w:rFonts w:asciiTheme="minorHAnsi" w:hAnsiTheme="minorHAnsi"/>
        </w:rPr>
      </w:pPr>
      <w:r w:rsidRPr="0064610C">
        <w:rPr>
          <w:rFonts w:asciiTheme="minorHAnsi" w:hAnsiTheme="minorHAnsi"/>
        </w:rPr>
        <w:t>The counterplan eliminates patent trolls through a set of comprehensive reforms we’ll describe below—solves their innovation argumentss and independently is a bigger internal link to innovation and the economy</w:t>
      </w:r>
    </w:p>
    <w:p w:rsidR="00A84BC4" w:rsidRPr="0064610C" w:rsidRDefault="00A84BC4" w:rsidP="00A84BC4">
      <w:pPr>
        <w:pStyle w:val="Heading4"/>
        <w:rPr>
          <w:rFonts w:asciiTheme="minorHAnsi" w:hAnsiTheme="minorHAnsi"/>
        </w:rPr>
      </w:pPr>
      <w:r w:rsidRPr="0064610C">
        <w:rPr>
          <w:rFonts w:asciiTheme="minorHAnsi" w:hAnsiTheme="minorHAnsi"/>
        </w:rPr>
        <w:t>Patent reform is key to prevent patent trolling that stifle innovation and reduce R&amp;D by half</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Bessen 14</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(James Bessen. Bessen is a Lecturer in Law at the Boston University School of Law. Bessen was also a Fellow at the Berkman Center for Internet and Society. "The Evidence Is In: Patent Trolls Do Hurt Innovation," Harvard Business Review. November 2014. https://hbr.org/2014/07/the-evidence-is-in-patent-trolls-do-hurt-innovation//ghs-kw)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Over the last two years, much has been written about </w:t>
      </w:r>
      <w:r w:rsidRPr="0064610C">
        <w:rPr>
          <w:rStyle w:val="StyleUnderline"/>
          <w:rFonts w:asciiTheme="minorHAnsi" w:hAnsiTheme="minorHAnsi"/>
        </w:rPr>
        <w:t xml:space="preserve">patent trolls, firms that make their money asserting patents against other companies, but do not make a useful product of their own. </w:t>
      </w:r>
      <w:r w:rsidRPr="0064610C">
        <w:rPr>
          <w:rStyle w:val="Emphasis"/>
          <w:rFonts w:asciiTheme="minorHAnsi" w:hAnsiTheme="minorHAnsi"/>
          <w:highlight w:val="green"/>
        </w:rPr>
        <w:t>Both the White House and Congressional leaders have called for patent reform to fix the underlying problems that give rise to patent troll lawsuits</w:t>
      </w:r>
      <w:r w:rsidRPr="0064610C">
        <w:rPr>
          <w:rStyle w:val="Emphasis"/>
          <w:rFonts w:asciiTheme="minorHAnsi" w:hAnsiTheme="minorHAnsi"/>
        </w:rPr>
        <w:t>.</w:t>
      </w:r>
      <w:r w:rsidRPr="0064610C">
        <w:rPr>
          <w:rFonts w:asciiTheme="minorHAnsi" w:hAnsiTheme="minorHAnsi"/>
          <w:sz w:val="16"/>
        </w:rPr>
        <w:t xml:space="preserve"> Not so fast, say Stephen Haber and Ross Levine in a Wall Street Journal Op-Ed (“The Myth of the Wicked Patent Troll”). We shouldn’t reform the patent system, they say, because there is no evidence that trolls are hindering innovation; these calls are being driven just by a few large companies who don’t want to pay inventors. But there is evidence of significant harm. The White House and the Congressional Research Service both cited many research studies suggesting that </w:t>
      </w:r>
      <w:r w:rsidRPr="0064610C">
        <w:rPr>
          <w:rStyle w:val="Emphasis"/>
          <w:rFonts w:asciiTheme="minorHAnsi" w:hAnsiTheme="minorHAnsi"/>
          <w:highlight w:val="green"/>
        </w:rPr>
        <w:t>patent litigation harms innovation</w:t>
      </w:r>
      <w:r w:rsidRPr="0064610C">
        <w:rPr>
          <w:rStyle w:val="Emphasis"/>
          <w:rFonts w:asciiTheme="minorHAnsi" w:hAnsiTheme="minorHAnsi"/>
        </w:rPr>
        <w:t xml:space="preserve">. </w:t>
      </w:r>
      <w:r w:rsidRPr="0064610C">
        <w:rPr>
          <w:rFonts w:asciiTheme="minorHAnsi" w:hAnsiTheme="minorHAnsi"/>
          <w:sz w:val="16"/>
        </w:rPr>
        <w:t xml:space="preserve">And </w:t>
      </w:r>
      <w:r w:rsidRPr="0064610C">
        <w:rPr>
          <w:rStyle w:val="Emphasis"/>
          <w:rFonts w:asciiTheme="minorHAnsi" w:hAnsiTheme="minorHAnsi"/>
          <w:highlight w:val="green"/>
        </w:rPr>
        <w:t>three new empirical studies provide strong confirmation that patent litigation is reducing</w:t>
      </w:r>
      <w:r w:rsidRPr="0064610C">
        <w:rPr>
          <w:rStyle w:val="Emphasis"/>
          <w:rFonts w:asciiTheme="minorHAnsi" w:hAnsiTheme="minorHAnsi"/>
        </w:rPr>
        <w:t xml:space="preserve"> venture capital </w:t>
      </w:r>
      <w:r w:rsidRPr="0064610C">
        <w:rPr>
          <w:rStyle w:val="Emphasis"/>
          <w:rFonts w:asciiTheme="minorHAnsi" w:hAnsiTheme="minorHAnsi"/>
          <w:highlight w:val="green"/>
        </w:rPr>
        <w:t>investment in startups and</w:t>
      </w:r>
      <w:r w:rsidRPr="0064610C">
        <w:rPr>
          <w:rStyle w:val="Emphasis"/>
          <w:rFonts w:asciiTheme="minorHAnsi" w:hAnsiTheme="minorHAnsi"/>
        </w:rPr>
        <w:t xml:space="preserve"> is </w:t>
      </w:r>
      <w:r w:rsidRPr="0064610C">
        <w:rPr>
          <w:rStyle w:val="Emphasis"/>
          <w:rFonts w:asciiTheme="minorHAnsi" w:hAnsiTheme="minorHAnsi"/>
          <w:highlight w:val="green"/>
        </w:rPr>
        <w:t>reducing R&amp;D spending, especially in small firms</w:t>
      </w:r>
      <w:r w:rsidRPr="0064610C">
        <w:rPr>
          <w:rStyle w:val="Emphasis"/>
          <w:rFonts w:asciiTheme="minorHAnsi" w:hAnsiTheme="minorHAnsi"/>
        </w:rPr>
        <w:t>.</w:t>
      </w:r>
      <w:r w:rsidRPr="0064610C">
        <w:rPr>
          <w:rFonts w:asciiTheme="minorHAnsi" w:hAnsiTheme="minorHAnsi"/>
          <w:sz w:val="16"/>
        </w:rPr>
        <w:t xml:space="preserve"> Haber and Levine admit that patent litigation is surging. </w:t>
      </w:r>
      <w:r w:rsidRPr="0064610C">
        <w:rPr>
          <w:rStyle w:val="StyleUnderline"/>
          <w:rFonts w:asciiTheme="minorHAnsi" w:hAnsiTheme="minorHAnsi"/>
          <w:highlight w:val="green"/>
        </w:rPr>
        <w:t>There were six times as many patent lawsuits last year than in the</w:t>
      </w:r>
      <w:r w:rsidRPr="0064610C">
        <w:rPr>
          <w:rStyle w:val="StyleUnderline"/>
          <w:rFonts w:asciiTheme="minorHAnsi" w:hAnsiTheme="minorHAnsi"/>
        </w:rPr>
        <w:t xml:space="preserve"> 19</w:t>
      </w:r>
      <w:r w:rsidRPr="0064610C">
        <w:rPr>
          <w:rStyle w:val="StyleUnderline"/>
          <w:rFonts w:asciiTheme="minorHAnsi" w:hAnsiTheme="minorHAnsi"/>
          <w:highlight w:val="green"/>
        </w:rPr>
        <w:t>80s</w:t>
      </w:r>
      <w:r w:rsidRPr="0064610C">
        <w:rPr>
          <w:rStyle w:val="StyleUnderline"/>
          <w:rFonts w:asciiTheme="minorHAnsi" w:hAnsiTheme="minorHAnsi"/>
        </w:rPr>
        <w:t>. The number of firms sued by patent trolls grew nine-fold over the last decade; now a majority of patent lawsuits are filed by trolls.</w:t>
      </w:r>
      <w:r w:rsidRPr="0064610C">
        <w:rPr>
          <w:rFonts w:asciiTheme="minorHAnsi" w:hAnsiTheme="minorHAnsi"/>
          <w:sz w:val="16"/>
        </w:rPr>
        <w:t xml:space="preserve"> Haber and Levine argue that this is not a problem: “it might instead reflect a healthy, dynamic economy.” They cite papers finding that patent trolls tend to file suits in innovative industries and that during the nineteenth century, new technologies such as the telegraph were sometimes followed by lawsuits. But this does not mean that the explosion in patent litigation is somehow “normal.” It’s true that plaintiffs, including patent trolls, tend to file lawsuits in dynamic, innovative industries. But that’s just because they “follow the money.” Patent trolls tend to sue cash rich companies, and innovative new technologies generate cash. The economic burden of today’s patent lawsuits is, in fact, historically unprecedented. </w:t>
      </w:r>
      <w:r w:rsidRPr="0064610C">
        <w:rPr>
          <w:rStyle w:val="Emphasis"/>
          <w:rFonts w:asciiTheme="minorHAnsi" w:hAnsiTheme="minorHAnsi"/>
        </w:rPr>
        <w:t xml:space="preserve">Research shows that </w:t>
      </w:r>
      <w:r w:rsidRPr="0064610C">
        <w:rPr>
          <w:rStyle w:val="Emphasis"/>
          <w:rFonts w:asciiTheme="minorHAnsi" w:hAnsiTheme="minorHAnsi"/>
          <w:highlight w:val="green"/>
        </w:rPr>
        <w:t>patent trolls cost defendant firms $29 billion per year</w:t>
      </w:r>
      <w:r w:rsidRPr="0064610C">
        <w:rPr>
          <w:rStyle w:val="Emphasis"/>
          <w:rFonts w:asciiTheme="minorHAnsi" w:hAnsiTheme="minorHAnsi"/>
        </w:rPr>
        <w:t xml:space="preserve"> in direct out-of-pocket costs; </w:t>
      </w:r>
      <w:r w:rsidRPr="0064610C">
        <w:rPr>
          <w:rStyle w:val="Emphasis"/>
          <w:rFonts w:asciiTheme="minorHAnsi" w:hAnsiTheme="minorHAnsi"/>
          <w:highlight w:val="green"/>
        </w:rPr>
        <w:t>in aggregate</w:t>
      </w:r>
      <w:r w:rsidRPr="0064610C">
        <w:rPr>
          <w:rStyle w:val="Emphasis"/>
          <w:rFonts w:asciiTheme="minorHAnsi" w:hAnsiTheme="minorHAnsi"/>
        </w:rPr>
        <w:t xml:space="preserve">, patent litigation destroys </w:t>
      </w:r>
      <w:r w:rsidRPr="0064610C">
        <w:rPr>
          <w:rStyle w:val="Emphasis"/>
          <w:rFonts w:asciiTheme="minorHAnsi" w:hAnsiTheme="minorHAnsi"/>
          <w:highlight w:val="green"/>
        </w:rPr>
        <w:t xml:space="preserve">over $60 billion </w:t>
      </w:r>
      <w:r w:rsidRPr="0064610C">
        <w:rPr>
          <w:rStyle w:val="Emphasis"/>
          <w:rFonts w:asciiTheme="minorHAnsi" w:hAnsiTheme="minorHAnsi"/>
        </w:rPr>
        <w:t xml:space="preserve">in firm wealth </w:t>
      </w:r>
      <w:r w:rsidRPr="0064610C">
        <w:rPr>
          <w:rStyle w:val="Emphasis"/>
          <w:rFonts w:asciiTheme="minorHAnsi" w:hAnsiTheme="minorHAnsi"/>
          <w:highlight w:val="green"/>
        </w:rPr>
        <w:t>each year</w:t>
      </w:r>
      <w:r w:rsidRPr="0064610C">
        <w:rPr>
          <w:rStyle w:val="Emphasis"/>
          <w:rFonts w:asciiTheme="minorHAnsi" w:hAnsiTheme="minorHAnsi"/>
        </w:rPr>
        <w:t>.</w:t>
      </w:r>
      <w:r w:rsidRPr="0064610C">
        <w:rPr>
          <w:rFonts w:asciiTheme="minorHAnsi" w:hAnsiTheme="minorHAnsi"/>
          <w:sz w:val="16"/>
        </w:rPr>
        <w:t xml:space="preserve"> While mean damages in a patent lawsuit ran around $50,000 (in today’s dollars) at the time the telegraph, mean damages today run about $21 million. Even taking into account the much larger size of the economy today, the economic impact of patent litigation today is an order of magnitude larger than it was in the age of the telegraph. Moreover, </w:t>
      </w:r>
      <w:r w:rsidRPr="0064610C">
        <w:rPr>
          <w:rStyle w:val="Emphasis"/>
          <w:rFonts w:asciiTheme="minorHAnsi" w:hAnsiTheme="minorHAnsi"/>
          <w:highlight w:val="green"/>
        </w:rPr>
        <w:t>these costs fall disproportionately on innovative firms: the more R&amp;D a firm performs, the more likely it is to be sued for patent infringement</w:t>
      </w:r>
      <w:r w:rsidRPr="0064610C">
        <w:rPr>
          <w:rStyle w:val="Emphasis"/>
          <w:rFonts w:asciiTheme="minorHAnsi" w:hAnsiTheme="minorHAnsi"/>
        </w:rPr>
        <w:t xml:space="preserve">, all else equal. </w:t>
      </w:r>
      <w:r w:rsidRPr="0064610C">
        <w:rPr>
          <w:rFonts w:asciiTheme="minorHAnsi" w:hAnsiTheme="minorHAnsi"/>
          <w:sz w:val="16"/>
        </w:rPr>
        <w:t xml:space="preserve">And, although this fact alone does not prove that this litigation reduces firms’ innovation, other evidence suggests that this is exactly what happens. A researcher at MIT found, for example, that </w:t>
      </w:r>
      <w:r w:rsidRPr="0064610C">
        <w:rPr>
          <w:rStyle w:val="StyleUnderline"/>
          <w:rFonts w:asciiTheme="minorHAnsi" w:hAnsiTheme="minorHAnsi"/>
        </w:rPr>
        <w:t xml:space="preserve">medical imaging businesses sued by a patent troll reduced revenues and innovations relative to comparable companies that were not sued. </w:t>
      </w:r>
      <w:r w:rsidRPr="0064610C">
        <w:rPr>
          <w:rFonts w:asciiTheme="minorHAnsi" w:hAnsiTheme="minorHAnsi"/>
          <w:sz w:val="16"/>
        </w:rPr>
        <w:t xml:space="preserve">But </w:t>
      </w:r>
      <w:r w:rsidRPr="0064610C">
        <w:rPr>
          <w:rStyle w:val="StyleUnderline"/>
          <w:rFonts w:asciiTheme="minorHAnsi" w:hAnsiTheme="minorHAnsi"/>
        </w:rPr>
        <w:t xml:space="preserve">the biggest impact is on small startup firms </w:t>
      </w:r>
      <w:r w:rsidRPr="0064610C">
        <w:rPr>
          <w:rFonts w:asciiTheme="minorHAnsi" w:hAnsiTheme="minorHAnsi"/>
          <w:sz w:val="16"/>
        </w:rPr>
        <w:t xml:space="preserve">— contrary to Haber and Levine, most patent trolls target firms selling less than $100 million a year. </w:t>
      </w:r>
      <w:r w:rsidRPr="0064610C">
        <w:rPr>
          <w:rStyle w:val="StyleUnderline"/>
          <w:rFonts w:asciiTheme="minorHAnsi" w:hAnsiTheme="minorHAnsi"/>
        </w:rPr>
        <w:t xml:space="preserve">One survey of software </w:t>
      </w:r>
      <w:r w:rsidRPr="0064610C">
        <w:rPr>
          <w:rStyle w:val="StyleUnderline"/>
          <w:rFonts w:asciiTheme="minorHAnsi" w:hAnsiTheme="minorHAnsi"/>
          <w:highlight w:val="green"/>
        </w:rPr>
        <w:t>startups</w:t>
      </w:r>
      <w:r w:rsidRPr="0064610C">
        <w:rPr>
          <w:rStyle w:val="StyleUnderline"/>
          <w:rFonts w:asciiTheme="minorHAnsi" w:hAnsiTheme="minorHAnsi"/>
        </w:rPr>
        <w:t xml:space="preserve"> found that 41% </w:t>
      </w:r>
      <w:r w:rsidRPr="0064610C">
        <w:rPr>
          <w:rStyle w:val="StyleUnderline"/>
          <w:rFonts w:asciiTheme="minorHAnsi" w:hAnsiTheme="minorHAnsi"/>
          <w:highlight w:val="green"/>
        </w:rPr>
        <w:t>reported</w:t>
      </w:r>
      <w:r w:rsidRPr="0064610C">
        <w:rPr>
          <w:rStyle w:val="StyleUnderline"/>
          <w:rFonts w:asciiTheme="minorHAnsi" w:hAnsiTheme="minorHAnsi"/>
        </w:rPr>
        <w:t xml:space="preserve"> “</w:t>
      </w:r>
      <w:r w:rsidRPr="0064610C">
        <w:rPr>
          <w:rStyle w:val="StyleUnderline"/>
          <w:rFonts w:asciiTheme="minorHAnsi" w:hAnsiTheme="minorHAnsi"/>
          <w:highlight w:val="green"/>
        </w:rPr>
        <w:t>significant operational impacts”</w:t>
      </w:r>
      <w:r w:rsidRPr="0064610C">
        <w:rPr>
          <w:rStyle w:val="StyleUnderline"/>
          <w:rFonts w:asciiTheme="minorHAnsi" w:hAnsiTheme="minorHAnsi"/>
        </w:rPr>
        <w:t xml:space="preserve"> from patent troll lawsuits, </w:t>
      </w:r>
      <w:r w:rsidRPr="0064610C">
        <w:rPr>
          <w:rStyle w:val="StyleUnderline"/>
          <w:rFonts w:asciiTheme="minorHAnsi" w:hAnsiTheme="minorHAnsi"/>
          <w:highlight w:val="green"/>
        </w:rPr>
        <w:t>causing them to exit business lines</w:t>
      </w:r>
      <w:r w:rsidRPr="0064610C">
        <w:rPr>
          <w:rFonts w:asciiTheme="minorHAnsi" w:hAnsiTheme="minorHAnsi"/>
          <w:sz w:val="16"/>
        </w:rPr>
        <w:t xml:space="preserve"> or change strategy. </w:t>
      </w:r>
      <w:r w:rsidRPr="0064610C">
        <w:rPr>
          <w:rStyle w:val="StyleUnderline"/>
          <w:rFonts w:asciiTheme="minorHAnsi" w:hAnsiTheme="minorHAnsi"/>
        </w:rPr>
        <w:t xml:space="preserve">Another survey of venture capitalists found that 74% had companies that experienced “significant impacts” from patent demands. Three recent econometric studies confirm these negative effects. </w:t>
      </w:r>
      <w:r w:rsidRPr="0064610C">
        <w:rPr>
          <w:rFonts w:asciiTheme="minorHAnsi" w:hAnsiTheme="minorHAnsi"/>
          <w:sz w:val="16"/>
        </w:rPr>
        <w:t xml:space="preserve">Catherine Tucker of MIT analyzed venture capital investing relative to patent lawsuits in different industries and different regions of the country. Controlling for the influence of other factors, she estimates that </w:t>
      </w:r>
      <w:r w:rsidRPr="0064610C">
        <w:rPr>
          <w:rStyle w:val="StyleUnderline"/>
          <w:rFonts w:asciiTheme="minorHAnsi" w:hAnsiTheme="minorHAnsi"/>
        </w:rPr>
        <w:t>lawsuits from frequent litigators (largely patent trolls) were responsible for a decline of $22 billion in venture investing over a five-year period. That represents a 14% decline.</w:t>
      </w:r>
      <w:r w:rsidRPr="0064610C">
        <w:rPr>
          <w:rFonts w:asciiTheme="minorHAnsi" w:hAnsiTheme="minorHAnsi"/>
          <w:sz w:val="16"/>
        </w:rPr>
        <w:t xml:space="preserve"> Roger Smeets of Rutgers looked at R&amp;D spending by small firms, comparing firms that were hit by extensive lawsuits to a carefully chosen comparable sample. The comparison sample allowed him to isolate the effect of patent lawsuits from other factors that might also influence R&amp;D spending. </w:t>
      </w:r>
      <w:r w:rsidRPr="0064610C">
        <w:rPr>
          <w:rStyle w:val="StyleUnderline"/>
          <w:rFonts w:asciiTheme="minorHAnsi" w:hAnsiTheme="minorHAnsi"/>
          <w:highlight w:val="green"/>
        </w:rPr>
        <w:t>Prior to</w:t>
      </w:r>
      <w:r w:rsidRPr="0064610C">
        <w:rPr>
          <w:rFonts w:asciiTheme="minorHAnsi" w:hAnsiTheme="minorHAnsi"/>
          <w:sz w:val="16"/>
        </w:rPr>
        <w:t xml:space="preserve"> the </w:t>
      </w:r>
      <w:r w:rsidRPr="0064610C">
        <w:rPr>
          <w:rStyle w:val="StyleUnderline"/>
          <w:rFonts w:asciiTheme="minorHAnsi" w:hAnsiTheme="minorHAnsi"/>
          <w:highlight w:val="green"/>
        </w:rPr>
        <w:t>lawsuit, firms devoted 20% of their operating expenditures to R&amp;D</w:t>
      </w:r>
      <w:r w:rsidRPr="0064610C">
        <w:rPr>
          <w:rFonts w:asciiTheme="minorHAnsi" w:hAnsiTheme="minorHAnsi"/>
          <w:sz w:val="16"/>
        </w:rPr>
        <w:t xml:space="preserve">; during the years </w:t>
      </w:r>
      <w:r w:rsidRPr="0064610C">
        <w:rPr>
          <w:rStyle w:val="StyleUnderline"/>
          <w:rFonts w:asciiTheme="minorHAnsi" w:hAnsiTheme="minorHAnsi"/>
          <w:highlight w:val="green"/>
        </w:rPr>
        <w:t>after</w:t>
      </w:r>
      <w:r w:rsidRPr="0064610C">
        <w:rPr>
          <w:rFonts w:asciiTheme="minorHAnsi" w:hAnsiTheme="minorHAnsi"/>
          <w:sz w:val="16"/>
        </w:rPr>
        <w:t xml:space="preserve"> the </w:t>
      </w:r>
      <w:r w:rsidRPr="0064610C">
        <w:rPr>
          <w:rStyle w:val="StyleUnderline"/>
          <w:rFonts w:asciiTheme="minorHAnsi" w:hAnsiTheme="minorHAnsi"/>
          <w:highlight w:val="green"/>
        </w:rPr>
        <w:t>lawsuit</w:t>
      </w:r>
      <w:r w:rsidRPr="0064610C">
        <w:rPr>
          <w:rFonts w:asciiTheme="minorHAnsi" w:hAnsiTheme="minorHAnsi"/>
          <w:sz w:val="16"/>
        </w:rPr>
        <w:t xml:space="preserve">, after controlling for other factors, </w:t>
      </w:r>
      <w:r w:rsidRPr="0064610C">
        <w:rPr>
          <w:rStyle w:val="StyleUnderline"/>
          <w:rFonts w:asciiTheme="minorHAnsi" w:hAnsiTheme="minorHAnsi"/>
          <w:highlight w:val="green"/>
        </w:rPr>
        <w:t>they reduced</w:t>
      </w:r>
      <w:r w:rsidRPr="0064610C">
        <w:rPr>
          <w:rStyle w:val="StyleUnderline"/>
          <w:rFonts w:asciiTheme="minorHAnsi" w:hAnsiTheme="minorHAnsi"/>
        </w:rPr>
        <w:t xml:space="preserve"> that </w:t>
      </w:r>
      <w:r w:rsidRPr="0064610C">
        <w:rPr>
          <w:rStyle w:val="StyleUnderline"/>
          <w:rFonts w:asciiTheme="minorHAnsi" w:hAnsiTheme="minorHAnsi"/>
          <w:highlight w:val="green"/>
        </w:rPr>
        <w:t>spending</w:t>
      </w:r>
      <w:r w:rsidRPr="0064610C">
        <w:rPr>
          <w:rStyle w:val="StyleUnderline"/>
          <w:rFonts w:asciiTheme="minorHAnsi" w:hAnsiTheme="minorHAnsi"/>
        </w:rPr>
        <w:t xml:space="preserve"> by</w:t>
      </w:r>
      <w:r w:rsidRPr="0064610C">
        <w:rPr>
          <w:rFonts w:asciiTheme="minorHAnsi" w:hAnsiTheme="minorHAnsi"/>
          <w:sz w:val="16"/>
        </w:rPr>
        <w:t xml:space="preserve"> 3% to 5% of operating expenditures, representing about a </w:t>
      </w:r>
      <w:r w:rsidRPr="0064610C">
        <w:rPr>
          <w:rStyle w:val="Emphasis"/>
          <w:rFonts w:asciiTheme="minorHAnsi" w:hAnsiTheme="minorHAnsi"/>
          <w:highlight w:val="green"/>
        </w:rPr>
        <w:t>19%</w:t>
      </w:r>
      <w:r w:rsidRPr="0064610C">
        <w:rPr>
          <w:rFonts w:asciiTheme="minorHAnsi" w:hAnsiTheme="minorHAnsi"/>
          <w:sz w:val="16"/>
        </w:rPr>
        <w:t xml:space="preserve"> reduction </w:t>
      </w:r>
      <w:r w:rsidRPr="0064610C">
        <w:rPr>
          <w:rStyle w:val="Emphasis"/>
          <w:rFonts w:asciiTheme="minorHAnsi" w:hAnsiTheme="minorHAnsi"/>
        </w:rPr>
        <w:t>in relative R&amp;D spending.</w:t>
      </w:r>
      <w:r w:rsidRPr="0064610C">
        <w:rPr>
          <w:rFonts w:asciiTheme="minorHAnsi" w:hAnsiTheme="minorHAnsi"/>
          <w:sz w:val="16"/>
        </w:rPr>
        <w:t xml:space="preserve"> And researchers from Harvard and the University of Texas recently examined R&amp;D spending of publicly listed firms that had been sued by patent trolls. They compared firms where the suit was dismissed, representing a clear win for the defendant, to those where the suit was settled or went to final adjudication (typically much more costly). As in the previous paper, this comparison helped them isolate the effect of lawsuits from other factors. They found that when lawsuits were not dismissed, </w:t>
      </w:r>
      <w:r w:rsidRPr="0064610C">
        <w:rPr>
          <w:rStyle w:val="StyleUnderline"/>
          <w:rFonts w:asciiTheme="minorHAnsi" w:hAnsiTheme="minorHAnsi"/>
        </w:rPr>
        <w:t xml:space="preserve">firms reduced their R&amp;D spending by $211 million and reduced their patenting significantly in subsequent years. </w:t>
      </w:r>
      <w:r w:rsidRPr="0064610C">
        <w:rPr>
          <w:rStyle w:val="Emphasis"/>
          <w:rFonts w:asciiTheme="minorHAnsi" w:hAnsiTheme="minorHAnsi"/>
          <w:highlight w:val="green"/>
        </w:rPr>
        <w:t>The reduction in R&amp;D spending represents a 48% decline.</w:t>
      </w:r>
      <w:r w:rsidRPr="0064610C">
        <w:rPr>
          <w:rStyle w:val="StyleUnderline"/>
          <w:rFonts w:asciiTheme="minorHAnsi" w:hAnsiTheme="minorHAnsi"/>
        </w:rPr>
        <w:t xml:space="preserve"> </w:t>
      </w:r>
      <w:r w:rsidRPr="0064610C">
        <w:rPr>
          <w:rFonts w:asciiTheme="minorHAnsi" w:hAnsiTheme="minorHAnsi"/>
          <w:sz w:val="16"/>
        </w:rPr>
        <w:t xml:space="preserve">Importantly, these studies are initial releases of works in progress; the researchers will refine their estimates of harm over the coming months. Perhaps some of the estimates may shrink a bit. Nevertheless, </w:t>
      </w:r>
      <w:r w:rsidRPr="0064610C">
        <w:rPr>
          <w:rStyle w:val="StyleUnderline"/>
          <w:rFonts w:asciiTheme="minorHAnsi" w:hAnsiTheme="minorHAnsi"/>
        </w:rPr>
        <w:t xml:space="preserve">across a significant number of studies using different methodologies and performed by different researchers, a consistent picture is emerging about </w:t>
      </w:r>
      <w:r w:rsidRPr="0064610C">
        <w:rPr>
          <w:rStyle w:val="StyleUnderline"/>
          <w:rFonts w:asciiTheme="minorHAnsi" w:hAnsiTheme="minorHAnsi"/>
          <w:highlight w:val="green"/>
        </w:rPr>
        <w:t>the effects of patent litigation: it costs innovators money</w:t>
      </w:r>
      <w:r w:rsidRPr="0064610C">
        <w:rPr>
          <w:rStyle w:val="StyleUnderline"/>
          <w:rFonts w:asciiTheme="minorHAnsi" w:hAnsiTheme="minorHAnsi"/>
        </w:rPr>
        <w:t xml:space="preserve">; many innovators and venture capitalists report that it </w:t>
      </w:r>
      <w:r w:rsidRPr="0064610C">
        <w:rPr>
          <w:rStyle w:val="StyleUnderline"/>
          <w:rFonts w:asciiTheme="minorHAnsi" w:hAnsiTheme="minorHAnsi"/>
          <w:highlight w:val="green"/>
        </w:rPr>
        <w:t>significantly impacts their businesses; innovators respond by investing less in R&amp;D</w:t>
      </w:r>
      <w:r w:rsidRPr="0064610C">
        <w:rPr>
          <w:rStyle w:val="StyleUnderline"/>
          <w:rFonts w:asciiTheme="minorHAnsi" w:hAnsiTheme="minorHAnsi"/>
        </w:rPr>
        <w:t xml:space="preserve"> and venture capitalists respond by investing less in startups.</w:t>
      </w:r>
      <w:r w:rsidRPr="0064610C">
        <w:rPr>
          <w:rFonts w:asciiTheme="minorHAnsi" w:hAnsiTheme="minorHAnsi"/>
          <w:sz w:val="16"/>
        </w:rPr>
        <w:t xml:space="preserve"> Haber and Levine might not like the results of this research. But the weight of the evidence from these many studies cannot be ignored; </w:t>
      </w:r>
      <w:r w:rsidRPr="0064610C">
        <w:rPr>
          <w:rStyle w:val="StyleUnderline"/>
          <w:rFonts w:asciiTheme="minorHAnsi" w:hAnsiTheme="minorHAnsi"/>
        </w:rPr>
        <w:t>patent trolls do, indeed, cause harm</w:t>
      </w:r>
      <w:r w:rsidRPr="0064610C">
        <w:rPr>
          <w:rFonts w:asciiTheme="minorHAnsi" w:hAnsiTheme="minorHAnsi"/>
          <w:sz w:val="16"/>
        </w:rPr>
        <w:t>. It’s time for Congress to do something about it.</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Comprehensive Reform</w:t>
      </w:r>
    </w:p>
    <w:p w:rsidR="00A84BC4" w:rsidRPr="0064610C" w:rsidRDefault="00A84BC4" w:rsidP="00A84BC4">
      <w:pPr>
        <w:pStyle w:val="Heading4"/>
        <w:rPr>
          <w:rFonts w:asciiTheme="minorHAnsi" w:hAnsiTheme="minorHAnsi"/>
        </w:rPr>
      </w:pPr>
      <w:r w:rsidRPr="0064610C">
        <w:rPr>
          <w:rFonts w:asciiTheme="minorHAnsi" w:hAnsiTheme="minorHAnsi"/>
        </w:rPr>
        <w:t>Comprehensive reform solves patent trolling</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Downes 7/6</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(Larry Downes.  Larry Downes is an author and project director at the Georgetown Center for Business and Public Policy. His new book, with Paul Nunes, is “Big Bang Disruption: Strategy in the Age of Devastating Innovation.” Previous books include the best-selling “Unleashing the Killer App: Digital Strategies for Market Dominance.” "What would 'real' patent reform look like?," CNET. 7-6-2015. http://www.cnet.com/news/what-does-real-patent-reform-look-like///ghs-kw)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And a new report (PDF) from technology think tank Lincoln Labs argues that </w:t>
      </w:r>
      <w:r w:rsidRPr="0064610C">
        <w:rPr>
          <w:rStyle w:val="StyleUnderline"/>
          <w:rFonts w:asciiTheme="minorHAnsi" w:hAnsiTheme="minorHAnsi"/>
        </w:rPr>
        <w:t>reversing the damage to the innovation economy caused by years of overly generous patent policies requires</w:t>
      </w:r>
      <w:r w:rsidRPr="0064610C">
        <w:rPr>
          <w:rFonts w:asciiTheme="minorHAnsi" w:hAnsiTheme="minorHAnsi"/>
          <w:sz w:val="16"/>
        </w:rPr>
        <w:t xml:space="preserve"> far </w:t>
      </w:r>
      <w:r w:rsidRPr="0064610C">
        <w:rPr>
          <w:rStyle w:val="StyleUnderline"/>
          <w:rFonts w:asciiTheme="minorHAnsi" w:hAnsiTheme="minorHAnsi"/>
        </w:rPr>
        <w:t>strong</w:t>
      </w:r>
      <w:r w:rsidRPr="0064610C">
        <w:rPr>
          <w:rFonts w:asciiTheme="minorHAnsi" w:hAnsiTheme="minorHAnsi"/>
          <w:sz w:val="16"/>
        </w:rPr>
        <w:t xml:space="preserve">er </w:t>
      </w:r>
      <w:r w:rsidRPr="0064610C">
        <w:rPr>
          <w:rStyle w:val="StyleUnderline"/>
          <w:rFonts w:asciiTheme="minorHAnsi" w:hAnsiTheme="minorHAnsi"/>
        </w:rPr>
        <w:t>medicine</w:t>
      </w:r>
      <w:r w:rsidRPr="0064610C">
        <w:rPr>
          <w:rFonts w:asciiTheme="minorHAnsi" w:hAnsiTheme="minorHAnsi"/>
          <w:sz w:val="16"/>
        </w:rPr>
        <w:t xml:space="preserve"> than Congress is considering or the courts seem willing to swallow on their own. The bills making their way through Congress, for example, focus almost entirely on curbing abuses by companies that buy up often overly broad patents and then, rather than produce goods, simply sue manufacturers and users they argue are infringing their patents. These </w:t>
      </w:r>
      <w:r w:rsidRPr="0064610C">
        <w:rPr>
          <w:rStyle w:val="Emphasis"/>
          <w:rFonts w:asciiTheme="minorHAnsi" w:hAnsiTheme="minorHAnsi"/>
        </w:rPr>
        <w:t>nonpracticing entities, referred to</w:t>
      </w:r>
      <w:r w:rsidRPr="0064610C">
        <w:rPr>
          <w:rFonts w:asciiTheme="minorHAnsi" w:hAnsiTheme="minorHAnsi"/>
          <w:sz w:val="16"/>
        </w:rPr>
        <w:t xml:space="preserve"> derisively </w:t>
      </w:r>
      <w:r w:rsidRPr="0064610C">
        <w:rPr>
          <w:rStyle w:val="Emphasis"/>
          <w:rFonts w:asciiTheme="minorHAnsi" w:hAnsiTheme="minorHAnsi"/>
        </w:rPr>
        <w:t>as patent trolls, are</w:t>
      </w:r>
      <w:r w:rsidRPr="0064610C">
        <w:rPr>
          <w:rFonts w:asciiTheme="minorHAnsi" w:hAnsiTheme="minorHAnsi"/>
          <w:sz w:val="16"/>
        </w:rPr>
        <w:t xml:space="preserve"> widely seen as </w:t>
      </w:r>
      <w:r w:rsidRPr="0064610C">
        <w:rPr>
          <w:rStyle w:val="Emphasis"/>
          <w:rFonts w:asciiTheme="minorHAnsi" w:hAnsiTheme="minorHAnsi"/>
        </w:rPr>
        <w:t xml:space="preserve">a serious drag on innovation, particularly in fast-evolving technology industries. </w:t>
      </w:r>
      <w:r w:rsidRPr="0064610C">
        <w:rPr>
          <w:rStyle w:val="StyleUnderline"/>
          <w:rFonts w:asciiTheme="minorHAnsi" w:hAnsiTheme="minorHAnsi"/>
        </w:rPr>
        <w:t xml:space="preserve">Trolling behavior, according to studies from Stanford Law School professor and patent expert Mark Lemley, does little to nothing to promote the Constitutional goal of patents to encourage innovation by granting inventors temporary monopolies during which they can recover their investment. </w:t>
      </w:r>
      <w:r w:rsidRPr="0064610C">
        <w:rPr>
          <w:rFonts w:asciiTheme="minorHAnsi" w:hAnsiTheme="minorHAnsi"/>
          <w:sz w:val="16"/>
        </w:rPr>
        <w:t xml:space="preserve">The House of Representatives passed antitrolling legislation in 2013, but a Senate version was killed by then-Majority Leader Harry Reid (D-Nev.) in May 2014. </w:t>
      </w:r>
      <w:r w:rsidRPr="0064610C">
        <w:rPr>
          <w:rStyle w:val="StyleUnderline"/>
          <w:rFonts w:asciiTheme="minorHAnsi" w:hAnsiTheme="minorHAnsi"/>
        </w:rPr>
        <w:t>"Patent trolls,"</w:t>
      </w:r>
      <w:r w:rsidRPr="0064610C">
        <w:rPr>
          <w:rFonts w:asciiTheme="minorHAnsi" w:hAnsiTheme="minorHAnsi"/>
          <w:sz w:val="16"/>
        </w:rPr>
        <w:t xml:space="preserve"> said Gary Shapiro, president and CEO of the Consumer Electronics Association, "</w:t>
      </w:r>
      <w:r w:rsidRPr="0064610C">
        <w:rPr>
          <w:rStyle w:val="Emphasis"/>
          <w:rFonts w:asciiTheme="minorHAnsi" w:hAnsiTheme="minorHAnsi"/>
        </w:rPr>
        <w:t>bleed $1.5 billion a week from the US economy</w:t>
      </w:r>
      <w:r w:rsidRPr="0064610C">
        <w:rPr>
          <w:rFonts w:asciiTheme="minorHAnsi" w:hAnsiTheme="minorHAnsi"/>
          <w:sz w:val="16"/>
        </w:rPr>
        <w:t xml:space="preserve"> -- that's almost $120 billion since the House passed a patent reform bill in December of 2013." A call for 'real' patent reform </w:t>
      </w:r>
      <w:r w:rsidRPr="0064610C">
        <w:rPr>
          <w:rStyle w:val="StyleUnderline"/>
          <w:rFonts w:asciiTheme="minorHAnsi" w:hAnsiTheme="minorHAnsi"/>
        </w:rPr>
        <w:t>The</w:t>
      </w:r>
      <w:r w:rsidRPr="0064610C">
        <w:rPr>
          <w:rFonts w:asciiTheme="minorHAnsi" w:hAnsiTheme="minorHAnsi"/>
          <w:sz w:val="16"/>
        </w:rPr>
        <w:t xml:space="preserve"> Lincoln Labs </w:t>
      </w:r>
      <w:r w:rsidRPr="0064610C">
        <w:rPr>
          <w:rStyle w:val="StyleUnderline"/>
          <w:rFonts w:asciiTheme="minorHAnsi" w:hAnsiTheme="minorHAnsi"/>
        </w:rPr>
        <w:t>report</w:t>
      </w:r>
      <w:r w:rsidRPr="0064610C">
        <w:rPr>
          <w:rFonts w:asciiTheme="minorHAnsi" w:hAnsiTheme="minorHAnsi"/>
          <w:sz w:val="16"/>
        </w:rPr>
        <w:t xml:space="preserve"> agrees with these and other criticisms of patent trolling, but </w:t>
      </w:r>
      <w:r w:rsidRPr="0064610C">
        <w:rPr>
          <w:rStyle w:val="StyleUnderline"/>
          <w:rFonts w:asciiTheme="minorHAnsi" w:hAnsiTheme="minorHAnsi"/>
        </w:rPr>
        <w:t>argues for more fundamental changes to the system,</w:t>
      </w:r>
      <w:r w:rsidRPr="0064610C">
        <w:rPr>
          <w:rFonts w:asciiTheme="minorHAnsi" w:hAnsiTheme="minorHAnsi"/>
          <w:sz w:val="16"/>
        </w:rPr>
        <w:t xml:space="preserve"> or what the report calls </w:t>
      </w:r>
      <w:r w:rsidRPr="0064610C">
        <w:rPr>
          <w:rStyle w:val="StyleUnderline"/>
          <w:rFonts w:asciiTheme="minorHAnsi" w:hAnsiTheme="minorHAnsi"/>
        </w:rPr>
        <w:t>"real" patent reform.</w:t>
      </w:r>
      <w:r w:rsidRPr="0064610C">
        <w:rPr>
          <w:rFonts w:asciiTheme="minorHAnsi" w:hAnsiTheme="minorHAnsi"/>
          <w:sz w:val="16"/>
        </w:rPr>
        <w:t xml:space="preserve"> </w:t>
      </w:r>
      <w:r w:rsidRPr="0064610C">
        <w:rPr>
          <w:rStyle w:val="StyleUnderline"/>
          <w:rFonts w:asciiTheme="minorHAnsi" w:hAnsiTheme="minorHAnsi"/>
        </w:rPr>
        <w:t>The report</w:t>
      </w:r>
      <w:r w:rsidRPr="0064610C">
        <w:rPr>
          <w:rFonts w:asciiTheme="minorHAnsi" w:hAnsiTheme="minorHAnsi"/>
          <w:sz w:val="16"/>
        </w:rPr>
        <w:t xml:space="preserve">, authored by former Republican Congressional staffer Derek Khanna, </w:t>
      </w:r>
      <w:r w:rsidRPr="0064610C">
        <w:rPr>
          <w:rStyle w:val="StyleUnderline"/>
          <w:rFonts w:asciiTheme="minorHAnsi" w:hAnsiTheme="minorHAnsi"/>
        </w:rPr>
        <w:t>urges a complete overhaul of the process by which the Patent Office reviews applications, as well as the elimination of patents for software, business methods, and a special class of patents for design elements</w:t>
      </w:r>
      <w:r w:rsidRPr="0064610C">
        <w:rPr>
          <w:rFonts w:asciiTheme="minorHAnsi" w:hAnsiTheme="minorHAnsi"/>
          <w:sz w:val="16"/>
        </w:rPr>
        <w:t xml:space="preserve"> -- a category that figured prominently in the smartphone wars.</w:t>
      </w:r>
      <w:r w:rsidRPr="0064610C">
        <w:rPr>
          <w:rStyle w:val="StyleUnderline"/>
          <w:rFonts w:asciiTheme="minorHAnsi" w:hAnsiTheme="minorHAnsi"/>
        </w:rPr>
        <w:t xml:space="preserve"> </w:t>
      </w:r>
      <w:r w:rsidRPr="0064610C">
        <w:rPr>
          <w:rFonts w:asciiTheme="minorHAnsi" w:hAnsiTheme="minorHAnsi"/>
          <w:sz w:val="16"/>
        </w:rPr>
        <w:t xml:space="preserve">Khanna claims that the Patent Office has demonstrated an "abject failure" to enforce fundamental legal requirements that patents only be granted for inventions that are novel, nonobvious and useful. </w:t>
      </w:r>
      <w:r w:rsidRPr="0064610C">
        <w:rPr>
          <w:rStyle w:val="StyleUnderline"/>
          <w:rFonts w:asciiTheme="minorHAnsi" w:hAnsiTheme="minorHAnsi"/>
        </w:rPr>
        <w:t>To reverse that trend, the report calls on Congress to change incentives for patent examiners that today weigh the scales in favor of approval, add a requirement for two examiners to review the most problematic categories of patents, and allow crowdsourced contributions to Patent Office databases of "prior art" to help filter out nonnovel inventions. Khanna estimates these reforms alone "would knock out a large number of software patents, perhaps 75-90%, where the economic argument for patents is exceedingly difficult to sustain." The report also calls for the elimination of design patents, which offer protection for ornamental features of manufactured products, such as the original design of the Coca-Cola bottle.</w:t>
      </w:r>
    </w:p>
    <w:p w:rsidR="00A84BC4" w:rsidRPr="0064610C" w:rsidRDefault="00A84BC4" w:rsidP="00A84BC4">
      <w:pPr>
        <w:rPr>
          <w:rFonts w:asciiTheme="minorHAnsi" w:hAnsiTheme="minorHAnsi"/>
        </w:rPr>
      </w:pPr>
    </w:p>
    <w:p w:rsidR="00A84BC4" w:rsidRPr="0064610C" w:rsidRDefault="00A84BC4" w:rsidP="00A84BC4">
      <w:pPr>
        <w:pStyle w:val="Heading2"/>
        <w:rPr>
          <w:rFonts w:asciiTheme="minorHAnsi" w:hAnsiTheme="minorHAnsi"/>
        </w:rPr>
      </w:pPr>
      <w:r w:rsidRPr="0064610C">
        <w:rPr>
          <w:rFonts w:asciiTheme="minorHAnsi" w:hAnsiTheme="minorHAnsi"/>
        </w:rPr>
        <w:t>Reg-Neg CP</w:t>
      </w:r>
    </w:p>
    <w:p w:rsidR="00A84BC4" w:rsidRPr="0064610C" w:rsidRDefault="00A84BC4" w:rsidP="00A84BC4">
      <w:pPr>
        <w:pStyle w:val="Heading3"/>
        <w:rPr>
          <w:rFonts w:asciiTheme="minorHAnsi" w:hAnsiTheme="minorHAnsi" w:cs="Times New Roman"/>
        </w:rPr>
      </w:pPr>
      <w:r w:rsidRPr="0064610C">
        <w:rPr>
          <w:rFonts w:asciiTheme="minorHAnsi" w:hAnsiTheme="minorHAnsi" w:cs="Times New Roman"/>
        </w:rPr>
        <w:t>1NC Shell</w:t>
      </w:r>
    </w:p>
    <w:p w:rsidR="00A84BC4" w:rsidRPr="0064610C" w:rsidRDefault="00A84BC4" w:rsidP="00A84BC4">
      <w:pPr>
        <w:rPr>
          <w:rFonts w:asciiTheme="minorHAnsi" w:hAnsiTheme="minorHAnsi" w:cs="Times New Roman"/>
        </w:rPr>
      </w:pP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Text: the United States federal government should enter into a process of negotiated rulemaking over _______</w:t>
      </w:r>
      <w:r w:rsidRPr="0064610C">
        <w:rPr>
          <w:rFonts w:asciiTheme="minorHAnsi" w:hAnsiTheme="minorHAnsi" w:cs="Times New Roman"/>
          <w:u w:val="single"/>
        </w:rPr>
        <w:t xml:space="preserve">&lt;insert plan&gt;______________ </w:t>
      </w:r>
      <w:r w:rsidRPr="0064610C">
        <w:rPr>
          <w:rFonts w:asciiTheme="minorHAnsi" w:hAnsiTheme="minorHAnsi" w:cs="Times New Roman"/>
        </w:rPr>
        <w:t>and implement the results of negotiation.</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The CP is plan minus—it doesn’t mandate the plan, just that a regulatory negotiations committee is created to discuss the plan</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And, it competes—reg neg is not normal means</w:t>
      </w:r>
    </w:p>
    <w:p w:rsidR="00A84BC4" w:rsidRPr="0064610C" w:rsidRDefault="00A84BC4" w:rsidP="00A84BC4">
      <w:pPr>
        <w:rPr>
          <w:rFonts w:asciiTheme="minorHAnsi" w:hAnsiTheme="minorHAnsi"/>
        </w:rPr>
      </w:pP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USDA 06</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(The U.S. Department of Agriculture’s Agricultural Marketing Service administers programs that facilitate the efficient, fair marketing of U.S. agricultural products, including food, fiber, and specialty crops “What is Negotiated Rulemaking?”. Last updated June 6th 2014. </w:t>
      </w:r>
      <w:hyperlink r:id="rId70" w:history="1">
        <w:r w:rsidRPr="0064610C">
          <w:rPr>
            <w:rStyle w:val="Style13ptBold"/>
            <w:rFonts w:asciiTheme="minorHAnsi" w:hAnsiTheme="minorHAnsi" w:cs="Times New Roman"/>
            <w:sz w:val="16"/>
            <w:szCs w:val="16"/>
          </w:rPr>
          <w:t>http://www.ams.usda.gov/AMSv1.0/getfile?dDocName=STELPRDC5089434</w:t>
        </w:r>
      </w:hyperlink>
      <w:r w:rsidRPr="0064610C">
        <w:rPr>
          <w:rStyle w:val="Style13ptBold"/>
          <w:rFonts w:asciiTheme="minorHAnsi" w:hAnsiTheme="minorHAnsi" w:cs="Times New Roman"/>
          <w:sz w:val="16"/>
          <w:szCs w:val="16"/>
        </w:rPr>
        <w:t>) //ghs-kw)</w:t>
      </w:r>
    </w:p>
    <w:p w:rsidR="00A84BC4" w:rsidRPr="0064610C" w:rsidRDefault="00A84BC4" w:rsidP="00A84BC4">
      <w:pPr>
        <w:rPr>
          <w:rFonts w:asciiTheme="minorHAnsi" w:hAnsiTheme="minorHAnsi" w:cs="Times New Roman"/>
          <w:sz w:val="16"/>
        </w:rPr>
      </w:pPr>
      <w:r w:rsidRPr="0064610C">
        <w:rPr>
          <w:rFonts w:asciiTheme="minorHAnsi" w:hAnsiTheme="minorHAnsi"/>
          <w:sz w:val="16"/>
        </w:rPr>
        <w:t xml:space="preserve">How </w:t>
      </w:r>
      <w:r w:rsidRPr="0064610C">
        <w:rPr>
          <w:rStyle w:val="Emphasis"/>
          <w:rFonts w:asciiTheme="minorHAnsi" w:hAnsiTheme="minorHAnsi"/>
          <w:highlight w:val="green"/>
        </w:rPr>
        <w:t>reg-neg differs from “traditional</w:t>
      </w:r>
      <w:r w:rsidRPr="0064610C">
        <w:rPr>
          <w:rStyle w:val="Emphasis"/>
          <w:rFonts w:asciiTheme="minorHAnsi" w:hAnsiTheme="minorHAnsi"/>
        </w:rPr>
        <w:t xml:space="preserve">” notice-and-comment </w:t>
      </w:r>
      <w:r w:rsidRPr="0064610C">
        <w:rPr>
          <w:rStyle w:val="Emphasis"/>
          <w:rFonts w:asciiTheme="minorHAnsi" w:hAnsiTheme="minorHAnsi"/>
          <w:highlight w:val="green"/>
        </w:rPr>
        <w:t>rulemaking</w:t>
      </w:r>
      <w:r w:rsidRPr="0064610C">
        <w:rPr>
          <w:rStyle w:val="StyleUnderline"/>
          <w:rFonts w:asciiTheme="minorHAnsi" w:hAnsiTheme="minorHAnsi" w:cs="Times New Roman"/>
        </w:rPr>
        <w:t xml:space="preserve"> The “</w:t>
      </w:r>
      <w:r w:rsidRPr="0064610C">
        <w:rPr>
          <w:rStyle w:val="StyleUnderline"/>
          <w:rFonts w:asciiTheme="minorHAnsi" w:hAnsiTheme="minorHAnsi" w:cs="Times New Roman"/>
          <w:highlight w:val="green"/>
        </w:rPr>
        <w:t>traditional</w:t>
      </w:r>
      <w:r w:rsidRPr="0064610C">
        <w:rPr>
          <w:rStyle w:val="StyleUnderline"/>
          <w:rFonts w:asciiTheme="minorHAnsi" w:hAnsiTheme="minorHAnsi" w:cs="Times New Roman"/>
        </w:rPr>
        <w:t xml:space="preserve">” notice-and-comment </w:t>
      </w:r>
      <w:r w:rsidRPr="0064610C">
        <w:rPr>
          <w:rStyle w:val="StyleUnderline"/>
          <w:rFonts w:asciiTheme="minorHAnsi" w:hAnsiTheme="minorHAnsi" w:cs="Times New Roman"/>
          <w:highlight w:val="green"/>
        </w:rPr>
        <w:t>rulemaking</w:t>
      </w:r>
      <w:r w:rsidRPr="0064610C">
        <w:rPr>
          <w:rFonts w:asciiTheme="minorHAnsi" w:hAnsiTheme="minorHAnsi" w:cs="Times New Roman"/>
          <w:sz w:val="16"/>
        </w:rPr>
        <w:t xml:space="preserve"> provided in the Administrative Procedure Act (APA) </w:t>
      </w:r>
      <w:r w:rsidRPr="0064610C">
        <w:rPr>
          <w:rStyle w:val="StyleUnderline"/>
          <w:rFonts w:asciiTheme="minorHAnsi" w:hAnsiTheme="minorHAnsi" w:cs="Times New Roman"/>
          <w:highlight w:val="green"/>
        </w:rPr>
        <w:t>requires an agency</w:t>
      </w:r>
      <w:r w:rsidRPr="0064610C">
        <w:rPr>
          <w:rStyle w:val="StyleUnderline"/>
          <w:rFonts w:asciiTheme="minorHAnsi" w:hAnsiTheme="minorHAnsi" w:cs="Times New Roman"/>
        </w:rPr>
        <w:t xml:space="preserve"> planning to adopt a rule on a particular subject </w:t>
      </w:r>
      <w:r w:rsidRPr="0064610C">
        <w:rPr>
          <w:rStyle w:val="StyleUnderline"/>
          <w:rFonts w:asciiTheme="minorHAnsi" w:hAnsiTheme="minorHAnsi" w:cs="Times New Roman"/>
          <w:highlight w:val="green"/>
        </w:rPr>
        <w:t>to publish a proposed rule</w:t>
      </w:r>
      <w:r w:rsidRPr="0064610C">
        <w:rPr>
          <w:rFonts w:asciiTheme="minorHAnsi" w:hAnsiTheme="minorHAnsi" w:cs="Times New Roman"/>
          <w:sz w:val="16"/>
        </w:rPr>
        <w:t xml:space="preserve"> (NPRM) in the Federal Register </w:t>
      </w:r>
      <w:r w:rsidRPr="0064610C">
        <w:rPr>
          <w:rStyle w:val="StyleUnderline"/>
          <w:rFonts w:asciiTheme="minorHAnsi" w:hAnsiTheme="minorHAnsi" w:cs="Times New Roman"/>
        </w:rPr>
        <w:t>and to offer the public an opportunity to comment. The APA does not specify who is to draft the proposed rule nor any particular procedure to govern the drafting process.</w:t>
      </w:r>
      <w:r w:rsidRPr="0064610C">
        <w:rPr>
          <w:rFonts w:asciiTheme="minorHAnsi" w:hAnsiTheme="minorHAnsi" w:cs="Times New Roman"/>
          <w:sz w:val="16"/>
        </w:rPr>
        <w:t xml:space="preserve"> Ordinarily, agency staff performs this function, with discretion to determine how much opportunity is allowed for public input. Typically,</w:t>
      </w:r>
      <w:r w:rsidRPr="0064610C">
        <w:rPr>
          <w:rStyle w:val="Emphasis"/>
          <w:rFonts w:asciiTheme="minorHAnsi" w:hAnsiTheme="minorHAnsi"/>
        </w:rPr>
        <w:t xml:space="preserve"> </w:t>
      </w:r>
      <w:r w:rsidRPr="0064610C">
        <w:rPr>
          <w:rStyle w:val="Emphasis"/>
          <w:rFonts w:asciiTheme="minorHAnsi" w:hAnsiTheme="minorHAnsi"/>
          <w:highlight w:val="green"/>
        </w:rPr>
        <w:t>there is no opportunity for interchange of views among potentially affected parties,</w:t>
      </w:r>
      <w:r w:rsidRPr="0064610C">
        <w:rPr>
          <w:rStyle w:val="Emphasis"/>
          <w:rFonts w:asciiTheme="minorHAnsi" w:hAnsiTheme="minorHAnsi"/>
        </w:rPr>
        <w:t xml:space="preserve"> even where an agency chooses to conduct a hearing</w:t>
      </w:r>
      <w:r w:rsidRPr="0064610C">
        <w:rPr>
          <w:rFonts w:asciiTheme="minorHAnsi" w:hAnsiTheme="minorHAnsi" w:cs="Times New Roman"/>
          <w:sz w:val="16"/>
        </w:rPr>
        <w:t xml:space="preserve">. The “traditional” notice-and-comment rulemaking can be very adversarial. The dynamics encourage parties to take extreme positions in their written and oral statements – in both pre-proposal contacts as well as in comments on any published proposed rule as well as withholding of information that might be viewed as damaging. This adversarial atmosphere may contribute to the expense and delay associated with regulatory proceedings, as parties try to position themselves for the expected litigation. What is lacking is an opportunity for the parties to exchange views, share information, and focus on finding constructive, creative solutions to problems. </w:t>
      </w:r>
      <w:r w:rsidRPr="0064610C">
        <w:rPr>
          <w:rStyle w:val="Emphasis"/>
          <w:rFonts w:asciiTheme="minorHAnsi" w:hAnsiTheme="minorHAnsi"/>
          <w:highlight w:val="green"/>
        </w:rPr>
        <w:t>In negotiated rulemaking, the agency,</w:t>
      </w:r>
      <w:r w:rsidRPr="0064610C">
        <w:rPr>
          <w:rStyle w:val="Emphasis"/>
          <w:rFonts w:asciiTheme="minorHAnsi" w:hAnsiTheme="minorHAnsi"/>
        </w:rPr>
        <w:t xml:space="preserve"> </w:t>
      </w:r>
      <w:r w:rsidRPr="0064610C">
        <w:rPr>
          <w:rStyle w:val="StyleUnderline"/>
          <w:rFonts w:asciiTheme="minorHAnsi" w:hAnsiTheme="minorHAnsi"/>
        </w:rPr>
        <w:t xml:space="preserve">with the assistance of one or more neutral advisors known as “convenors,” </w:t>
      </w:r>
      <w:r w:rsidRPr="0064610C">
        <w:rPr>
          <w:rStyle w:val="Emphasis"/>
          <w:rFonts w:asciiTheme="minorHAnsi" w:hAnsiTheme="minorHAnsi"/>
          <w:highlight w:val="green"/>
        </w:rPr>
        <w:t>assembles</w:t>
      </w:r>
      <w:r w:rsidRPr="0064610C">
        <w:rPr>
          <w:rStyle w:val="Emphasis"/>
          <w:rFonts w:asciiTheme="minorHAnsi" w:hAnsiTheme="minorHAnsi"/>
        </w:rPr>
        <w:t xml:space="preserve"> a committee of representatives of all </w:t>
      </w:r>
      <w:r w:rsidRPr="0064610C">
        <w:rPr>
          <w:rStyle w:val="Emphasis"/>
          <w:rFonts w:asciiTheme="minorHAnsi" w:hAnsiTheme="minorHAnsi"/>
          <w:highlight w:val="green"/>
        </w:rPr>
        <w:t>affected interests to negotiate a proposed rule.</w:t>
      </w:r>
      <w:r w:rsidRPr="0064610C">
        <w:rPr>
          <w:rFonts w:asciiTheme="minorHAnsi" w:hAnsiTheme="minorHAnsi" w:cs="Times New Roman"/>
          <w:sz w:val="16"/>
        </w:rPr>
        <w:t xml:space="preserve"> Sometimes the law itself will specify which interests are to be included on the committee. </w:t>
      </w:r>
      <w:r w:rsidRPr="0064610C">
        <w:rPr>
          <w:rFonts w:asciiTheme="minorHAnsi" w:hAnsiTheme="minorHAnsi"/>
          <w:sz w:val="16"/>
        </w:rPr>
        <w:t>Once assembled, the next goal is for members to receive training in interest-based problem-solving and consensus-decision making.</w:t>
      </w:r>
      <w:r w:rsidRPr="0064610C">
        <w:rPr>
          <w:rStyle w:val="StyleUnderline"/>
          <w:rFonts w:asciiTheme="minorHAnsi" w:hAnsiTheme="minorHAnsi" w:cs="Times New Roman"/>
        </w:rPr>
        <w:t xml:space="preserve"> They </w:t>
      </w:r>
      <w:r w:rsidRPr="0064610C">
        <w:rPr>
          <w:rFonts w:asciiTheme="minorHAnsi" w:hAnsiTheme="minorHAnsi"/>
          <w:sz w:val="16"/>
        </w:rPr>
        <w:t>then</w:t>
      </w:r>
      <w:r w:rsidRPr="0064610C">
        <w:rPr>
          <w:rStyle w:val="StyleUnderline"/>
          <w:rFonts w:asciiTheme="minorHAnsi" w:hAnsiTheme="minorHAnsi" w:cs="Times New Roman"/>
        </w:rPr>
        <w:t xml:space="preserve"> must make sure </w:t>
      </w:r>
      <w:r w:rsidRPr="0064610C">
        <w:rPr>
          <w:rFonts w:asciiTheme="minorHAnsi" w:hAnsiTheme="minorHAnsi"/>
          <w:sz w:val="16"/>
        </w:rPr>
        <w:t xml:space="preserve">that </w:t>
      </w:r>
      <w:r w:rsidRPr="0064610C">
        <w:rPr>
          <w:rStyle w:val="StyleUnderline"/>
          <w:rFonts w:asciiTheme="minorHAnsi" w:hAnsiTheme="minorHAnsi" w:cs="Times New Roman"/>
        </w:rPr>
        <w:t xml:space="preserve">all views are heard and </w:t>
      </w:r>
      <w:r w:rsidRPr="0064610C">
        <w:rPr>
          <w:rFonts w:asciiTheme="minorHAnsi" w:hAnsiTheme="minorHAnsi"/>
          <w:sz w:val="16"/>
        </w:rPr>
        <w:t xml:space="preserve">that </w:t>
      </w:r>
      <w:r w:rsidRPr="0064610C">
        <w:rPr>
          <w:rStyle w:val="StyleUnderline"/>
          <w:rFonts w:asciiTheme="minorHAnsi" w:hAnsiTheme="minorHAnsi" w:cs="Times New Roman"/>
        </w:rPr>
        <w:t xml:space="preserve">each committee member agrees to a set of ground rules for the </w:t>
      </w:r>
      <w:r w:rsidRPr="0064610C">
        <w:rPr>
          <w:rFonts w:asciiTheme="minorHAnsi" w:hAnsiTheme="minorHAnsi"/>
          <w:sz w:val="16"/>
        </w:rPr>
        <w:t>negotiated rulemaking</w:t>
      </w:r>
      <w:r w:rsidRPr="0064610C">
        <w:rPr>
          <w:rStyle w:val="StyleUnderline"/>
          <w:rFonts w:asciiTheme="minorHAnsi" w:hAnsiTheme="minorHAnsi" w:cs="Times New Roman"/>
        </w:rPr>
        <w:t xml:space="preserve"> process</w:t>
      </w:r>
      <w:r w:rsidRPr="0064610C">
        <w:rPr>
          <w:rStyle w:val="StyleUnderline"/>
          <w:rFonts w:asciiTheme="minorHAnsi" w:hAnsiTheme="minorHAnsi" w:cs="Times New Roman"/>
          <w:highlight w:val="green"/>
        </w:rPr>
        <w:t>.</w:t>
      </w:r>
      <w:r w:rsidRPr="0064610C">
        <w:rPr>
          <w:rFonts w:asciiTheme="minorHAnsi" w:hAnsiTheme="minorHAnsi" w:cs="Times New Roman"/>
          <w:sz w:val="16"/>
          <w:highlight w:val="green"/>
        </w:rPr>
        <w:t xml:space="preserve"> </w:t>
      </w:r>
      <w:r w:rsidRPr="0064610C">
        <w:rPr>
          <w:rStyle w:val="Emphasis"/>
          <w:rFonts w:asciiTheme="minorHAnsi" w:hAnsiTheme="minorHAnsi"/>
          <w:highlight w:val="green"/>
        </w:rPr>
        <w:t xml:space="preserve">The </w:t>
      </w:r>
      <w:r w:rsidRPr="0064610C">
        <w:rPr>
          <w:rStyle w:val="Emphasis"/>
          <w:rFonts w:asciiTheme="minorHAnsi" w:hAnsiTheme="minorHAnsi"/>
        </w:rPr>
        <w:t xml:space="preserve">ultimate </w:t>
      </w:r>
      <w:r w:rsidRPr="0064610C">
        <w:rPr>
          <w:rStyle w:val="Emphasis"/>
          <w:rFonts w:asciiTheme="minorHAnsi" w:hAnsiTheme="minorHAnsi"/>
          <w:highlight w:val="green"/>
        </w:rPr>
        <w:t xml:space="preserve">goal is to reach consensus on a text </w:t>
      </w:r>
      <w:r w:rsidRPr="0064610C">
        <w:rPr>
          <w:rStyle w:val="Emphasis"/>
          <w:rFonts w:asciiTheme="minorHAnsi" w:hAnsiTheme="minorHAnsi"/>
        </w:rPr>
        <w:t xml:space="preserve">that </w:t>
      </w:r>
      <w:r w:rsidRPr="0064610C">
        <w:rPr>
          <w:rStyle w:val="Emphasis"/>
          <w:rFonts w:asciiTheme="minorHAnsi" w:hAnsiTheme="minorHAnsi"/>
          <w:highlight w:val="green"/>
        </w:rPr>
        <w:t xml:space="preserve">all parties </w:t>
      </w:r>
      <w:r w:rsidRPr="0064610C">
        <w:rPr>
          <w:rStyle w:val="Emphasis"/>
          <w:rFonts w:asciiTheme="minorHAnsi" w:hAnsiTheme="minorHAnsi"/>
        </w:rPr>
        <w:t xml:space="preserve">can </w:t>
      </w:r>
      <w:r w:rsidRPr="0064610C">
        <w:rPr>
          <w:rStyle w:val="Emphasis"/>
          <w:rFonts w:asciiTheme="minorHAnsi" w:hAnsiTheme="minorHAnsi"/>
          <w:highlight w:val="green"/>
        </w:rPr>
        <w:t>accep</w:t>
      </w:r>
      <w:r w:rsidRPr="0064610C">
        <w:rPr>
          <w:rStyle w:val="Emphasis"/>
          <w:rFonts w:asciiTheme="minorHAnsi" w:hAnsiTheme="minorHAnsi"/>
        </w:rPr>
        <w:t>t</w:t>
      </w:r>
      <w:r w:rsidRPr="0064610C">
        <w:rPr>
          <w:rFonts w:asciiTheme="minorHAnsi" w:hAnsiTheme="minorHAnsi" w:cs="Times New Roman"/>
          <w:sz w:val="16"/>
        </w:rPr>
        <w:t xml:space="preserve">. The agency is represented at the table by an official who is sufficiently senior to be able to speak authoritatively on its behalf. </w:t>
      </w:r>
      <w:r w:rsidRPr="0064610C">
        <w:rPr>
          <w:rStyle w:val="StyleUnderline"/>
          <w:rFonts w:asciiTheme="minorHAnsi" w:hAnsiTheme="minorHAnsi" w:cs="Times New Roman"/>
        </w:rPr>
        <w:t>Negotiating sessions are chaired by a neutral mediator or facilitator skilled in assisting in the resolution of multiparty disputes.</w:t>
      </w:r>
      <w:r w:rsidRPr="0064610C">
        <w:rPr>
          <w:rFonts w:asciiTheme="minorHAnsi" w:hAnsiTheme="minorHAnsi" w:cs="Times New Roman"/>
          <w:sz w:val="16"/>
        </w:rPr>
        <w:t xml:space="preserve"> The Checklist—Advantages as well as Misperceptions The advantages of negotiated rulemaking include: </w:t>
      </w:r>
      <w:r w:rsidRPr="0064610C">
        <w:rPr>
          <w:rFonts w:asciiTheme="minorHAnsi" w:hAnsiTheme="minorHAnsi" w:cs="Times New Roman"/>
          <w:sz w:val="16"/>
        </w:rPr>
        <w:t xml:space="preserve"> Producing greater information sharing and better communication; </w:t>
      </w:r>
      <w:r w:rsidRPr="0064610C">
        <w:rPr>
          <w:rFonts w:asciiTheme="minorHAnsi" w:hAnsiTheme="minorHAnsi" w:cs="Times New Roman"/>
          <w:sz w:val="16"/>
        </w:rPr>
        <w:t xml:space="preserve"> Enhancing public awareness and involvement; </w:t>
      </w:r>
      <w:r w:rsidRPr="0064610C">
        <w:rPr>
          <w:rFonts w:asciiTheme="minorHAnsi" w:hAnsiTheme="minorHAnsi" w:cs="Times New Roman"/>
          <w:sz w:val="16"/>
        </w:rPr>
        <w:t xml:space="preserve"> Providing a “reality check” to agencies and other interests; </w:t>
      </w:r>
      <w:r w:rsidRPr="0064610C">
        <w:rPr>
          <w:rFonts w:asciiTheme="minorHAnsi" w:hAnsiTheme="minorHAnsi" w:cs="Times New Roman"/>
          <w:sz w:val="16"/>
        </w:rPr>
        <w:t xml:space="preserve"> Encouraging discovery of more creative options for rulemaking; </w:t>
      </w:r>
      <w:r w:rsidRPr="0064610C">
        <w:rPr>
          <w:rFonts w:asciiTheme="minorHAnsi" w:hAnsiTheme="minorHAnsi" w:cs="Times New Roman"/>
          <w:sz w:val="16"/>
        </w:rPr>
        <w:t xml:space="preserve"> Increasing compliance with rules; </w:t>
      </w:r>
      <w:r w:rsidRPr="0064610C">
        <w:rPr>
          <w:rFonts w:asciiTheme="minorHAnsi" w:hAnsiTheme="minorHAnsi" w:cs="Times New Roman"/>
          <w:sz w:val="16"/>
        </w:rPr>
        <w:t xml:space="preserve"> Saving time, money and effort in the long run; </w:t>
      </w:r>
      <w:r w:rsidRPr="0064610C">
        <w:rPr>
          <w:rFonts w:asciiTheme="minorHAnsi" w:hAnsiTheme="minorHAnsi" w:cs="Times New Roman"/>
          <w:sz w:val="16"/>
        </w:rPr>
        <w:t xml:space="preserve"> Allowing earlier implementation dates; </w:t>
      </w:r>
      <w:r w:rsidRPr="0064610C">
        <w:rPr>
          <w:rFonts w:asciiTheme="minorHAnsi" w:hAnsiTheme="minorHAnsi" w:cs="Times New Roman"/>
          <w:sz w:val="16"/>
        </w:rPr>
        <w:t xml:space="preserve"> Building cooperative relationships among key parties; </w:t>
      </w:r>
      <w:r w:rsidRPr="0064610C">
        <w:rPr>
          <w:rFonts w:asciiTheme="minorHAnsi" w:hAnsiTheme="minorHAnsi" w:cs="Times New Roman"/>
          <w:sz w:val="16"/>
        </w:rPr>
        <w:t xml:space="preserve"> Increasing the certainty of the outcome for all and thus enabling better planning; </w:t>
      </w:r>
      <w:r w:rsidRPr="0064610C">
        <w:rPr>
          <w:rFonts w:asciiTheme="minorHAnsi" w:hAnsiTheme="minorHAnsi" w:cs="Times New Roman"/>
          <w:sz w:val="16"/>
        </w:rPr>
        <w:t xml:space="preserve"> Producing superior rules on technically complex topics because of the input of all parties; </w:t>
      </w:r>
      <w:r w:rsidRPr="0064610C">
        <w:rPr>
          <w:rFonts w:asciiTheme="minorHAnsi" w:hAnsiTheme="minorHAnsi" w:cs="Times New Roman"/>
          <w:sz w:val="16"/>
        </w:rPr>
        <w:t xml:space="preserve"> Giving rise to fewer legislative “end runs” against the rule; and </w:t>
      </w:r>
      <w:r w:rsidRPr="0064610C">
        <w:rPr>
          <w:rFonts w:asciiTheme="minorHAnsi" w:hAnsiTheme="minorHAnsi" w:cs="Times New Roman"/>
          <w:sz w:val="16"/>
        </w:rPr>
        <w:t xml:space="preserve"> Reducing post-issuance contentiousness and litigation. What negotiating rulemaking does not do: </w:t>
      </w:r>
      <w:r w:rsidRPr="0064610C">
        <w:rPr>
          <w:rFonts w:asciiTheme="minorHAnsi" w:hAnsiTheme="minorHAnsi" w:cs="Times New Roman"/>
          <w:sz w:val="16"/>
        </w:rPr>
        <w:t xml:space="preserve"> It does not cause the agency to delegate its ultimate obligation to determine the content of the proposed and final regulations; </w:t>
      </w:r>
      <w:r w:rsidRPr="0064610C">
        <w:rPr>
          <w:rFonts w:asciiTheme="minorHAnsi" w:hAnsiTheme="minorHAnsi" w:cs="Times New Roman"/>
          <w:sz w:val="16"/>
        </w:rPr>
        <w:t xml:space="preserve"> It does not exempt the agency from any statutory or other requirements; </w:t>
      </w:r>
      <w:r w:rsidRPr="0064610C">
        <w:rPr>
          <w:rFonts w:asciiTheme="minorHAnsi" w:hAnsiTheme="minorHAnsi" w:cs="Times New Roman"/>
          <w:sz w:val="16"/>
        </w:rPr>
        <w:t xml:space="preserve"> It does not eliminate the agency’s obligation to produce any economic analysis; paperwork or other regulatory analysis requirements imposed by law or agency policy; </w:t>
      </w:r>
      <w:r w:rsidRPr="0064610C">
        <w:rPr>
          <w:rFonts w:asciiTheme="minorHAnsi" w:hAnsiTheme="minorHAnsi" w:cs="Times New Roman"/>
          <w:sz w:val="16"/>
        </w:rPr>
        <w:t xml:space="preserve"> It does not require parties or non-parties to set aside their legal or political rights as a condition of participating; and </w:t>
      </w:r>
      <w:r w:rsidRPr="0064610C">
        <w:rPr>
          <w:rFonts w:asciiTheme="minorHAnsi" w:hAnsiTheme="minorHAnsi" w:cs="Times New Roman"/>
          <w:sz w:val="16"/>
        </w:rPr>
        <w:t xml:space="preserve"> It is not compulsory, participation is voluntary, for the agency and for others. </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&lt;Insert specific solvency advocate&gt;</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 solves—empirics prove</w:t>
      </w:r>
    </w:p>
    <w:p w:rsidR="00A84BC4" w:rsidRPr="0064610C" w:rsidRDefault="00A84BC4" w:rsidP="00A84BC4">
      <w:pPr>
        <w:rPr>
          <w:rFonts w:asciiTheme="minorHAnsi" w:hAnsiTheme="minorHAnsi"/>
        </w:rPr>
      </w:pP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Knaster 10</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(Alana Knaster is the Deputy Director of the Resource Management Agency. She was Senior Executive in the Monterey County Planning Department for five years with responsibility for planning, building, and code enforcement programs. Prior to joining Monterey County, Alana was the President of the Mediation Institute, a national non-profit firm specializing in the resolution of complex land use planning and environmental disputes. Many of the disputes that she successfully mediated, involved dozens of stakeholder groups including government agencies, major corporations and public interest groups. She served in that capacity for 15 years. Alana was Mayor of the City of Hidden Hills, California from 1981-88 and represented her City on a number of regional planning agencies and commissions. She also has been on the faculty of Pepperdine University Law School since 1989, teaching courses in environmental and public policy mediation. Knaster, A. “Resolvnig Conflicts Over Climate Change Solutions: Making the Case for Mediation,” Pepperdine Dispute Resolution Law Journal, Vol 10, No 3, 2010. 465-501. </w:t>
      </w:r>
      <w:hyperlink r:id="rId71" w:history="1">
        <w:r w:rsidRPr="0064610C">
          <w:rPr>
            <w:rStyle w:val="Hyperlink"/>
            <w:rFonts w:asciiTheme="minorHAnsi" w:hAnsiTheme="minorHAnsi" w:cs="Times New Roman"/>
            <w:sz w:val="16"/>
            <w:szCs w:val="16"/>
          </w:rPr>
          <w:t>http://law.pepperdine.edu/dispute-resolution-law-journal/issues/volume-ten/Knaster%20Article.pdf//ghs-kw</w:t>
        </w:r>
      </w:hyperlink>
      <w:r w:rsidRPr="0064610C">
        <w:rPr>
          <w:rStyle w:val="Style13ptBold"/>
          <w:rFonts w:asciiTheme="minorHAnsi" w:hAnsiTheme="minorHAnsi" w:cs="Times New Roman"/>
          <w:sz w:val="16"/>
          <w:szCs w:val="16"/>
        </w:rPr>
        <w:t>)</w:t>
      </w:r>
    </w:p>
    <w:p w:rsidR="00A84BC4" w:rsidRPr="0064610C" w:rsidRDefault="00A84BC4" w:rsidP="00A84BC4">
      <w:pPr>
        <w:rPr>
          <w:rStyle w:val="StyleUnderline"/>
          <w:rFonts w:asciiTheme="minorHAnsi" w:hAnsiTheme="minorHAnsi" w:cs="Times New Roman"/>
        </w:rPr>
      </w:pPr>
      <w:r w:rsidRPr="0064610C">
        <w:rPr>
          <w:rStyle w:val="StyleUnderline"/>
          <w:rFonts w:asciiTheme="minorHAnsi" w:hAnsiTheme="minorHAnsi" w:cs="Times New Roman"/>
        </w:rPr>
        <w:t>Federal</w:t>
      </w:r>
      <w:r w:rsidRPr="0064610C">
        <w:rPr>
          <w:rFonts w:asciiTheme="minorHAnsi" w:hAnsiTheme="minorHAnsi" w:cs="Times New Roman"/>
          <w:sz w:val="16"/>
        </w:rPr>
        <w:t xml:space="preserve"> and international </w:t>
      </w:r>
      <w:r w:rsidRPr="0064610C">
        <w:rPr>
          <w:rStyle w:val="StyleUnderline"/>
          <w:rFonts w:asciiTheme="minorHAnsi" w:hAnsiTheme="minorHAnsi" w:cs="Times New Roman"/>
        </w:rPr>
        <w:t>dispute resolution process models. There are also models in U.S.</w:t>
      </w:r>
      <w:r w:rsidRPr="0064610C">
        <w:rPr>
          <w:rFonts w:asciiTheme="minorHAnsi" w:hAnsiTheme="minorHAnsi" w:cs="Times New Roman"/>
          <w:sz w:val="16"/>
        </w:rPr>
        <w:t xml:space="preserve"> and Canadian </w:t>
      </w:r>
      <w:r w:rsidRPr="0064610C">
        <w:rPr>
          <w:rStyle w:val="StyleUnderline"/>
          <w:rFonts w:asciiTheme="minorHAnsi" w:hAnsiTheme="minorHAnsi" w:cs="Times New Roman"/>
        </w:rPr>
        <w:t xml:space="preserve">legislation supporting the use of </w:t>
      </w:r>
      <w:r w:rsidRPr="0064610C">
        <w:rPr>
          <w:rStyle w:val="StyleUnderline"/>
          <w:rFonts w:asciiTheme="minorHAnsi" w:hAnsiTheme="minorHAnsi" w:cs="Times New Roman"/>
          <w:highlight w:val="green"/>
        </w:rPr>
        <w:t>consensus-based processes.</w:t>
      </w:r>
      <w:r w:rsidRPr="0064610C">
        <w:rPr>
          <w:rFonts w:asciiTheme="minorHAnsi" w:hAnsiTheme="minorHAnsi" w:cs="Times New Roman"/>
          <w:sz w:val="16"/>
        </w:rPr>
        <w:t xml:space="preserve"> </w:t>
      </w:r>
      <w:r w:rsidRPr="0064610C">
        <w:rPr>
          <w:rStyle w:val="Emphasis"/>
          <w:rFonts w:asciiTheme="minorHAnsi" w:hAnsiTheme="minorHAnsi"/>
        </w:rPr>
        <w:t xml:space="preserve">These processes </w:t>
      </w:r>
      <w:r w:rsidRPr="0064610C">
        <w:rPr>
          <w:rStyle w:val="Emphasis"/>
          <w:rFonts w:asciiTheme="minorHAnsi" w:hAnsiTheme="minorHAnsi"/>
          <w:highlight w:val="green"/>
        </w:rPr>
        <w:t>have been successfully applied to resolve dozens of disputes that involved</w:t>
      </w:r>
      <w:r w:rsidRPr="0064610C">
        <w:rPr>
          <w:rStyle w:val="Emphasis"/>
          <w:rFonts w:asciiTheme="minorHAnsi" w:hAnsiTheme="minorHAnsi"/>
        </w:rPr>
        <w:t xml:space="preserve"> multiple </w:t>
      </w:r>
      <w:r w:rsidRPr="0064610C">
        <w:rPr>
          <w:rStyle w:val="Emphasis"/>
          <w:rFonts w:asciiTheme="minorHAnsi" w:hAnsiTheme="minorHAnsi"/>
          <w:highlight w:val="green"/>
        </w:rPr>
        <w:t xml:space="preserve">stakeholder interests, on </w:t>
      </w:r>
      <w:r w:rsidRPr="0064610C">
        <w:rPr>
          <w:rStyle w:val="Emphasis"/>
          <w:rFonts w:asciiTheme="minorHAnsi" w:hAnsiTheme="minorHAnsi"/>
        </w:rPr>
        <w:t xml:space="preserve">technically and politically </w:t>
      </w:r>
      <w:r w:rsidRPr="0064610C">
        <w:rPr>
          <w:rStyle w:val="Emphasis"/>
          <w:rFonts w:asciiTheme="minorHAnsi" w:hAnsiTheme="minorHAnsi"/>
          <w:highlight w:val="green"/>
        </w:rPr>
        <w:t xml:space="preserve">complex environmental and </w:t>
      </w:r>
      <w:r w:rsidRPr="0064610C">
        <w:rPr>
          <w:rStyle w:val="Emphasis"/>
          <w:rFonts w:asciiTheme="minorHAnsi" w:hAnsiTheme="minorHAnsi"/>
        </w:rPr>
        <w:t xml:space="preserve">public </w:t>
      </w:r>
      <w:r w:rsidRPr="0064610C">
        <w:rPr>
          <w:rStyle w:val="Emphasis"/>
          <w:rFonts w:asciiTheme="minorHAnsi" w:hAnsiTheme="minorHAnsi"/>
          <w:highlight w:val="green"/>
        </w:rPr>
        <w:t>policy issues.</w:t>
      </w:r>
      <w:r w:rsidRPr="0064610C">
        <w:rPr>
          <w:rFonts w:asciiTheme="minorHAnsi" w:hAnsiTheme="minorHAnsi" w:cs="Times New Roman"/>
          <w:sz w:val="16"/>
        </w:rPr>
        <w:t xml:space="preserve"> For example, </w:t>
      </w:r>
      <w:r w:rsidRPr="0064610C">
        <w:rPr>
          <w:rStyle w:val="StyleUnderline"/>
          <w:rFonts w:asciiTheme="minorHAnsi" w:hAnsiTheme="minorHAnsi" w:cs="Times New Roman"/>
        </w:rPr>
        <w:t>the Negotiated Rulemaking Act</w:t>
      </w:r>
      <w:r w:rsidRPr="0064610C">
        <w:rPr>
          <w:rFonts w:asciiTheme="minorHAnsi" w:hAnsiTheme="minorHAnsi" w:cs="Times New Roman"/>
          <w:sz w:val="16"/>
        </w:rPr>
        <w:t xml:space="preserve"> of 1990 was enacted by Congress to formalize a process for negotiating contentious new regulations.118 The Act provides a process called “</w:t>
      </w:r>
      <w:r w:rsidRPr="0064610C">
        <w:rPr>
          <w:rStyle w:val="Emphasis"/>
          <w:rFonts w:asciiTheme="minorHAnsi" w:hAnsiTheme="minorHAnsi"/>
        </w:rPr>
        <w:t>reg neg”</w:t>
      </w:r>
      <w:r w:rsidRPr="0064610C">
        <w:rPr>
          <w:rStyle w:val="StyleUnderline"/>
          <w:rFonts w:asciiTheme="minorHAnsi" w:hAnsiTheme="minorHAnsi" w:cs="Times New Roman"/>
        </w:rPr>
        <w:t xml:space="preserve"> by which representatives of interest groups that could be substantially affected by the provisions of a regulation, and agency staff negotiate the provisions</w:t>
      </w:r>
      <w:r w:rsidRPr="0064610C">
        <w:rPr>
          <w:rFonts w:asciiTheme="minorHAnsi" w:hAnsiTheme="minorHAnsi" w:cs="Times New Roman"/>
          <w:sz w:val="16"/>
        </w:rPr>
        <w:t xml:space="preserve">.119 </w:t>
      </w:r>
      <w:r w:rsidRPr="0064610C">
        <w:rPr>
          <w:rStyle w:val="StyleUnderline"/>
          <w:rFonts w:asciiTheme="minorHAnsi" w:hAnsiTheme="minorHAnsi" w:cs="Times New Roman"/>
        </w:rPr>
        <w:t xml:space="preserve">The meetings are open to the public; </w:t>
      </w:r>
      <w:r w:rsidRPr="0064610C">
        <w:rPr>
          <w:rFonts w:asciiTheme="minorHAnsi" w:hAnsiTheme="minorHAnsi" w:cs="Times New Roman"/>
          <w:sz w:val="16"/>
        </w:rPr>
        <w:t xml:space="preserve">however, the process does enable negotiators to hold private interest group caucuses. </w:t>
      </w:r>
      <w:r w:rsidRPr="0064610C">
        <w:rPr>
          <w:rStyle w:val="StyleUnderline"/>
          <w:rFonts w:asciiTheme="minorHAnsi" w:hAnsiTheme="minorHAnsi" w:cs="Times New Roman"/>
          <w:highlight w:val="green"/>
        </w:rPr>
        <w:t xml:space="preserve">If a consensus is reached </w:t>
      </w:r>
      <w:r w:rsidRPr="0064610C">
        <w:rPr>
          <w:rStyle w:val="StyleUnderline"/>
          <w:rFonts w:asciiTheme="minorHAnsi" w:hAnsiTheme="minorHAnsi" w:cs="Times New Roman"/>
        </w:rPr>
        <w:t>on the provisions of the rule, the Agency commits to publish the consensus rule in the Federal Register for public comment.</w:t>
      </w:r>
      <w:r w:rsidRPr="0064610C">
        <w:rPr>
          <w:rFonts w:asciiTheme="minorHAnsi" w:hAnsiTheme="minorHAnsi" w:cs="Times New Roman"/>
          <w:sz w:val="16"/>
        </w:rPr>
        <w:t xml:space="preserve">120 The </w:t>
      </w:r>
      <w:r w:rsidRPr="0064610C">
        <w:rPr>
          <w:rStyle w:val="StyleUnderline"/>
          <w:rFonts w:asciiTheme="minorHAnsi" w:hAnsiTheme="minorHAnsi" w:cs="Times New Roman"/>
          <w:highlight w:val="green"/>
        </w:rPr>
        <w:t xml:space="preserve">participants </w:t>
      </w:r>
      <w:r w:rsidRPr="0064610C">
        <w:rPr>
          <w:rStyle w:val="StyleUnderline"/>
          <w:rFonts w:asciiTheme="minorHAnsi" w:hAnsiTheme="minorHAnsi" w:cs="Times New Roman"/>
        </w:rPr>
        <w:t xml:space="preserve">in the reg neg agree that as long as the final regulation is consistent with what they have jointly recommended, they </w:t>
      </w:r>
      <w:r w:rsidRPr="0064610C">
        <w:rPr>
          <w:rStyle w:val="StyleUnderline"/>
          <w:rFonts w:asciiTheme="minorHAnsi" w:hAnsiTheme="minorHAnsi" w:cs="Times New Roman"/>
          <w:highlight w:val="green"/>
        </w:rPr>
        <w:t>will not challenge it in court.</w:t>
      </w:r>
      <w:r w:rsidRPr="0064610C">
        <w:rPr>
          <w:rFonts w:asciiTheme="minorHAnsi" w:hAnsiTheme="minorHAnsi" w:cs="Times New Roman"/>
          <w:sz w:val="16"/>
        </w:rPr>
        <w:t xml:space="preserve"> The assumption is that </w:t>
      </w:r>
      <w:r w:rsidRPr="0064610C">
        <w:rPr>
          <w:rStyle w:val="StyleUnderline"/>
          <w:rFonts w:asciiTheme="minorHAnsi" w:hAnsiTheme="minorHAnsi" w:cs="Times New Roman"/>
        </w:rPr>
        <w:t>parties will support a product that they negotiated</w:t>
      </w:r>
      <w:r w:rsidRPr="0064610C">
        <w:rPr>
          <w:rFonts w:asciiTheme="minorHAnsi" w:hAnsiTheme="minorHAnsi" w:cs="Times New Roman"/>
          <w:sz w:val="16"/>
        </w:rPr>
        <w:t xml:space="preserve">.121 </w:t>
      </w:r>
      <w:r w:rsidRPr="0064610C">
        <w:rPr>
          <w:rStyle w:val="Emphasis"/>
          <w:rFonts w:asciiTheme="minorHAnsi" w:hAnsiTheme="minorHAnsi"/>
          <w:highlight w:val="green"/>
        </w:rPr>
        <w:t>Reg neg has been utilized by numerous federal agencies</w:t>
      </w:r>
      <w:r w:rsidRPr="0064610C">
        <w:rPr>
          <w:rStyle w:val="Emphasis"/>
          <w:rFonts w:asciiTheme="minorHAnsi" w:hAnsiTheme="minorHAnsi"/>
        </w:rPr>
        <w:t xml:space="preserve"> to negotiate rules pertaining </w:t>
      </w:r>
      <w:r w:rsidRPr="0064610C">
        <w:rPr>
          <w:rStyle w:val="Emphasis"/>
          <w:rFonts w:asciiTheme="minorHAnsi" w:hAnsiTheme="minorHAnsi"/>
          <w:highlight w:val="green"/>
        </w:rPr>
        <w:t xml:space="preserve">to a diverse range of topics </w:t>
      </w:r>
      <w:r w:rsidRPr="0064610C">
        <w:rPr>
          <w:rStyle w:val="Emphasis"/>
          <w:rFonts w:asciiTheme="minorHAnsi" w:hAnsiTheme="minorHAnsi"/>
        </w:rPr>
        <w:t>including safe drinking water, fugitive gasoline emissions, eligibility for educational loans, and passenger safety</w:t>
      </w:r>
      <w:r w:rsidRPr="0064610C">
        <w:rPr>
          <w:rFonts w:asciiTheme="minorHAnsi" w:hAnsiTheme="minorHAnsi" w:cs="Times New Roman"/>
          <w:sz w:val="16"/>
        </w:rPr>
        <w:t xml:space="preserve">.122 In 1991, in Canada, an initiative was launched by the National Task Force on Consensus and Sustainability to develop a guidance document that would govern how federal, provincial, and municipal governments would address resource management disputes. The document that was negotiated, “Building Consensus for a Sustainable Future: Guiding Principles,” was adopted by consensus in 1994.123 The document outlined principles for building a consensus and process steps. The ten principles included provisions regarding inclusivity of the process (this was particularly important in Canada with respect to inclusion of Aboriginal peoples), voluntary participation, accountability to constituencies, respect for diverse interests, and commitment to any agreement adopted.124 </w:t>
      </w:r>
      <w:r w:rsidRPr="0064610C">
        <w:rPr>
          <w:rStyle w:val="StyleUnderline"/>
          <w:rFonts w:asciiTheme="minorHAnsi" w:hAnsiTheme="minorHAnsi" w:cs="Times New Roman"/>
          <w:highlight w:val="green"/>
        </w:rPr>
        <w:t xml:space="preserve">The consensus principles were </w:t>
      </w:r>
      <w:r w:rsidRPr="0064610C">
        <w:rPr>
          <w:rStyle w:val="StyleUnderline"/>
          <w:rFonts w:asciiTheme="minorHAnsi" w:hAnsiTheme="minorHAnsi" w:cs="Times New Roman"/>
        </w:rPr>
        <w:t xml:space="preserve">subsequently </w:t>
      </w:r>
      <w:r w:rsidRPr="0064610C">
        <w:rPr>
          <w:rStyle w:val="StyleUnderline"/>
          <w:rFonts w:asciiTheme="minorHAnsi" w:hAnsiTheme="minorHAnsi" w:cs="Times New Roman"/>
          <w:highlight w:val="green"/>
        </w:rPr>
        <w:t>utilized to resolve disputes over</w:t>
      </w:r>
      <w:r w:rsidRPr="0064610C">
        <w:rPr>
          <w:rStyle w:val="StyleUnderline"/>
          <w:rFonts w:asciiTheme="minorHAnsi" w:hAnsiTheme="minorHAnsi" w:cs="Times New Roman"/>
        </w:rPr>
        <w:t xml:space="preserve"> issues that included sustainable </w:t>
      </w:r>
      <w:r w:rsidRPr="0064610C">
        <w:rPr>
          <w:rStyle w:val="StyleUnderline"/>
          <w:rFonts w:asciiTheme="minorHAnsi" w:hAnsiTheme="minorHAnsi" w:cs="Times New Roman"/>
          <w:highlight w:val="green"/>
        </w:rPr>
        <w:t xml:space="preserve">forest management, </w:t>
      </w:r>
      <w:r w:rsidRPr="0064610C">
        <w:rPr>
          <w:rStyle w:val="StyleUnderline"/>
          <w:rFonts w:asciiTheme="minorHAnsi" w:hAnsiTheme="minorHAnsi" w:cs="Times New Roman"/>
        </w:rPr>
        <w:t xml:space="preserve">siting of </w:t>
      </w:r>
      <w:r w:rsidRPr="0064610C">
        <w:rPr>
          <w:rStyle w:val="StyleUnderline"/>
          <w:rFonts w:asciiTheme="minorHAnsi" w:hAnsiTheme="minorHAnsi" w:cs="Times New Roman"/>
          <w:highlight w:val="green"/>
        </w:rPr>
        <w:t xml:space="preserve">solid waste facilities, </w:t>
      </w:r>
      <w:r w:rsidRPr="0064610C">
        <w:rPr>
          <w:rStyle w:val="StyleUnderline"/>
          <w:rFonts w:asciiTheme="minorHAnsi" w:hAnsiTheme="minorHAnsi" w:cs="Times New Roman"/>
        </w:rPr>
        <w:t xml:space="preserve">impacts of </w:t>
      </w:r>
      <w:r w:rsidRPr="0064610C">
        <w:rPr>
          <w:rStyle w:val="StyleUnderline"/>
          <w:rFonts w:asciiTheme="minorHAnsi" w:hAnsiTheme="minorHAnsi" w:cs="Times New Roman"/>
          <w:highlight w:val="green"/>
        </w:rPr>
        <w:t>pulp mill expansion</w:t>
      </w:r>
      <w:r w:rsidRPr="0064610C">
        <w:rPr>
          <w:rStyle w:val="StyleUnderline"/>
          <w:rFonts w:asciiTheme="minorHAnsi" w:hAnsiTheme="minorHAnsi" w:cs="Times New Roman"/>
        </w:rPr>
        <w:t>, and economic diversification based on sustainable wildlife resources</w:t>
      </w:r>
      <w:r w:rsidRPr="0064610C">
        <w:rPr>
          <w:rFonts w:asciiTheme="minorHAnsi" w:hAnsiTheme="minorHAnsi" w:cs="Times New Roman"/>
          <w:sz w:val="16"/>
        </w:rPr>
        <w:t xml:space="preserve">.125 </w:t>
      </w:r>
      <w:r w:rsidRPr="0064610C">
        <w:rPr>
          <w:rStyle w:val="StyleUnderline"/>
          <w:rFonts w:asciiTheme="minorHAnsi" w:hAnsiTheme="minorHAnsi" w:cs="Times New Roman"/>
        </w:rPr>
        <w:t xml:space="preserve">The </w:t>
      </w:r>
      <w:r w:rsidRPr="0064610C">
        <w:rPr>
          <w:rStyle w:val="StyleUnderline"/>
          <w:rFonts w:asciiTheme="minorHAnsi" w:hAnsiTheme="minorHAnsi" w:cs="Times New Roman"/>
          <w:highlight w:val="green"/>
        </w:rPr>
        <w:t>reg neg</w:t>
      </w:r>
      <w:r w:rsidRPr="0064610C">
        <w:rPr>
          <w:rFonts w:asciiTheme="minorHAnsi" w:hAnsiTheme="minorHAnsi" w:cs="Times New Roman"/>
          <w:sz w:val="16"/>
        </w:rPr>
        <w:t xml:space="preserve"> and Consensus for Sustainable Future </w:t>
      </w:r>
      <w:r w:rsidRPr="0064610C">
        <w:rPr>
          <w:rStyle w:val="StyleUnderline"/>
          <w:rFonts w:asciiTheme="minorHAnsi" w:hAnsiTheme="minorHAnsi" w:cs="Times New Roman"/>
        </w:rPr>
        <w:t xml:space="preserve">model represent codified mediated negotiation processes that have </w:t>
      </w:r>
      <w:r w:rsidRPr="0064610C">
        <w:rPr>
          <w:rStyle w:val="StyleUnderline"/>
          <w:rFonts w:asciiTheme="minorHAnsi" w:hAnsiTheme="minorHAnsi" w:cs="Times New Roman"/>
          <w:highlight w:val="green"/>
        </w:rPr>
        <w:t>withstood</w:t>
      </w:r>
      <w:r w:rsidRPr="0064610C">
        <w:rPr>
          <w:rStyle w:val="StyleUnderline"/>
          <w:rFonts w:asciiTheme="minorHAnsi" w:hAnsiTheme="minorHAnsi" w:cs="Times New Roman"/>
        </w:rPr>
        <w:t xml:space="preserve"> the test of </w:t>
      </w:r>
      <w:r w:rsidRPr="0064610C">
        <w:rPr>
          <w:rStyle w:val="StyleUnderline"/>
          <w:rFonts w:asciiTheme="minorHAnsi" w:hAnsiTheme="minorHAnsi" w:cs="Times New Roman"/>
          <w:highlight w:val="green"/>
        </w:rPr>
        <w:t xml:space="preserve">legal challenge and have been strongly endorsed by </w:t>
      </w:r>
      <w:r w:rsidRPr="0064610C">
        <w:rPr>
          <w:rStyle w:val="StyleUnderline"/>
          <w:rFonts w:asciiTheme="minorHAnsi" w:hAnsiTheme="minorHAnsi" w:cs="Times New Roman"/>
        </w:rPr>
        <w:t xml:space="preserve">the </w:t>
      </w:r>
      <w:r w:rsidRPr="0064610C">
        <w:rPr>
          <w:rStyle w:val="StyleUnderline"/>
          <w:rFonts w:asciiTheme="minorHAnsi" w:hAnsiTheme="minorHAnsi" w:cs="Times New Roman"/>
          <w:highlight w:val="green"/>
        </w:rPr>
        <w:t xml:space="preserve">groups that </w:t>
      </w:r>
      <w:r w:rsidRPr="0064610C">
        <w:rPr>
          <w:rStyle w:val="StyleUnderline"/>
          <w:rFonts w:asciiTheme="minorHAnsi" w:hAnsiTheme="minorHAnsi" w:cs="Times New Roman"/>
        </w:rPr>
        <w:t xml:space="preserve">have </w:t>
      </w:r>
      <w:r w:rsidRPr="0064610C">
        <w:rPr>
          <w:rStyle w:val="StyleUnderline"/>
          <w:rFonts w:asciiTheme="minorHAnsi" w:hAnsiTheme="minorHAnsi" w:cs="Times New Roman"/>
          <w:highlight w:val="green"/>
        </w:rPr>
        <w:t>participated</w:t>
      </w:r>
      <w:r w:rsidRPr="0064610C">
        <w:rPr>
          <w:rStyle w:val="StyleUnderline"/>
          <w:rFonts w:asciiTheme="minorHAnsi" w:hAnsiTheme="minorHAnsi" w:cs="Times New Roman"/>
        </w:rPr>
        <w:t xml:space="preserve"> in these processes. </w:t>
      </w:r>
    </w:p>
    <w:p w:rsidR="00A84BC4" w:rsidRPr="0064610C" w:rsidRDefault="00A84BC4" w:rsidP="00A84BC4">
      <w:pPr>
        <w:pStyle w:val="Heading3"/>
        <w:rPr>
          <w:rFonts w:asciiTheme="minorHAnsi" w:hAnsiTheme="minorHAnsi"/>
        </w:rPr>
      </w:pPr>
      <w:r w:rsidRPr="0064610C">
        <w:rPr>
          <w:rFonts w:asciiTheme="minorHAnsi" w:hAnsiTheme="minorHAnsi"/>
        </w:rPr>
        <w:t>1NC Ptix NB</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Doesn’t link to politics—empirics prove</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cs="Times New Roman"/>
        </w:rPr>
      </w:pPr>
      <w:r w:rsidRPr="0064610C">
        <w:rPr>
          <w:rStyle w:val="Style13ptBold"/>
          <w:rFonts w:asciiTheme="minorHAnsi" w:hAnsiTheme="minorHAnsi" w:cs="Times New Roman"/>
        </w:rPr>
        <w:t>USDA 6/6</w:t>
      </w:r>
      <w:r w:rsidRPr="0064610C">
        <w:rPr>
          <w:rFonts w:asciiTheme="minorHAnsi" w:hAnsiTheme="minorHAnsi" w:cs="Times New Roman"/>
        </w:rPr>
        <w:t xml:space="preserve"> </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(The U.S. Department of Agriculture’s Agricultural Marketing Service administers programs that facilitate the efficient, fair marketing of U.S. agricultural products, including food, fiber, and specialty crops “What is Negotiated Rulemaking?”. Last updated June 6th 2014 @ </w:t>
      </w:r>
      <w:hyperlink r:id="rId72" w:history="1">
        <w:r w:rsidRPr="0064610C">
          <w:rPr>
            <w:rStyle w:val="Style13ptBold"/>
            <w:rFonts w:asciiTheme="minorHAnsi" w:hAnsiTheme="minorHAnsi" w:cs="Times New Roman"/>
            <w:sz w:val="16"/>
            <w:szCs w:val="16"/>
          </w:rPr>
          <w:t>http://www.ams.usda.gov/AMSv1.0/getfile?dDocName=STELPRDC5089434</w:t>
        </w:r>
      </w:hyperlink>
      <w:r w:rsidRPr="0064610C">
        <w:rPr>
          <w:rStyle w:val="Style13ptBold"/>
          <w:rFonts w:asciiTheme="minorHAnsi" w:hAnsiTheme="minorHAnsi" w:cs="Times New Roman"/>
          <w:sz w:val="16"/>
          <w:szCs w:val="16"/>
        </w:rPr>
        <w:t xml:space="preserve">) </w:t>
      </w:r>
    </w:p>
    <w:p w:rsidR="00A84BC4" w:rsidRPr="0064610C" w:rsidRDefault="00A84BC4" w:rsidP="00A84BC4">
      <w:pPr>
        <w:tabs>
          <w:tab w:val="left" w:pos="4230"/>
        </w:tabs>
        <w:rPr>
          <w:rFonts w:asciiTheme="minorHAnsi" w:hAnsiTheme="minorHAnsi" w:cs="Times New Roman"/>
          <w:sz w:val="10"/>
        </w:rPr>
      </w:pPr>
      <w:r w:rsidRPr="0064610C">
        <w:rPr>
          <w:rFonts w:asciiTheme="minorHAnsi" w:hAnsiTheme="minorHAnsi" w:cs="Times New Roman"/>
          <w:sz w:val="10"/>
        </w:rPr>
        <w:t xml:space="preserve">History In 1990, </w:t>
      </w:r>
      <w:r w:rsidRPr="0064610C">
        <w:rPr>
          <w:rStyle w:val="StyleUnderline"/>
          <w:rFonts w:asciiTheme="minorHAnsi" w:hAnsiTheme="minorHAnsi" w:cs="Times New Roman"/>
          <w:highlight w:val="green"/>
        </w:rPr>
        <w:t>Congress endorsed use</w:t>
      </w:r>
      <w:r w:rsidRPr="0064610C">
        <w:rPr>
          <w:rStyle w:val="StyleUnderline"/>
          <w:rFonts w:asciiTheme="minorHAnsi" w:hAnsiTheme="minorHAnsi" w:cs="Times New Roman"/>
        </w:rPr>
        <w:t xml:space="preserve"> by federal agencies </w:t>
      </w:r>
      <w:r w:rsidRPr="0064610C">
        <w:rPr>
          <w:rStyle w:val="StyleUnderline"/>
          <w:rFonts w:asciiTheme="minorHAnsi" w:hAnsiTheme="minorHAnsi" w:cs="Times New Roman"/>
          <w:highlight w:val="green"/>
        </w:rPr>
        <w:t>of</w:t>
      </w:r>
      <w:r w:rsidRPr="0064610C">
        <w:rPr>
          <w:rFonts w:asciiTheme="minorHAnsi" w:hAnsiTheme="minorHAnsi" w:cs="Times New Roman"/>
          <w:sz w:val="10"/>
        </w:rPr>
        <w:t xml:space="preserve"> an alternative procedure known as "</w:t>
      </w:r>
      <w:r w:rsidRPr="0064610C">
        <w:rPr>
          <w:rStyle w:val="StyleUnderline"/>
          <w:rFonts w:asciiTheme="minorHAnsi" w:hAnsiTheme="minorHAnsi" w:cs="Times New Roman"/>
          <w:highlight w:val="green"/>
        </w:rPr>
        <w:t>negotiated rulemaking</w:t>
      </w:r>
      <w:r w:rsidRPr="0064610C">
        <w:rPr>
          <w:rFonts w:asciiTheme="minorHAnsi" w:hAnsiTheme="minorHAnsi" w:cs="Times New Roman"/>
          <w:sz w:val="10"/>
        </w:rPr>
        <w:t xml:space="preserve">,"'' also called "regulatory negotiation," or "reg-neg." It has been used by agencies to bring interested parties into the rule-drafting process at an early stage, under circumstances that foster cooperative efforts to achieve solutions to regulatory problems. Where successful, negotiated rulemaking can lead to better, more acceptable rules, based on a clearer understanding of the concerns of all those affected. </w:t>
      </w:r>
      <w:r w:rsidRPr="0064610C">
        <w:rPr>
          <w:rStyle w:val="StyleUnderline"/>
          <w:rFonts w:asciiTheme="minorHAnsi" w:hAnsiTheme="minorHAnsi" w:cs="Times New Roman"/>
          <w:highlight w:val="green"/>
        </w:rPr>
        <w:t xml:space="preserve">Negotiated rules may be </w:t>
      </w:r>
      <w:r w:rsidRPr="0064610C">
        <w:rPr>
          <w:rStyle w:val="Emphasis"/>
          <w:rFonts w:asciiTheme="minorHAnsi" w:hAnsiTheme="minorHAnsi"/>
          <w:highlight w:val="green"/>
        </w:rPr>
        <w:t>easier to enforce</w:t>
      </w:r>
      <w:r w:rsidRPr="0064610C">
        <w:rPr>
          <w:rStyle w:val="StyleUnderline"/>
          <w:rFonts w:asciiTheme="minorHAnsi" w:hAnsiTheme="minorHAnsi" w:cs="Times New Roman"/>
          <w:highlight w:val="green"/>
        </w:rPr>
        <w:t xml:space="preserve"> </w:t>
      </w:r>
      <w:r w:rsidRPr="0064610C">
        <w:rPr>
          <w:rStyle w:val="Emphasis"/>
          <w:rFonts w:asciiTheme="minorHAnsi" w:hAnsiTheme="minorHAnsi"/>
          <w:highlight w:val="green"/>
        </w:rPr>
        <w:t>and less likely to be challenged in litigation</w:t>
      </w:r>
      <w:r w:rsidRPr="0064610C">
        <w:rPr>
          <w:rStyle w:val="StyleUnderline"/>
          <w:rFonts w:asciiTheme="minorHAnsi" w:hAnsiTheme="minorHAnsi" w:cs="Times New Roman"/>
        </w:rPr>
        <w:t>. The results of reg-neg usage by the federal government</w:t>
      </w:r>
      <w:r w:rsidRPr="0064610C">
        <w:rPr>
          <w:rFonts w:asciiTheme="minorHAnsi" w:hAnsiTheme="minorHAnsi" w:cs="Times New Roman"/>
          <w:sz w:val="10"/>
        </w:rPr>
        <w:t xml:space="preserve">, which began in the early 1980s, </w:t>
      </w:r>
      <w:r w:rsidRPr="0064610C">
        <w:rPr>
          <w:rStyle w:val="StyleUnderline"/>
          <w:rFonts w:asciiTheme="minorHAnsi" w:hAnsiTheme="minorHAnsi" w:cs="Times New Roman"/>
        </w:rPr>
        <w:t>are impressive: large-scale regulators as the</w:t>
      </w:r>
      <w:r w:rsidRPr="0064610C">
        <w:rPr>
          <w:rFonts w:asciiTheme="minorHAnsi" w:hAnsiTheme="minorHAnsi" w:cs="Times New Roman"/>
          <w:sz w:val="10"/>
        </w:rPr>
        <w:t xml:space="preserve"> </w:t>
      </w:r>
      <w:r w:rsidRPr="0064610C">
        <w:rPr>
          <w:rStyle w:val="StyleUnderline"/>
          <w:rFonts w:asciiTheme="minorHAnsi" w:hAnsiTheme="minorHAnsi" w:cs="Times New Roman"/>
        </w:rPr>
        <w:t>E</w:t>
      </w:r>
      <w:r w:rsidRPr="0064610C">
        <w:rPr>
          <w:rFonts w:asciiTheme="minorHAnsi" w:hAnsiTheme="minorHAnsi" w:cs="Times New Roman"/>
          <w:sz w:val="10"/>
        </w:rPr>
        <w:t xml:space="preserve">nvironmental </w:t>
      </w:r>
      <w:r w:rsidRPr="0064610C">
        <w:rPr>
          <w:rStyle w:val="StyleUnderline"/>
          <w:rFonts w:asciiTheme="minorHAnsi" w:hAnsiTheme="minorHAnsi" w:cs="Times New Roman"/>
        </w:rPr>
        <w:t>P</w:t>
      </w:r>
      <w:r w:rsidRPr="0064610C">
        <w:rPr>
          <w:rFonts w:asciiTheme="minorHAnsi" w:hAnsiTheme="minorHAnsi" w:cs="Times New Roman"/>
          <w:sz w:val="10"/>
        </w:rPr>
        <w:t xml:space="preserve">rotection </w:t>
      </w:r>
      <w:r w:rsidRPr="0064610C">
        <w:rPr>
          <w:rStyle w:val="StyleUnderline"/>
          <w:rFonts w:asciiTheme="minorHAnsi" w:hAnsiTheme="minorHAnsi" w:cs="Times New Roman"/>
        </w:rPr>
        <w:t>A</w:t>
      </w:r>
      <w:r w:rsidRPr="0064610C">
        <w:rPr>
          <w:rFonts w:asciiTheme="minorHAnsi" w:hAnsiTheme="minorHAnsi" w:cs="Times New Roman"/>
          <w:sz w:val="10"/>
        </w:rPr>
        <w:t xml:space="preserve">gency, </w:t>
      </w:r>
      <w:r w:rsidRPr="0064610C">
        <w:rPr>
          <w:rStyle w:val="StyleUnderline"/>
          <w:rFonts w:asciiTheme="minorHAnsi" w:hAnsiTheme="minorHAnsi" w:cs="Times New Roman"/>
        </w:rPr>
        <w:t>N</w:t>
      </w:r>
      <w:r w:rsidRPr="0064610C">
        <w:rPr>
          <w:rFonts w:asciiTheme="minorHAnsi" w:hAnsiTheme="minorHAnsi"/>
          <w:sz w:val="10"/>
        </w:rPr>
        <w:t xml:space="preserve">uclear </w:t>
      </w:r>
      <w:r w:rsidRPr="0064610C">
        <w:rPr>
          <w:rStyle w:val="StyleUnderline"/>
          <w:rFonts w:asciiTheme="minorHAnsi" w:hAnsiTheme="minorHAnsi" w:cs="Times New Roman"/>
        </w:rPr>
        <w:t>R</w:t>
      </w:r>
      <w:r w:rsidRPr="0064610C">
        <w:rPr>
          <w:rFonts w:asciiTheme="minorHAnsi" w:hAnsiTheme="minorHAnsi"/>
          <w:sz w:val="10"/>
        </w:rPr>
        <w:t>egulatory</w:t>
      </w:r>
      <w:r w:rsidRPr="0064610C">
        <w:rPr>
          <w:rFonts w:asciiTheme="minorHAnsi" w:hAnsiTheme="minorHAnsi" w:cs="Times New Roman"/>
          <w:sz w:val="10"/>
        </w:rPr>
        <w:t xml:space="preserve"> </w:t>
      </w:r>
      <w:r w:rsidRPr="0064610C">
        <w:rPr>
          <w:rStyle w:val="StyleUnderline"/>
          <w:rFonts w:asciiTheme="minorHAnsi" w:hAnsiTheme="minorHAnsi" w:cs="Times New Roman"/>
        </w:rPr>
        <w:t>C</w:t>
      </w:r>
      <w:r w:rsidRPr="0064610C">
        <w:rPr>
          <w:rFonts w:asciiTheme="minorHAnsi" w:hAnsiTheme="minorHAnsi"/>
          <w:sz w:val="10"/>
        </w:rPr>
        <w:t>ommission</w:t>
      </w:r>
      <w:r w:rsidRPr="0064610C">
        <w:rPr>
          <w:rFonts w:asciiTheme="minorHAnsi" w:hAnsiTheme="minorHAnsi" w:cs="Times New Roman"/>
          <w:sz w:val="10"/>
        </w:rPr>
        <w:t xml:space="preserve">, </w:t>
      </w:r>
      <w:r w:rsidRPr="0064610C">
        <w:rPr>
          <w:rStyle w:val="StyleUnderline"/>
          <w:rFonts w:asciiTheme="minorHAnsi" w:hAnsiTheme="minorHAnsi" w:cs="Times New Roman"/>
        </w:rPr>
        <w:t>F</w:t>
      </w:r>
      <w:r w:rsidRPr="0064610C">
        <w:rPr>
          <w:rFonts w:asciiTheme="minorHAnsi" w:hAnsiTheme="minorHAnsi" w:cs="Times New Roman"/>
          <w:sz w:val="10"/>
        </w:rPr>
        <w:t xml:space="preserve">ederal </w:t>
      </w:r>
      <w:r w:rsidRPr="0064610C">
        <w:rPr>
          <w:rStyle w:val="StyleUnderline"/>
          <w:rFonts w:asciiTheme="minorHAnsi" w:hAnsiTheme="minorHAnsi" w:cs="Times New Roman"/>
        </w:rPr>
        <w:t>A</w:t>
      </w:r>
      <w:r w:rsidRPr="0064610C">
        <w:rPr>
          <w:rFonts w:asciiTheme="minorHAnsi" w:hAnsiTheme="minorHAnsi" w:cs="Times New Roman"/>
          <w:sz w:val="10"/>
        </w:rPr>
        <w:t xml:space="preserve">viation </w:t>
      </w:r>
      <w:r w:rsidRPr="0064610C">
        <w:rPr>
          <w:rStyle w:val="StyleUnderline"/>
          <w:rFonts w:asciiTheme="minorHAnsi" w:hAnsiTheme="minorHAnsi" w:cs="Times New Roman"/>
        </w:rPr>
        <w:t>A</w:t>
      </w:r>
      <w:r w:rsidRPr="0064610C">
        <w:rPr>
          <w:rFonts w:asciiTheme="minorHAnsi" w:hAnsiTheme="minorHAnsi" w:cs="Times New Roman"/>
          <w:sz w:val="10"/>
        </w:rPr>
        <w:t xml:space="preserve">dministration, </w:t>
      </w:r>
      <w:r w:rsidRPr="0064610C">
        <w:rPr>
          <w:rStyle w:val="StyleUnderline"/>
          <w:rFonts w:asciiTheme="minorHAnsi" w:hAnsiTheme="minorHAnsi" w:cs="Times New Roman"/>
        </w:rPr>
        <w:t>and the O</w:t>
      </w:r>
      <w:r w:rsidRPr="0064610C">
        <w:rPr>
          <w:rFonts w:asciiTheme="minorHAnsi" w:hAnsiTheme="minorHAnsi"/>
          <w:sz w:val="10"/>
        </w:rPr>
        <w:t xml:space="preserve">ccupational </w:t>
      </w:r>
      <w:r w:rsidRPr="0064610C">
        <w:rPr>
          <w:rStyle w:val="StyleUnderline"/>
          <w:rFonts w:asciiTheme="minorHAnsi" w:hAnsiTheme="minorHAnsi" w:cs="Times New Roman"/>
        </w:rPr>
        <w:t>S</w:t>
      </w:r>
      <w:r w:rsidRPr="0064610C">
        <w:rPr>
          <w:rFonts w:asciiTheme="minorHAnsi" w:hAnsiTheme="minorHAnsi"/>
          <w:sz w:val="10"/>
        </w:rPr>
        <w:t xml:space="preserve">afety and </w:t>
      </w:r>
      <w:r w:rsidRPr="0064610C">
        <w:rPr>
          <w:rStyle w:val="StyleUnderline"/>
          <w:rFonts w:asciiTheme="minorHAnsi" w:hAnsiTheme="minorHAnsi" w:cs="Times New Roman"/>
        </w:rPr>
        <w:t>H</w:t>
      </w:r>
      <w:r w:rsidRPr="0064610C">
        <w:rPr>
          <w:rFonts w:asciiTheme="minorHAnsi" w:hAnsiTheme="minorHAnsi"/>
          <w:sz w:val="10"/>
        </w:rPr>
        <w:t xml:space="preserve">ealth </w:t>
      </w:r>
      <w:r w:rsidRPr="0064610C">
        <w:rPr>
          <w:rStyle w:val="StyleUnderline"/>
          <w:rFonts w:asciiTheme="minorHAnsi" w:hAnsiTheme="minorHAnsi" w:cs="Times New Roman"/>
        </w:rPr>
        <w:t>A</w:t>
      </w:r>
      <w:r w:rsidRPr="0064610C">
        <w:rPr>
          <w:rFonts w:asciiTheme="minorHAnsi" w:hAnsiTheme="minorHAnsi"/>
          <w:sz w:val="10"/>
        </w:rPr>
        <w:t>dministration</w:t>
      </w:r>
      <w:r w:rsidRPr="0064610C">
        <w:rPr>
          <w:rStyle w:val="StyleUnderline"/>
          <w:rFonts w:asciiTheme="minorHAnsi" w:hAnsiTheme="minorHAnsi" w:cs="Times New Roman"/>
        </w:rPr>
        <w:t xml:space="preserve"> used the process on many occasions</w:t>
      </w:r>
      <w:r w:rsidRPr="0064610C">
        <w:rPr>
          <w:rFonts w:asciiTheme="minorHAnsi" w:hAnsiTheme="minorHAnsi" w:cs="Times New Roman"/>
          <w:sz w:val="10"/>
        </w:rPr>
        <w:t xml:space="preserve">. Building on these positive experiences, several states, including Massachusetts, New York, and California, have also begun using the procedure for a wide range of rules. The very first </w:t>
      </w:r>
      <w:r w:rsidRPr="0064610C">
        <w:rPr>
          <w:rStyle w:val="StyleUnderline"/>
          <w:rFonts w:asciiTheme="minorHAnsi" w:hAnsiTheme="minorHAnsi" w:cs="Times New Roman"/>
        </w:rPr>
        <w:t>negotiated rule-making was convened by the Federal Mediation and Conciliation Service</w:t>
      </w:r>
      <w:r w:rsidRPr="0064610C">
        <w:rPr>
          <w:rFonts w:asciiTheme="minorHAnsi" w:hAnsiTheme="minorHAnsi" w:cs="Times New Roman"/>
          <w:sz w:val="10"/>
        </w:rPr>
        <w:t xml:space="preserve"> (FMCS) </w:t>
      </w:r>
      <w:r w:rsidRPr="0064610C">
        <w:rPr>
          <w:rStyle w:val="StyleUnderline"/>
          <w:rFonts w:asciiTheme="minorHAnsi" w:hAnsiTheme="minorHAnsi" w:cs="Times New Roman"/>
        </w:rPr>
        <w:t>working with the</w:t>
      </w:r>
      <w:r w:rsidRPr="0064610C">
        <w:rPr>
          <w:rFonts w:asciiTheme="minorHAnsi" w:hAnsiTheme="minorHAnsi" w:cs="Times New Roman"/>
          <w:sz w:val="10"/>
        </w:rPr>
        <w:t xml:space="preserve"> </w:t>
      </w:r>
      <w:r w:rsidRPr="0064610C">
        <w:rPr>
          <w:rStyle w:val="StyleUnderline"/>
          <w:rFonts w:asciiTheme="minorHAnsi" w:hAnsiTheme="minorHAnsi" w:cs="Times New Roman"/>
        </w:rPr>
        <w:t>D</w:t>
      </w:r>
      <w:r w:rsidRPr="0064610C">
        <w:rPr>
          <w:rFonts w:asciiTheme="minorHAnsi" w:hAnsiTheme="minorHAnsi" w:cs="Times New Roman"/>
          <w:sz w:val="10"/>
        </w:rPr>
        <w:t>epartment</w:t>
      </w:r>
      <w:r w:rsidRPr="0064610C">
        <w:rPr>
          <w:rStyle w:val="StyleUnderline"/>
          <w:rFonts w:asciiTheme="minorHAnsi" w:hAnsiTheme="minorHAnsi" w:cs="Times New Roman"/>
        </w:rPr>
        <w:t xml:space="preserve"> o</w:t>
      </w:r>
      <w:r w:rsidRPr="0064610C">
        <w:rPr>
          <w:rFonts w:asciiTheme="minorHAnsi" w:hAnsiTheme="minorHAnsi" w:cs="Times New Roman"/>
          <w:sz w:val="10"/>
        </w:rPr>
        <w:t xml:space="preserve">f </w:t>
      </w:r>
      <w:r w:rsidRPr="0064610C">
        <w:rPr>
          <w:rStyle w:val="StyleUnderline"/>
          <w:rFonts w:asciiTheme="minorHAnsi" w:hAnsiTheme="minorHAnsi" w:cs="Times New Roman"/>
        </w:rPr>
        <w:t>T</w:t>
      </w:r>
      <w:r w:rsidRPr="0064610C">
        <w:rPr>
          <w:rFonts w:asciiTheme="minorHAnsi" w:hAnsiTheme="minorHAnsi" w:cs="Times New Roman"/>
          <w:sz w:val="10"/>
        </w:rPr>
        <w:t xml:space="preserve">ransportation, the Federal Aviation Administration, airline pilots and other interested groups to deal with regulations concerning flight and duty time for pilots. The negotiated rulemaking was a success and a draft rule was agreed upon that became the final rule. Since that first reg-neg. </w:t>
      </w:r>
      <w:r w:rsidRPr="0064610C">
        <w:rPr>
          <w:rStyle w:val="StyleUnderline"/>
          <w:rFonts w:asciiTheme="minorHAnsi" w:hAnsiTheme="minorHAnsi" w:cs="Times New Roman"/>
        </w:rPr>
        <w:t>FMCS has assisted in</w:t>
      </w:r>
      <w:r w:rsidRPr="0064610C">
        <w:rPr>
          <w:rFonts w:asciiTheme="minorHAnsi" w:hAnsiTheme="minorHAnsi" w:cs="Times New Roman"/>
          <w:sz w:val="10"/>
        </w:rPr>
        <w:t xml:space="preserve"> both the convening and </w:t>
      </w:r>
      <w:r w:rsidRPr="0064610C">
        <w:rPr>
          <w:rStyle w:val="StyleUnderline"/>
          <w:rFonts w:asciiTheme="minorHAnsi" w:hAnsiTheme="minorHAnsi" w:cs="Times New Roman"/>
        </w:rPr>
        <w:t>facilitating stages in many</w:t>
      </w:r>
      <w:r w:rsidRPr="0064610C">
        <w:rPr>
          <w:rFonts w:asciiTheme="minorHAnsi" w:hAnsiTheme="minorHAnsi" w:cs="Times New Roman"/>
          <w:sz w:val="10"/>
        </w:rPr>
        <w:t xml:space="preserve"> such </w:t>
      </w:r>
      <w:r w:rsidRPr="0064610C">
        <w:rPr>
          <w:rStyle w:val="StyleUnderline"/>
          <w:rFonts w:asciiTheme="minorHAnsi" w:hAnsiTheme="minorHAnsi" w:cs="Times New Roman"/>
        </w:rPr>
        <w:t xml:space="preserve">procedures at the </w:t>
      </w:r>
      <w:r w:rsidRPr="0064610C">
        <w:rPr>
          <w:rFonts w:asciiTheme="minorHAnsi" w:hAnsiTheme="minorHAnsi"/>
          <w:sz w:val="10"/>
        </w:rPr>
        <w:t xml:space="preserve">Departments of Labor, Health and Human Services (HRSA), Interior, Housing and Urban Development, and the </w:t>
      </w:r>
      <w:r w:rsidRPr="0064610C">
        <w:rPr>
          <w:rStyle w:val="StyleUnderline"/>
          <w:rFonts w:asciiTheme="minorHAnsi" w:hAnsiTheme="minorHAnsi" w:cs="Times New Roman"/>
        </w:rPr>
        <w:t>EPA</w:t>
      </w:r>
      <w:r w:rsidRPr="0064610C">
        <w:rPr>
          <w:rFonts w:asciiTheme="minorHAnsi" w:hAnsiTheme="minorHAnsi" w:cs="Times New Roman"/>
          <w:sz w:val="10"/>
        </w:rPr>
        <w:t xml:space="preserve">, as well as state-level processes, and other forms of consensus-based decision-making programs such as public policy dialogues, hearings, focus groups, and meetings. </w:t>
      </w:r>
    </w:p>
    <w:p w:rsidR="00A84BC4" w:rsidRPr="0064610C" w:rsidRDefault="00A84BC4" w:rsidP="00A84BC4">
      <w:pPr>
        <w:tabs>
          <w:tab w:val="left" w:pos="4230"/>
        </w:tabs>
        <w:rPr>
          <w:rFonts w:asciiTheme="minorHAnsi" w:hAnsiTheme="minorHAnsi" w:cs="Times New Roman"/>
          <w:sz w:val="16"/>
        </w:rPr>
      </w:pP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cs="Times New Roman"/>
        </w:rPr>
      </w:pPr>
      <w:r w:rsidRPr="0064610C">
        <w:rPr>
          <w:rFonts w:asciiTheme="minorHAnsi" w:hAnsiTheme="minorHAnsi" w:cs="Times New Roman"/>
        </w:rPr>
        <w:t>1NC Fism NB</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Failure to use reg neg results in a federalism crisis—REAL ID proves</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Ryan 11</w:t>
      </w:r>
    </w:p>
    <w:p w:rsidR="00A84BC4" w:rsidRPr="0064610C" w:rsidRDefault="00A84BC4" w:rsidP="00A84BC4">
      <w:pPr>
        <w:rPr>
          <w:rFonts w:asciiTheme="minorHAnsi" w:hAnsiTheme="minorHAnsi" w:cs="Times New Roman"/>
          <w:b/>
          <w:bCs/>
          <w:sz w:val="16"/>
          <w:szCs w:val="16"/>
        </w:rPr>
      </w:pPr>
      <w:r w:rsidRPr="0064610C">
        <w:rPr>
          <w:rStyle w:val="Style13ptBold"/>
          <w:rFonts w:asciiTheme="minorHAnsi" w:hAnsiTheme="minorHAnsi" w:cs="Times New Roman"/>
          <w:sz w:val="16"/>
          <w:szCs w:val="16"/>
        </w:rPr>
        <w:t>(Erin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Newshour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rsidR="00A84BC4" w:rsidRPr="0064610C" w:rsidRDefault="00A84BC4" w:rsidP="00A84BC4">
      <w:pPr>
        <w:rPr>
          <w:rFonts w:asciiTheme="minorHAnsi" w:hAnsiTheme="minorHAnsi" w:cs="Times New Roman"/>
          <w:sz w:val="16"/>
        </w:rPr>
      </w:pPr>
      <w:r w:rsidRPr="0064610C">
        <w:rPr>
          <w:rFonts w:asciiTheme="minorHAnsi" w:hAnsiTheme="minorHAnsi" w:cs="Times New Roman"/>
          <w:sz w:val="16"/>
        </w:rPr>
        <w:t xml:space="preserve">b. A Cautionary Tale: The REAL ID Act The </w:t>
      </w:r>
      <w:r w:rsidRPr="0064610C">
        <w:rPr>
          <w:rStyle w:val="StyleUnderline"/>
          <w:rFonts w:asciiTheme="minorHAnsi" w:hAnsiTheme="minorHAnsi" w:cs="Times New Roman"/>
          <w:highlight w:val="green"/>
        </w:rPr>
        <w:t>value of negotiated rulemaking to federalism bargaining may be best understood in relief against the failure of alternatives in federalism-sensitive</w:t>
      </w:r>
      <w:r w:rsidRPr="0064610C">
        <w:rPr>
          <w:rFonts w:asciiTheme="minorHAnsi" w:hAnsiTheme="minorHAnsi" w:cs="Times New Roman"/>
          <w:sz w:val="16"/>
          <w:highlight w:val="green"/>
        </w:rPr>
        <w:t xml:space="preserve"> [*57] </w:t>
      </w:r>
      <w:r w:rsidRPr="0064610C">
        <w:rPr>
          <w:rStyle w:val="StyleUnderline"/>
          <w:rFonts w:asciiTheme="minorHAnsi" w:hAnsiTheme="minorHAnsi" w:cs="Times New Roman"/>
          <w:highlight w:val="green"/>
        </w:rPr>
        <w:t>contexts</w:t>
      </w:r>
      <w:r w:rsidRPr="0064610C">
        <w:rPr>
          <w:rFonts w:asciiTheme="minorHAnsi" w:hAnsiTheme="minorHAnsi" w:cs="Times New Roman"/>
          <w:sz w:val="16"/>
        </w:rPr>
        <w:t xml:space="preserve">. Particularly informative are the strikingly different state responses to the two approaches Congress has recently taken in tightening national security through identifi-cation reform--one </w:t>
      </w:r>
      <w:r w:rsidRPr="0064610C">
        <w:rPr>
          <w:rStyle w:val="StyleUnderline"/>
          <w:rFonts w:asciiTheme="minorHAnsi" w:hAnsiTheme="minorHAnsi" w:cs="Times New Roman"/>
        </w:rPr>
        <w:t>requiring regulations through negotiated rulemaking, and</w:t>
      </w:r>
      <w:r w:rsidRPr="0064610C">
        <w:rPr>
          <w:rFonts w:asciiTheme="minorHAnsi" w:hAnsiTheme="minorHAnsi" w:cs="Times New Roman"/>
          <w:sz w:val="16"/>
        </w:rPr>
        <w:t xml:space="preserve"> the other through </w:t>
      </w:r>
      <w:r w:rsidRPr="0064610C">
        <w:rPr>
          <w:rStyle w:val="StyleUnderline"/>
          <w:rFonts w:asciiTheme="minorHAnsi" w:hAnsiTheme="minorHAnsi" w:cs="Times New Roman"/>
        </w:rPr>
        <w:t>traditional notice and comment</w:t>
      </w:r>
      <w:r w:rsidRPr="0064610C">
        <w:rPr>
          <w:rFonts w:asciiTheme="minorHAnsi" w:hAnsiTheme="minorHAnsi" w:cs="Times New Roman"/>
          <w:sz w:val="16"/>
        </w:rPr>
        <w:t xml:space="preserve">. After the 9/11 terrorist attacks, Congress ordered the Department of Homeland Security (DHS) to establish rules regarding valid identification for federal purposes (such as boarding an aircraft or accessing federal buildings). n291 Recognizing the implications for state-issued driver's licenses and ID cards, Congress required DHS to use </w:t>
      </w:r>
      <w:r w:rsidRPr="0064610C">
        <w:rPr>
          <w:rStyle w:val="StyleUnderline"/>
          <w:rFonts w:asciiTheme="minorHAnsi" w:hAnsiTheme="minorHAnsi" w:cs="Times New Roman"/>
          <w:highlight w:val="green"/>
        </w:rPr>
        <w:t>ne-gotiated rulemaking</w:t>
      </w:r>
      <w:r w:rsidRPr="0064610C">
        <w:rPr>
          <w:rFonts w:asciiTheme="minorHAnsi" w:hAnsiTheme="minorHAnsi" w:cs="Times New Roman"/>
          <w:sz w:val="16"/>
        </w:rPr>
        <w:t xml:space="preserve"> to forge consensus among the states about how best to proceed. n292 </w:t>
      </w:r>
      <w:r w:rsidRPr="0064610C">
        <w:rPr>
          <w:rStyle w:val="StyleUnderline"/>
          <w:rFonts w:asciiTheme="minorHAnsi" w:hAnsiTheme="minorHAnsi" w:cs="Times New Roman"/>
          <w:highlight w:val="green"/>
        </w:rPr>
        <w:t>States</w:t>
      </w:r>
      <w:r w:rsidRPr="0064610C">
        <w:rPr>
          <w:rStyle w:val="StyleUnderline"/>
          <w:rFonts w:asciiTheme="minorHAnsi" w:hAnsiTheme="minorHAnsi" w:cs="Times New Roman"/>
        </w:rPr>
        <w:t xml:space="preserve"> leery of the stag-gering costs </w:t>
      </w:r>
      <w:r w:rsidRPr="0064610C">
        <w:rPr>
          <w:rFonts w:asciiTheme="minorHAnsi" w:hAnsiTheme="minorHAnsi" w:cs="Times New Roman"/>
          <w:sz w:val="16"/>
        </w:rPr>
        <w:t xml:space="preserve">associated with proposed reforms </w:t>
      </w:r>
      <w:r w:rsidRPr="0064610C">
        <w:rPr>
          <w:rStyle w:val="StyleUnderline"/>
          <w:rFonts w:asciiTheme="minorHAnsi" w:hAnsiTheme="minorHAnsi" w:cs="Times New Roman"/>
          <w:highlight w:val="green"/>
        </w:rPr>
        <w:t>participated actively in the process</w:t>
      </w:r>
      <w:r w:rsidRPr="0064610C">
        <w:rPr>
          <w:rFonts w:asciiTheme="minorHAnsi" w:hAnsiTheme="minorHAnsi" w:cs="Times New Roman"/>
          <w:sz w:val="16"/>
        </w:rPr>
        <w:t xml:space="preserve">. n293 </w:t>
      </w:r>
      <w:r w:rsidRPr="0064610C">
        <w:rPr>
          <w:rStyle w:val="StyleUnderline"/>
          <w:rFonts w:asciiTheme="minorHAnsi" w:hAnsiTheme="minorHAnsi" w:cs="Times New Roman"/>
        </w:rPr>
        <w:t xml:space="preserve">However, </w:t>
      </w:r>
      <w:r w:rsidRPr="0064610C">
        <w:rPr>
          <w:rStyle w:val="StyleUnderline"/>
          <w:rFonts w:asciiTheme="minorHAnsi" w:hAnsiTheme="minorHAnsi" w:cs="Times New Roman"/>
          <w:highlight w:val="green"/>
        </w:rPr>
        <w:t>the</w:t>
      </w:r>
      <w:r w:rsidRPr="0064610C">
        <w:rPr>
          <w:rStyle w:val="StyleUnderline"/>
          <w:rFonts w:asciiTheme="minorHAnsi" w:hAnsiTheme="minorHAnsi" w:cs="Times New Roman"/>
        </w:rPr>
        <w:t xml:space="preserve"> subsequent </w:t>
      </w:r>
      <w:r w:rsidRPr="0064610C">
        <w:rPr>
          <w:rStyle w:val="StyleUnderline"/>
          <w:rFonts w:asciiTheme="minorHAnsi" w:hAnsiTheme="minorHAnsi" w:cs="Times New Roman"/>
          <w:highlight w:val="green"/>
        </w:rPr>
        <w:t>REAL ID Act of 2005 repealed the ongoing negotiated rulemaking</w:t>
      </w:r>
      <w:r w:rsidRPr="0064610C">
        <w:rPr>
          <w:rFonts w:asciiTheme="minorHAnsi" w:hAnsiTheme="minorHAnsi" w:cs="Times New Roman"/>
          <w:sz w:val="16"/>
        </w:rPr>
        <w:t xml:space="preserve"> and required DHS to prescribe top-down fed-eral requirements for state-issued licenses. n294 The resulting DHS </w:t>
      </w:r>
      <w:r w:rsidRPr="0064610C">
        <w:rPr>
          <w:rStyle w:val="StyleUnderline"/>
          <w:rFonts w:asciiTheme="minorHAnsi" w:hAnsiTheme="minorHAnsi" w:cs="Times New Roman"/>
          <w:highlight w:val="green"/>
        </w:rPr>
        <w:t>rules have been bitterly opposed</w:t>
      </w:r>
      <w:r w:rsidRPr="0064610C">
        <w:rPr>
          <w:rStyle w:val="StyleUnderline"/>
          <w:rFonts w:asciiTheme="minorHAnsi" w:hAnsiTheme="minorHAnsi" w:cs="Times New Roman"/>
        </w:rPr>
        <w:t xml:space="preserve"> by the majority of state governors, legislatures, and motor vehicle administrations,</w:t>
      </w:r>
      <w:r w:rsidRPr="0064610C">
        <w:rPr>
          <w:rFonts w:asciiTheme="minorHAnsi" w:hAnsiTheme="minorHAnsi" w:cs="Times New Roman"/>
          <w:sz w:val="16"/>
        </w:rPr>
        <w:t xml:space="preserve"> n295 </w:t>
      </w:r>
      <w:r w:rsidRPr="0064610C">
        <w:rPr>
          <w:rStyle w:val="StyleUnderline"/>
          <w:rFonts w:asciiTheme="minorHAnsi" w:hAnsiTheme="minorHAnsi" w:cs="Times New Roman"/>
          <w:highlight w:val="green"/>
        </w:rPr>
        <w:t>prompting a virtual state rebellion that cuts across the red-state/blue-state political divide</w:t>
      </w:r>
      <w:r w:rsidRPr="0064610C">
        <w:rPr>
          <w:rStyle w:val="StyleUnderline"/>
          <w:rFonts w:asciiTheme="minorHAnsi" w:hAnsiTheme="minorHAnsi" w:cs="Times New Roman"/>
        </w:rPr>
        <w:t>.</w:t>
      </w:r>
      <w:r w:rsidRPr="0064610C">
        <w:rPr>
          <w:rFonts w:asciiTheme="minorHAnsi" w:hAnsiTheme="minorHAnsi" w:cs="Times New Roman"/>
          <w:sz w:val="16"/>
        </w:rPr>
        <w:t xml:space="preserve"> n296 </w:t>
      </w:r>
      <w:r w:rsidRPr="0064610C">
        <w:rPr>
          <w:rStyle w:val="StyleUnderline"/>
          <w:rFonts w:asciiTheme="minorHAnsi" w:hAnsiTheme="minorHAnsi" w:cs="Times New Roman"/>
          <w:highlight w:val="green"/>
        </w:rPr>
        <w:t>No state met the</w:t>
      </w:r>
      <w:r w:rsidRPr="0064610C">
        <w:rPr>
          <w:rFonts w:asciiTheme="minorHAnsi" w:hAnsiTheme="minorHAnsi" w:cs="Times New Roman"/>
          <w:sz w:val="16"/>
        </w:rPr>
        <w:t xml:space="preserve"> December 2009 </w:t>
      </w:r>
      <w:r w:rsidRPr="0064610C">
        <w:rPr>
          <w:rStyle w:val="StyleUnderline"/>
          <w:rFonts w:asciiTheme="minorHAnsi" w:hAnsiTheme="minorHAnsi" w:cs="Times New Roman"/>
          <w:highlight w:val="green"/>
        </w:rPr>
        <w:t>deadline</w:t>
      </w:r>
      <w:r w:rsidRPr="0064610C">
        <w:rPr>
          <w:rFonts w:asciiTheme="minorHAnsi" w:hAnsiTheme="minorHAnsi" w:cs="Times New Roman"/>
          <w:sz w:val="16"/>
        </w:rPr>
        <w:t xml:space="preserve"> initially contemplated by the statute</w:t>
      </w:r>
      <w:r w:rsidRPr="0064610C">
        <w:rPr>
          <w:rStyle w:val="StyleUnderline"/>
          <w:rFonts w:asciiTheme="minorHAnsi" w:hAnsiTheme="minorHAnsi" w:cs="Times New Roman"/>
        </w:rPr>
        <w:t>, and over half have enacted or considered legislation prohibiting compliance with the Act, defunding its implementation, or calling for its repeal</w:t>
      </w:r>
      <w:r w:rsidRPr="0064610C">
        <w:rPr>
          <w:rFonts w:asciiTheme="minorHAnsi" w:hAnsiTheme="minorHAnsi" w:cs="Times New Roman"/>
          <w:sz w:val="16"/>
        </w:rPr>
        <w:t xml:space="preserve">. n297 </w:t>
      </w:r>
      <w:r w:rsidRPr="0064610C">
        <w:rPr>
          <w:rStyle w:val="StyleUnderline"/>
          <w:rFonts w:asciiTheme="minorHAnsi" w:hAnsiTheme="minorHAnsi" w:cs="Times New Roman"/>
          <w:highlight w:val="green"/>
        </w:rPr>
        <w:t>In the face of this unprecedented state hostility</w:t>
      </w:r>
      <w:r w:rsidRPr="0064610C">
        <w:rPr>
          <w:rFonts w:asciiTheme="minorHAnsi" w:hAnsiTheme="minorHAnsi" w:cs="Times New Roman"/>
          <w:sz w:val="16"/>
        </w:rPr>
        <w:t xml:space="preserve">, DHS has extended compliance deadlines even for those that did not request extensions, and </w:t>
      </w:r>
      <w:r w:rsidRPr="0064610C">
        <w:rPr>
          <w:rStyle w:val="StyleUnderline"/>
          <w:rFonts w:asciiTheme="minorHAnsi" w:hAnsiTheme="minorHAnsi" w:cs="Times New Roman"/>
          <w:highlight w:val="green"/>
        </w:rPr>
        <w:t>bills have been introduced</w:t>
      </w:r>
      <w:r w:rsidRPr="0064610C">
        <w:rPr>
          <w:rStyle w:val="StyleUnderline"/>
          <w:rFonts w:asciiTheme="minorHAnsi" w:hAnsiTheme="minorHAnsi" w:cs="Times New Roman"/>
        </w:rPr>
        <w:t xml:space="preserve"> in both houses of Congress </w:t>
      </w:r>
      <w:r w:rsidRPr="0064610C">
        <w:rPr>
          <w:rStyle w:val="StyleUnderline"/>
          <w:rFonts w:asciiTheme="minorHAnsi" w:hAnsiTheme="minorHAnsi" w:cs="Times New Roman"/>
          <w:highlight w:val="green"/>
        </w:rPr>
        <w:t>to repeal the Act</w:t>
      </w:r>
      <w:r w:rsidRPr="0064610C">
        <w:rPr>
          <w:rFonts w:asciiTheme="minorHAnsi" w:hAnsiTheme="minorHAnsi" w:cs="Times New Roman"/>
          <w:sz w:val="16"/>
        </w:rPr>
        <w:t xml:space="preserve">. n298 </w:t>
      </w:r>
      <w:r w:rsidRPr="0064610C">
        <w:rPr>
          <w:rStyle w:val="StyleUnderline"/>
          <w:rFonts w:asciiTheme="minorHAnsi" w:hAnsiTheme="minorHAnsi" w:cs="Times New Roman"/>
        </w:rPr>
        <w:t>Efforts to repeal</w:t>
      </w:r>
      <w:r w:rsidRPr="0064610C">
        <w:rPr>
          <w:rFonts w:asciiTheme="minorHAnsi" w:hAnsiTheme="minorHAnsi" w:cs="Times New Roman"/>
          <w:sz w:val="16"/>
        </w:rPr>
        <w:t xml:space="preserve"> what is increasingly referred to as </w:t>
      </w:r>
      <w:r w:rsidRPr="0064610C">
        <w:rPr>
          <w:rStyle w:val="StyleUnderline"/>
          <w:rFonts w:asciiTheme="minorHAnsi" w:hAnsiTheme="minorHAnsi" w:cs="Times New Roman"/>
        </w:rPr>
        <w:t>a "failed" policy have won endorsement</w:t>
      </w:r>
      <w:r w:rsidRPr="0064610C">
        <w:rPr>
          <w:rFonts w:asciiTheme="minorHAnsi" w:hAnsiTheme="minorHAnsi" w:cs="Times New Roman"/>
          <w:sz w:val="16"/>
        </w:rPr>
        <w:t xml:space="preserve">s [*58] </w:t>
      </w:r>
      <w:r w:rsidRPr="0064610C">
        <w:rPr>
          <w:rStyle w:val="StyleUnderline"/>
          <w:rFonts w:asciiTheme="minorHAnsi" w:hAnsiTheme="minorHAnsi" w:cs="Times New Roman"/>
        </w:rPr>
        <w:t>from or-ganizations across the political spectrum</w:t>
      </w:r>
      <w:r w:rsidRPr="0064610C">
        <w:rPr>
          <w:rFonts w:asciiTheme="minorHAnsi" w:hAnsiTheme="minorHAnsi" w:cs="Times New Roman"/>
          <w:sz w:val="16"/>
        </w:rPr>
        <w:t xml:space="preserve">. n299 Even the Executive Director of the ACLU, for whom federalism concerns have not historically ranked highly, opined in USA Today that the REAL ID Act violates the Tenth Amendment. n300 </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US federalism will be modelled globally—solves human rights, free trade, war, and economic growth</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Calabresi 95</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(Steven G. Calabresi is a Professor of Law at Northwestern University and is a graduate of the Yale Law School (1983) and of Yale College (1980).  Professor Calabresi was a Scholar in Residence at Harvard Law School from 2003 to 2005, and he has been a Visiting Professor of Political Science at Brown University since 2010.  Professor Calabresi was also a Visiting Professor at Yale Law School in the Fall of 2013.  Professor Calabresi served as a Law Clerk to Justice Antonin Scalia of the United States Supreme Court, and he also clerked for U.S. Court of Appeals Judges Robert H. Bork and Ralph K. Winter.  From 1985 to 1990, he served in the Reagan and first Bush Administrations working both in the West Wing of the Reagan White House and before that in the U.S. Department of Justice. In 1982, Professor Calabresi co-founded The Federalist Society for Law &amp; Public Policy Studies, a national organization of lawyers and law students, and he currently serves as the Chairman of the Society’s Board of Directors – a position he has held since 1986.  Since joining the Northwestern Faculty in 1990, he has published more than sixty articles and comments in every prominent law review in the country.  He is the author with Christopher S. Yoo of The Unitary Executive:  Presidential Power from Washington to Bush (Yale University Press 2008); and he is also a co-author with Professors Michael McConnell, Michael Stokes Paulsen, and Samuel Bray of The Constitution of the United States (2nd ed. Foundation Press 2013), a constitutional law casebook. Professor Calabresi has taught Constitutional Law I and II; Federal Jurisdiction; Comparative Law; Comparative Constitutional Law; Administrative Law; Antitrust; a seminar on Privatization; and several other seminars on topics in constitutional law. Calabresi, S. G.  “Government of Limited and Enumerated Powers: In Defense of United States v. Lopez, A Symposium: Reflections on United States v. Lopez,” Michigan Law Review, Vol 92, No 3, December 1995. Ghs-kw)</w:t>
      </w:r>
    </w:p>
    <w:p w:rsidR="00A84BC4" w:rsidRPr="0064610C" w:rsidRDefault="00A84BC4" w:rsidP="00A84BC4">
      <w:pPr>
        <w:rPr>
          <w:rFonts w:asciiTheme="minorHAnsi" w:hAnsiTheme="minorHAnsi" w:cs="Times New Roman"/>
          <w:sz w:val="16"/>
        </w:rPr>
      </w:pPr>
      <w:r w:rsidRPr="0064610C">
        <w:rPr>
          <w:rFonts w:asciiTheme="minorHAnsi" w:hAnsiTheme="minorHAnsi" w:cs="Times New Roman"/>
          <w:sz w:val="16"/>
        </w:rPr>
        <w:t xml:space="preserve">We have seen that </w:t>
      </w:r>
      <w:r w:rsidRPr="0064610C">
        <w:rPr>
          <w:rStyle w:val="StyleUnderline"/>
          <w:rFonts w:asciiTheme="minorHAnsi" w:hAnsiTheme="minorHAnsi" w:cs="Times New Roman"/>
        </w:rPr>
        <w:t xml:space="preserve">a </w:t>
      </w:r>
      <w:r w:rsidRPr="0064610C">
        <w:rPr>
          <w:rStyle w:val="StyleUnderline"/>
          <w:rFonts w:asciiTheme="minorHAnsi" w:hAnsiTheme="minorHAnsi" w:cs="Times New Roman"/>
          <w:highlight w:val="green"/>
        </w:rPr>
        <w:t>desire for both internationa</w:t>
      </w:r>
      <w:r w:rsidRPr="0064610C">
        <w:rPr>
          <w:rStyle w:val="StyleUnderline"/>
          <w:rFonts w:asciiTheme="minorHAnsi" w:hAnsiTheme="minorHAnsi" w:cs="Times New Roman"/>
        </w:rPr>
        <w:t>l</w:t>
      </w:r>
      <w:r w:rsidRPr="0064610C">
        <w:rPr>
          <w:rFonts w:asciiTheme="minorHAnsi" w:hAnsiTheme="minorHAnsi" w:cs="Times New Roman"/>
          <w:sz w:val="16"/>
        </w:rPr>
        <w:t xml:space="preserve"> and devolutionary </w:t>
      </w:r>
      <w:r w:rsidRPr="0064610C">
        <w:rPr>
          <w:rStyle w:val="StyleUnderline"/>
          <w:rFonts w:asciiTheme="minorHAnsi" w:hAnsiTheme="minorHAnsi" w:cs="Times New Roman"/>
          <w:highlight w:val="green"/>
        </w:rPr>
        <w:t>federalism has swept across the world</w:t>
      </w:r>
      <w:r w:rsidRPr="0064610C">
        <w:rPr>
          <w:rFonts w:asciiTheme="minorHAnsi" w:hAnsiTheme="minorHAnsi" w:cs="Times New Roman"/>
          <w:sz w:val="16"/>
        </w:rPr>
        <w:t xml:space="preserve"> in recent years. To a significant extent, </w:t>
      </w:r>
      <w:r w:rsidRPr="0064610C">
        <w:rPr>
          <w:rStyle w:val="StyleUnderline"/>
          <w:rFonts w:asciiTheme="minorHAnsi" w:hAnsiTheme="minorHAnsi" w:cs="Times New Roman"/>
        </w:rPr>
        <w:t xml:space="preserve">this is </w:t>
      </w:r>
      <w:r w:rsidRPr="0064610C">
        <w:rPr>
          <w:rStyle w:val="StyleUnderline"/>
          <w:rFonts w:asciiTheme="minorHAnsi" w:hAnsiTheme="minorHAnsi" w:cs="Times New Roman"/>
          <w:highlight w:val="green"/>
        </w:rPr>
        <w:t xml:space="preserve">due to global fascination with and </w:t>
      </w:r>
      <w:r w:rsidRPr="0064610C">
        <w:rPr>
          <w:rStyle w:val="Emphasis"/>
          <w:rFonts w:asciiTheme="minorHAnsi" w:hAnsiTheme="minorHAnsi"/>
          <w:highlight w:val="green"/>
        </w:rPr>
        <w:t>emulation of</w:t>
      </w:r>
      <w:r w:rsidRPr="0064610C">
        <w:rPr>
          <w:rStyle w:val="StyleUnderline"/>
          <w:rFonts w:asciiTheme="minorHAnsi" w:hAnsiTheme="minorHAnsi" w:cs="Times New Roman"/>
          <w:highlight w:val="green"/>
        </w:rPr>
        <w:t xml:space="preserve"> our own </w:t>
      </w:r>
      <w:r w:rsidRPr="0064610C">
        <w:rPr>
          <w:rStyle w:val="Emphasis"/>
          <w:rFonts w:asciiTheme="minorHAnsi" w:hAnsiTheme="minorHAnsi"/>
          <w:highlight w:val="green"/>
        </w:rPr>
        <w:t>American federalism</w:t>
      </w:r>
      <w:r w:rsidRPr="0064610C">
        <w:rPr>
          <w:rFonts w:asciiTheme="minorHAnsi" w:hAnsiTheme="minorHAnsi" w:cs="Times New Roman"/>
          <w:sz w:val="16"/>
        </w:rPr>
        <w:t xml:space="preserve"> success story. The global trend toward </w:t>
      </w:r>
      <w:r w:rsidRPr="0064610C">
        <w:rPr>
          <w:rStyle w:val="StyleUnderline"/>
          <w:rFonts w:asciiTheme="minorHAnsi" w:hAnsiTheme="minorHAnsi" w:cs="Times New Roman"/>
        </w:rPr>
        <w:t>federalism</w:t>
      </w:r>
      <w:r w:rsidRPr="0064610C">
        <w:rPr>
          <w:rFonts w:asciiTheme="minorHAnsi" w:hAnsiTheme="minorHAnsi" w:cs="Times New Roman"/>
          <w:sz w:val="16"/>
        </w:rPr>
        <w:t xml:space="preserve"> is an enormously positive development that </w:t>
      </w:r>
      <w:r w:rsidRPr="0064610C">
        <w:rPr>
          <w:rStyle w:val="StyleUnderline"/>
          <w:rFonts w:asciiTheme="minorHAnsi" w:hAnsiTheme="minorHAnsi" w:cs="Times New Roman"/>
        </w:rPr>
        <w:t>greatly increases the likelihood of future peace, free trade, economic growth, respect for social and cultural diversity, and protection of individual human rights. It depends for its success on the willingness of sovereign nations to strike</w:t>
      </w:r>
      <w:r w:rsidRPr="0064610C">
        <w:rPr>
          <w:rFonts w:asciiTheme="minorHAnsi" w:hAnsiTheme="minorHAnsi" w:cs="Times New Roman"/>
          <w:sz w:val="16"/>
        </w:rPr>
        <w:t xml:space="preserve"> </w:t>
      </w:r>
      <w:r w:rsidRPr="0064610C">
        <w:rPr>
          <w:rStyle w:val="StyleUnderline"/>
          <w:rFonts w:asciiTheme="minorHAnsi" w:hAnsiTheme="minorHAnsi" w:cs="Times New Roman"/>
        </w:rPr>
        <w:t>federalism deals in the belief that those deals will be kept.</w:t>
      </w:r>
      <w:r w:rsidRPr="0064610C">
        <w:rPr>
          <w:rFonts w:asciiTheme="minorHAnsi" w:hAnsiTheme="minorHAnsi" w:cs="Times New Roman"/>
          <w:sz w:val="16"/>
        </w:rPr>
        <w:t xml:space="preserve">233 </w:t>
      </w:r>
      <w:r w:rsidRPr="0064610C">
        <w:rPr>
          <w:rStyle w:val="StyleUnderline"/>
          <w:rFonts w:asciiTheme="minorHAnsi" w:hAnsiTheme="minorHAnsi" w:cs="Times New Roman"/>
          <w:highlight w:val="green"/>
        </w:rPr>
        <w:t>The U.S</w:t>
      </w:r>
      <w:r w:rsidRPr="0064610C">
        <w:rPr>
          <w:rFonts w:asciiTheme="minorHAnsi" w:hAnsiTheme="minorHAnsi" w:cs="Times New Roman"/>
          <w:sz w:val="16"/>
          <w:highlight w:val="green"/>
        </w:rPr>
        <w:t>.</w:t>
      </w:r>
      <w:r w:rsidRPr="0064610C">
        <w:rPr>
          <w:rFonts w:asciiTheme="minorHAnsi" w:hAnsiTheme="minorHAnsi" w:cs="Times New Roman"/>
          <w:sz w:val="16"/>
        </w:rPr>
        <w:t xml:space="preserve"> Supreme Court </w:t>
      </w:r>
      <w:r w:rsidRPr="0064610C">
        <w:rPr>
          <w:rStyle w:val="StyleUnderline"/>
          <w:rFonts w:asciiTheme="minorHAnsi" w:hAnsiTheme="minorHAnsi" w:cs="Times New Roman"/>
          <w:highlight w:val="green"/>
        </w:rPr>
        <w:t>can</w:t>
      </w:r>
      <w:r w:rsidRPr="0064610C">
        <w:rPr>
          <w:rFonts w:asciiTheme="minorHAnsi" w:hAnsiTheme="minorHAnsi" w:cs="Times New Roman"/>
          <w:sz w:val="16"/>
        </w:rPr>
        <w:t xml:space="preserve"> do its part to </w:t>
      </w:r>
      <w:r w:rsidRPr="0064610C">
        <w:rPr>
          <w:rStyle w:val="StyleUnderline"/>
          <w:rFonts w:asciiTheme="minorHAnsi" w:hAnsiTheme="minorHAnsi" w:cs="Times New Roman"/>
          <w:highlight w:val="green"/>
        </w:rPr>
        <w:t xml:space="preserve">encourage the future striking of such deals </w:t>
      </w:r>
      <w:r w:rsidRPr="0064610C">
        <w:rPr>
          <w:rStyle w:val="Emphasis"/>
          <w:rFonts w:asciiTheme="minorHAnsi" w:hAnsiTheme="minorHAnsi"/>
          <w:highlight w:val="green"/>
        </w:rPr>
        <w:t>by enforcing vigorously our own American federalism deal</w:t>
      </w:r>
      <w:r w:rsidRPr="0064610C">
        <w:rPr>
          <w:rStyle w:val="Emphasis"/>
          <w:rFonts w:asciiTheme="minorHAnsi" w:hAnsiTheme="minorHAnsi"/>
        </w:rPr>
        <w:t>.</w:t>
      </w:r>
      <w:r w:rsidRPr="0064610C">
        <w:rPr>
          <w:rFonts w:asciiTheme="minorHAnsi" w:hAnsiTheme="minorHAnsi" w:cs="Times New Roman"/>
          <w:sz w:val="16"/>
        </w:rPr>
        <w:t xml:space="preserve"> Lopez could be a first step in that process, if only the Justices and the legal academy would wake up to the importance of what is at stake.</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Federalism solves economic growth</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Bruekner 05</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(Jan K. Bruekner is a Professor of Economics University of California, Irvine. He is a Member member of the Institute of Transportation Studies, Institute for Mathematical Behavioral Sciences, and a former editor of the Journal of Urban Economics. Bruekner, J. K. “Fiscal Federalism and Economic Growth,” CESifo Working Paper No. 1601, Novermber 2005. https://www.cesifo-group.de/portal/page/portal/96843357AA7E0D9FE04400144FAFBA7C//ghs-kw)</w:t>
      </w:r>
    </w:p>
    <w:p w:rsidR="00A84BC4" w:rsidRPr="0064610C" w:rsidRDefault="00A84BC4" w:rsidP="00A84BC4">
      <w:pPr>
        <w:rPr>
          <w:rFonts w:asciiTheme="minorHAnsi" w:hAnsiTheme="minorHAnsi" w:cs="Times New Roman"/>
          <w:sz w:val="16"/>
        </w:rPr>
      </w:pPr>
      <w:r w:rsidRPr="0064610C">
        <w:rPr>
          <w:rFonts w:asciiTheme="minorHAnsi" w:hAnsiTheme="minorHAnsi" w:cs="Times New Roman"/>
          <w:sz w:val="16"/>
        </w:rPr>
        <w:t xml:space="preserve">The analysis in this paper suggests that </w:t>
      </w:r>
      <w:r w:rsidRPr="0064610C">
        <w:rPr>
          <w:rStyle w:val="StyleUnderline"/>
          <w:rFonts w:asciiTheme="minorHAnsi" w:hAnsiTheme="minorHAnsi" w:cs="Times New Roman"/>
          <w:highlight w:val="green"/>
        </w:rPr>
        <w:t>faster economic growth may constitute an additional benefit of</w:t>
      </w:r>
      <w:r w:rsidRPr="0064610C">
        <w:rPr>
          <w:rStyle w:val="StyleUnderline"/>
          <w:rFonts w:asciiTheme="minorHAnsi" w:hAnsiTheme="minorHAnsi" w:cs="Times New Roman"/>
        </w:rPr>
        <w:t xml:space="preserve"> </w:t>
      </w:r>
      <w:r w:rsidRPr="0064610C">
        <w:rPr>
          <w:rFonts w:asciiTheme="minorHAnsi" w:hAnsiTheme="minorHAnsi" w:cs="Times New Roman"/>
          <w:sz w:val="16"/>
        </w:rPr>
        <w:t xml:space="preserve">fiscal </w:t>
      </w:r>
      <w:r w:rsidRPr="0064610C">
        <w:rPr>
          <w:rStyle w:val="StyleUnderline"/>
          <w:rFonts w:asciiTheme="minorHAnsi" w:hAnsiTheme="minorHAnsi" w:cs="Times New Roman"/>
          <w:highlight w:val="green"/>
        </w:rPr>
        <w:t>federalism</w:t>
      </w:r>
      <w:r w:rsidRPr="0064610C">
        <w:rPr>
          <w:rFonts w:asciiTheme="minorHAnsi" w:hAnsiTheme="minorHAnsi" w:cs="Times New Roman"/>
          <w:sz w:val="16"/>
        </w:rPr>
        <w:t xml:space="preserve"> beyond those already well recognized. </w:t>
      </w:r>
      <w:r w:rsidRPr="0064610C">
        <w:rPr>
          <w:rStyle w:val="StyleUnderline"/>
          <w:rFonts w:asciiTheme="minorHAnsi" w:hAnsiTheme="minorHAnsi" w:cs="Times New Roman"/>
        </w:rPr>
        <w:t>This result, which matches</w:t>
      </w:r>
      <w:r w:rsidRPr="0064610C">
        <w:rPr>
          <w:rFonts w:asciiTheme="minorHAnsi" w:hAnsiTheme="minorHAnsi" w:cs="Times New Roman"/>
          <w:sz w:val="16"/>
        </w:rPr>
        <w:t xml:space="preserve"> the conjecture of </w:t>
      </w:r>
      <w:r w:rsidRPr="0064610C">
        <w:rPr>
          <w:rStyle w:val="StyleUnderline"/>
          <w:rFonts w:asciiTheme="minorHAnsi" w:hAnsiTheme="minorHAnsi" w:cs="Times New Roman"/>
        </w:rPr>
        <w:t>Oates</w:t>
      </w:r>
      <w:r w:rsidRPr="0064610C">
        <w:rPr>
          <w:rFonts w:asciiTheme="minorHAnsi" w:hAnsiTheme="minorHAnsi" w:cs="Times New Roman"/>
          <w:sz w:val="16"/>
        </w:rPr>
        <w:t xml:space="preserve"> (1993) </w:t>
      </w:r>
      <w:r w:rsidRPr="0064610C">
        <w:rPr>
          <w:rStyle w:val="StyleUnderline"/>
          <w:rFonts w:asciiTheme="minorHAnsi" w:hAnsiTheme="minorHAnsi" w:cs="Times New Roman"/>
        </w:rPr>
        <w:t>and the expectations of most empirical researchers</w:t>
      </w:r>
      <w:r w:rsidRPr="0064610C">
        <w:rPr>
          <w:rFonts w:asciiTheme="minorHAnsi" w:hAnsiTheme="minorHAnsi" w:cs="Times New Roman"/>
          <w:sz w:val="16"/>
        </w:rPr>
        <w:t xml:space="preserve"> who have studied the issue, </w:t>
      </w:r>
      <w:r w:rsidRPr="0064610C">
        <w:rPr>
          <w:rStyle w:val="StyleUnderline"/>
          <w:rFonts w:asciiTheme="minorHAnsi" w:hAnsiTheme="minorHAnsi" w:cs="Times New Roman"/>
        </w:rPr>
        <w:t xml:space="preserve">arises from an unexpected source: </w:t>
      </w:r>
      <w:r w:rsidRPr="0064610C">
        <w:rPr>
          <w:rStyle w:val="Emphasis"/>
          <w:rFonts w:asciiTheme="minorHAnsi" w:hAnsiTheme="minorHAnsi"/>
          <w:highlight w:val="green"/>
        </w:rPr>
        <w:t>a greater incentive to save when public-good levels are tailored under federalism to suit the differing demands of young and old consumers.</w:t>
      </w:r>
      <w:r w:rsidRPr="0064610C">
        <w:rPr>
          <w:rFonts w:asciiTheme="minorHAnsi" w:hAnsiTheme="minorHAnsi" w:cs="Times New Roman"/>
          <w:sz w:val="16"/>
          <w:highlight w:val="green"/>
        </w:rPr>
        <w:t xml:space="preserve"> </w:t>
      </w:r>
      <w:r w:rsidRPr="0064610C">
        <w:rPr>
          <w:rStyle w:val="StyleUnderline"/>
          <w:rFonts w:asciiTheme="minorHAnsi" w:hAnsiTheme="minorHAnsi" w:cs="Times New Roman"/>
          <w:highlight w:val="green"/>
        </w:rPr>
        <w:t>This effect</w:t>
      </w:r>
      <w:r w:rsidRPr="0064610C">
        <w:rPr>
          <w:rStyle w:val="StyleUnderline"/>
          <w:rFonts w:asciiTheme="minorHAnsi" w:hAnsiTheme="minorHAnsi" w:cs="Times New Roman"/>
        </w:rPr>
        <w:t xml:space="preserve"> grows out of a novel interaction between the rules of public-good provision which </w:t>
      </w:r>
      <w:r w:rsidRPr="0064610C">
        <w:rPr>
          <w:rStyle w:val="StyleUnderline"/>
          <w:rFonts w:asciiTheme="minorHAnsi" w:hAnsiTheme="minorHAnsi" w:cs="Times New Roman"/>
          <w:highlight w:val="green"/>
        </w:rPr>
        <w:t>apply cross-sectionally</w:t>
      </w:r>
      <w:r w:rsidRPr="0064610C">
        <w:rPr>
          <w:rStyle w:val="StyleUnderline"/>
          <w:rFonts w:asciiTheme="minorHAnsi" w:hAnsiTheme="minorHAnsi" w:cs="Times New Roman"/>
        </w:rPr>
        <w:t xml:space="preserve"> at a given time and involve the young and old consumers of different generations, and the savings decision of a given generation, </w:t>
      </w:r>
      <w:r w:rsidRPr="0064610C">
        <w:rPr>
          <w:rFonts w:asciiTheme="minorHAnsi" w:hAnsiTheme="minorHAnsi" w:cs="Times New Roman"/>
          <w:sz w:val="16"/>
        </w:rPr>
        <w:t xml:space="preserve">which is intertemporal in nature. This cross-sectional/intertemporal interaction yields the link between federalism and economic growth. While it is encouraging that </w:t>
      </w:r>
      <w:r w:rsidRPr="0064610C">
        <w:rPr>
          <w:rStyle w:val="StyleUnderline"/>
          <w:rFonts w:asciiTheme="minorHAnsi" w:hAnsiTheme="minorHAnsi" w:cs="Times New Roman"/>
        </w:rPr>
        <w:t xml:space="preserve">the paper’s results match recent </w:t>
      </w:r>
      <w:r w:rsidRPr="0064610C">
        <w:rPr>
          <w:rStyle w:val="StyleUnderline"/>
          <w:rFonts w:asciiTheme="minorHAnsi" w:hAnsiTheme="minorHAnsi" w:cs="Times New Roman"/>
          <w:highlight w:val="green"/>
        </w:rPr>
        <w:t>empirical findings show</w:t>
      </w:r>
      <w:r w:rsidRPr="0064610C">
        <w:rPr>
          <w:rStyle w:val="StyleUnderline"/>
          <w:rFonts w:asciiTheme="minorHAnsi" w:hAnsiTheme="minorHAnsi" w:cs="Times New Roman"/>
        </w:rPr>
        <w:t xml:space="preserve">ing </w:t>
      </w:r>
      <w:r w:rsidRPr="0064610C">
        <w:rPr>
          <w:rStyle w:val="StyleUnderline"/>
          <w:rFonts w:asciiTheme="minorHAnsi" w:hAnsiTheme="minorHAnsi" w:cs="Times New Roman"/>
          <w:highlight w:val="green"/>
        </w:rPr>
        <w:t xml:space="preserve">a positive growth impact from </w:t>
      </w:r>
      <w:r w:rsidRPr="0064610C">
        <w:rPr>
          <w:rStyle w:val="StyleUnderline"/>
          <w:rFonts w:asciiTheme="minorHAnsi" w:hAnsiTheme="minorHAnsi" w:cs="Times New Roman"/>
        </w:rPr>
        <w:t xml:space="preserve">fiscal </w:t>
      </w:r>
      <w:r w:rsidRPr="0064610C">
        <w:rPr>
          <w:rStyle w:val="StyleUnderline"/>
          <w:rFonts w:asciiTheme="minorHAnsi" w:hAnsiTheme="minorHAnsi" w:cs="Times New Roman"/>
          <w:highlight w:val="green"/>
        </w:rPr>
        <w:t>decentralization</w:t>
      </w:r>
      <w:r w:rsidRPr="0064610C">
        <w:rPr>
          <w:rFonts w:asciiTheme="minorHAnsi" w:hAnsiTheme="minorHAnsi" w:cs="Times New Roman"/>
          <w:sz w:val="16"/>
        </w:rPr>
        <w:t>, additional theoretical work exploring other possible sources of such a link is clearly needed. The present results emerge from a model based on very minimal assumptions, but exploration of richer models may also be fruitful.</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US economic growth solves war, collapse ensures instability</w:t>
      </w:r>
    </w:p>
    <w:p w:rsidR="00A84BC4" w:rsidRPr="0064610C" w:rsidRDefault="00A84BC4" w:rsidP="00A84BC4">
      <w:pPr>
        <w:rPr>
          <w:rFonts w:asciiTheme="minorHAnsi" w:hAnsiTheme="minorHAnsi" w:cs="Times New Roman"/>
        </w:rPr>
      </w:pPr>
      <w:r w:rsidRPr="0064610C">
        <w:rPr>
          <w:rStyle w:val="Style13ptBold"/>
          <w:rFonts w:asciiTheme="minorHAnsi" w:hAnsiTheme="minorHAnsi" w:cs="Times New Roman"/>
        </w:rPr>
        <w:t>National Intelligence Council, ’12</w:t>
      </w:r>
      <w:r w:rsidRPr="0064610C">
        <w:rPr>
          <w:rFonts w:asciiTheme="minorHAnsi" w:hAnsiTheme="minorHAnsi" w:cs="Times New Roman"/>
        </w:rPr>
        <w:t xml:space="preserve"> (December, “Global Trends 2030: Alternative Worlds” http://www.dni.gov/files/documents/GlobalTrends_2030.pdf)</w:t>
      </w:r>
    </w:p>
    <w:p w:rsidR="00A84BC4" w:rsidRPr="0064610C" w:rsidRDefault="00A84BC4" w:rsidP="00A84BC4">
      <w:pPr>
        <w:rPr>
          <w:rFonts w:asciiTheme="minorHAnsi" w:hAnsiTheme="minorHAnsi" w:cs="Times New Roman"/>
          <w:sz w:val="12"/>
        </w:rPr>
      </w:pPr>
      <w:r w:rsidRPr="0064610C">
        <w:rPr>
          <w:rFonts w:asciiTheme="minorHAnsi" w:hAnsiTheme="minorHAnsi" w:cs="Times New Roman"/>
          <w:sz w:val="12"/>
        </w:rPr>
        <w:t xml:space="preserve">Big Stakes for the International System The optimistic scenario of </w:t>
      </w:r>
      <w:r w:rsidRPr="0064610C">
        <w:rPr>
          <w:rStyle w:val="StyleUnderline"/>
          <w:rFonts w:asciiTheme="minorHAnsi" w:hAnsiTheme="minorHAnsi" w:cs="Times New Roman"/>
          <w:highlight w:val="green"/>
        </w:rPr>
        <w:t>a reinvigorated US economy would increase the prospects</w:t>
      </w:r>
      <w:r w:rsidRPr="0064610C">
        <w:rPr>
          <w:rFonts w:asciiTheme="minorHAnsi" w:hAnsiTheme="minorHAnsi" w:cs="Times New Roman"/>
          <w:sz w:val="12"/>
        </w:rPr>
        <w:t xml:space="preserve"> that the growing </w:t>
      </w:r>
      <w:r w:rsidRPr="0064610C">
        <w:rPr>
          <w:rStyle w:val="StyleUnderline"/>
          <w:rFonts w:asciiTheme="minorHAnsi" w:hAnsiTheme="minorHAnsi" w:cs="Times New Roman"/>
        </w:rPr>
        <w:t xml:space="preserve">global and regional </w:t>
      </w:r>
      <w:r w:rsidRPr="0064610C">
        <w:rPr>
          <w:rStyle w:val="StyleUnderline"/>
          <w:rFonts w:asciiTheme="minorHAnsi" w:hAnsiTheme="minorHAnsi" w:cs="Times New Roman"/>
          <w:highlight w:val="green"/>
        </w:rPr>
        <w:t>challenges would be addressed. A stronger US economy</w:t>
      </w:r>
      <w:r w:rsidRPr="0064610C">
        <w:rPr>
          <w:rFonts w:asciiTheme="minorHAnsi" w:hAnsiTheme="minorHAnsi" w:cs="Times New Roman"/>
          <w:sz w:val="12"/>
        </w:rPr>
        <w:t xml:space="preserve"> dependent on trade in services and cutting-edge technologies </w:t>
      </w:r>
      <w:r w:rsidRPr="0064610C">
        <w:rPr>
          <w:rStyle w:val="StyleUnderline"/>
          <w:rFonts w:asciiTheme="minorHAnsi" w:hAnsiTheme="minorHAnsi" w:cs="Times New Roman"/>
          <w:highlight w:val="green"/>
        </w:rPr>
        <w:t>would be a boost for the world economy</w:t>
      </w:r>
      <w:r w:rsidRPr="0064610C">
        <w:rPr>
          <w:rStyle w:val="StyleUnderline"/>
          <w:rFonts w:asciiTheme="minorHAnsi" w:hAnsiTheme="minorHAnsi" w:cs="Times New Roman"/>
        </w:rPr>
        <w:t>, laying the basis for stronger multilateral cooperation. Washington would have a stronger interest in world trade</w:t>
      </w:r>
      <w:r w:rsidRPr="0064610C">
        <w:rPr>
          <w:rFonts w:asciiTheme="minorHAnsi" w:hAnsiTheme="minorHAnsi" w:cs="Times New Roman"/>
          <w:sz w:val="12"/>
        </w:rPr>
        <w:t xml:space="preserve">, potentially </w:t>
      </w:r>
      <w:r w:rsidRPr="0064610C">
        <w:rPr>
          <w:rStyle w:val="StyleUnderline"/>
          <w:rFonts w:asciiTheme="minorHAnsi" w:hAnsiTheme="minorHAnsi" w:cs="Times New Roman"/>
        </w:rPr>
        <w:t>leading</w:t>
      </w:r>
      <w:r w:rsidRPr="0064610C">
        <w:rPr>
          <w:rFonts w:asciiTheme="minorHAnsi" w:hAnsiTheme="minorHAnsi" w:cs="Times New Roman"/>
          <w:sz w:val="12"/>
        </w:rPr>
        <w:t xml:space="preserve"> a process of </w:t>
      </w:r>
      <w:r w:rsidRPr="0064610C">
        <w:rPr>
          <w:rStyle w:val="StyleUnderline"/>
          <w:rFonts w:asciiTheme="minorHAnsi" w:hAnsiTheme="minorHAnsi" w:cs="Times New Roman"/>
        </w:rPr>
        <w:t>W</w:t>
      </w:r>
      <w:r w:rsidRPr="0064610C">
        <w:rPr>
          <w:rFonts w:asciiTheme="minorHAnsi" w:hAnsiTheme="minorHAnsi" w:cs="Times New Roman"/>
          <w:sz w:val="12"/>
        </w:rPr>
        <w:t xml:space="preserve">orld </w:t>
      </w:r>
      <w:r w:rsidRPr="0064610C">
        <w:rPr>
          <w:rStyle w:val="StyleUnderline"/>
          <w:rFonts w:asciiTheme="minorHAnsi" w:hAnsiTheme="minorHAnsi" w:cs="Times New Roman"/>
        </w:rPr>
        <w:t>T</w:t>
      </w:r>
      <w:r w:rsidRPr="0064610C">
        <w:rPr>
          <w:rFonts w:asciiTheme="minorHAnsi" w:hAnsiTheme="minorHAnsi" w:cs="Times New Roman"/>
          <w:sz w:val="12"/>
        </w:rPr>
        <w:t xml:space="preserve">rade </w:t>
      </w:r>
      <w:r w:rsidRPr="0064610C">
        <w:rPr>
          <w:rStyle w:val="StyleUnderline"/>
          <w:rFonts w:asciiTheme="minorHAnsi" w:hAnsiTheme="minorHAnsi" w:cs="Times New Roman"/>
        </w:rPr>
        <w:t>O</w:t>
      </w:r>
      <w:r w:rsidRPr="0064610C">
        <w:rPr>
          <w:rFonts w:asciiTheme="minorHAnsi" w:hAnsiTheme="minorHAnsi" w:cs="Times New Roman"/>
          <w:sz w:val="12"/>
        </w:rPr>
        <w:t xml:space="preserve">rganization </w:t>
      </w:r>
      <w:r w:rsidRPr="0064610C">
        <w:rPr>
          <w:rStyle w:val="StyleUnderline"/>
          <w:rFonts w:asciiTheme="minorHAnsi" w:hAnsiTheme="minorHAnsi" w:cs="Times New Roman"/>
        </w:rPr>
        <w:t>reform that streamlines</w:t>
      </w:r>
      <w:r w:rsidRPr="0064610C">
        <w:rPr>
          <w:rFonts w:asciiTheme="minorHAnsi" w:hAnsiTheme="minorHAnsi" w:cs="Times New Roman"/>
          <w:sz w:val="12"/>
        </w:rPr>
        <w:t xml:space="preserve"> new </w:t>
      </w:r>
      <w:r w:rsidRPr="0064610C">
        <w:rPr>
          <w:rStyle w:val="StyleUnderline"/>
          <w:rFonts w:asciiTheme="minorHAnsi" w:hAnsiTheme="minorHAnsi" w:cs="Times New Roman"/>
        </w:rPr>
        <w:t>negotiations and</w:t>
      </w:r>
      <w:r w:rsidRPr="0064610C">
        <w:rPr>
          <w:rFonts w:asciiTheme="minorHAnsi" w:hAnsiTheme="minorHAnsi" w:cs="Times New Roman"/>
          <w:sz w:val="12"/>
        </w:rPr>
        <w:t xml:space="preserve"> strengthens the rules governing the </w:t>
      </w:r>
      <w:r w:rsidRPr="0064610C">
        <w:rPr>
          <w:rStyle w:val="StyleUnderline"/>
          <w:rFonts w:asciiTheme="minorHAnsi" w:hAnsiTheme="minorHAnsi" w:cs="Times New Roman"/>
        </w:rPr>
        <w:t>international trading</w:t>
      </w:r>
      <w:r w:rsidRPr="0064610C">
        <w:rPr>
          <w:rFonts w:asciiTheme="minorHAnsi" w:hAnsiTheme="minorHAnsi" w:cs="Times New Roman"/>
          <w:sz w:val="12"/>
        </w:rPr>
        <w:t xml:space="preserve"> system. </w:t>
      </w:r>
      <w:r w:rsidRPr="0064610C">
        <w:rPr>
          <w:rStyle w:val="StyleUnderline"/>
          <w:rFonts w:asciiTheme="minorHAnsi" w:hAnsiTheme="minorHAnsi" w:cs="Times New Roman"/>
          <w:highlight w:val="green"/>
        </w:rPr>
        <w:t>The US would be in a better position to boost support for a more democratic Middle East and prevent the slide of failing states</w:t>
      </w:r>
      <w:r w:rsidRPr="0064610C">
        <w:rPr>
          <w:rStyle w:val="StyleUnderline"/>
          <w:rFonts w:asciiTheme="minorHAnsi" w:hAnsiTheme="minorHAnsi" w:cs="Times New Roman"/>
        </w:rPr>
        <w:t>. The US could act as balancer ensuring regional stability</w:t>
      </w:r>
      <w:r w:rsidRPr="0064610C">
        <w:rPr>
          <w:rFonts w:asciiTheme="minorHAnsi" w:hAnsiTheme="minorHAnsi" w:cs="Times New Roman"/>
          <w:sz w:val="12"/>
        </w:rPr>
        <w:t xml:space="preserve">, for example, </w:t>
      </w:r>
      <w:r w:rsidRPr="0064610C">
        <w:rPr>
          <w:rStyle w:val="StyleUnderline"/>
          <w:rFonts w:asciiTheme="minorHAnsi" w:hAnsiTheme="minorHAnsi" w:cs="Times New Roman"/>
        </w:rPr>
        <w:t>in Asia where the rise of multiple powers—particularly India and China—could spark increased rivalries</w:t>
      </w:r>
      <w:r w:rsidRPr="0064610C">
        <w:rPr>
          <w:rFonts w:asciiTheme="minorHAnsi" w:hAnsiTheme="minorHAnsi" w:cs="Times New Roman"/>
          <w:sz w:val="12"/>
        </w:rPr>
        <w:t xml:space="preserve">. However, a reinvigorated US would not necessarily be a panacea. Terrorism, proliferation, regional conflicts, and other ongoing threats to the international order will be affected by the presence or absence of strong US leadership but are also driven by their own dynamics. </w:t>
      </w:r>
      <w:r w:rsidRPr="0064610C">
        <w:rPr>
          <w:rStyle w:val="StyleUnderline"/>
          <w:rFonts w:asciiTheme="minorHAnsi" w:hAnsiTheme="minorHAnsi" w:cs="Times New Roman"/>
          <w:highlight w:val="green"/>
        </w:rPr>
        <w:t>The US impact is</w:t>
      </w:r>
      <w:r w:rsidRPr="0064610C">
        <w:rPr>
          <w:rFonts w:asciiTheme="minorHAnsi" w:hAnsiTheme="minorHAnsi" w:cs="Times New Roman"/>
          <w:sz w:val="12"/>
        </w:rPr>
        <w:t xml:space="preserve"> much </w:t>
      </w:r>
      <w:r w:rsidRPr="0064610C">
        <w:rPr>
          <w:rStyle w:val="StyleUnderline"/>
          <w:rFonts w:asciiTheme="minorHAnsi" w:hAnsiTheme="minorHAnsi" w:cs="Times New Roman"/>
        </w:rPr>
        <w:t xml:space="preserve">more </w:t>
      </w:r>
      <w:r w:rsidRPr="0064610C">
        <w:rPr>
          <w:rStyle w:val="StyleUnderline"/>
          <w:rFonts w:asciiTheme="minorHAnsi" w:hAnsiTheme="minorHAnsi" w:cs="Times New Roman"/>
          <w:highlight w:val="green"/>
        </w:rPr>
        <w:t>clear-cut in the negative case in which the US fails to rebound</w:t>
      </w:r>
      <w:r w:rsidRPr="0064610C">
        <w:rPr>
          <w:rStyle w:val="StyleUnderline"/>
          <w:rFonts w:asciiTheme="minorHAnsi" w:hAnsiTheme="minorHAnsi" w:cs="Times New Roman"/>
        </w:rPr>
        <w:t xml:space="preserve"> and is in sharp economic decline</w:t>
      </w:r>
      <w:r w:rsidRPr="0064610C">
        <w:rPr>
          <w:rFonts w:asciiTheme="minorHAnsi" w:hAnsiTheme="minorHAnsi" w:cs="Times New Roman"/>
          <w:sz w:val="12"/>
        </w:rPr>
        <w:t xml:space="preserve">. In that scenario, </w:t>
      </w:r>
      <w:r w:rsidRPr="0064610C">
        <w:rPr>
          <w:rStyle w:val="StyleUnderline"/>
          <w:rFonts w:asciiTheme="minorHAnsi" w:hAnsiTheme="minorHAnsi" w:cs="Times New Roman"/>
          <w:highlight w:val="green"/>
        </w:rPr>
        <w:t xml:space="preserve">a large and </w:t>
      </w:r>
      <w:r w:rsidRPr="0064610C">
        <w:rPr>
          <w:rStyle w:val="Emphasis"/>
          <w:rFonts w:asciiTheme="minorHAnsi" w:hAnsiTheme="minorHAnsi"/>
          <w:highlight w:val="green"/>
        </w:rPr>
        <w:t>dangerous global power vacuum</w:t>
      </w:r>
      <w:r w:rsidRPr="0064610C">
        <w:rPr>
          <w:rStyle w:val="StyleUnderline"/>
          <w:rFonts w:asciiTheme="minorHAnsi" w:hAnsiTheme="minorHAnsi" w:cs="Times New Roman"/>
          <w:highlight w:val="green"/>
        </w:rPr>
        <w:t xml:space="preserve"> would be created and in a relatively </w:t>
      </w:r>
      <w:r w:rsidRPr="0064610C">
        <w:rPr>
          <w:rStyle w:val="Emphasis"/>
          <w:rFonts w:asciiTheme="minorHAnsi" w:hAnsiTheme="minorHAnsi"/>
          <w:highlight w:val="green"/>
        </w:rPr>
        <w:t>short space of time.</w:t>
      </w:r>
      <w:r w:rsidRPr="0064610C">
        <w:rPr>
          <w:rStyle w:val="Emphasis"/>
          <w:rFonts w:asciiTheme="minorHAnsi" w:hAnsiTheme="minorHAnsi"/>
        </w:rPr>
        <w:t xml:space="preserve"> </w:t>
      </w:r>
      <w:r w:rsidRPr="0064610C">
        <w:rPr>
          <w:rStyle w:val="StyleUnderline"/>
          <w:rFonts w:asciiTheme="minorHAnsi" w:hAnsiTheme="minorHAnsi" w:cs="Times New Roman"/>
        </w:rPr>
        <w:t>With a weak US, the potential would increase for the European economy to unravel</w:t>
      </w:r>
      <w:r w:rsidRPr="0064610C">
        <w:rPr>
          <w:rFonts w:asciiTheme="minorHAnsi" w:hAnsiTheme="minorHAnsi" w:cs="Times New Roman"/>
          <w:sz w:val="12"/>
        </w:rPr>
        <w:t xml:space="preserve">. The European Union might remain, but as an empty shell around a fragmented continent. Progress on trade reform as well as financial and monetary system reform would probably suffer. </w:t>
      </w:r>
      <w:r w:rsidRPr="0064610C">
        <w:rPr>
          <w:rStyle w:val="StyleUnderline"/>
          <w:rFonts w:asciiTheme="minorHAnsi" w:hAnsiTheme="minorHAnsi" w:cs="Times New Roman"/>
        </w:rPr>
        <w:t xml:space="preserve">A weaker and </w:t>
      </w:r>
      <w:r w:rsidRPr="0064610C">
        <w:rPr>
          <w:rStyle w:val="StyleUnderline"/>
          <w:rFonts w:asciiTheme="minorHAnsi" w:hAnsiTheme="minorHAnsi" w:cs="Times New Roman"/>
          <w:highlight w:val="green"/>
        </w:rPr>
        <w:t>less secure international community would reduce its aid efforts</w:t>
      </w:r>
      <w:r w:rsidRPr="0064610C">
        <w:rPr>
          <w:rFonts w:asciiTheme="minorHAnsi" w:hAnsiTheme="minorHAnsi" w:cs="Times New Roman"/>
          <w:sz w:val="12"/>
        </w:rPr>
        <w:t xml:space="preserve">, leaving impoverished or crisis-stricken countries to fend for themselves, </w:t>
      </w:r>
      <w:r w:rsidRPr="0064610C">
        <w:rPr>
          <w:rStyle w:val="StyleUnderline"/>
          <w:rFonts w:asciiTheme="minorHAnsi" w:hAnsiTheme="minorHAnsi" w:cs="Times New Roman"/>
          <w:highlight w:val="green"/>
        </w:rPr>
        <w:t>multiplying the chances of grievance and peripheral conflicts</w:t>
      </w:r>
      <w:r w:rsidRPr="0064610C">
        <w:rPr>
          <w:rFonts w:asciiTheme="minorHAnsi" w:hAnsiTheme="minorHAnsi" w:cs="Times New Roman"/>
          <w:sz w:val="12"/>
          <w:highlight w:val="green"/>
        </w:rPr>
        <w:t>.</w:t>
      </w:r>
      <w:r w:rsidRPr="0064610C">
        <w:rPr>
          <w:rFonts w:asciiTheme="minorHAnsi" w:hAnsiTheme="minorHAnsi" w:cs="Times New Roman"/>
          <w:sz w:val="12"/>
        </w:rPr>
        <w:t xml:space="preserve"> In this scenario, </w:t>
      </w:r>
      <w:r w:rsidRPr="0064610C">
        <w:rPr>
          <w:rStyle w:val="StyleUnderline"/>
          <w:rFonts w:asciiTheme="minorHAnsi" w:hAnsiTheme="minorHAnsi" w:cs="Times New Roman"/>
          <w:highlight w:val="green"/>
        </w:rPr>
        <w:t>the US would be more likely to lose influence to regional hegemons</w:t>
      </w:r>
      <w:r w:rsidRPr="0064610C">
        <w:rPr>
          <w:rStyle w:val="StyleUnderline"/>
          <w:rFonts w:asciiTheme="minorHAnsi" w:hAnsiTheme="minorHAnsi" w:cs="Times New Roman"/>
        </w:rPr>
        <w:t xml:space="preserve">—China and India in Asia and Russia in Eurasia. The Middle East would be riven by numerous rivalries which could erupt into open conflict, potentially sparking oil-price shocks. </w:t>
      </w:r>
      <w:r w:rsidRPr="0064610C">
        <w:rPr>
          <w:rStyle w:val="StyleUnderline"/>
          <w:rFonts w:asciiTheme="minorHAnsi" w:hAnsiTheme="minorHAnsi" w:cs="Times New Roman"/>
          <w:highlight w:val="green"/>
        </w:rPr>
        <w:t>This would be a world reminiscent of the 1930s when Britain was losing its grip on its global leadership role</w:t>
      </w:r>
      <w:r w:rsidRPr="0064610C">
        <w:rPr>
          <w:rFonts w:asciiTheme="minorHAnsi" w:hAnsiTheme="minorHAnsi" w:cs="Times New Roman"/>
          <w:sz w:val="12"/>
          <w:highlight w:val="green"/>
        </w:rPr>
        <w:t>.</w:t>
      </w:r>
    </w:p>
    <w:p w:rsidR="00A84BC4" w:rsidRPr="0064610C" w:rsidRDefault="00A84BC4" w:rsidP="00A84BC4">
      <w:pPr>
        <w:pStyle w:val="Heading3"/>
        <w:rPr>
          <w:rFonts w:asciiTheme="minorHAnsi" w:hAnsiTheme="minorHAnsi" w:cs="Times New Roman"/>
        </w:rPr>
      </w:pPr>
      <w:r w:rsidRPr="0064610C">
        <w:rPr>
          <w:rFonts w:asciiTheme="minorHAnsi" w:hAnsiTheme="minorHAnsi" w:cs="Times New Roman"/>
        </w:rPr>
        <w:t>2NC O/V</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The counterplan convenes a regulatory negotiation committee to discuss the implementation of the plan. Stakeholders decide how and if the plan is implemented—then implements the decision - solves better than the AFF:</w:t>
      </w:r>
    </w:p>
    <w:p w:rsidR="00A84BC4" w:rsidRPr="0064610C" w:rsidRDefault="00A84BC4" w:rsidP="00A84BC4">
      <w:pPr>
        <w:rPr>
          <w:rFonts w:asciiTheme="minorHAnsi" w:hAnsiTheme="minorHAnsi" w:cs="Times New Roman"/>
        </w:rPr>
      </w:pPr>
    </w:p>
    <w:p w:rsidR="00A84BC4" w:rsidRPr="0064610C" w:rsidRDefault="00A84BC4" w:rsidP="00A84BC4">
      <w:pPr>
        <w:pStyle w:val="Heading4"/>
        <w:numPr>
          <w:ilvl w:val="0"/>
          <w:numId w:val="20"/>
        </w:numPr>
        <w:rPr>
          <w:rFonts w:asciiTheme="minorHAnsi" w:hAnsiTheme="minorHAnsi" w:cs="Times New Roman"/>
        </w:rPr>
      </w:pPr>
      <w:r w:rsidRPr="0064610C">
        <w:rPr>
          <w:rFonts w:asciiTheme="minorHAnsi" w:hAnsiTheme="minorHAnsi" w:cs="Times New Roman"/>
          <w:u w:val="single"/>
        </w:rPr>
        <w:t>Agency action</w:t>
      </w:r>
      <w:r w:rsidRPr="0064610C">
        <w:rPr>
          <w:rFonts w:asciiTheme="minorHAnsi" w:hAnsiTheme="minorHAnsi" w:cs="Times New Roman"/>
        </w:rPr>
        <w:t xml:space="preserve">—traditional notice-and-comment rulemaking incentivizes actors to </w:t>
      </w:r>
      <w:r w:rsidRPr="0064610C">
        <w:rPr>
          <w:rFonts w:asciiTheme="minorHAnsi" w:hAnsiTheme="minorHAnsi" w:cs="Times New Roman"/>
          <w:i/>
          <w:u w:val="single"/>
        </w:rPr>
        <w:t>withhold information</w:t>
      </w:r>
      <w:r w:rsidRPr="0064610C">
        <w:rPr>
          <w:rFonts w:asciiTheme="minorHAnsi" w:hAnsiTheme="minorHAnsi" w:cs="Times New Roman"/>
        </w:rPr>
        <w:t xml:space="preserve"> which prevents agency action and guts implementation of the plan —CP facilitates cooperation—that’s Siegel 9.</w:t>
      </w:r>
    </w:p>
    <w:p w:rsidR="00A84BC4" w:rsidRPr="0064610C" w:rsidRDefault="00A84BC4" w:rsidP="00A84BC4">
      <w:pPr>
        <w:rPr>
          <w:rFonts w:asciiTheme="minorHAnsi" w:hAnsiTheme="minorHAnsi"/>
        </w:rPr>
      </w:pPr>
    </w:p>
    <w:p w:rsidR="00A84BC4" w:rsidRPr="0064610C" w:rsidRDefault="00A84BC4" w:rsidP="00A84BC4">
      <w:pPr>
        <w:pStyle w:val="Heading4"/>
        <w:numPr>
          <w:ilvl w:val="0"/>
          <w:numId w:val="20"/>
        </w:numPr>
        <w:rPr>
          <w:rFonts w:asciiTheme="minorHAnsi" w:hAnsiTheme="minorHAnsi" w:cs="Times New Roman"/>
        </w:rPr>
      </w:pPr>
      <w:r w:rsidRPr="0064610C">
        <w:rPr>
          <w:rFonts w:asciiTheme="minorHAnsi" w:hAnsiTheme="minorHAnsi" w:cs="Times New Roman"/>
          <w:u w:val="single"/>
        </w:rPr>
        <w:t>Collaboration</w:t>
      </w:r>
      <w:r w:rsidRPr="0064610C">
        <w:rPr>
          <w:rFonts w:asciiTheme="minorHAnsi" w:hAnsiTheme="minorHAnsi" w:cs="Times New Roman"/>
        </w:rPr>
        <w:t>—reg neg facilitates government-civilian cooperation, results in greater satisfaction with regulations and better compliance after implementation—social psychology and empirics prove</w:t>
      </w:r>
    </w:p>
    <w:p w:rsidR="00A84BC4" w:rsidRPr="0064610C" w:rsidRDefault="00A84BC4" w:rsidP="00A84BC4">
      <w:pPr>
        <w:rPr>
          <w:rFonts w:asciiTheme="minorHAnsi" w:hAnsiTheme="minorHAnsi"/>
        </w:rPr>
      </w:pPr>
    </w:p>
    <w:p w:rsidR="00A84BC4" w:rsidRPr="0064610C" w:rsidRDefault="00A84BC4" w:rsidP="00A84BC4">
      <w:pPr>
        <w:ind w:firstLine="360"/>
        <w:rPr>
          <w:rStyle w:val="Style13ptBold"/>
          <w:rFonts w:asciiTheme="minorHAnsi" w:hAnsiTheme="minorHAnsi" w:cs="Times New Roman"/>
        </w:rPr>
      </w:pPr>
      <w:r w:rsidRPr="0064610C">
        <w:rPr>
          <w:rStyle w:val="Style13ptBold"/>
          <w:rFonts w:asciiTheme="minorHAnsi" w:hAnsiTheme="minorHAnsi" w:cs="Times New Roman"/>
        </w:rPr>
        <w:t>Freeman and Langbein 00</w:t>
      </w:r>
    </w:p>
    <w:p w:rsidR="00A84BC4" w:rsidRPr="0064610C" w:rsidRDefault="00A84BC4" w:rsidP="00A84BC4">
      <w:pPr>
        <w:ind w:left="360"/>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w:t>
      </w:r>
    </w:p>
    <w:p w:rsidR="00A84BC4" w:rsidRPr="0064610C" w:rsidRDefault="00A84BC4" w:rsidP="00A84BC4">
      <w:pPr>
        <w:ind w:left="360"/>
        <w:rPr>
          <w:rFonts w:asciiTheme="minorHAnsi" w:hAnsiTheme="minorHAnsi" w:cs="Times New Roman"/>
          <w:sz w:val="16"/>
        </w:rPr>
      </w:pPr>
      <w:r w:rsidRPr="0064610C">
        <w:rPr>
          <w:rFonts w:asciiTheme="minorHAnsi" w:hAnsiTheme="minorHAnsi" w:cs="Times New Roman"/>
          <w:sz w:val="16"/>
        </w:rPr>
        <w:t xml:space="preserve">D. Compliance The compliance implications of consensus-based processes remain a matter of speculation.360 No one has yet produced empirical data on the relationship between negotiated rulemaking and compliance, let alone data comparing the compliance implications of negotiated and conventional rules.361 However, the Phase II results introduce interesting new findings into the debate. </w:t>
      </w:r>
      <w:r w:rsidRPr="0064610C">
        <w:rPr>
          <w:rStyle w:val="StyleUnderline"/>
          <w:rFonts w:asciiTheme="minorHAnsi" w:hAnsiTheme="minorHAnsi" w:cs="Times New Roman"/>
        </w:rPr>
        <w:t xml:space="preserve">The data shows reg-neg participants to be significantly more likely than conventional rulemaking participants to report the perception that </w:t>
      </w:r>
      <w:r w:rsidRPr="0064610C">
        <w:rPr>
          <w:rStyle w:val="StyleUnderline"/>
          <w:rFonts w:asciiTheme="minorHAnsi" w:hAnsiTheme="minorHAnsi" w:cs="Times New Roman"/>
          <w:highlight w:val="green"/>
        </w:rPr>
        <w:t>others will be able to comply with the final rule</w:t>
      </w:r>
      <w:r w:rsidRPr="0064610C">
        <w:rPr>
          <w:rFonts w:asciiTheme="minorHAnsi" w:hAnsiTheme="minorHAnsi" w:cs="Times New Roman"/>
          <w:sz w:val="16"/>
        </w:rPr>
        <w:t xml:space="preserve">.362 Perceiving that others will comply might induce more compliance among competitors, along the lines of game theoretic models, at least until evidence of defection emerges.363 </w:t>
      </w:r>
      <w:r w:rsidRPr="0064610C">
        <w:rPr>
          <w:rStyle w:val="StyleUnderline"/>
          <w:rFonts w:asciiTheme="minorHAnsi" w:hAnsiTheme="minorHAnsi" w:cs="Times New Roman"/>
        </w:rPr>
        <w:t xml:space="preserve">Moreover, to the extent that compliance failures are at least partly due to technical and information deficits—rather than to mere political resistance—it seems plausible that reports of </w:t>
      </w:r>
      <w:r w:rsidRPr="0064610C">
        <w:rPr>
          <w:rStyle w:val="StyleUnderline"/>
          <w:rFonts w:asciiTheme="minorHAnsi" w:hAnsiTheme="minorHAnsi" w:cs="Times New Roman"/>
          <w:highlight w:val="green"/>
        </w:rPr>
        <w:t xml:space="preserve">the learning effect and more horizontal sharing of information might help to improve compliance </w:t>
      </w:r>
      <w:r w:rsidRPr="0064610C">
        <w:rPr>
          <w:rStyle w:val="StyleUnderline"/>
          <w:rFonts w:asciiTheme="minorHAnsi" w:hAnsiTheme="minorHAnsi" w:cs="Times New Roman"/>
        </w:rPr>
        <w:t>in the long run.</w:t>
      </w:r>
      <w:r w:rsidRPr="0064610C">
        <w:rPr>
          <w:rFonts w:asciiTheme="minorHAnsi" w:hAnsiTheme="minorHAnsi" w:cs="Times New Roman"/>
          <w:sz w:val="16"/>
        </w:rPr>
        <w:t xml:space="preserve">364 </w:t>
      </w:r>
      <w:r w:rsidRPr="0064610C">
        <w:rPr>
          <w:rStyle w:val="StyleUnderline"/>
          <w:rFonts w:asciiTheme="minorHAnsi" w:hAnsiTheme="minorHAnsi" w:cs="Times New Roman"/>
        </w:rPr>
        <w:t>The claim that reg-neg could improve compliance is consistent with social psychology studies showing that in both legal and organizational settings, “fair procedures lead to greater compliance with the rules and decisions with which they are associated</w:t>
      </w:r>
      <w:r w:rsidRPr="0064610C">
        <w:rPr>
          <w:rFonts w:asciiTheme="minorHAnsi" w:hAnsiTheme="minorHAnsi" w:cs="Times New Roman"/>
          <w:sz w:val="16"/>
        </w:rPr>
        <w:t xml:space="preserve">.”365 Similarly, </w:t>
      </w:r>
      <w:r w:rsidRPr="0064610C">
        <w:rPr>
          <w:rStyle w:val="StyleUnderline"/>
          <w:rFonts w:asciiTheme="minorHAnsi" w:hAnsiTheme="minorHAnsi" w:cs="Times New Roman"/>
          <w:highlight w:val="green"/>
        </w:rPr>
        <w:t xml:space="preserve">negotiated rulemaking might facilitate compliance by bringing to the surface </w:t>
      </w:r>
      <w:r w:rsidRPr="0064610C">
        <w:rPr>
          <w:rStyle w:val="StyleUnderline"/>
          <w:rFonts w:asciiTheme="minorHAnsi" w:hAnsiTheme="minorHAnsi" w:cs="Times New Roman"/>
        </w:rPr>
        <w:t xml:space="preserve">some of the </w:t>
      </w:r>
      <w:r w:rsidRPr="0064610C">
        <w:rPr>
          <w:rStyle w:val="StyleUnderline"/>
          <w:rFonts w:asciiTheme="minorHAnsi" w:hAnsiTheme="minorHAnsi" w:cs="Times New Roman"/>
          <w:highlight w:val="green"/>
        </w:rPr>
        <w:t xml:space="preserve">contentious issues earlier in the </w:t>
      </w:r>
      <w:r w:rsidRPr="0064610C">
        <w:rPr>
          <w:rStyle w:val="StyleUnderline"/>
          <w:rFonts w:asciiTheme="minorHAnsi" w:hAnsiTheme="minorHAnsi" w:cs="Times New Roman"/>
        </w:rPr>
        <w:t xml:space="preserve">rulemaking </w:t>
      </w:r>
      <w:r w:rsidRPr="0064610C">
        <w:rPr>
          <w:rStyle w:val="StyleUnderline"/>
          <w:rFonts w:asciiTheme="minorHAnsi" w:hAnsiTheme="minorHAnsi" w:cs="Times New Roman"/>
          <w:highlight w:val="green"/>
        </w:rPr>
        <w:t>process,</w:t>
      </w:r>
      <w:r w:rsidRPr="0064610C">
        <w:rPr>
          <w:rFonts w:asciiTheme="minorHAnsi" w:hAnsiTheme="minorHAnsi" w:cs="Times New Roman"/>
          <w:sz w:val="16"/>
        </w:rPr>
        <w:t xml:space="preserve"> where they might be solved collectively rather than dictated by the agency. Although speculative, these hypotheses seem to fit better with Kerwin and Langbein’s data than do the rather negative expectations about compliance. </w:t>
      </w:r>
      <w:r w:rsidRPr="0064610C">
        <w:rPr>
          <w:rStyle w:val="StyleUnderline"/>
          <w:rFonts w:asciiTheme="minorHAnsi" w:hAnsiTheme="minorHAnsi" w:cs="Times New Roman"/>
          <w:highlight w:val="green"/>
        </w:rPr>
        <w:t xml:space="preserve">Higher satisfaction could </w:t>
      </w:r>
      <w:r w:rsidRPr="0064610C">
        <w:rPr>
          <w:rStyle w:val="StyleUnderline"/>
          <w:rFonts w:asciiTheme="minorHAnsi" w:hAnsiTheme="minorHAnsi" w:cs="Times New Roman"/>
        </w:rPr>
        <w:t xml:space="preserve">well </w:t>
      </w:r>
      <w:r w:rsidRPr="0064610C">
        <w:rPr>
          <w:rStyle w:val="StyleUnderline"/>
          <w:rFonts w:asciiTheme="minorHAnsi" w:hAnsiTheme="minorHAnsi" w:cs="Times New Roman"/>
          <w:highlight w:val="green"/>
        </w:rPr>
        <w:t xml:space="preserve">translate into </w:t>
      </w:r>
      <w:r w:rsidRPr="0064610C">
        <w:rPr>
          <w:rStyle w:val="StyleUnderline"/>
          <w:rFonts w:asciiTheme="minorHAnsi" w:hAnsiTheme="minorHAnsi" w:cs="Times New Roman"/>
        </w:rPr>
        <w:t xml:space="preserve">better long-term </w:t>
      </w:r>
      <w:r w:rsidRPr="0064610C">
        <w:rPr>
          <w:rStyle w:val="StyleUnderline"/>
          <w:rFonts w:asciiTheme="minorHAnsi" w:hAnsiTheme="minorHAnsi" w:cs="Times New Roman"/>
          <w:highlight w:val="green"/>
        </w:rPr>
        <w:t>compliance</w:t>
      </w:r>
      <w:r w:rsidRPr="0064610C">
        <w:rPr>
          <w:rStyle w:val="StyleUnderline"/>
          <w:rFonts w:asciiTheme="minorHAnsi" w:hAnsiTheme="minorHAnsi" w:cs="Times New Roman"/>
        </w:rPr>
        <w:t>, even if litigation rates remained the same.</w:t>
      </w:r>
      <w:r w:rsidRPr="0064610C">
        <w:rPr>
          <w:rFonts w:asciiTheme="minorHAnsi" w:hAnsiTheme="minorHAnsi" w:cs="Times New Roman"/>
          <w:sz w:val="16"/>
        </w:rPr>
        <w:t xml:space="preserve"> Consistent with our contention that process matters, we expect it to matter to compliance as well. In any event, </w:t>
      </w:r>
      <w:r w:rsidRPr="0064610C">
        <w:rPr>
          <w:rStyle w:val="StyleUnderline"/>
          <w:rFonts w:asciiTheme="minorHAnsi" w:hAnsiTheme="minorHAnsi" w:cs="Times New Roman"/>
        </w:rPr>
        <w:t>empirical studies of compliance should no longer be so difficult to produce.</w:t>
      </w:r>
      <w:r w:rsidRPr="0064610C">
        <w:rPr>
          <w:rFonts w:asciiTheme="minorHAnsi" w:hAnsiTheme="minorHAnsi" w:cs="Times New Roman"/>
          <w:sz w:val="16"/>
        </w:rPr>
        <w:t xml:space="preserve"> A number of negotiated rules are now several years old, with some in the advanced stages of implementation. A study of compliance might compare numbers of enforcement actions for negotiated as compared to conventional rules, measured by notices of violation, or penalties, for example.366 It </w:t>
      </w:r>
      <w:r w:rsidRPr="0064610C">
        <w:rPr>
          <w:rStyle w:val="StyleUnderline"/>
          <w:rFonts w:asciiTheme="minorHAnsi" w:hAnsiTheme="minorHAnsi" w:cs="Times New Roman"/>
        </w:rPr>
        <w:t>might investigate as well whether compliance methods differ between the two types of rules: perhaps the enforcement of negotiated rules occurs more cooperatively, or informally, than enforcement of conventional rules. Possibly, relationships struck during the negotiated rulemaking make a difference at the compliance stage</w:t>
      </w:r>
      <w:r w:rsidRPr="0064610C">
        <w:rPr>
          <w:rFonts w:asciiTheme="minorHAnsi" w:hAnsiTheme="minorHAnsi" w:cs="Times New Roman"/>
          <w:sz w:val="16"/>
        </w:rPr>
        <w:t>.367 To date, the effects of how the rule is developed on eventual compliance remain a matter of speculation, even though it is ultimately an empirical issue on which both theory and empirical evidence must be brought to bear.</w:t>
      </w:r>
    </w:p>
    <w:p w:rsidR="00A84BC4" w:rsidRPr="0064610C" w:rsidRDefault="00A84BC4" w:rsidP="00A84BC4">
      <w:pPr>
        <w:ind w:left="360"/>
        <w:rPr>
          <w:rFonts w:asciiTheme="minorHAnsi" w:hAnsiTheme="minorHAnsi" w:cs="Times New Roman"/>
          <w:sz w:val="16"/>
        </w:rPr>
      </w:pPr>
    </w:p>
    <w:p w:rsidR="00A84BC4" w:rsidRPr="0064610C" w:rsidRDefault="00A84BC4" w:rsidP="00A84BC4">
      <w:pPr>
        <w:pStyle w:val="Heading4"/>
        <w:rPr>
          <w:rFonts w:asciiTheme="minorHAnsi" w:hAnsiTheme="minorHAnsi"/>
        </w:rPr>
      </w:pPr>
      <w:r w:rsidRPr="0064610C">
        <w:rPr>
          <w:rFonts w:asciiTheme="minorHAnsi" w:hAnsiTheme="minorHAnsi"/>
        </w:rPr>
        <w:t xml:space="preserve">And, we’ll win new net benefits here that ALL turn the aff </w:t>
      </w:r>
    </w:p>
    <w:p w:rsidR="00A84BC4" w:rsidRPr="0064610C" w:rsidRDefault="00A84BC4" w:rsidP="00A84BC4">
      <w:pPr>
        <w:ind w:left="360"/>
        <w:rPr>
          <w:rFonts w:asciiTheme="minorHAnsi" w:hAnsiTheme="minorHAnsi" w:cs="Times New Roman"/>
          <w:sz w:val="16"/>
        </w:rPr>
      </w:pP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 xml:space="preserve">a. </w:t>
      </w:r>
      <w:r w:rsidRPr="0064610C">
        <w:rPr>
          <w:rFonts w:asciiTheme="minorHAnsi" w:hAnsiTheme="minorHAnsi" w:cs="Times New Roman"/>
          <w:u w:val="single"/>
        </w:rPr>
        <w:t>Delays</w:t>
      </w:r>
      <w:r w:rsidRPr="0064610C">
        <w:rPr>
          <w:rFonts w:asciiTheme="minorHAnsi" w:hAnsiTheme="minorHAnsi" w:cs="Times New Roman"/>
        </w:rPr>
        <w:t xml:space="preserve">—cp’s regulatory negotiation means that rules won’t be challenged during the regulation creation process—empirics prove the CP solves </w:t>
      </w:r>
      <w:r w:rsidRPr="0064610C">
        <w:rPr>
          <w:rFonts w:asciiTheme="minorHAnsi" w:hAnsiTheme="minorHAnsi" w:cs="Times New Roman"/>
          <w:i/>
        </w:rPr>
        <w:t xml:space="preserve">faster </w:t>
      </w:r>
      <w:r w:rsidRPr="0064610C">
        <w:rPr>
          <w:rFonts w:asciiTheme="minorHAnsi" w:hAnsiTheme="minorHAnsi" w:cs="Times New Roman"/>
        </w:rPr>
        <w:t>than the AFF</w:t>
      </w:r>
    </w:p>
    <w:p w:rsidR="00A84BC4" w:rsidRPr="0064610C" w:rsidRDefault="00A84BC4" w:rsidP="00A84BC4">
      <w:pPr>
        <w:rPr>
          <w:rFonts w:asciiTheme="minorHAnsi" w:hAnsiTheme="minorHAnsi" w:cs="Times New Roman"/>
        </w:rPr>
      </w:pPr>
    </w:p>
    <w:p w:rsidR="00A84BC4" w:rsidRPr="0064610C" w:rsidRDefault="00A84BC4" w:rsidP="00A84BC4">
      <w:pPr>
        <w:ind w:firstLine="360"/>
        <w:rPr>
          <w:rStyle w:val="Style13ptBold"/>
          <w:rFonts w:asciiTheme="minorHAnsi" w:hAnsiTheme="minorHAnsi" w:cs="Times New Roman"/>
        </w:rPr>
      </w:pPr>
      <w:r w:rsidRPr="0064610C">
        <w:rPr>
          <w:rStyle w:val="Style13ptBold"/>
          <w:rFonts w:asciiTheme="minorHAnsi" w:hAnsiTheme="minorHAnsi" w:cs="Times New Roman"/>
        </w:rPr>
        <w:t>Harter 99</w:t>
      </w:r>
    </w:p>
    <w:p w:rsidR="00A84BC4" w:rsidRPr="0064610C" w:rsidRDefault="00A84BC4" w:rsidP="00A84BC4">
      <w:pPr>
        <w:ind w:left="360"/>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73" w:history="1">
        <w:r w:rsidRPr="0064610C">
          <w:rPr>
            <w:rStyle w:val="Style13ptBold"/>
            <w:rFonts w:asciiTheme="minorHAnsi" w:hAnsiTheme="minorHAnsi" w:cs="Times New Roman"/>
            <w:sz w:val="16"/>
            <w:szCs w:val="16"/>
          </w:rPr>
          <w:t>http://papers.ssrn.com/sol3/papers.cfm?abstract_id=202808//ghs-kw</w:t>
        </w:r>
      </w:hyperlink>
      <w:r w:rsidRPr="0064610C">
        <w:rPr>
          <w:rStyle w:val="Style13ptBold"/>
          <w:rFonts w:asciiTheme="minorHAnsi" w:hAnsiTheme="minorHAnsi" w:cs="Times New Roman"/>
          <w:sz w:val="16"/>
          <w:szCs w:val="16"/>
        </w:rPr>
        <w:t>)</w:t>
      </w:r>
    </w:p>
    <w:p w:rsidR="00A84BC4" w:rsidRPr="0064610C" w:rsidRDefault="00A84BC4" w:rsidP="00A84BC4">
      <w:pPr>
        <w:ind w:left="360"/>
        <w:rPr>
          <w:rStyle w:val="Emphasis"/>
          <w:rFonts w:asciiTheme="minorHAnsi" w:hAnsiTheme="minorHAnsi"/>
        </w:rPr>
      </w:pPr>
      <w:r w:rsidRPr="0064610C">
        <w:rPr>
          <w:rFonts w:asciiTheme="minorHAnsi" w:hAnsiTheme="minorHAnsi" w:cs="Times New Roman"/>
          <w:sz w:val="16"/>
        </w:rPr>
        <w:t xml:space="preserve">Properly understood, therefore, </w:t>
      </w:r>
      <w:r w:rsidRPr="0064610C">
        <w:rPr>
          <w:rStyle w:val="Emphasis"/>
          <w:rFonts w:asciiTheme="minorHAnsi" w:hAnsiTheme="minorHAnsi"/>
          <w:highlight w:val="green"/>
        </w:rPr>
        <w:t>the average length of</w:t>
      </w:r>
      <w:r w:rsidRPr="0064610C">
        <w:rPr>
          <w:rStyle w:val="Emphasis"/>
          <w:rFonts w:asciiTheme="minorHAnsi" w:hAnsiTheme="minorHAnsi"/>
        </w:rPr>
        <w:t xml:space="preserve"> EPA’s </w:t>
      </w:r>
      <w:r w:rsidRPr="0064610C">
        <w:rPr>
          <w:rStyle w:val="Emphasis"/>
          <w:rFonts w:asciiTheme="minorHAnsi" w:hAnsiTheme="minorHAnsi"/>
          <w:highlight w:val="green"/>
        </w:rPr>
        <w:t>negotiated rulemakings</w:t>
      </w:r>
      <w:r w:rsidRPr="0064610C">
        <w:rPr>
          <w:rStyle w:val="Emphasis"/>
          <w:rFonts w:asciiTheme="minorHAnsi" w:hAnsiTheme="minorHAnsi"/>
        </w:rPr>
        <w:t xml:space="preserve"> — the time it took EPA to fulfill its goal — </w:t>
      </w:r>
      <w:r w:rsidRPr="0064610C">
        <w:rPr>
          <w:rStyle w:val="Emphasis"/>
          <w:rFonts w:asciiTheme="minorHAnsi" w:hAnsiTheme="minorHAnsi"/>
          <w:highlight w:val="green"/>
        </w:rPr>
        <w:t>was</w:t>
      </w:r>
      <w:r w:rsidRPr="0064610C">
        <w:rPr>
          <w:rStyle w:val="Emphasis"/>
          <w:rFonts w:asciiTheme="minorHAnsi" w:hAnsiTheme="minorHAnsi"/>
        </w:rPr>
        <w:t xml:space="preserve"> 751 days or </w:t>
      </w:r>
      <w:r w:rsidRPr="0064610C">
        <w:rPr>
          <w:rStyle w:val="Emphasis"/>
          <w:rFonts w:asciiTheme="minorHAnsi" w:hAnsiTheme="minorHAnsi"/>
          <w:highlight w:val="green"/>
        </w:rPr>
        <w:t>32% faster than traditional rulemaking.</w:t>
      </w:r>
      <w:r w:rsidRPr="0064610C">
        <w:rPr>
          <w:rFonts w:asciiTheme="minorHAnsi" w:hAnsiTheme="minorHAnsi" w:cs="Times New Roman"/>
          <w:sz w:val="16"/>
          <w:highlight w:val="green"/>
        </w:rPr>
        <w:t xml:space="preserve"> </w:t>
      </w:r>
      <w:r w:rsidRPr="0064610C">
        <w:rPr>
          <w:rStyle w:val="StyleUnderline"/>
          <w:rFonts w:asciiTheme="minorHAnsi" w:hAnsiTheme="minorHAnsi" w:cs="Times New Roman"/>
          <w:highlight w:val="green"/>
        </w:rPr>
        <w:t xml:space="preserve">This knocks a full year off </w:t>
      </w:r>
      <w:r w:rsidRPr="0064610C">
        <w:rPr>
          <w:rStyle w:val="StyleUnderline"/>
          <w:rFonts w:asciiTheme="minorHAnsi" w:hAnsiTheme="minorHAnsi" w:cs="Times New Roman"/>
        </w:rPr>
        <w:t>the average time it takes EPA to develop rule by the traditional method. And, note these are highly complex and controversial rules and that one of them survived Presidential intervention. Thus, the dynamics surrounding these rules are by no mean “average.” This means that reg neg’s actual performance is much better than that</w:t>
      </w:r>
      <w:r w:rsidRPr="0064610C">
        <w:rPr>
          <w:rFonts w:asciiTheme="minorHAnsi" w:hAnsiTheme="minorHAnsi" w:cs="Times New Roman"/>
          <w:sz w:val="16"/>
        </w:rPr>
        <w:t xml:space="preserve">. Interestingly and consistently, the average time for all of EPA’s reg negs when viewed in context is virtually identical to that of the sample drawn by Kerwin and Furlong77 — differing by less than a month. Furthermore, if all of the reg negs that were conducted by all the agencies that were included in Coglianese’s table78 were analyzed along the same lines as discussed here,79 </w:t>
      </w:r>
      <w:r w:rsidRPr="0064610C">
        <w:rPr>
          <w:rStyle w:val="StyleUnderline"/>
          <w:rFonts w:asciiTheme="minorHAnsi" w:hAnsiTheme="minorHAnsi" w:cs="Times New Roman"/>
        </w:rPr>
        <w:t>the average time for all negotiated rulemakings drops to less than 685 days</w:t>
      </w:r>
      <w:r w:rsidRPr="0064610C">
        <w:rPr>
          <w:rFonts w:asciiTheme="minorHAnsi" w:hAnsiTheme="minorHAnsi" w:cs="Times New Roman"/>
          <w:sz w:val="16"/>
        </w:rPr>
        <w:t xml:space="preserve">.80 No Substantive Review of Rules Based on Reg Neg </w:t>
      </w:r>
      <w:r w:rsidRPr="0064610C">
        <w:rPr>
          <w:rFonts w:asciiTheme="minorHAnsi" w:hAnsiTheme="minorHAnsi" w:cs="Times New Roman"/>
          <w:sz w:val="16"/>
          <w:szCs w:val="16"/>
        </w:rPr>
        <w:t>Consensus. Coglianese argues that negotiated rules are actually subjected to a higher incident of judicial review than are rules developed by traditional methods, at least those issued by EPA.81 But, like his analysis of the time it takes to develop rules, Coglianese fails to look at either what happened in the negotiated rulemaking itself or the nature of any challenge. For example, he makes much of the fact that the Grand Canyon visibility rule was challenged by interests that were not a party to the negotiations;82 yet, he also points out that this rule was not developed under the Negotiated Rulemaking Act83 which explicitly establishes procedures that are designed to ensure that each interest can be represented. This challenge demonstrates the value of convening negotiations.84 And, it is significantly misleading to include it when discussing the judicial review of negotiated rules since the process of reg neg was not followed. As for Reformulated Gasoline, the rule as issued by EPA did not reflect the consensus but rather was modified by EPA under the direction of President Bush.85 There were, indeed, a number of challenges to the application of the rule,86 but amazingly little to the rule itself given its history. Indeed, after the proposal was changed, many members of the committee continued to meet in an effort to put</w:t>
      </w:r>
      <w:r w:rsidRPr="0064610C">
        <w:rPr>
          <w:rFonts w:asciiTheme="minorHAnsi" w:hAnsiTheme="minorHAnsi" w:cs="Times New Roman"/>
        </w:rPr>
        <w:t xml:space="preserve"> </w:t>
      </w:r>
      <w:r w:rsidRPr="0064610C">
        <w:rPr>
          <w:rFonts w:asciiTheme="minorHAnsi" w:hAnsiTheme="minorHAnsi" w:cs="Times New Roman"/>
          <w:sz w:val="16"/>
          <w:szCs w:val="16"/>
        </w:rPr>
        <w:t>Humpty Dumpty back together again, which they largely</w:t>
      </w:r>
      <w:r w:rsidRPr="0064610C">
        <w:rPr>
          <w:rFonts w:asciiTheme="minorHAnsi" w:hAnsiTheme="minorHAnsi" w:cs="Times New Roman"/>
        </w:rPr>
        <w:t xml:space="preserve"> </w:t>
      </w:r>
      <w:r w:rsidRPr="0064610C">
        <w:rPr>
          <w:rFonts w:asciiTheme="minorHAnsi" w:hAnsiTheme="minorHAnsi" w:cs="Times New Roman"/>
          <w:sz w:val="16"/>
        </w:rPr>
        <w:t xml:space="preserve">did; </w:t>
      </w:r>
      <w:r w:rsidRPr="0064610C">
        <w:rPr>
          <w:rStyle w:val="StyleUnderline"/>
          <w:rFonts w:asciiTheme="minorHAnsi" w:hAnsiTheme="minorHAnsi" w:cs="Times New Roman"/>
        </w:rPr>
        <w:t>the fact that the rule had been negotiated not only resulted in a much better rule,</w:t>
      </w:r>
      <w:r w:rsidRPr="0064610C">
        <w:rPr>
          <w:rFonts w:asciiTheme="minorHAnsi" w:hAnsiTheme="minorHAnsi" w:cs="Times New Roman"/>
          <w:sz w:val="16"/>
        </w:rPr>
        <w:t xml:space="preserve">87 </w:t>
      </w:r>
      <w:r w:rsidRPr="0064610C">
        <w:rPr>
          <w:rStyle w:val="StyleUnderline"/>
          <w:rFonts w:asciiTheme="minorHAnsi" w:hAnsiTheme="minorHAnsi" w:cs="Times New Roman"/>
          <w:highlight w:val="green"/>
        </w:rPr>
        <w:t>it enabled the rule to withstand</w:t>
      </w:r>
      <w:r w:rsidRPr="0064610C">
        <w:rPr>
          <w:rStyle w:val="StyleUnderline"/>
          <w:rFonts w:asciiTheme="minorHAnsi" w:hAnsiTheme="minorHAnsi" w:cs="Times New Roman"/>
        </w:rPr>
        <w:t xml:space="preserve"> in large part a </w:t>
      </w:r>
      <w:r w:rsidRPr="0064610C">
        <w:rPr>
          <w:rStyle w:val="StyleUnderline"/>
          <w:rFonts w:asciiTheme="minorHAnsi" w:hAnsiTheme="minorHAnsi" w:cs="Times New Roman"/>
          <w:highlight w:val="green"/>
        </w:rPr>
        <w:t>massive assault</w:t>
      </w:r>
      <w:r w:rsidRPr="0064610C">
        <w:rPr>
          <w:rStyle w:val="StyleUnderline"/>
          <w:rFonts w:asciiTheme="minorHAnsi" w:hAnsiTheme="minorHAnsi" w:cs="Times New Roman"/>
        </w:rPr>
        <w:t>.</w:t>
      </w:r>
      <w:r w:rsidRPr="0064610C">
        <w:rPr>
          <w:rFonts w:asciiTheme="minorHAnsi" w:hAnsiTheme="minorHAnsi" w:cs="Times New Roman"/>
          <w:sz w:val="16"/>
        </w:rPr>
        <w:t xml:space="preserve"> Coglianese also somehow attributes a challenge within the World Trade Organization to a shortcoming of reg neg even though such issues were explicitly outside the purview of the committee; to criticize reg neg here is like saying surgery is not effective when the patient refused to undergo it. While the Underground Injection rule was challenged, the committee never reached an agreement88 and, moreover, the convening report made clear that there were very strong disagreements over the interpretation of the governing statute that would likely have to be resolved by a Court of Appeals. Coglianese also asserts that the Equipment Leaks rule was the subject of review; it was, but only because the Clean Air requires parties to file challenges in a very short period, and a challenger therefore filed a defensive challenge while it worked out some minor details over the regulation. Those negotiations were successful and the challenge was withdrawn. The Chemical Manufacturers Association, the challenger, had no intention of a substantive challenge.89 Moreover, a challenge to other parts of the HON should not be ascribed to the Equipment Leaks part of the rule. The agreement in the Asbestos in Schools negotiation explicitly contemplated judicial review — strange, but true — and hence it came as no surprise and as no violation of the agreement. As for the Wood Furniture Rule, the challenges were withdrawn after informal negotiations in which EPA agreed to propose amendments to the rule.90 Similarly, the challenge to EPA’s Disinfectant By-Products Rule91 was withdrawn. In short, the rules that have emerged from negotiated rulemaking have been remarkably resistant to substantive challenges. And, indeed, this far into the development of the process, the standard of review and the extent to which an agreement may be binding on either a signatory or someone whom a party purports to represent are still unknown — the speculation of many an administrative law class.92 Thus, here too, </w:t>
      </w:r>
      <w:r w:rsidRPr="0064610C">
        <w:rPr>
          <w:rStyle w:val="StyleUnderline"/>
          <w:rFonts w:asciiTheme="minorHAnsi" w:hAnsiTheme="minorHAnsi" w:cs="Times New Roman"/>
          <w:highlight w:val="green"/>
        </w:rPr>
        <w:t xml:space="preserve">Coglianese paints a </w:t>
      </w:r>
      <w:r w:rsidRPr="0064610C">
        <w:rPr>
          <w:rStyle w:val="StyleUnderline"/>
          <w:rFonts w:asciiTheme="minorHAnsi" w:hAnsiTheme="minorHAnsi" w:cs="Times New Roman"/>
        </w:rPr>
        <w:t xml:space="preserve">substantially </w:t>
      </w:r>
      <w:r w:rsidRPr="0064610C">
        <w:rPr>
          <w:rStyle w:val="StyleUnderline"/>
          <w:rFonts w:asciiTheme="minorHAnsi" w:hAnsiTheme="minorHAnsi" w:cs="Times New Roman"/>
          <w:highlight w:val="green"/>
        </w:rPr>
        <w:t>misleading picture</w:t>
      </w:r>
      <w:r w:rsidRPr="0064610C">
        <w:rPr>
          <w:rStyle w:val="StyleUnderline"/>
          <w:rFonts w:asciiTheme="minorHAnsi" w:hAnsiTheme="minorHAnsi" w:cs="Times New Roman"/>
        </w:rPr>
        <w:t xml:space="preserve"> by failing to distinguish substantive challenges to rules that are based on a consensus from either challenges to issues that were not the subject of negotiations or were filed while some details were worked out. </w:t>
      </w:r>
      <w:r w:rsidRPr="0064610C">
        <w:rPr>
          <w:rStyle w:val="Emphasis"/>
          <w:rFonts w:asciiTheme="minorHAnsi" w:hAnsiTheme="minorHAnsi"/>
        </w:rPr>
        <w:t>Properly understood,</w:t>
      </w:r>
      <w:r w:rsidRPr="0064610C">
        <w:rPr>
          <w:rStyle w:val="Emphasis"/>
          <w:rFonts w:asciiTheme="minorHAnsi" w:hAnsiTheme="minorHAnsi"/>
          <w:highlight w:val="green"/>
        </w:rPr>
        <w:t xml:space="preserve"> reg negs have been phenomenally successful in warding off substantive review.</w:t>
      </w:r>
    </w:p>
    <w:p w:rsidR="00A84BC4" w:rsidRPr="0064610C" w:rsidRDefault="00A84BC4" w:rsidP="00A84BC4">
      <w:pPr>
        <w:pStyle w:val="Heading4"/>
        <w:rPr>
          <w:rFonts w:asciiTheme="minorHAnsi" w:hAnsiTheme="minorHAnsi" w:cs="Times New Roman"/>
          <w:sz w:val="16"/>
        </w:rPr>
      </w:pP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B.</w:t>
      </w:r>
      <w:r w:rsidRPr="0064610C">
        <w:rPr>
          <w:rFonts w:asciiTheme="minorHAnsi" w:hAnsiTheme="minorHAnsi" w:cs="Times New Roman"/>
          <w:u w:val="single"/>
        </w:rPr>
        <w:t xml:space="preserve"> More democratic</w:t>
      </w:r>
      <w:r w:rsidRPr="0064610C">
        <w:rPr>
          <w:rFonts w:asciiTheme="minorHAnsi" w:hAnsiTheme="minorHAnsi" w:cs="Times New Roman"/>
        </w:rPr>
        <w:t>—reg neg encourages private sector participation—means that regulations aren’t unilaterally created by the USFG—CP results in a fair playing field for the entirety of the private sector</w:t>
      </w:r>
    </w:p>
    <w:p w:rsidR="00A84BC4" w:rsidRPr="0064610C" w:rsidRDefault="00A84BC4" w:rsidP="00A84BC4">
      <w:pPr>
        <w:rPr>
          <w:rFonts w:asciiTheme="minorHAnsi" w:hAnsiTheme="minorHAnsi"/>
        </w:rPr>
      </w:pPr>
    </w:p>
    <w:p w:rsidR="00A84BC4" w:rsidRPr="0064610C" w:rsidRDefault="00A84BC4" w:rsidP="00A84BC4">
      <w:pPr>
        <w:ind w:firstLine="360"/>
        <w:rPr>
          <w:rStyle w:val="Style13ptBold"/>
          <w:rFonts w:asciiTheme="minorHAnsi" w:hAnsiTheme="minorHAnsi" w:cs="Times New Roman"/>
        </w:rPr>
      </w:pPr>
      <w:r w:rsidRPr="0064610C">
        <w:rPr>
          <w:rStyle w:val="Style13ptBold"/>
          <w:rFonts w:asciiTheme="minorHAnsi" w:hAnsiTheme="minorHAnsi" w:cs="Times New Roman"/>
        </w:rPr>
        <w:t>Freeman and Langbein 00</w:t>
      </w:r>
    </w:p>
    <w:p w:rsidR="00A84BC4" w:rsidRPr="0064610C" w:rsidRDefault="00A84BC4" w:rsidP="00A84BC4">
      <w:pPr>
        <w:ind w:left="360"/>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(Jody Freeman is the Archibald Cox Professor at Harvard Law School and a leading expert on administrative law and environmental law.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Laura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A84BC4" w:rsidRPr="0064610C" w:rsidRDefault="00A84BC4" w:rsidP="00A84BC4">
      <w:pPr>
        <w:ind w:left="360"/>
        <w:rPr>
          <w:rStyle w:val="Emphasis"/>
          <w:rFonts w:asciiTheme="minorHAnsi" w:hAnsiTheme="minorHAnsi"/>
        </w:rPr>
      </w:pPr>
      <w:r w:rsidRPr="0064610C">
        <w:rPr>
          <w:rFonts w:asciiTheme="minorHAnsi" w:hAnsiTheme="minorHAnsi" w:cs="Times New Roman"/>
          <w:sz w:val="14"/>
        </w:rPr>
        <w:t xml:space="preserve">2. </w:t>
      </w:r>
      <w:r w:rsidRPr="0064610C">
        <w:rPr>
          <w:rStyle w:val="Emphasis"/>
          <w:rFonts w:asciiTheme="minorHAnsi" w:hAnsiTheme="minorHAnsi"/>
          <w:highlight w:val="green"/>
        </w:rPr>
        <w:t>Negotiated Rulemaking Is Fairer to Regulated Parties</w:t>
      </w:r>
      <w:r w:rsidRPr="0064610C">
        <w:rPr>
          <w:rStyle w:val="Emphasis"/>
          <w:rFonts w:asciiTheme="minorHAnsi" w:hAnsiTheme="minorHAnsi"/>
        </w:rPr>
        <w:t xml:space="preserve"> than Conventional Rulemaking </w:t>
      </w:r>
      <w:r w:rsidRPr="0064610C">
        <w:rPr>
          <w:rFonts w:asciiTheme="minorHAnsi" w:hAnsiTheme="minorHAnsi" w:cs="Times New Roman"/>
          <w:sz w:val="14"/>
        </w:rPr>
        <w:t xml:space="preserve">To test whether reg neg was fairer to regulated parties, Ker-win and Langbein asked respondents </w:t>
      </w:r>
      <w:r w:rsidRPr="0064610C">
        <w:rPr>
          <w:rStyle w:val="StyleUnderline"/>
          <w:rFonts w:asciiTheme="minorHAnsi" w:hAnsiTheme="minorHAnsi" w:cs="Times New Roman"/>
        </w:rPr>
        <w:t xml:space="preserve">whether EPA solicited their participation and whether they believed anyone was left out of the process. </w:t>
      </w:r>
      <w:r w:rsidRPr="0064610C">
        <w:rPr>
          <w:rFonts w:asciiTheme="minorHAnsi" w:hAnsiTheme="minorHAnsi" w:cs="Times New Roman"/>
          <w:sz w:val="14"/>
        </w:rPr>
        <w:t xml:space="preserve">They also examined how much the parties learned in each process, and whether they experienced resource or information disparities. Negotiated rule participants were significantly more likely to say that </w:t>
      </w:r>
      <w:r w:rsidRPr="0064610C">
        <w:rPr>
          <w:rStyle w:val="Emphasis"/>
          <w:rFonts w:asciiTheme="minorHAnsi" w:hAnsiTheme="minorHAnsi"/>
          <w:highlight w:val="green"/>
        </w:rPr>
        <w:t>the EPA encouraged their participation</w:t>
      </w:r>
      <w:r w:rsidRPr="0064610C">
        <w:rPr>
          <w:rStyle w:val="Emphasis"/>
          <w:rFonts w:asciiTheme="minorHAnsi" w:hAnsiTheme="minorHAnsi"/>
        </w:rPr>
        <w:t xml:space="preserve"> </w:t>
      </w:r>
      <w:r w:rsidRPr="0064610C">
        <w:rPr>
          <w:rFonts w:asciiTheme="minorHAnsi" w:hAnsiTheme="minorHAnsi" w:cs="Times New Roman"/>
          <w:sz w:val="14"/>
        </w:rPr>
        <w:t xml:space="preserve">than conventional rule participants (65% versus 33% respectively). Al-though a higher proportion of conventional rulemaking participants reported that a party that should have been represented in the rulemaking was omitted, the difference is not statistically significant. Specifically, "a majority of both negotiated and conventional rule participants believed that the parties who should have been involved were involved (66% versus 52% respectively)." In addition, as reported above, participants in regulatory negotiations reported significantly more learning than their conventional rulemaking counterparts. Indeed, the disparity between the two types of participants in terms of their reports about learning was one of the study's most striking results. At the same time, the resource disadvantage of poorer, smaller groups was no greater in negotiated rulemaking than in conventional rulemaking. So, </w:t>
      </w:r>
      <w:r w:rsidRPr="0064610C">
        <w:rPr>
          <w:rStyle w:val="StyleUnderline"/>
          <w:rFonts w:asciiTheme="minorHAnsi" w:hAnsiTheme="minorHAnsi" w:cs="Times New Roman"/>
        </w:rPr>
        <w:t xml:space="preserve">while smaller groups did report suffering from a lack of resources during regulatory negotiation, they reported the same in conventional rulemakings; no disparity existed between the two processes on this score. </w:t>
      </w:r>
      <w:r w:rsidRPr="0064610C">
        <w:rPr>
          <w:rFonts w:asciiTheme="minorHAnsi" w:hAnsiTheme="minorHAnsi" w:cs="Times New Roman"/>
          <w:sz w:val="14"/>
        </w:rPr>
        <w:t xml:space="preserve">Finally, the data suggest that </w:t>
      </w:r>
      <w:r w:rsidRPr="0064610C">
        <w:rPr>
          <w:rStyle w:val="StyleUnderline"/>
          <w:rFonts w:asciiTheme="minorHAnsi" w:hAnsiTheme="minorHAnsi" w:cs="Times New Roman"/>
          <w:highlight w:val="green"/>
        </w:rPr>
        <w:t>the agency is equally responsive</w:t>
      </w:r>
      <w:r w:rsidRPr="0064610C">
        <w:rPr>
          <w:rStyle w:val="StyleUnderline"/>
          <w:rFonts w:asciiTheme="minorHAnsi" w:hAnsiTheme="minorHAnsi" w:cs="Times New Roman"/>
        </w:rPr>
        <w:t xml:space="preserve"> to the parties in both negotiated and conventional rulemakings</w:t>
      </w:r>
      <w:r w:rsidRPr="0064610C">
        <w:rPr>
          <w:rFonts w:asciiTheme="minorHAnsi" w:hAnsiTheme="minorHAnsi" w:cs="Times New Roman"/>
          <w:sz w:val="14"/>
        </w:rPr>
        <w:t xml:space="preserve">. This result, together with the finding that participants in regulatory negotiations perceived disproportionate influence to be about evenly distributed, suggests that reg neg is at least as fair to the parties as conventional rulemaking. Indeed, </w:t>
      </w:r>
      <w:r w:rsidRPr="0064610C">
        <w:rPr>
          <w:rStyle w:val="Emphasis"/>
          <w:rFonts w:asciiTheme="minorHAnsi" w:hAnsiTheme="minorHAnsi"/>
          <w:highlight w:val="green"/>
        </w:rPr>
        <w:t xml:space="preserve">because participant learning was so much greater in regulatory negotiation, the process may </w:t>
      </w:r>
      <w:r w:rsidRPr="0064610C">
        <w:rPr>
          <w:rStyle w:val="Emphasis"/>
          <w:rFonts w:asciiTheme="minorHAnsi" w:hAnsiTheme="minorHAnsi"/>
        </w:rPr>
        <w:t xml:space="preserve">in fact </w:t>
      </w:r>
      <w:r w:rsidRPr="0064610C">
        <w:rPr>
          <w:rStyle w:val="Emphasis"/>
          <w:rFonts w:asciiTheme="minorHAnsi" w:hAnsiTheme="minorHAnsi"/>
          <w:highlight w:val="green"/>
        </w:rPr>
        <w:t>be more fair.</w:t>
      </w:r>
      <w:r w:rsidRPr="0064610C">
        <w:rPr>
          <w:rStyle w:val="Emphasis"/>
          <w:rFonts w:asciiTheme="minorHAnsi" w:hAnsiTheme="minorHAnsi"/>
        </w:rPr>
        <w:t xml:space="preserve"> </w:t>
      </w:r>
    </w:p>
    <w:p w:rsidR="00A84BC4" w:rsidRPr="0064610C" w:rsidRDefault="00A84BC4" w:rsidP="00A84BC4">
      <w:pPr>
        <w:ind w:left="360"/>
        <w:rPr>
          <w:rFonts w:asciiTheme="minorHAnsi" w:hAnsiTheme="minorHAnsi" w:cs="Times New Roman"/>
          <w:b/>
          <w:iCs/>
          <w:u w:val="single"/>
        </w:rPr>
      </w:pPr>
    </w:p>
    <w:p w:rsidR="00A84BC4" w:rsidRPr="0064610C" w:rsidRDefault="00A84BC4" w:rsidP="00A84BC4">
      <w:pPr>
        <w:ind w:left="360"/>
        <w:rPr>
          <w:rStyle w:val="StyleUnderline"/>
          <w:rFonts w:asciiTheme="minorHAnsi" w:hAnsiTheme="minorHAnsi" w:cs="Times New Roman"/>
        </w:rPr>
      </w:pP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Solves Better</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 is better for complex rules</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Freeman and Langbein 00</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A84BC4" w:rsidRPr="0064610C" w:rsidRDefault="00A84BC4" w:rsidP="00A84BC4">
      <w:pPr>
        <w:rPr>
          <w:rFonts w:asciiTheme="minorHAnsi" w:hAnsiTheme="minorHAnsi" w:cs="Times New Roman"/>
          <w:u w:val="single"/>
        </w:rPr>
      </w:pPr>
      <w:r w:rsidRPr="0064610C">
        <w:rPr>
          <w:rFonts w:asciiTheme="minorHAnsi" w:hAnsiTheme="minorHAnsi" w:cs="Times New Roman"/>
          <w:sz w:val="16"/>
        </w:rPr>
        <w:t xml:space="preserve">4. </w:t>
      </w:r>
      <w:r w:rsidRPr="0064610C">
        <w:rPr>
          <w:rStyle w:val="Emphasis"/>
          <w:rFonts w:asciiTheme="minorHAnsi" w:hAnsiTheme="minorHAnsi"/>
        </w:rPr>
        <w:t>Complex Rules Are More Likely To Be Settled Through Negotiated Rulemaking</w:t>
      </w:r>
      <w:r w:rsidRPr="0064610C">
        <w:rPr>
          <w:rFonts w:asciiTheme="minorHAnsi" w:hAnsiTheme="minorHAnsi" w:cs="Times New Roman"/>
          <w:sz w:val="16"/>
        </w:rPr>
        <w:t xml:space="preserve"> Recall that theorists disagree over whether complex or simple issues are best suited for negotiation. The data suggest that negotiated and conventional rules differ in systematic ways, indicating that EPA officials do not select just any rule for negotiation. When asked how the issues for rulemaking were established, reg neg participants reported more often than their counterparts that the participants established at least some of them (44% versus 0%). </w:t>
      </w:r>
      <w:r w:rsidRPr="0064610C">
        <w:rPr>
          <w:rStyle w:val="StyleUnderline"/>
          <w:rFonts w:asciiTheme="minorHAnsi" w:hAnsiTheme="minorHAnsi" w:cs="Times New Roman"/>
        </w:rPr>
        <w:t>Conventional rulemaking participants more often admitted to being uninformed of the process for establishing issues</w:t>
      </w:r>
      <w:r w:rsidRPr="0064610C">
        <w:rPr>
          <w:rFonts w:asciiTheme="minorHAnsi" w:hAnsiTheme="minorHAnsi" w:cs="Times New Roman"/>
          <w:sz w:val="16"/>
        </w:rPr>
        <w:t xml:space="preserve"> (17% versus 0%) or offered that regulated entities set the issues (11% to 0%). A majority of both groups reported that the EPA or the governing legislation established at least some of the issues. Kerwin and Langbein found that the </w:t>
      </w:r>
      <w:r w:rsidRPr="0064610C">
        <w:rPr>
          <w:rStyle w:val="StyleUnderline"/>
          <w:rFonts w:asciiTheme="minorHAnsi" w:hAnsiTheme="minorHAnsi" w:cs="Times New Roman"/>
        </w:rPr>
        <w:t>types of issues indeed appeared to differ between negotiated and conventional rules</w:t>
      </w:r>
      <w:r w:rsidRPr="0064610C">
        <w:rPr>
          <w:rFonts w:asciiTheme="minorHAnsi" w:hAnsiTheme="minorHAnsi" w:cs="Times New Roman"/>
          <w:sz w:val="16"/>
        </w:rPr>
        <w:t xml:space="preserve">. When asked about the type of issues to be decided, 52% of participants in </w:t>
      </w:r>
      <w:r w:rsidRPr="0064610C">
        <w:rPr>
          <w:rStyle w:val="StyleUnderline"/>
          <w:rFonts w:asciiTheme="minorHAnsi" w:hAnsiTheme="minorHAnsi" w:cs="Times New Roman"/>
        </w:rPr>
        <w:t>conventional groups identified issues regarding the standard, including its level, timing, or measurement (</w:t>
      </w:r>
      <w:r w:rsidRPr="0064610C">
        <w:rPr>
          <w:rFonts w:asciiTheme="minorHAnsi" w:hAnsiTheme="minorHAnsi" w:cs="Times New Roman"/>
          <w:sz w:val="16"/>
        </w:rPr>
        <w:t xml:space="preserve">compared to 31% of negotiated rule participants), while 58% of </w:t>
      </w:r>
      <w:r w:rsidRPr="0064610C">
        <w:rPr>
          <w:rStyle w:val="StyleUnderline"/>
          <w:rFonts w:asciiTheme="minorHAnsi" w:hAnsiTheme="minorHAnsi" w:cs="Times New Roman"/>
        </w:rPr>
        <w:t>the negotiating group identified compliance and implementation issues</w:t>
      </w:r>
      <w:r w:rsidRPr="0064610C">
        <w:rPr>
          <w:rFonts w:asciiTheme="minorHAnsi" w:hAnsiTheme="minorHAnsi" w:cs="Times New Roman"/>
          <w:sz w:val="16"/>
        </w:rPr>
        <w:t xml:space="preserve"> (compared to 39% of participants in the conventional group). More </w:t>
      </w:r>
      <w:r w:rsidRPr="0064610C">
        <w:rPr>
          <w:rStyle w:val="StyleUnderline"/>
          <w:rFonts w:asciiTheme="minorHAnsi" w:hAnsiTheme="minorHAnsi" w:cs="Times New Roman"/>
        </w:rPr>
        <w:t>reg neg participants (53%) also cited compliance issues as causing the greatest conflict,</w:t>
      </w:r>
      <w:r w:rsidRPr="0064610C">
        <w:rPr>
          <w:rFonts w:asciiTheme="minorHAnsi" w:hAnsiTheme="minorHAnsi" w:cs="Times New Roman"/>
          <w:sz w:val="16"/>
        </w:rPr>
        <w:t xml:space="preserve"> compared to 32% of conventional participants. </w:t>
      </w:r>
      <w:r w:rsidRPr="0064610C">
        <w:rPr>
          <w:rStyle w:val="StyleUnderline"/>
          <w:rFonts w:asciiTheme="minorHAnsi" w:hAnsiTheme="minorHAnsi" w:cs="Times New Roman"/>
        </w:rPr>
        <w:t>Conventional</w:t>
      </w:r>
      <w:r w:rsidRPr="0064610C">
        <w:rPr>
          <w:rFonts w:asciiTheme="minorHAnsi" w:hAnsiTheme="minorHAnsi" w:cs="Times New Roman"/>
          <w:sz w:val="16"/>
        </w:rPr>
        <w:t xml:space="preserve"> participants more often reported that the </w:t>
      </w:r>
      <w:r w:rsidRPr="0064610C">
        <w:rPr>
          <w:rStyle w:val="StyleUnderline"/>
          <w:rFonts w:asciiTheme="minorHAnsi" w:hAnsiTheme="minorHAnsi" w:cs="Times New Roman"/>
        </w:rPr>
        <w:t>rulemaking failed to resolve all of the issues</w:t>
      </w:r>
      <w:r w:rsidRPr="0064610C">
        <w:rPr>
          <w:rFonts w:asciiTheme="minorHAnsi" w:hAnsiTheme="minorHAnsi" w:cs="Times New Roman"/>
          <w:sz w:val="16"/>
        </w:rPr>
        <w:t xml:space="preserve"> (30% versus 14%), but also more often reported that they encountered no "surprise" issues (74% versus 44%). Participants perceived negotiated rules to be more complex, with more issues and more sides per issue than conventional rules. Kerwin and Langbein learned in interviews that </w:t>
      </w:r>
      <w:r w:rsidRPr="0064610C">
        <w:rPr>
          <w:rStyle w:val="StyleUnderline"/>
          <w:rFonts w:asciiTheme="minorHAnsi" w:hAnsiTheme="minorHAnsi" w:cs="Times New Roman"/>
        </w:rPr>
        <w:t xml:space="preserve">reg neg participants tended to develop a more detailed view about the issues to be decided than did their conventional counterparts. </w:t>
      </w:r>
      <w:r w:rsidRPr="0064610C">
        <w:rPr>
          <w:rFonts w:asciiTheme="minorHAnsi" w:hAnsiTheme="minorHAnsi" w:cs="Times New Roman"/>
          <w:sz w:val="16"/>
        </w:rPr>
        <w:t xml:space="preserve">The researchers interpreted this disparity in reported detail as a perception of complexity. To measure it they computed a complexity score: the more issues and the more sides to each issue that respondents in a rulemaking could identify, relative to the number of respondents, the more nuanced or complex the rulemaking. Using this calculation, the rules ranged in com plexity from 1.9 to 5.0, with a mean complexity score of 3.6. The mean complexity score for reg negs (4.1) was significantly higher than the score (2.5) for conventional rulemaking. Reg neg participants also presented a clearer understanding of the issues to be decided than did conventional participants. To test clarity, Kerwin and Langbein developed a measure that would reflect the striking variation among respondents in the number of different issues and different sides they perceived in their rulemaking. Some respondents could identify very few separate issues and sides (e.g., "the level of the standard is the single issue and the sides are business, environmentalists, and EPA"), while others detected as many as four different issues, with three sides on some and two on others. Kerwin and Langbein's measurement was in units of issue/sides, representing a combination of the two variables, the recognition of which they were measuring; the mentions ranged from 3 to 10 issue/sides, with a mean of 7.9. Negotiated rulemaking participants mentioned an average of 8.9 issue/sides, compared to an average of 6issue/sides mentioned by their conventional counterparts, a statistically significant difference. To illustrate the difference between complexity and clarity: If a party identified the compliance standard as the sole issue, but failed to identify a number of sub-issues, they would be classified as having a clear understanding but not a complex one. similarly, if the party identified two sides (business vs. environment) without recognizing distinctions among business participants or within an environmental coalition, they would also be classified as clear but not complex in their understanding. </w:t>
      </w:r>
      <w:r w:rsidRPr="0064610C">
        <w:rPr>
          <w:rStyle w:val="StyleUnderline"/>
          <w:rFonts w:asciiTheme="minorHAnsi" w:hAnsiTheme="minorHAnsi" w:cs="Times New Roman"/>
        </w:rPr>
        <w:t>The differences in complexity might be explained by the higher reported rates of learning by reg neg participants, rather than by differences in the types of rules processed by reg neg versus conventional rulemaking</w:t>
      </w:r>
      <w:r w:rsidRPr="0064610C">
        <w:rPr>
          <w:rFonts w:asciiTheme="minorHAnsi" w:hAnsiTheme="minorHAnsi" w:cs="Times New Roman"/>
          <w:sz w:val="16"/>
        </w:rPr>
        <w:t xml:space="preserve">. Kerwin and Langbein found that </w:t>
      </w:r>
      <w:r w:rsidRPr="0064610C">
        <w:rPr>
          <w:rStyle w:val="Emphasis"/>
          <w:rFonts w:asciiTheme="minorHAnsi" w:hAnsiTheme="minorHAnsi"/>
        </w:rPr>
        <w:t>complexity and clarity were both positively and significantly correlated with learning by respondents</w:t>
      </w:r>
      <w:r w:rsidRPr="0064610C">
        <w:rPr>
          <w:rFonts w:asciiTheme="minorHAnsi" w:hAnsiTheme="minorHAnsi" w:cs="Times New Roman"/>
          <w:sz w:val="16"/>
        </w:rPr>
        <w:t xml:space="preserve">, but the association between learning and complexity/clarity disappeared when the type of rulemaking was held constant. However, when the amount learned was held constant, the association between complexity/clarity and the type of rulemaking remained positive and significant. This signifies that </w:t>
      </w:r>
      <w:r w:rsidRPr="0064610C">
        <w:rPr>
          <w:rStyle w:val="StyleUnderline"/>
          <w:rFonts w:asciiTheme="minorHAnsi" w:hAnsiTheme="minorHAnsi" w:cs="Times New Roman"/>
        </w:rPr>
        <w:t>the association between learning and complexity/clarity was due to the negotiation process</w:t>
      </w:r>
      <w:r w:rsidRPr="0064610C">
        <w:rPr>
          <w:rFonts w:asciiTheme="minorHAnsi" w:hAnsiTheme="minorHAnsi" w:cs="Times New Roman"/>
          <w:sz w:val="16"/>
        </w:rPr>
        <w:t xml:space="preserve">. In other words, </w:t>
      </w:r>
      <w:r w:rsidRPr="0064610C">
        <w:rPr>
          <w:rStyle w:val="StyleUnderline"/>
          <w:rFonts w:asciiTheme="minorHAnsi" w:hAnsiTheme="minorHAnsi" w:cs="Times New Roman"/>
        </w:rPr>
        <w:t>the differences in complexity/clarity</w:t>
      </w:r>
      <w:r w:rsidRPr="0064610C">
        <w:rPr>
          <w:rFonts w:asciiTheme="minorHAnsi" w:hAnsiTheme="minorHAnsi" w:cs="Times New Roman"/>
          <w:sz w:val="16"/>
        </w:rPr>
        <w:t xml:space="preserve"> </w:t>
      </w:r>
      <w:r w:rsidRPr="0064610C">
        <w:rPr>
          <w:rStyle w:val="StyleUnderline"/>
          <w:rFonts w:asciiTheme="minorHAnsi" w:hAnsiTheme="minorHAnsi" w:cs="Times New Roman"/>
        </w:rPr>
        <w:t>are</w:t>
      </w:r>
      <w:r w:rsidRPr="0064610C">
        <w:rPr>
          <w:rFonts w:asciiTheme="minorHAnsi" w:hAnsiTheme="minorHAnsi" w:cs="Times New Roman"/>
          <w:sz w:val="16"/>
        </w:rPr>
        <w:t xml:space="preserve"> not </w:t>
      </w:r>
      <w:r w:rsidRPr="0064610C">
        <w:rPr>
          <w:rStyle w:val="StyleUnderline"/>
          <w:rFonts w:asciiTheme="minorHAnsi" w:hAnsiTheme="minorHAnsi" w:cs="Times New Roman"/>
        </w:rPr>
        <w:t>attributable</w:t>
      </w:r>
      <w:r w:rsidRPr="0064610C">
        <w:rPr>
          <w:rFonts w:asciiTheme="minorHAnsi" w:hAnsiTheme="minorHAnsi" w:cs="Times New Roman"/>
          <w:sz w:val="16"/>
        </w:rPr>
        <w:t xml:space="preserve"> to higher learning but rather to </w:t>
      </w:r>
      <w:r w:rsidRPr="0064610C">
        <w:rPr>
          <w:rStyle w:val="Emphasis"/>
          <w:rFonts w:asciiTheme="minorHAnsi" w:hAnsiTheme="minorHAnsi"/>
        </w:rPr>
        <w:t>differences between the processes</w:t>
      </w:r>
      <w:r w:rsidRPr="0064610C">
        <w:rPr>
          <w:rFonts w:asciiTheme="minorHAnsi" w:hAnsiTheme="minorHAnsi" w:cs="Times New Roman"/>
          <w:sz w:val="16"/>
        </w:rPr>
        <w:t xml:space="preserve">. The evidence is consistent with the hypothesis that </w:t>
      </w:r>
      <w:r w:rsidRPr="0064610C">
        <w:rPr>
          <w:rStyle w:val="StyleUnderline"/>
          <w:rFonts w:asciiTheme="minorHAnsi" w:hAnsiTheme="minorHAnsi" w:cs="Times New Roman"/>
        </w:rPr>
        <w:t xml:space="preserve">issues selected for regulatory negotiation are different from and more complicated than those chosen for conventional rulemaking. The data associating reg negs with complexity, together with the finding that more issues settle in reg negs, are consistent with the proposition that issues with more (and more di verse) sub-issues and sides settle more easily than simple issues. </w:t>
      </w:r>
    </w:p>
    <w:p w:rsidR="00A84BC4" w:rsidRPr="0064610C" w:rsidRDefault="00A84BC4" w:rsidP="00A84BC4">
      <w:pPr>
        <w:pStyle w:val="Heading4"/>
        <w:rPr>
          <w:rStyle w:val="Style13ptBold"/>
          <w:rFonts w:asciiTheme="minorHAnsi" w:hAnsiTheme="minorHAnsi" w:cs="Times New Roman"/>
          <w:b/>
        </w:rPr>
      </w:pPr>
      <w:r w:rsidRPr="0064610C">
        <w:rPr>
          <w:rStyle w:val="Style13ptBold"/>
          <w:rFonts w:asciiTheme="minorHAnsi" w:hAnsiTheme="minorHAnsi" w:cs="Times New Roman"/>
        </w:rPr>
        <w:t>Reg neg is better than conventional rulemaking</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Freeman and Langbein 00</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A84BC4" w:rsidRPr="0064610C" w:rsidRDefault="00A84BC4" w:rsidP="00A84BC4">
      <w:pPr>
        <w:spacing w:before="120"/>
        <w:rPr>
          <w:rStyle w:val="StyleUnderline"/>
          <w:rFonts w:asciiTheme="minorHAnsi" w:hAnsiTheme="minorHAnsi" w:cs="Times New Roman"/>
        </w:rPr>
      </w:pPr>
      <w:r w:rsidRPr="0064610C">
        <w:rPr>
          <w:rFonts w:asciiTheme="minorHAnsi" w:hAnsiTheme="minorHAnsi" w:cs="Times New Roman"/>
          <w:sz w:val="16"/>
        </w:rPr>
        <w:t xml:space="preserve">In this article, we present an original analysis and summary of new empirical evidence from Neil Kerwin and Laura Langbein's two-phase study of Environmental Protection Agency (EPA) negotiated rulemakings. </w:t>
      </w:r>
      <w:r w:rsidRPr="0064610C">
        <w:rPr>
          <w:rFonts w:asciiTheme="minorHAnsi" w:hAnsiTheme="minorHAnsi" w:cs="Times New Roman"/>
          <w:sz w:val="16"/>
          <w:szCs w:val="16"/>
          <w:vertAlign w:val="superscript"/>
        </w:rPr>
        <w:t>n5</w:t>
      </w:r>
      <w:r w:rsidRPr="0064610C">
        <w:rPr>
          <w:rFonts w:asciiTheme="minorHAnsi" w:hAnsiTheme="minorHAnsi" w:cs="Times New Roman"/>
          <w:sz w:val="16"/>
        </w:rPr>
        <w:t xml:space="preserve"> Their qualitative and </w:t>
      </w:r>
      <w:r w:rsidRPr="0064610C">
        <w:rPr>
          <w:rFonts w:asciiTheme="minorHAnsi" w:hAnsiTheme="minorHAnsi" w:cs="Times New Roman"/>
          <w:b/>
          <w:bCs/>
          <w:sz w:val="16"/>
        </w:rPr>
        <w:t>(*62)</w:t>
      </w:r>
      <w:r w:rsidRPr="0064610C">
        <w:rPr>
          <w:rFonts w:asciiTheme="minorHAnsi" w:hAnsiTheme="minorHAnsi" w:cs="Times New Roman"/>
          <w:sz w:val="16"/>
        </w:rPr>
        <w:t xml:space="preserve"> quantitative data reveal more about reg neg than any empirical study to date; although not published in a law review article until now, they unquestionably bear upon the ongoing debate among legal scholars over the desirability of negotiating rules. Most importantly, this is the first study to compare participant attitudes toward negotiated rulemaking with attitudes toward conventional rulemaking. The findings of the studies tend, on balance, to undermine arguments made by the critics of regulatory negotiation and to bolster the claims of proponents. Kerwin and Langbein found that, according to participants in the study, </w:t>
      </w:r>
      <w:r w:rsidRPr="0064610C">
        <w:rPr>
          <w:rStyle w:val="StyleUnderline"/>
          <w:rFonts w:asciiTheme="minorHAnsi" w:hAnsiTheme="minorHAnsi" w:cs="Times New Roman"/>
        </w:rPr>
        <w:t>reg neg generates more learning, better quality rules, and higher satisfaction compared to conventional rulemaking. n6 At the same time, stakeholder influence on the agency remains about the same using either approach. n7 Based on the results, we recommend more frequent use of regulatory negotiation, accompanied by further comparative and empirical study, for the purposes of establishing regulatory standards and resolving implementation and compliance issues. This recommendation contradicts the prevailing view that the process is best used sparingly, n8 and even then, only for narrow questions of implementation. n9</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negs solve better</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Harter 99</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74" w:history="1">
        <w:r w:rsidRPr="0064610C">
          <w:rPr>
            <w:rStyle w:val="Style13ptBold"/>
            <w:rFonts w:asciiTheme="minorHAnsi" w:hAnsiTheme="minorHAnsi" w:cs="Times New Roman"/>
            <w:sz w:val="16"/>
            <w:szCs w:val="16"/>
          </w:rPr>
          <w:t>http://papers.ssrn.com/sol3/papers.cfm?abstract_id=202808//ghs-kw</w:t>
        </w:r>
      </w:hyperlink>
      <w:r w:rsidRPr="0064610C">
        <w:rPr>
          <w:rStyle w:val="Style13ptBold"/>
          <w:rFonts w:asciiTheme="minorHAnsi" w:hAnsiTheme="minorHAnsi" w:cs="Times New Roman"/>
          <w:sz w:val="16"/>
          <w:szCs w:val="16"/>
        </w:rPr>
        <w:t>)</w:t>
      </w:r>
    </w:p>
    <w:p w:rsidR="00A84BC4" w:rsidRPr="0064610C" w:rsidRDefault="00A84BC4" w:rsidP="00A84BC4">
      <w:pPr>
        <w:rPr>
          <w:rStyle w:val="StyleUnderline"/>
          <w:rFonts w:asciiTheme="minorHAnsi" w:hAnsiTheme="minorHAnsi" w:cs="Times New Roman"/>
        </w:rPr>
      </w:pPr>
      <w:r w:rsidRPr="0064610C">
        <w:rPr>
          <w:rFonts w:asciiTheme="minorHAnsi" w:hAnsiTheme="minorHAnsi" w:cs="Times New Roman"/>
          <w:sz w:val="16"/>
        </w:rPr>
        <w:t xml:space="preserve">The Primary Objective of Negotiated Rulemaking Is To Create Better and More Widely Accepted Rules. Coglianese argues throughout his article that the primary benefits of negotiated rules were seen by its advocates as being the reduction in time and in the incidence of litigation.93 While, both benefits have been realized, neither was seen by those who established it as the predominant factor in its use. For example, Peter Schuck wrote an important early article in which he described </w:t>
      </w:r>
      <w:r w:rsidRPr="0064610C">
        <w:rPr>
          <w:rStyle w:val="StyleUnderline"/>
          <w:rFonts w:asciiTheme="minorHAnsi" w:hAnsiTheme="minorHAnsi" w:cs="Times New Roman"/>
        </w:rPr>
        <w:t>the benefits of negotiated solutions over those imposed by a hierarchy</w:t>
      </w:r>
      <w:r w:rsidRPr="0064610C">
        <w:rPr>
          <w:rFonts w:asciiTheme="minorHAnsi" w:hAnsiTheme="minorHAnsi" w:cs="Times New Roman"/>
          <w:sz w:val="16"/>
        </w:rPr>
        <w:t xml:space="preserve">.94 Schuck emphasized a number of shortcomings of the adjudicatory nature of hybrid rulemaking and many benefits of direct negotiations among the affected parties. </w:t>
      </w:r>
      <w:r w:rsidRPr="0064610C">
        <w:rPr>
          <w:rStyle w:val="StyleUnderline"/>
          <w:rFonts w:asciiTheme="minorHAnsi" w:hAnsiTheme="minorHAnsi" w:cs="Times New Roman"/>
        </w:rPr>
        <w:t>The tenor of his thinking is reflected by his statement, “a bargained solution depends for its legitimacy not upon its objective rationality, inherent justice, or the moral capital of the institution that fashioned it, but upon the simple fact that it was reached by consent of the parties affected.”</w:t>
      </w:r>
      <w:r w:rsidRPr="0064610C">
        <w:rPr>
          <w:rFonts w:asciiTheme="minorHAnsi" w:hAnsiTheme="minorHAnsi" w:cs="Times New Roman"/>
          <w:sz w:val="16"/>
        </w:rPr>
        <w:t xml:space="preserve">95 And, “it encourages diversity, stimulates the parties to develop relevant information about facts and values, provides a counter-weight to concentrations of power, and advances participation by those the decisions affect.”96 Nowhere in his long list of benefits was either speed or reduced litigation, except by implication of the acceptability of the results. My own article that developed the recommendations97 on which the ACUS Recommendation,98 the Negotiated Rulemaking Act, and the practice itself are based describes the anticipated benefits of negotiated rulemaking: </w:t>
      </w:r>
      <w:r w:rsidRPr="0064610C">
        <w:rPr>
          <w:rStyle w:val="StyleUnderline"/>
          <w:rFonts w:asciiTheme="minorHAnsi" w:hAnsiTheme="minorHAnsi" w:cs="Times New Roman"/>
        </w:rPr>
        <w:t xml:space="preserve">Negotiating has many advantages over the adversarial process. The parties participate directly and immediately in the decision. They share in its development and concur in it, rather than “participate” by submitting information that the decisionmaker considers in reaching the decision. Frequently, those who participate in the negotiations are closer to the ultimate decisionmaking authority of the interest they represent than traditional intermediaries that represent the interest in an adversarial proceeding. Thus, participants in negotiations can make substantive decisions, rather than acting as experts in the decisionmaking process. In addition, negotiation can be a less expensive means of decisionmaking because it reduces the need to engage in defensive research in anticipation of arguments made by adversaries. </w:t>
      </w:r>
      <w:r w:rsidRPr="0064610C">
        <w:rPr>
          <w:rFonts w:asciiTheme="minorHAnsi" w:hAnsiTheme="minorHAnsi" w:cs="Times New Roman"/>
          <w:sz w:val="16"/>
        </w:rPr>
        <w:t xml:space="preserve">Undoubtedly </w:t>
      </w:r>
      <w:r w:rsidRPr="0064610C">
        <w:rPr>
          <w:rStyle w:val="Emphasis"/>
          <w:rFonts w:asciiTheme="minorHAnsi" w:hAnsiTheme="minorHAnsi"/>
        </w:rPr>
        <w:t>the prime benefit of direct negotiations is that it enables the participants to focus squarely on their respective interests</w:t>
      </w:r>
      <w:r w:rsidRPr="0064610C">
        <w:rPr>
          <w:rFonts w:asciiTheme="minorHAnsi" w:hAnsiTheme="minorHAnsi" w:cs="Times New Roman"/>
          <w:sz w:val="16"/>
        </w:rPr>
        <w:t xml:space="preserve">.99 The article quotes John Dunlop, a true pioneer in using negotiations among the affected interests in the public sphere,100 as saying “In our society, a rule that is developed with the involvement of the parties who are affected is more likely to be accepted and to be effective in accomplishing its intended purposes.”101 </w:t>
      </w:r>
      <w:r w:rsidRPr="0064610C">
        <w:rPr>
          <w:rStyle w:val="StyleUnderline"/>
          <w:rFonts w:asciiTheme="minorHAnsi" w:hAnsiTheme="minorHAnsi" w:cs="Times New Roman"/>
        </w:rPr>
        <w:t>Reducing time and litigation exposure was not emphasized if even mentioned directly</w:t>
      </w:r>
      <w:r w:rsidRPr="0064610C">
        <w:rPr>
          <w:rFonts w:asciiTheme="minorHAnsi" w:hAnsiTheme="minorHAnsi" w:cs="Times New Roman"/>
          <w:sz w:val="16"/>
        </w:rPr>
        <w:t xml:space="preserve"> To be sure, the Congressional findings that precede the Negotiated Rulemaking Act mention the </w:t>
      </w:r>
      <w:r w:rsidRPr="0064610C">
        <w:rPr>
          <w:rStyle w:val="StyleUnderline"/>
          <w:rFonts w:asciiTheme="minorHAnsi" w:hAnsiTheme="minorHAnsi" w:cs="Times New Roman"/>
        </w:rPr>
        <w:t>savings of time and litigation, but they are largely the by-product of far more significant benefits:102 (2) Agencies currently use rulemaking procedures that may discourage the affected parties from meeting and communicating with each other, and may cause parties with different interest to assume conflicting and antagonistic positions and to engage in expensive and time-consuming litigation over agency rules. (3) Adversarial rulemaking deprives the affected parties and the public of the benefits of face-to-face negotiations and cooperation in developing and reaching agreement on a rule. It also deprives them of the benefits of shared information, knowledge, expertise, and technical abilities possessed by the affected parties 4) Negotiated rulemaking, in which the parties who will be significantly affected by a rule participate directly in the development of the rule, can provide significant advantages over adversarial rulemaking. (5) Negotiated rulemaking can increase the acceptability and improve the substance of rules, making it less likely that the affected parties will resist enforcement or challenge such rules in court. It may also shorten the amount of time needed to issue final rules</w:t>
      </w:r>
      <w:r w:rsidRPr="0064610C">
        <w:rPr>
          <w:rStyle w:val="Emphasis"/>
          <w:rFonts w:asciiTheme="minorHAnsi" w:hAnsiTheme="minorHAnsi"/>
        </w:rPr>
        <w:t>. Thus, those who were present at the creation of reg neg sought neither expedition nor a shield against litigation. Rather, they saw direct negotiations among the parties</w:t>
      </w:r>
      <w:r w:rsidRPr="0064610C">
        <w:rPr>
          <w:rFonts w:asciiTheme="minorHAnsi" w:hAnsiTheme="minorHAnsi" w:cs="Times New Roman"/>
          <w:sz w:val="16"/>
        </w:rPr>
        <w:t xml:space="preserve"> — a form of representational democracy not explicitly recognized in the Administrative Procedure Act — </w:t>
      </w:r>
      <w:r w:rsidRPr="0064610C">
        <w:rPr>
          <w:rStyle w:val="Emphasis"/>
          <w:rFonts w:asciiTheme="minorHAnsi" w:hAnsiTheme="minorHAnsi"/>
        </w:rPr>
        <w:t>as resulting in rules that are substantively “better” and more widely accepted.</w:t>
      </w:r>
      <w:r w:rsidRPr="0064610C">
        <w:rPr>
          <w:rFonts w:asciiTheme="minorHAnsi" w:hAnsiTheme="minorHAnsi" w:cs="Times New Roman"/>
          <w:sz w:val="16"/>
        </w:rPr>
        <w:t xml:space="preserve"> </w:t>
      </w:r>
      <w:r w:rsidRPr="0064610C">
        <w:rPr>
          <w:rStyle w:val="StyleUnderline"/>
          <w:rFonts w:asciiTheme="minorHAnsi" w:hAnsiTheme="minorHAnsi" w:cs="Times New Roman"/>
        </w:rPr>
        <w:t>Those benefits were seen as flowing from the participation of those affected who bring with them a practical insight and expertise that can result in rules that are better informed, more tailored to achieving the actual regulatory goal and hence more effective, and able to be enforced.</w:t>
      </w:r>
    </w:p>
    <w:p w:rsidR="00A84BC4" w:rsidRPr="0064610C" w:rsidRDefault="00A84BC4" w:rsidP="00A84BC4">
      <w:pPr>
        <w:rPr>
          <w:rFonts w:asciiTheme="minorHAnsi" w:hAnsiTheme="minorHAnsi" w:cs="Times New Roman"/>
        </w:rPr>
      </w:pP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negs are the best type of negotiations</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Hsu 02</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(Shi-Ling Hsu is the Larson Professor of Law at the Florida State University College of Law. Professor Hsu has a B.S. in Electrical Engineering from Columbia University, and a J.D. from Columbia Law School. He also has an M.S. in Ecology and a Ph.D. in Agricultural and Resource Economics, both from the University of California, Davis. Professor Hsu has taught in the areas of environmental and natural resource law, law and economics, quantitative methods, and property. Prior to his current appointment, Professor Hsu was a Professor of Law and Associate Dean for Special Projects at the University Of British Columbia Faculty Of Law. He has also served as an Associate Professor at the George Washington University Law School, a Senior Attorney and Economist for the Environmental Law Institute in Washington D.C, and a Deputy City Attorney for the City and County of San Francisco. “A Game Theoretic Approach to Regulatory Negotiation: A Framework for Empirical Analysis,” Harvard Environmental Law Review, Vol 26, No 2, February2002. http://papers.ssrn.com/sol3/papers.cfm?abstract_id=282962//ghs-kw)</w:t>
      </w:r>
    </w:p>
    <w:p w:rsidR="00A84BC4" w:rsidRPr="0064610C" w:rsidRDefault="00A84BC4" w:rsidP="00A84BC4">
      <w:pPr>
        <w:rPr>
          <w:rStyle w:val="StyleUnderline"/>
          <w:rFonts w:asciiTheme="minorHAnsi" w:hAnsiTheme="minorHAnsi" w:cs="Times New Roman"/>
        </w:rPr>
      </w:pPr>
      <w:r w:rsidRPr="0064610C">
        <w:rPr>
          <w:rStyle w:val="StyleUnderline"/>
          <w:rFonts w:asciiTheme="minorHAnsi" w:hAnsiTheme="minorHAnsi" w:cs="Times New Roman"/>
        </w:rPr>
        <w:t>There are reasons to be optimistic about what regulatory negotiations can produce in even a troubled administrative state.</w:t>
      </w:r>
      <w:r w:rsidRPr="0064610C">
        <w:rPr>
          <w:rFonts w:asciiTheme="minorHAnsi" w:hAnsiTheme="minorHAnsi" w:cs="Times New Roman"/>
          <w:sz w:val="16"/>
        </w:rPr>
        <w:t xml:space="preserve"> Jody Freeman noted that one important finding from the Kerwin and Langbein studies were that </w:t>
      </w:r>
      <w:r w:rsidRPr="0064610C">
        <w:rPr>
          <w:rStyle w:val="StyleUnderline"/>
          <w:rFonts w:asciiTheme="minorHAnsi" w:hAnsiTheme="minorHAnsi" w:cs="Times New Roman"/>
        </w:rPr>
        <w:t>parties involved in negotiated rulemaking were able to use the face-to-face contact as a learning experience</w:t>
      </w:r>
      <w:r w:rsidRPr="0064610C">
        <w:rPr>
          <w:rFonts w:asciiTheme="minorHAnsi" w:hAnsiTheme="minorHAnsi" w:cs="Times New Roman"/>
          <w:sz w:val="16"/>
        </w:rPr>
        <w:t xml:space="preserve">.49 Barton Thompson has noted in his article on common-pool resources problems50 that one reason that resource users resist collective action solutions is that </w:t>
      </w:r>
      <w:r w:rsidRPr="0064610C">
        <w:rPr>
          <w:rStyle w:val="StyleUnderline"/>
          <w:rFonts w:asciiTheme="minorHAnsi" w:hAnsiTheme="minorHAnsi" w:cs="Times New Roman"/>
        </w:rPr>
        <w:t>it is evidently human nature to blame others for the existence of resource shortages. That in turn leads to an extreme reluctance by resource users to agree to a collective action solution</w:t>
      </w:r>
      <w:r w:rsidRPr="0064610C">
        <w:rPr>
          <w:rFonts w:asciiTheme="minorHAnsi" w:hAnsiTheme="minorHAnsi" w:cs="Times New Roman"/>
          <w:sz w:val="16"/>
        </w:rPr>
        <w:t xml:space="preserve"> if it involves even the most minimal personal sacrifices. Thompson suggests that the </w:t>
      </w:r>
      <w:r w:rsidRPr="0064610C">
        <w:rPr>
          <w:rStyle w:val="StyleUnderline"/>
          <w:rFonts w:asciiTheme="minorHAnsi" w:hAnsiTheme="minorHAnsi" w:cs="Times New Roman"/>
        </w:rPr>
        <w:t xml:space="preserve">one hope for curing resource users of </w:t>
      </w:r>
      <w:r w:rsidRPr="0064610C">
        <w:rPr>
          <w:rFonts w:asciiTheme="minorHAnsi" w:hAnsiTheme="minorHAnsi" w:cs="Times New Roman"/>
          <w:sz w:val="16"/>
        </w:rPr>
        <w:t xml:space="preserve">such </w:t>
      </w:r>
      <w:r w:rsidRPr="0064610C">
        <w:rPr>
          <w:rStyle w:val="StyleUnderline"/>
          <w:rFonts w:asciiTheme="minorHAnsi" w:hAnsiTheme="minorHAnsi" w:cs="Times New Roman"/>
        </w:rPr>
        <w:t xml:space="preserve">self-serving myopia is face-to-face contact and the exchange of views. </w:t>
      </w:r>
      <w:r w:rsidRPr="0064610C">
        <w:rPr>
          <w:rFonts w:asciiTheme="minorHAnsi" w:hAnsiTheme="minorHAnsi" w:cs="Times New Roman"/>
          <w:sz w:val="16"/>
        </w:rPr>
        <w:t>The vitriol surrounding some environmental regulatory issues suggests that</w:t>
      </w:r>
      <w:r w:rsidRPr="0064610C">
        <w:rPr>
          <w:rStyle w:val="StyleUnderline"/>
          <w:rFonts w:asciiTheme="minorHAnsi" w:hAnsiTheme="minorHAnsi" w:cs="Times New Roman"/>
        </w:rPr>
        <w:t xml:space="preserve"> there is a similar human reaction occurring with respect to some resource conflicts.51 Solutions</w:t>
      </w:r>
      <w:r w:rsidRPr="0064610C">
        <w:rPr>
          <w:rFonts w:asciiTheme="minorHAnsi" w:hAnsiTheme="minorHAnsi" w:cs="Times New Roman"/>
          <w:sz w:val="16"/>
        </w:rPr>
        <w:t xml:space="preserve"> to environmental problems and resource conflicts on which regulated parties and environmental organizations hold such strong and disparate views may </w:t>
      </w:r>
      <w:r w:rsidRPr="0064610C">
        <w:rPr>
          <w:rStyle w:val="StyleUnderline"/>
          <w:rFonts w:asciiTheme="minorHAnsi" w:hAnsiTheme="minorHAnsi" w:cs="Times New Roman"/>
        </w:rPr>
        <w:t>require face-to-face contact to defuse</w:t>
      </w:r>
      <w:r w:rsidRPr="0064610C">
        <w:rPr>
          <w:rFonts w:asciiTheme="minorHAnsi" w:hAnsiTheme="minorHAnsi" w:cs="Times New Roman"/>
          <w:sz w:val="16"/>
        </w:rPr>
        <w:t xml:space="preserve"> some of the </w:t>
      </w:r>
      <w:r w:rsidRPr="0064610C">
        <w:rPr>
          <w:rStyle w:val="StyleUnderline"/>
          <w:rFonts w:asciiTheme="minorHAnsi" w:hAnsiTheme="minorHAnsi" w:cs="Times New Roman"/>
        </w:rPr>
        <w:t>tension and remove</w:t>
      </w:r>
      <w:r w:rsidRPr="0064610C">
        <w:rPr>
          <w:rFonts w:asciiTheme="minorHAnsi" w:hAnsiTheme="minorHAnsi" w:cs="Times New Roman"/>
          <w:sz w:val="16"/>
        </w:rPr>
        <w:t xml:space="preserve"> some of the </w:t>
      </w:r>
      <w:r w:rsidRPr="0064610C">
        <w:rPr>
          <w:rStyle w:val="StyleUnderline"/>
          <w:rFonts w:asciiTheme="minorHAnsi" w:hAnsiTheme="minorHAnsi" w:cs="Times New Roman"/>
        </w:rPr>
        <w:t>demonization that has arisen in the these conflicts</w:t>
      </w:r>
      <w:r w:rsidRPr="0064610C">
        <w:rPr>
          <w:rFonts w:asciiTheme="minorHAnsi" w:hAnsiTheme="minorHAnsi" w:cs="Times New Roman"/>
          <w:sz w:val="16"/>
        </w:rPr>
        <w:t xml:space="preserve">. Reinvention, with the emphasis on </w:t>
      </w:r>
      <w:r w:rsidRPr="0064610C">
        <w:rPr>
          <w:rStyle w:val="StyleUnderline"/>
          <w:rFonts w:asciiTheme="minorHAnsi" w:hAnsiTheme="minorHAnsi" w:cs="Times New Roman"/>
        </w:rPr>
        <w:t>negotiations</w:t>
      </w:r>
      <w:r w:rsidRPr="0064610C">
        <w:rPr>
          <w:rFonts w:asciiTheme="minorHAnsi" w:hAnsiTheme="minorHAnsi" w:cs="Times New Roman"/>
          <w:sz w:val="16"/>
        </w:rPr>
        <w:t xml:space="preserve"> and face-to-face contact, </w:t>
      </w:r>
      <w:r w:rsidRPr="0064610C">
        <w:rPr>
          <w:rStyle w:val="StyleUnderline"/>
          <w:rFonts w:asciiTheme="minorHAnsi" w:hAnsiTheme="minorHAnsi" w:cs="Times New Roman"/>
        </w:rPr>
        <w:t>provides such an opportunity</w:t>
      </w:r>
      <w:r w:rsidRPr="0064610C">
        <w:rPr>
          <w:rFonts w:asciiTheme="minorHAnsi" w:hAnsiTheme="minorHAnsi" w:cs="Times New Roman"/>
          <w:sz w:val="16"/>
        </w:rPr>
        <w:t xml:space="preserve">. 52 Farber has argued for making the best of this trend towards regulatory negotiation characterizing negotiated rulemaking and reinvention. 53 Faced with the reality that some </w:t>
      </w:r>
      <w:r w:rsidRPr="0064610C">
        <w:rPr>
          <w:rStyle w:val="Emphasis"/>
          <w:rFonts w:asciiTheme="minorHAnsi" w:hAnsiTheme="minorHAnsi"/>
        </w:rPr>
        <w:t>negotiation will inevitably take place</w:t>
      </w:r>
      <w:r w:rsidRPr="0064610C">
        <w:rPr>
          <w:rStyle w:val="StyleUnderline"/>
          <w:rFonts w:asciiTheme="minorHAnsi" w:hAnsiTheme="minorHAnsi" w:cs="Times New Roman"/>
        </w:rPr>
        <w:t xml:space="preserve"> because of the slippage inherent in our system of regulation</w:t>
      </w:r>
      <w:r w:rsidRPr="0064610C">
        <w:rPr>
          <w:rFonts w:asciiTheme="minorHAnsi" w:hAnsiTheme="minorHAnsi" w:cs="Times New Roman"/>
          <w:sz w:val="16"/>
        </w:rPr>
        <w:t xml:space="preserve">, Farber argues that </w:t>
      </w:r>
      <w:r w:rsidRPr="0064610C">
        <w:rPr>
          <w:rStyle w:val="StyleUnderline"/>
          <w:rFonts w:asciiTheme="minorHAnsi" w:hAnsiTheme="minorHAnsi" w:cs="Times New Roman"/>
        </w:rPr>
        <w:t>the best model for allowing it to go forward is a bilateral one. A system of bilateral negotiation would clearly be superior to a system of self-regulation</w:t>
      </w:r>
      <w:r w:rsidRPr="0064610C">
        <w:rPr>
          <w:rFonts w:asciiTheme="minorHAnsi" w:hAnsiTheme="minorHAnsi" w:cs="Times New Roman"/>
          <w:sz w:val="16"/>
        </w:rPr>
        <w:t xml:space="preserve">, as such a Farber has argued for making the best of this trend towards regulatory negotiation characterizing negotiated rulemaking and reinvention. A system of bilateral negotiation would clearly be superior to a system of self-regulation, as such a system would inevitably descend into a tragedy of the commons.54 But </w:t>
      </w:r>
      <w:r w:rsidRPr="0064610C">
        <w:rPr>
          <w:rStyle w:val="StyleUnderline"/>
          <w:rFonts w:asciiTheme="minorHAnsi" w:hAnsiTheme="minorHAnsi" w:cs="Times New Roman"/>
        </w:rPr>
        <w:t>a system of bilateral negotiation between agencies and regulated parties would even be superior to a system of multilateral negotiation, due to the transaction costs of assembling all of the affected stakeholders in a multilateral effort, and the difficulties of reaching a consensus</w:t>
      </w:r>
      <w:r w:rsidRPr="0064610C">
        <w:rPr>
          <w:rFonts w:asciiTheme="minorHAnsi" w:hAnsiTheme="minorHAnsi" w:cs="Times New Roman"/>
          <w:sz w:val="16"/>
        </w:rPr>
        <w:t xml:space="preserve"> among a large number of parties. Moreover, multilateral negotiation gives rise to the troubling idea that there should be joint governance among the parties. Since environmental organizations lack the resources to participate in post-negotiation governance, there is a heightened danger of regulatory capture by the better-financed regulated parties.55 </w:t>
      </w:r>
      <w:r w:rsidRPr="0064610C">
        <w:rPr>
          <w:rStyle w:val="StyleUnderline"/>
          <w:rFonts w:asciiTheme="minorHAnsi" w:hAnsiTheme="minorHAnsi" w:cs="Times New Roman"/>
        </w:rPr>
        <w:t>The correct balance between regulatory flexibility and accountability</w:t>
      </w:r>
      <w:r w:rsidRPr="0064610C">
        <w:rPr>
          <w:rFonts w:asciiTheme="minorHAnsi" w:hAnsiTheme="minorHAnsi" w:cs="Times New Roman"/>
          <w:sz w:val="16"/>
        </w:rPr>
        <w:t xml:space="preserve">, argues Farber, </w:t>
      </w:r>
      <w:r w:rsidRPr="0064610C">
        <w:rPr>
          <w:rStyle w:val="StyleUnderline"/>
          <w:rFonts w:asciiTheme="minorHAnsi" w:hAnsiTheme="minorHAnsi" w:cs="Times New Roman"/>
        </w:rPr>
        <w:t>is to allow bilateral negotiation but with built-in checks to ensure that the negotiation process is not captured by regulated parties.</w:t>
      </w:r>
      <w:r w:rsidRPr="0064610C">
        <w:rPr>
          <w:rFonts w:asciiTheme="minorHAnsi" w:hAnsiTheme="minorHAnsi" w:cs="Times New Roman"/>
          <w:sz w:val="16"/>
        </w:rPr>
        <w:t xml:space="preserve"> Built-in checks would include transparency, so that environmental organizations can monitor regulatory bargains, and the availability of citizen suits, so that environmental organizations could remedy regulatory bargains that exceed the dictates of the underlying statute. Environmental organizations would thus play the role of the watchdog, rather than the active participant in negotiations. The finding of Kerwin and Langbein that resource constraints sometimes caused environmental organizations, especially smaller local ones, to skip negotiated rulemakings would seem to support this conclusion. 56 </w:t>
      </w:r>
      <w:r w:rsidRPr="0064610C">
        <w:rPr>
          <w:rStyle w:val="StyleUnderline"/>
          <w:rFonts w:asciiTheme="minorHAnsi" w:hAnsiTheme="minorHAnsi" w:cs="Times New Roman"/>
        </w:rPr>
        <w:t xml:space="preserve">A much more efficient use of limited resources would require that the environmental organization attempt to play a deterrent role in monitoring negotiated rulemakings. </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Cybersecurity Solvency</w:t>
      </w:r>
    </w:p>
    <w:p w:rsidR="00A84BC4" w:rsidRPr="0064610C" w:rsidRDefault="00A84BC4" w:rsidP="00A84BC4">
      <w:pPr>
        <w:pStyle w:val="Heading4"/>
        <w:rPr>
          <w:rFonts w:asciiTheme="minorHAnsi" w:hAnsiTheme="minorHAnsi"/>
        </w:rPr>
      </w:pPr>
      <w:r w:rsidRPr="0064610C">
        <w:rPr>
          <w:rFonts w:asciiTheme="minorHAnsi" w:hAnsiTheme="minorHAnsi"/>
        </w:rPr>
        <w:t>Reg neg solves cybersecurity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Sales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(Sales, Nathan Alexander. Assistant Professor of Law, George Mason University School of Law. “REGULATING CYBERSECURITY,” Northwestern University Law Review. 2013. http://www.rwu.edu/sites/default/files/downloads/cyberconference/cyber_threats_and_cyber_realities_readings.pdf//ghs-kw)</w:t>
      </w:r>
    </w:p>
    <w:p w:rsidR="00A84BC4" w:rsidRPr="0064610C" w:rsidRDefault="00A84BC4" w:rsidP="00A84BC4">
      <w:pPr>
        <w:rPr>
          <w:rFonts w:asciiTheme="minorHAnsi" w:hAnsiTheme="minorHAnsi"/>
          <w:sz w:val="14"/>
        </w:rPr>
      </w:pPr>
      <w:r w:rsidRPr="0064610C">
        <w:rPr>
          <w:rStyle w:val="StyleUnderline"/>
          <w:rFonts w:asciiTheme="minorHAnsi" w:hAnsiTheme="minorHAnsi"/>
        </w:rPr>
        <w:t>An alternative would be a form of “enforced self-regulation”</w:t>
      </w:r>
      <w:r w:rsidRPr="0064610C">
        <w:rPr>
          <w:rFonts w:asciiTheme="minorHAnsi" w:hAnsiTheme="minorHAnsi"/>
          <w:sz w:val="14"/>
        </w:rPr>
        <w:t xml:space="preserve">324 </w:t>
      </w:r>
      <w:r w:rsidRPr="0064610C">
        <w:rPr>
          <w:rStyle w:val="StyleUnderline"/>
          <w:rFonts w:asciiTheme="minorHAnsi" w:hAnsiTheme="minorHAnsi"/>
        </w:rPr>
        <w:t>in which private companies develop the new cybersecurity protocols in tandem with the government.</w:t>
      </w:r>
      <w:r w:rsidRPr="0064610C">
        <w:rPr>
          <w:rFonts w:asciiTheme="minorHAnsi" w:hAnsiTheme="minorHAnsi"/>
          <w:sz w:val="14"/>
        </w:rPr>
        <w:t xml:space="preserve">325 </w:t>
      </w:r>
      <w:r w:rsidRPr="0064610C">
        <w:rPr>
          <w:rStyle w:val="Emphasis"/>
          <w:rFonts w:asciiTheme="minorHAnsi" w:hAnsiTheme="minorHAnsi"/>
        </w:rPr>
        <w:t>These requirements would not be handed down by administrative agencies, but rather would be developed through a collaborative partnership in which both regulators and regulated would play a role.</w:t>
      </w:r>
      <w:r w:rsidRPr="0064610C">
        <w:rPr>
          <w:rFonts w:asciiTheme="minorHAnsi" w:hAnsiTheme="minorHAnsi"/>
          <w:sz w:val="14"/>
        </w:rPr>
        <w:t xml:space="preserve"> In particular, </w:t>
      </w:r>
      <w:r w:rsidRPr="0064610C">
        <w:rPr>
          <w:rStyle w:val="Emphasis"/>
          <w:rFonts w:asciiTheme="minorHAnsi" w:hAnsiTheme="minorHAnsi"/>
        </w:rPr>
        <w:t>firms might prepare sets of industrywide security standards.</w:t>
      </w:r>
      <w:r w:rsidRPr="0064610C">
        <w:rPr>
          <w:rFonts w:asciiTheme="minorHAnsi" w:hAnsiTheme="minorHAnsi"/>
          <w:sz w:val="14"/>
        </w:rPr>
        <w:t xml:space="preserve"> (The National Industrial Recovery Act, famously invalidated by the Supreme Court in 1935, contained such a mechanism,326 and today the energy sector develops reliability standards in the same way.327) Or </w:t>
      </w:r>
      <w:r w:rsidRPr="0064610C">
        <w:rPr>
          <w:rStyle w:val="StyleUnderline"/>
          <w:rFonts w:asciiTheme="minorHAnsi" w:hAnsiTheme="minorHAnsi"/>
        </w:rPr>
        <w:t>agencies could sponsor</w:t>
      </w:r>
      <w:r w:rsidRPr="0064610C">
        <w:rPr>
          <w:rFonts w:asciiTheme="minorHAnsi" w:hAnsiTheme="minorHAnsi"/>
          <w:sz w:val="14"/>
        </w:rPr>
        <w:t xml:space="preserve"> something like a </w:t>
      </w:r>
      <w:r w:rsidRPr="0064610C">
        <w:rPr>
          <w:rStyle w:val="Emphasis"/>
          <w:rFonts w:asciiTheme="minorHAnsi" w:hAnsiTheme="minorHAnsi"/>
        </w:rPr>
        <w:t>negotiated rulemaking in which regulators, firms, and other stakeholders forge a consensus on new security protocols.</w:t>
      </w:r>
      <w:r w:rsidRPr="0064610C">
        <w:rPr>
          <w:rFonts w:asciiTheme="minorHAnsi" w:hAnsiTheme="minorHAnsi"/>
          <w:sz w:val="14"/>
        </w:rPr>
        <w:t xml:space="preserve">328 In either case, </w:t>
      </w:r>
      <w:r w:rsidRPr="0064610C">
        <w:rPr>
          <w:rStyle w:val="StyleUnderline"/>
          <w:rFonts w:asciiTheme="minorHAnsi" w:hAnsiTheme="minorHAnsi"/>
        </w:rPr>
        <w:t>agencies then would ensure compliance through standard administrative techniques like audits, investigations, and enforcement actions.</w:t>
      </w:r>
      <w:r w:rsidRPr="0064610C">
        <w:rPr>
          <w:rFonts w:asciiTheme="minorHAnsi" w:hAnsiTheme="minorHAnsi"/>
          <w:sz w:val="14"/>
        </w:rPr>
        <w:t xml:space="preserve">329 </w:t>
      </w:r>
      <w:r w:rsidRPr="0064610C">
        <w:rPr>
          <w:rStyle w:val="StyleUnderline"/>
          <w:rFonts w:asciiTheme="minorHAnsi" w:hAnsiTheme="minorHAnsi"/>
        </w:rPr>
        <w:t>This approach would achieve</w:t>
      </w:r>
      <w:r w:rsidRPr="0064610C">
        <w:rPr>
          <w:rFonts w:asciiTheme="minorHAnsi" w:hAnsiTheme="minorHAnsi"/>
          <w:sz w:val="14"/>
        </w:rPr>
        <w:t xml:space="preserve"> all four of the </w:t>
      </w:r>
      <w:r w:rsidRPr="0064610C">
        <w:rPr>
          <w:rStyle w:val="StyleUnderline"/>
          <w:rFonts w:asciiTheme="minorHAnsi" w:hAnsiTheme="minorHAnsi"/>
        </w:rPr>
        <w:t>benefits</w:t>
      </w:r>
      <w:r w:rsidRPr="0064610C">
        <w:rPr>
          <w:rFonts w:asciiTheme="minorHAnsi" w:hAnsiTheme="minorHAnsi"/>
          <w:sz w:val="14"/>
        </w:rPr>
        <w:t xml:space="preserve"> of private action mentioned above: </w:t>
      </w:r>
      <w:r w:rsidRPr="0064610C">
        <w:rPr>
          <w:rStyle w:val="StyleUnderline"/>
          <w:rFonts w:asciiTheme="minorHAnsi" w:hAnsiTheme="minorHAnsi"/>
        </w:rPr>
        <w:t>It avoids</w:t>
      </w:r>
      <w:r w:rsidRPr="0064610C">
        <w:rPr>
          <w:rFonts w:asciiTheme="minorHAnsi" w:hAnsiTheme="minorHAnsi"/>
          <w:sz w:val="14"/>
        </w:rPr>
        <w:t xml:space="preserve"> (some) </w:t>
      </w:r>
      <w:r w:rsidRPr="0064610C">
        <w:rPr>
          <w:rStyle w:val="Emphasis"/>
          <w:rFonts w:asciiTheme="minorHAnsi" w:hAnsiTheme="minorHAnsi"/>
        </w:rPr>
        <w:t>problems with information asymmetries, takes advantage of distributed private sector knowledge about vulnerabilities and threats, accommodates rapid technological change, and promotes innovation.</w:t>
      </w:r>
      <w:r w:rsidRPr="0064610C">
        <w:rPr>
          <w:rFonts w:asciiTheme="minorHAnsi" w:hAnsiTheme="minorHAnsi"/>
          <w:sz w:val="14"/>
        </w:rPr>
        <w:t xml:space="preserve"> On the other hand, allowing firms to help set the standards that will be enforced against them may increase the risk of regulatory capture – the danger that agencies will come to promote the interests of the companies they regulate instead of the public’s interests.330 The risk of capture is always present in regulatory action, but it is probably even more acute when regulated entities are expressly invited to the decisionmaking table.331</w:t>
      </w:r>
    </w:p>
    <w:p w:rsidR="00A84BC4" w:rsidRPr="0064610C" w:rsidRDefault="00A84BC4" w:rsidP="00A84BC4">
      <w:pPr>
        <w:pStyle w:val="Heading3"/>
        <w:rPr>
          <w:rFonts w:asciiTheme="minorHAnsi" w:hAnsiTheme="minorHAnsi"/>
        </w:rPr>
      </w:pPr>
      <w:r w:rsidRPr="0064610C">
        <w:rPr>
          <w:rFonts w:asciiTheme="minorHAnsi" w:hAnsiTheme="minorHAnsi"/>
        </w:rPr>
        <w:t>2NC Encryption Advocate</w:t>
      </w:r>
    </w:p>
    <w:p w:rsidR="00A84BC4" w:rsidRPr="0064610C" w:rsidRDefault="00A84BC4" w:rsidP="00A84BC4">
      <w:pPr>
        <w:pStyle w:val="Heading4"/>
        <w:rPr>
          <w:rFonts w:asciiTheme="minorHAnsi" w:hAnsiTheme="minorHAnsi"/>
        </w:rPr>
      </w:pPr>
      <w:r w:rsidRPr="0064610C">
        <w:rPr>
          <w:rFonts w:asciiTheme="minorHAnsi" w:hAnsiTheme="minorHAnsi"/>
        </w:rPr>
        <w:t>Here’s a solvency advocate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DMCA 05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 xml:space="preserve">(Digital Millenium Copyright Act, Supplement in 2005. https://books.google.com/books?id=nL0s81x-gVwC&amp;pg=PA481&amp;lpg=PA481&amp;dq=encryption+AND+(+%22regulatory+negotiation%22+OR+%22negotiated+rulemaking%22)&amp;source=bl&amp;ots=w9mrCaTJs4&amp;sig=1mVsh_Kzk-1p26dmT9_DjozgVQI&amp;hl=en&amp;sa=X&amp;ved=0CB4Q6AEwAGoVChMIxtPG5YH9xgIVwx0eCh2uEgMJ#v=onepage&amp;q&amp;f=false//ghs-kw) </w:t>
      </w:r>
    </w:p>
    <w:p w:rsidR="00A84BC4" w:rsidRPr="0064610C" w:rsidRDefault="00A84BC4" w:rsidP="00A84BC4">
      <w:pPr>
        <w:rPr>
          <w:rFonts w:asciiTheme="minorHAnsi" w:hAnsiTheme="minorHAnsi"/>
          <w:sz w:val="16"/>
        </w:rPr>
      </w:pPr>
      <w:r w:rsidRPr="0064610C">
        <w:rPr>
          <w:rStyle w:val="StyleUnderline"/>
          <w:rFonts w:asciiTheme="minorHAnsi" w:hAnsiTheme="minorHAnsi"/>
        </w:rPr>
        <w:t xml:space="preserve">Some encryption supporters advocate use of </w:t>
      </w:r>
      <w:r w:rsidRPr="0064610C">
        <w:rPr>
          <w:rFonts w:asciiTheme="minorHAnsi" w:hAnsiTheme="minorHAnsi"/>
          <w:sz w:val="16"/>
        </w:rPr>
        <w:t xml:space="preserve">advisory committee and </w:t>
      </w:r>
      <w:r w:rsidRPr="0064610C">
        <w:rPr>
          <w:rStyle w:val="Emphasis"/>
          <w:rFonts w:asciiTheme="minorHAnsi" w:hAnsiTheme="minorHAnsi"/>
        </w:rPr>
        <w:t>negotiated rulemaking procedures to achieve consensus around an encryption standard.</w:t>
      </w:r>
      <w:r w:rsidRPr="0064610C">
        <w:rPr>
          <w:rFonts w:asciiTheme="minorHAnsi" w:hAnsiTheme="minorHAnsi"/>
          <w:sz w:val="16"/>
        </w:rPr>
        <w:t xml:space="preserve"> See Motorola Comments at 10-11; Veridian Reply Comments at 20-23. </w:t>
      </w:r>
    </w:p>
    <w:p w:rsidR="00A84BC4" w:rsidRPr="0064610C" w:rsidRDefault="00A84BC4" w:rsidP="00A84BC4">
      <w:pPr>
        <w:pStyle w:val="Heading4"/>
        <w:rPr>
          <w:rFonts w:asciiTheme="minorHAnsi" w:hAnsiTheme="minorHAnsi"/>
        </w:rPr>
      </w:pPr>
      <w:r w:rsidRPr="0064610C">
        <w:rPr>
          <w:rFonts w:asciiTheme="minorHAnsi" w:hAnsiTheme="minorHAnsi"/>
        </w:rPr>
        <w:t>Reg negs are key to wireless technology innovation</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Chamberlain 09</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(Chamberlain, Inc. Comments before the Federal Communications Commission. 11-05-2009. https://webcache.googleusercontent.com/search?q=cache:dfYcw45dQZsJ:apps.fcc.gov/ecfs/document/view%3Bjsessionid%3DSQnySfcTVd22hL6ZYShTpQYGY1X27xB14p3CS1y01XW15LQjS1jj!-1613185479!153728702%3Fid%3D7020245982+&amp;cd=2&amp;hl=en&amp;ct=clnk&amp;gl=us//ghs-kw)</w:t>
      </w:r>
    </w:p>
    <w:p w:rsidR="00A84BC4" w:rsidRPr="0064610C" w:rsidRDefault="00A84BC4" w:rsidP="00A84BC4">
      <w:pPr>
        <w:rPr>
          <w:rStyle w:val="StyleUnderline"/>
          <w:rFonts w:asciiTheme="minorHAnsi" w:hAnsiTheme="minorHAnsi"/>
        </w:rPr>
      </w:pPr>
      <w:r w:rsidRPr="0064610C">
        <w:rPr>
          <w:rStyle w:val="StyleUnderline"/>
          <w:rFonts w:asciiTheme="minorHAnsi" w:hAnsiTheme="minorHAnsi"/>
        </w:rPr>
        <w:t xml:space="preserve">Chamberlain supports solutions that will balance the needs of stakeholders in both </w:t>
      </w:r>
      <w:r w:rsidRPr="0064610C">
        <w:rPr>
          <w:rFonts w:asciiTheme="minorHAnsi" w:hAnsiTheme="minorHAnsi"/>
          <w:sz w:val="16"/>
        </w:rPr>
        <w:t xml:space="preserve">the licensed and unlicensed </w:t>
      </w:r>
      <w:r w:rsidRPr="0064610C">
        <w:rPr>
          <w:rStyle w:val="StyleUnderline"/>
          <w:rFonts w:asciiTheme="minorHAnsi" w:hAnsiTheme="minorHAnsi"/>
        </w:rPr>
        <w:t>bands</w:t>
      </w:r>
      <w:r w:rsidRPr="0064610C">
        <w:rPr>
          <w:rFonts w:asciiTheme="minorHAnsi" w:hAnsiTheme="minorHAnsi"/>
          <w:sz w:val="16"/>
        </w:rPr>
        <w:t xml:space="preserve">. </w:t>
      </w:r>
      <w:r w:rsidRPr="0064610C">
        <w:rPr>
          <w:rStyle w:val="StyleUnderline"/>
          <w:rFonts w:asciiTheme="minorHAnsi" w:hAnsiTheme="minorHAnsi"/>
        </w:rPr>
        <w:t>Chamberlain and other manufacturers of unlicensed devices such as Panasonic are also uniquely able to provide valuable contributions from the perspective of unlicensed operators with a long history of innovation</w:t>
      </w:r>
      <w:r w:rsidRPr="0064610C">
        <w:rPr>
          <w:rFonts w:asciiTheme="minorHAnsi" w:hAnsiTheme="minorHAnsi"/>
          <w:sz w:val="16"/>
        </w:rPr>
        <w:t xml:space="preserve"> in the unlicensed bands. Moreover, </w:t>
      </w:r>
      <w:r w:rsidRPr="0064610C">
        <w:rPr>
          <w:rStyle w:val="StyleUnderline"/>
          <w:rFonts w:asciiTheme="minorHAnsi" w:hAnsiTheme="minorHAnsi"/>
        </w:rPr>
        <w:t>as the Commission has recognized in recent proceedings, alternative mechanisms for gathering data and evaluating options may assist the Commission in reaching a superior result.19 For these reasons, Chamberlain would support a negotiated rulemaking process</w:t>
      </w:r>
      <w:r w:rsidRPr="0064610C">
        <w:rPr>
          <w:rFonts w:asciiTheme="minorHAnsi" w:hAnsiTheme="minorHAnsi"/>
          <w:sz w:val="16"/>
        </w:rPr>
        <w:t xml:space="preserve">, the use of workshops -both large and small- or any other alternative process </w:t>
      </w:r>
      <w:r w:rsidRPr="0064610C">
        <w:rPr>
          <w:rStyle w:val="StyleUnderline"/>
          <w:rFonts w:asciiTheme="minorHAnsi" w:hAnsiTheme="minorHAnsi"/>
        </w:rPr>
        <w:t>that ensures the widest level of participation from stakeholders across the wireless market.</w:t>
      </w:r>
    </w:p>
    <w:p w:rsidR="00A84BC4" w:rsidRPr="0064610C" w:rsidRDefault="00A84BC4" w:rsidP="00A84BC4">
      <w:pPr>
        <w:pStyle w:val="Heading3"/>
        <w:rPr>
          <w:rFonts w:asciiTheme="minorHAnsi" w:hAnsiTheme="minorHAnsi"/>
        </w:rPr>
      </w:pPr>
      <w:r w:rsidRPr="0064610C">
        <w:rPr>
          <w:rFonts w:asciiTheme="minorHAnsi" w:hAnsiTheme="minorHAnsi"/>
        </w:rPr>
        <w:t>2NC Privacy Solvency</w:t>
      </w:r>
    </w:p>
    <w:p w:rsidR="00A84BC4" w:rsidRPr="0064610C" w:rsidRDefault="00A84BC4" w:rsidP="00A84BC4">
      <w:pPr>
        <w:pStyle w:val="Heading4"/>
        <w:rPr>
          <w:rFonts w:asciiTheme="minorHAnsi" w:hAnsiTheme="minorHAnsi"/>
        </w:rPr>
      </w:pPr>
      <w:r w:rsidRPr="0064610C">
        <w:rPr>
          <w:rFonts w:asciiTheme="minorHAnsi" w:hAnsiTheme="minorHAnsi"/>
        </w:rPr>
        <w:t>Reg neg is key to privacy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Rubinstein 09</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(Rubinstein, Ira S. Adjunct Professor of Law and Senior Fellow, Information Law Institute, New York University School of Law. “PRIVACY AND REGULATORY INNOVATION: MOVING BEYOND VOLUNTARY CODES,” Workshop for Federal Privacy Regulation, NYU School of Law. 10/2/2009. https://www.ftc.gov/sites/default/files/documents/public_comments/privacy-roundtables-comment-project-no.p095416-544506-00103/544506-00103.pdf//ghs-kw)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Whatever its shortcoming, and despite its many critics, </w:t>
      </w:r>
      <w:r w:rsidRPr="0064610C">
        <w:rPr>
          <w:rStyle w:val="StyleUnderline"/>
          <w:rFonts w:asciiTheme="minorHAnsi" w:hAnsiTheme="minorHAnsi"/>
        </w:rPr>
        <w:t>self-regulation is a recurrent theme in the US approach to</w:t>
      </w:r>
      <w:r w:rsidRPr="0064610C">
        <w:rPr>
          <w:rFonts w:asciiTheme="minorHAnsi" w:hAnsiTheme="minorHAnsi"/>
          <w:sz w:val="16"/>
        </w:rPr>
        <w:t xml:space="preserve"> online </w:t>
      </w:r>
      <w:r w:rsidRPr="0064610C">
        <w:rPr>
          <w:rStyle w:val="StyleUnderline"/>
          <w:rFonts w:asciiTheme="minorHAnsi" w:hAnsiTheme="minorHAnsi"/>
        </w:rPr>
        <w:t>privacy and</w:t>
      </w:r>
      <w:r w:rsidRPr="0064610C">
        <w:rPr>
          <w:rFonts w:asciiTheme="minorHAnsi" w:hAnsiTheme="minorHAnsi"/>
          <w:sz w:val="16"/>
        </w:rPr>
        <w:t xml:space="preserve"> perhaps </w:t>
      </w:r>
      <w:r w:rsidRPr="0064610C">
        <w:rPr>
          <w:rStyle w:val="Emphasis"/>
          <w:rFonts w:asciiTheme="minorHAnsi" w:hAnsiTheme="minorHAnsi"/>
        </w:rPr>
        <w:t>a permanent part of the regulatory landscape.</w:t>
      </w:r>
      <w:r w:rsidRPr="0064610C">
        <w:rPr>
          <w:rFonts w:asciiTheme="minorHAnsi" w:hAnsiTheme="minorHAnsi"/>
          <w:sz w:val="16"/>
        </w:rPr>
        <w:t xml:space="preserve"> This Article‘s goal has been to consider new strategies for overcoming observed weaknesses in self-regulatory privacy programs. It began by examining the FTC‘s intermittent embrace of self-regulation, and found that the Commission‘s most recent foray into self regulatory guidelines for online behavioral advertising is not very different from earlier efforts, which ended in frustration and a call for legislation. It also reviewed briefly the more theoretical arguments of privacy scholars for and against self-regulation, but concluded that the market oriented views of those who favor open information flows clashed with the highly critical views of those who detect a market failure and worry about the damaging consequences of profiling and surveillance not only to individuals, but to society and to democratic self-determination. These views seem irreconcilable and do not pave the way for any applied solutions. Next, this Article presented three case studies of mandated self-regulation. This included overviews of the NAI Principles and the SHA, as well as a more empirical analysis of the CARU safe harbor program. An assessment of these case studies against five criteria (completeness, free rider problems, oversight and enforcement, transparency, and formation of norms) concluded that </w:t>
      </w:r>
      <w:r w:rsidRPr="0064610C">
        <w:rPr>
          <w:rStyle w:val="StyleUnderline"/>
          <w:rFonts w:asciiTheme="minorHAnsi" w:hAnsiTheme="minorHAnsi"/>
        </w:rPr>
        <w:t>self-regulation undergirded by law—in other words, a statutory safe harbor—is a more effective and efficient instrument than any self-regulatory guidelines in which industry is chiefly responsible for developing principles and</w:t>
      </w:r>
      <w:r w:rsidRPr="0064610C">
        <w:rPr>
          <w:rFonts w:asciiTheme="minorHAnsi" w:hAnsiTheme="minorHAnsi"/>
          <w:sz w:val="16"/>
        </w:rPr>
        <w:t xml:space="preserve">/or </w:t>
      </w:r>
      <w:r w:rsidRPr="0064610C">
        <w:rPr>
          <w:rStyle w:val="StyleUnderline"/>
          <w:rFonts w:asciiTheme="minorHAnsi" w:hAnsiTheme="minorHAnsi"/>
        </w:rPr>
        <w:t>enforcing them.</w:t>
      </w:r>
      <w:r w:rsidRPr="0064610C">
        <w:rPr>
          <w:rFonts w:asciiTheme="minorHAnsi" w:hAnsiTheme="minorHAnsi"/>
          <w:sz w:val="16"/>
        </w:rPr>
        <w:t xml:space="preserve"> In a nutshell</w:t>
      </w:r>
      <w:r w:rsidRPr="0064610C">
        <w:rPr>
          <w:rStyle w:val="StyleUnderline"/>
          <w:rFonts w:asciiTheme="minorHAnsi" w:hAnsiTheme="minorHAnsi"/>
        </w:rPr>
        <w:t>, well-designed safe harbors enable policy makers to imagine new forms of self-regulation that ―build on its strengths … while compensating for its weaknesses</w:t>
      </w:r>
      <w:r w:rsidRPr="0064610C">
        <w:rPr>
          <w:rFonts w:asciiTheme="minorHAnsi" w:hAnsiTheme="minorHAnsi"/>
          <w:sz w:val="16"/>
        </w:rPr>
        <w:t xml:space="preserve">.‖268 This embrace of statutory safe harbors led to a discussion of how to improve them by importing second-generation strategies from environmental law. Rather than summarizing these strategies and how they translate into the privacy domain, this Article concludes with a set of specific recommendations based on the ideas discussed in Part III.C. If Congress enacts comprehensive </w:t>
      </w:r>
      <w:r w:rsidRPr="0064610C">
        <w:rPr>
          <w:rStyle w:val="StyleUnderline"/>
          <w:rFonts w:asciiTheme="minorHAnsi" w:hAnsiTheme="minorHAnsi"/>
        </w:rPr>
        <w:t>privacy legislation</w:t>
      </w:r>
      <w:r w:rsidRPr="0064610C">
        <w:rPr>
          <w:rFonts w:asciiTheme="minorHAnsi" w:hAnsiTheme="minorHAnsi"/>
          <w:sz w:val="16"/>
        </w:rPr>
        <w:t xml:space="preserve"> based on FIPPs, the first recommendation is that the new law include a safe harbor program, which should echo the COPPA safe harbor to the extent of encouraging groups to submit self-regulatory guidelines and, if approved by the FTC, treat compliance with these guidelines as deemed compliance with statutory requirements. The FTC should be granted APA rulemaking powers to implement necessary rules including a safe harbor rule. </w:t>
      </w:r>
      <w:r w:rsidRPr="0064610C">
        <w:rPr>
          <w:rStyle w:val="StyleUnderline"/>
          <w:rFonts w:asciiTheme="minorHAnsi" w:hAnsiTheme="minorHAnsi"/>
        </w:rPr>
        <w:t>Congress should</w:t>
      </w:r>
      <w:r w:rsidRPr="0064610C">
        <w:rPr>
          <w:rFonts w:asciiTheme="minorHAnsi" w:hAnsiTheme="minorHAnsi"/>
          <w:sz w:val="16"/>
        </w:rPr>
        <w:t xml:space="preserve"> also </w:t>
      </w:r>
      <w:r w:rsidRPr="0064610C">
        <w:rPr>
          <w:rStyle w:val="StyleUnderline"/>
          <w:rFonts w:asciiTheme="minorHAnsi" w:hAnsiTheme="minorHAnsi"/>
        </w:rPr>
        <w:t>consider</w:t>
      </w:r>
      <w:r w:rsidRPr="0064610C">
        <w:rPr>
          <w:rFonts w:asciiTheme="minorHAnsi" w:hAnsiTheme="minorHAnsi"/>
          <w:sz w:val="16"/>
        </w:rPr>
        <w:t xml:space="preserve"> whether to mandate </w:t>
      </w:r>
      <w:r w:rsidRPr="0064610C">
        <w:rPr>
          <w:rStyle w:val="Emphasis"/>
          <w:rFonts w:asciiTheme="minorHAnsi" w:hAnsiTheme="minorHAnsi"/>
        </w:rPr>
        <w:t>a negotiated rulemaking</w:t>
      </w:r>
      <w:r w:rsidRPr="0064610C">
        <w:rPr>
          <w:rFonts w:asciiTheme="minorHAnsi" w:hAnsiTheme="minorHAnsi"/>
          <w:sz w:val="16"/>
        </w:rPr>
        <w:t xml:space="preserve"> for an OBA safe harbor or for safe harbor programs more generally. In any case, </w:t>
      </w:r>
      <w:r w:rsidRPr="0064610C">
        <w:rPr>
          <w:rStyle w:val="StyleUnderline"/>
          <w:rFonts w:asciiTheme="minorHAnsi" w:hAnsiTheme="minorHAnsi"/>
        </w:rPr>
        <w:t>FTC should give serious thought to using the negotiated rulemaking process</w:t>
      </w:r>
      <w:r w:rsidRPr="0064610C">
        <w:rPr>
          <w:rFonts w:asciiTheme="minorHAnsi" w:hAnsiTheme="minorHAnsi"/>
          <w:sz w:val="16"/>
        </w:rPr>
        <w:t xml:space="preserve"> in developing a safe harbor program or approving specific guidelines. In addition, the safe harbor program should be overhauled to reflect second-generation strategies. Specifically, the statute should articulate default requirements but allow FTC more discretion in determining whether proposed industry guidelines achieve desired outcomes, without firms having to match detailed regulatory requirements on a point by point basis. </w:t>
      </w:r>
    </w:p>
    <w:p w:rsidR="00A84BC4" w:rsidRPr="0064610C" w:rsidRDefault="00A84BC4" w:rsidP="00A84BC4">
      <w:pPr>
        <w:pStyle w:val="Heading3"/>
        <w:rPr>
          <w:rFonts w:asciiTheme="minorHAnsi" w:hAnsiTheme="minorHAnsi" w:cs="Times New Roman"/>
        </w:rPr>
      </w:pPr>
      <w:r w:rsidRPr="0064610C">
        <w:rPr>
          <w:rFonts w:asciiTheme="minorHAnsi" w:hAnsiTheme="minorHAnsi" w:cs="Times New Roman"/>
        </w:rPr>
        <w:t>2NC Fism NB</w:t>
      </w:r>
    </w:p>
    <w:p w:rsidR="00A84BC4" w:rsidRPr="0064610C" w:rsidRDefault="00A84BC4" w:rsidP="00A84BC4">
      <w:pPr>
        <w:rPr>
          <w:rFonts w:asciiTheme="minorHAnsi" w:hAnsiTheme="minorHAnsi" w:cs="Times New Roman"/>
        </w:rPr>
      </w:pP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negs are better and solves federalism—plan fails</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Ryan 11</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Newshour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rsidR="00A84BC4" w:rsidRPr="0064610C" w:rsidRDefault="00A84BC4" w:rsidP="00A84BC4">
      <w:pPr>
        <w:rPr>
          <w:rFonts w:asciiTheme="minorHAnsi" w:hAnsiTheme="minorHAnsi" w:cs="Times New Roman"/>
          <w:sz w:val="16"/>
        </w:rPr>
      </w:pPr>
      <w:r w:rsidRPr="0064610C">
        <w:rPr>
          <w:rFonts w:asciiTheme="minorHAnsi" w:hAnsiTheme="minorHAnsi" w:cs="Times New Roman"/>
          <w:sz w:val="16"/>
        </w:rPr>
        <w:t>1. Negotiated Rulemaking Although the most conventional of the less familiar forms, "</w:t>
      </w:r>
      <w:r w:rsidRPr="0064610C">
        <w:rPr>
          <w:rStyle w:val="StyleUnderline"/>
          <w:rFonts w:asciiTheme="minorHAnsi" w:hAnsiTheme="minorHAnsi" w:cs="Times New Roman"/>
        </w:rPr>
        <w:t>negotiated rulemaking</w:t>
      </w:r>
      <w:r w:rsidRPr="0064610C">
        <w:rPr>
          <w:rFonts w:asciiTheme="minorHAnsi" w:hAnsiTheme="minorHAnsi" w:cs="Times New Roman"/>
          <w:sz w:val="16"/>
        </w:rPr>
        <w:t xml:space="preserve">" between federal agencies and state stakeholders is a sparingly used tool that </w:t>
      </w:r>
      <w:r w:rsidRPr="0064610C">
        <w:rPr>
          <w:rStyle w:val="StyleUnderline"/>
          <w:rFonts w:asciiTheme="minorHAnsi" w:hAnsiTheme="minorHAnsi" w:cs="Times New Roman"/>
        </w:rPr>
        <w:t>holds promise for facilitating sound administrative policymaking in disputed federalism contexts, such as those implicating environmental law, national security, and consumer safety</w:t>
      </w:r>
      <w:r w:rsidRPr="0064610C">
        <w:rPr>
          <w:rFonts w:asciiTheme="minorHAnsi" w:hAnsiTheme="minorHAnsi" w:cs="Times New Roman"/>
          <w:sz w:val="16"/>
        </w:rPr>
        <w:t>. Under the Administrative Procedure Act, the traditional "</w:t>
      </w:r>
      <w:r w:rsidRPr="0064610C">
        <w:rPr>
          <w:rStyle w:val="Emphasis"/>
          <w:rFonts w:asciiTheme="minorHAnsi" w:hAnsiTheme="minorHAnsi"/>
          <w:highlight w:val="green"/>
        </w:rPr>
        <w:t xml:space="preserve">notice and comment" </w:t>
      </w:r>
      <w:r w:rsidRPr="0064610C">
        <w:rPr>
          <w:rStyle w:val="Emphasis"/>
          <w:rFonts w:asciiTheme="minorHAnsi" w:hAnsiTheme="minorHAnsi"/>
        </w:rPr>
        <w:t xml:space="preserve">administrative </w:t>
      </w:r>
      <w:r w:rsidRPr="0064610C">
        <w:rPr>
          <w:rStyle w:val="Emphasis"/>
          <w:rFonts w:asciiTheme="minorHAnsi" w:hAnsiTheme="minorHAnsi"/>
          <w:highlight w:val="green"/>
        </w:rPr>
        <w:t>rulemaking</w:t>
      </w:r>
      <w:r w:rsidRPr="0064610C">
        <w:rPr>
          <w:rStyle w:val="Emphasis"/>
          <w:rFonts w:asciiTheme="minorHAnsi" w:hAnsiTheme="minorHAnsi"/>
        </w:rPr>
        <w:t xml:space="preserve"> pro-cess </w:t>
      </w:r>
      <w:r w:rsidRPr="0064610C">
        <w:rPr>
          <w:rStyle w:val="Emphasis"/>
          <w:rFonts w:asciiTheme="minorHAnsi" w:hAnsiTheme="minorHAnsi"/>
          <w:highlight w:val="green"/>
        </w:rPr>
        <w:t>allows for a limited degree of participation</w:t>
      </w:r>
      <w:r w:rsidRPr="0064610C">
        <w:rPr>
          <w:rStyle w:val="Emphasis"/>
          <w:rFonts w:asciiTheme="minorHAnsi" w:hAnsiTheme="minorHAnsi"/>
        </w:rPr>
        <w:t xml:space="preserve"> by state stakeholders who comment on a federal agency's proposed rule.</w:t>
      </w:r>
      <w:r w:rsidRPr="0064610C">
        <w:rPr>
          <w:rFonts w:asciiTheme="minorHAnsi" w:hAnsiTheme="minorHAnsi" w:cs="Times New Roman"/>
          <w:sz w:val="16"/>
        </w:rPr>
        <w:t xml:space="preserve"> The agency publishes the proposal in the Federal Register, invites public comments critiquing the draft, and then uses its discretion to revise or defend the rule in response to comments. n256 Even this iterative process con-stitutes a modest negotiation, but it leaves participants so frequently unsatisfied that many agencies began to in-formally use more extensive negotiated rulemaking in the 1970s. n257 In 1990, Congress passed the Negotiated Rulemaking Act, amending the Administrative Procedure Act to allow a more dynamic [*52] and inclusive rulemaking process, n258 and a subsequent Executive Order required all federal agencies to consider negotiated rulemaking when developing regulations. n259 Negotiated rulemaking allows stakeholders much more influence over unfolding regulatory decisions. </w:t>
      </w:r>
      <w:r w:rsidRPr="0064610C">
        <w:rPr>
          <w:rStyle w:val="StyleUnderline"/>
          <w:rFonts w:asciiTheme="minorHAnsi" w:hAnsiTheme="minorHAnsi" w:cs="Times New Roman"/>
        </w:rPr>
        <w:t>Under notice and comment, public participation is limited to criticism of well-formed rules in which the agency is already substantially invested. n260 By contrast, stakeholders in negotiated rulemaking collectively design a proposed rule that takes into account their respective interests and expertise from the beginning.</w:t>
      </w:r>
      <w:r w:rsidRPr="0064610C">
        <w:rPr>
          <w:rFonts w:asciiTheme="minorHAnsi" w:hAnsiTheme="minorHAnsi" w:cs="Times New Roman"/>
          <w:sz w:val="16"/>
        </w:rPr>
        <w:t xml:space="preserve"> n261 The concept, outline, and/or text of a rule is hammered out by an advisory committee of carefully balanced representation from the agency, the regulated public, community groups and NGOs, and state and local governments. n262 A professional intermediary leads the effort to ensure that all stakeholders are appropriately involved and to help interpret prob-lem-solving opportunities. n263 Any consensus reached by the group becomes the basis of the proposed rule, which is still subject to public comment through the normal notice-and-comment procedures. n264 If the group does not reach consensus, then the agency proceeds through the usual notice-and-comment process. n265 The negotiated rulemaking process, a tailored version of interest group bargaining within established legisla-tive constraints, can yield important benefits. n266 </w:t>
      </w:r>
      <w:r w:rsidRPr="0064610C">
        <w:rPr>
          <w:rStyle w:val="StyleUnderline"/>
          <w:rFonts w:asciiTheme="minorHAnsi" w:hAnsiTheme="minorHAnsi" w:cs="Times New Roman"/>
          <w:highlight w:val="green"/>
        </w:rPr>
        <w:t>The process is</w:t>
      </w:r>
      <w:r w:rsidRPr="0064610C">
        <w:rPr>
          <w:rStyle w:val="StyleUnderline"/>
          <w:rFonts w:asciiTheme="minorHAnsi" w:hAnsiTheme="minorHAnsi" w:cs="Times New Roman"/>
        </w:rPr>
        <w:t xml:space="preserve"> usually </w:t>
      </w:r>
      <w:r w:rsidRPr="0064610C">
        <w:rPr>
          <w:rStyle w:val="StyleUnderline"/>
          <w:rFonts w:asciiTheme="minorHAnsi" w:hAnsiTheme="minorHAnsi" w:cs="Times New Roman"/>
          <w:highlight w:val="green"/>
        </w:rPr>
        <w:t>more</w:t>
      </w:r>
      <w:r w:rsidRPr="0064610C">
        <w:rPr>
          <w:rStyle w:val="StyleUnderline"/>
          <w:rFonts w:asciiTheme="minorHAnsi" w:hAnsiTheme="minorHAnsi" w:cs="Times New Roman"/>
        </w:rPr>
        <w:t xml:space="preserve"> subjectively </w:t>
      </w:r>
      <w:r w:rsidRPr="0064610C">
        <w:rPr>
          <w:rStyle w:val="StyleUnderline"/>
          <w:rFonts w:asciiTheme="minorHAnsi" w:hAnsiTheme="minorHAnsi" w:cs="Times New Roman"/>
          <w:highlight w:val="green"/>
        </w:rPr>
        <w:t>satisfying</w:t>
      </w:r>
      <w:r w:rsidRPr="0064610C">
        <w:rPr>
          <w:rFonts w:asciiTheme="minorHAnsi" w:hAnsiTheme="minorHAnsi" w:cs="Times New Roman"/>
          <w:sz w:val="16"/>
        </w:rPr>
        <w:t xml:space="preserve"> [*53] </w:t>
      </w:r>
      <w:r w:rsidRPr="0064610C">
        <w:rPr>
          <w:rStyle w:val="StyleUnderline"/>
          <w:rFonts w:asciiTheme="minorHAnsi" w:hAnsiTheme="minorHAnsi" w:cs="Times New Roman"/>
          <w:highlight w:val="green"/>
        </w:rPr>
        <w:t>for all stakeholders</w:t>
      </w:r>
      <w:r w:rsidRPr="0064610C">
        <w:rPr>
          <w:rStyle w:val="StyleUnderline"/>
          <w:rFonts w:asciiTheme="minorHAnsi" w:hAnsiTheme="minorHAnsi" w:cs="Times New Roman"/>
        </w:rPr>
        <w:t>, including the government agency representatives.</w:t>
      </w:r>
      <w:r w:rsidRPr="0064610C">
        <w:rPr>
          <w:rFonts w:asciiTheme="minorHAnsi" w:hAnsiTheme="minorHAnsi" w:cs="Times New Roman"/>
          <w:sz w:val="16"/>
        </w:rPr>
        <w:t xml:space="preserve"> n267 </w:t>
      </w:r>
      <w:r w:rsidRPr="0064610C">
        <w:rPr>
          <w:rStyle w:val="StyleUnderline"/>
          <w:rFonts w:asciiTheme="minorHAnsi" w:hAnsiTheme="minorHAnsi" w:cs="Times New Roman"/>
        </w:rPr>
        <w:t>More cooperative relationships are estab-lished between the regulated parties and the agencies, facilitating future implementation and enforcement of new rules.</w:t>
      </w:r>
      <w:r w:rsidRPr="0064610C">
        <w:rPr>
          <w:rFonts w:asciiTheme="minorHAnsi" w:hAnsiTheme="minorHAnsi" w:cs="Times New Roman"/>
          <w:sz w:val="16"/>
        </w:rPr>
        <w:t xml:space="preserve"> n268 </w:t>
      </w:r>
      <w:r w:rsidRPr="0064610C">
        <w:rPr>
          <w:rStyle w:val="StyleUnderline"/>
          <w:rFonts w:asciiTheme="minorHAnsi" w:hAnsiTheme="minorHAnsi" w:cs="Times New Roman"/>
        </w:rPr>
        <w:t xml:space="preserve">Final regulations include fewer technical errors and are clearer to stakeholders, so that less time, money and effort is expended on enforcement. </w:t>
      </w:r>
      <w:r w:rsidRPr="0064610C">
        <w:rPr>
          <w:rFonts w:asciiTheme="minorHAnsi" w:hAnsiTheme="minorHAnsi" w:cs="Times New Roman"/>
          <w:sz w:val="16"/>
        </w:rPr>
        <w:t xml:space="preserve">n269 Getting a proposed rule out for public comment takes more time under negotiated rulemaking than standard notice and comment, but thereafter, </w:t>
      </w:r>
      <w:r w:rsidRPr="0064610C">
        <w:rPr>
          <w:rStyle w:val="StyleUnderline"/>
          <w:rFonts w:asciiTheme="minorHAnsi" w:hAnsiTheme="minorHAnsi" w:cs="Times New Roman"/>
        </w:rPr>
        <w:t>negotiated rules receive fewer and more moderate public comment, and are less frequently challenged in court by regulated entities</w:t>
      </w:r>
      <w:r w:rsidRPr="0064610C">
        <w:rPr>
          <w:rFonts w:asciiTheme="minorHAnsi" w:hAnsiTheme="minorHAnsi" w:cs="Times New Roman"/>
          <w:sz w:val="16"/>
        </w:rPr>
        <w:t xml:space="preserve">. n270 </w:t>
      </w:r>
      <w:r w:rsidRPr="0064610C">
        <w:rPr>
          <w:rStyle w:val="StyleUnderline"/>
          <w:rFonts w:asciiTheme="minorHAnsi" w:hAnsiTheme="minorHAnsi" w:cs="Times New Roman"/>
        </w:rPr>
        <w:t>Ultimately</w:t>
      </w:r>
      <w:r w:rsidRPr="0064610C">
        <w:rPr>
          <w:rFonts w:asciiTheme="minorHAnsi" w:hAnsiTheme="minorHAnsi" w:cs="Times New Roman"/>
          <w:sz w:val="16"/>
        </w:rPr>
        <w:t xml:space="preserve">, then, </w:t>
      </w:r>
      <w:r w:rsidRPr="0064610C">
        <w:rPr>
          <w:rStyle w:val="StyleUnderline"/>
          <w:rFonts w:asciiTheme="minorHAnsi" w:hAnsiTheme="minorHAnsi" w:cs="Times New Roman"/>
        </w:rPr>
        <w:t>final regulations can be implemented more quickly following their debut in the Federal Register, and with greater compliance from stakeholders.</w:t>
      </w:r>
      <w:r w:rsidRPr="0064610C">
        <w:rPr>
          <w:rFonts w:asciiTheme="minorHAnsi" w:hAnsiTheme="minorHAnsi" w:cs="Times New Roman"/>
          <w:sz w:val="16"/>
        </w:rPr>
        <w:t xml:space="preserve"> n271 The </w:t>
      </w:r>
      <w:r w:rsidRPr="0064610C">
        <w:rPr>
          <w:rStyle w:val="StyleUnderline"/>
          <w:rFonts w:asciiTheme="minorHAnsi" w:hAnsiTheme="minorHAnsi" w:cs="Times New Roman"/>
        </w:rPr>
        <w:t>process also confers valuable learning benefits on participants, who come to better understand the concerns of other stakeholders, grow invested in the consensus they help create, and ulti-mately campaign for the success of the regulations within their own constituencies.</w:t>
      </w:r>
      <w:r w:rsidRPr="0064610C">
        <w:rPr>
          <w:rFonts w:asciiTheme="minorHAnsi" w:hAnsiTheme="minorHAnsi" w:cs="Times New Roman"/>
          <w:sz w:val="16"/>
        </w:rPr>
        <w:t xml:space="preserve"> n272 Negotiated rulemaking offers </w:t>
      </w:r>
      <w:r w:rsidRPr="0064610C">
        <w:rPr>
          <w:rStyle w:val="StyleUnderline"/>
          <w:rFonts w:asciiTheme="minorHAnsi" w:hAnsiTheme="minorHAnsi" w:cs="Times New Roman"/>
        </w:rPr>
        <w:t>additional procedural benefits</w:t>
      </w:r>
      <w:r w:rsidRPr="0064610C">
        <w:rPr>
          <w:rFonts w:asciiTheme="minorHAnsi" w:hAnsiTheme="minorHAnsi" w:cs="Times New Roman"/>
          <w:sz w:val="16"/>
        </w:rPr>
        <w:t xml:space="preserve"> because it ensures that </w:t>
      </w:r>
      <w:r w:rsidRPr="0064610C">
        <w:rPr>
          <w:rStyle w:val="StyleUnderline"/>
          <w:rFonts w:asciiTheme="minorHAnsi" w:hAnsiTheme="minorHAnsi" w:cs="Times New Roman"/>
          <w:highlight w:val="green"/>
        </w:rPr>
        <w:t>agency personnel will be unambiguously informed</w:t>
      </w:r>
      <w:r w:rsidRPr="0064610C">
        <w:rPr>
          <w:rStyle w:val="StyleUnderline"/>
          <w:rFonts w:asciiTheme="minorHAnsi" w:hAnsiTheme="minorHAnsi" w:cs="Times New Roman"/>
        </w:rPr>
        <w:t xml:space="preserve"> about the full federalism implications of a proposed</w:t>
      </w:r>
      <w:r w:rsidRPr="0064610C">
        <w:rPr>
          <w:rFonts w:asciiTheme="minorHAnsi" w:hAnsiTheme="minorHAnsi" w:cs="Times New Roman"/>
          <w:sz w:val="16"/>
        </w:rPr>
        <w:t xml:space="preserve"> rule by the impacted state interests. Federal agencies are already required by executive order to prepare a federalism impact statement for rulemaking with federalism implications, n273 but </w:t>
      </w:r>
      <w:r w:rsidRPr="0064610C">
        <w:rPr>
          <w:rStyle w:val="StyleUnderline"/>
          <w:rFonts w:asciiTheme="minorHAnsi" w:hAnsiTheme="minorHAnsi" w:cs="Times New Roman"/>
          <w:highlight w:val="green"/>
        </w:rPr>
        <w:t>the quality of state-federal communication</w:t>
      </w:r>
      <w:r w:rsidRPr="0064610C">
        <w:rPr>
          <w:rStyle w:val="StyleUnderline"/>
          <w:rFonts w:asciiTheme="minorHAnsi" w:hAnsiTheme="minorHAnsi" w:cs="Times New Roman"/>
        </w:rPr>
        <w:t xml:space="preserve"> within negotiated rulemaking </w:t>
      </w:r>
      <w:r w:rsidRPr="0064610C">
        <w:rPr>
          <w:rStyle w:val="StyleUnderline"/>
          <w:rFonts w:asciiTheme="minorHAnsi" w:hAnsiTheme="minorHAnsi" w:cs="Times New Roman"/>
          <w:highlight w:val="green"/>
        </w:rPr>
        <w:t>enhances the likelihood that federal agencies will appreciate and understand the full extent of state</w:t>
      </w:r>
      <w:r w:rsidRPr="0064610C">
        <w:rPr>
          <w:rFonts w:asciiTheme="minorHAnsi" w:hAnsiTheme="minorHAnsi" w:cs="Times New Roman"/>
          <w:sz w:val="16"/>
          <w:highlight w:val="green"/>
        </w:rPr>
        <w:t xml:space="preserve"> [*54] </w:t>
      </w:r>
      <w:r w:rsidRPr="0064610C">
        <w:rPr>
          <w:rStyle w:val="StyleUnderline"/>
          <w:rFonts w:asciiTheme="minorHAnsi" w:hAnsiTheme="minorHAnsi" w:cs="Times New Roman"/>
          <w:highlight w:val="green"/>
        </w:rPr>
        <w:t>con-cerns</w:t>
      </w:r>
      <w:r w:rsidRPr="0064610C">
        <w:rPr>
          <w:rStyle w:val="StyleUnderline"/>
          <w:rFonts w:asciiTheme="minorHAnsi" w:hAnsiTheme="minorHAnsi" w:cs="Times New Roman"/>
        </w:rPr>
        <w:t>.</w:t>
      </w:r>
      <w:r w:rsidRPr="0064610C">
        <w:rPr>
          <w:rFonts w:asciiTheme="minorHAnsi" w:hAnsiTheme="minorHAnsi" w:cs="Times New Roman"/>
          <w:sz w:val="16"/>
        </w:rPr>
        <w:t xml:space="preserve"> Just as the consensus-building process invests participating stakeholders with respect for the competing concerns of other stake-holders, </w:t>
      </w:r>
      <w:r w:rsidRPr="0064610C">
        <w:rPr>
          <w:rStyle w:val="StyleUnderline"/>
          <w:rFonts w:asciiTheme="minorHAnsi" w:hAnsiTheme="minorHAnsi" w:cs="Times New Roman"/>
        </w:rPr>
        <w:t xml:space="preserve">it invests participating agency personnel with respect for the federalism concerns of state stakeholders. n274 </w:t>
      </w:r>
      <w:r w:rsidRPr="0064610C">
        <w:rPr>
          <w:rStyle w:val="StyleUnderline"/>
          <w:rFonts w:asciiTheme="minorHAnsi" w:hAnsiTheme="minorHAnsi" w:cs="Times New Roman"/>
          <w:highlight w:val="green"/>
        </w:rPr>
        <w:t>State-side federalism bargainers</w:t>
      </w:r>
      <w:r w:rsidRPr="0064610C">
        <w:rPr>
          <w:rStyle w:val="StyleUnderline"/>
          <w:rFonts w:asciiTheme="minorHAnsi" w:hAnsiTheme="minorHAnsi" w:cs="Times New Roman"/>
        </w:rPr>
        <w:t xml:space="preserve"> interviewed for this project </w:t>
      </w:r>
      <w:r w:rsidRPr="0064610C">
        <w:rPr>
          <w:rStyle w:val="StyleUnderline"/>
          <w:rFonts w:asciiTheme="minorHAnsi" w:hAnsiTheme="minorHAnsi" w:cs="Times New Roman"/>
          <w:highlight w:val="green"/>
        </w:rPr>
        <w:t>consistently reported that they always prefer negotiated rulemaking to notice and comment</w:t>
      </w:r>
      <w:r w:rsidRPr="0064610C">
        <w:rPr>
          <w:rStyle w:val="StyleUnderline"/>
          <w:rFonts w:asciiTheme="minorHAnsi" w:hAnsiTheme="minorHAnsi" w:cs="Times New Roman"/>
        </w:rPr>
        <w:t>--even if their ultimate impact remains small--</w:t>
      </w:r>
      <w:r w:rsidRPr="0064610C">
        <w:rPr>
          <w:rStyle w:val="StyleUnderline"/>
          <w:rFonts w:asciiTheme="minorHAnsi" w:hAnsiTheme="minorHAnsi" w:cs="Times New Roman"/>
          <w:highlight w:val="green"/>
        </w:rPr>
        <w:t>because the products of fully informed federal consultation are always preferable to the alternative.</w:t>
      </w:r>
      <w:r w:rsidRPr="0064610C">
        <w:rPr>
          <w:rFonts w:asciiTheme="minorHAnsi" w:hAnsiTheme="minorHAnsi" w:cs="Times New Roman"/>
          <w:sz w:val="16"/>
          <w:highlight w:val="green"/>
        </w:rPr>
        <w:t xml:space="preserve"> n275</w:t>
      </w:r>
      <w:r w:rsidRPr="0064610C">
        <w:rPr>
          <w:rFonts w:asciiTheme="minorHAnsi" w:hAnsiTheme="minorHAnsi" w:cs="Times New Roman"/>
          <w:sz w:val="16"/>
        </w:rPr>
        <w:t xml:space="preserve"> </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negs solve federalism—traditional rulemaking fails</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Ryan 11</w:t>
      </w:r>
    </w:p>
    <w:p w:rsidR="00A84BC4" w:rsidRPr="0064610C" w:rsidRDefault="00A84BC4" w:rsidP="00A84BC4">
      <w:pPr>
        <w:rPr>
          <w:rFonts w:asciiTheme="minorHAnsi" w:hAnsiTheme="minorHAnsi" w:cs="Times New Roman"/>
          <w:b/>
          <w:bCs/>
          <w:sz w:val="16"/>
          <w:szCs w:val="16"/>
        </w:rPr>
      </w:pPr>
      <w:r w:rsidRPr="0064610C">
        <w:rPr>
          <w:rStyle w:val="Style13ptBold"/>
          <w:rFonts w:asciiTheme="minorHAnsi" w:hAnsiTheme="minorHAnsi" w:cs="Times New Roman"/>
          <w:sz w:val="16"/>
          <w:szCs w:val="16"/>
        </w:rPr>
        <w:t>(Erin Ryan holds a B.A. 1991 Harvard-Radcliffe College, cum laude, M.A. 1994 Wesleyan University, J.D. 2001 Harvard Law School, cum laude. Erin Ryan teaches environmental and natural resources law, property and land use, water law, negotiation, and federalism.  She has presented at academic and administrative venues in the United States, Europe, and Asia, including the Ninth Circuit Judicial Conference, the U.S.D.A. Office of Ecosystem Services and Markets, and the United Nations Institute for Training and Research.  She has advised National Sea Grant multilevel governance studies involving Chesapeake Bay and consulted with multiple institutions on developing sustainability programs.  She has appeared in the Chicago Tribune, the London Financial Times, the PBS Newshour and Christian Science Monitor’s “Patchwork Nation” project, and on National Public Radio.  She is the author of many scholarly works, including Federalism and the Tug of War Within (Oxford, 2012). Professor Ryan is a graduate of Harvard Law School, where she was an editor of the Harvard Law Review and a Hewlett Fellow at the Harvard Negotiation Research Project.  She clerked for Chief Judge James R. Browning of the U.S. Court of Appeals for the Ninth Circuit before practicing environmental, land use, and local government law in San Francisco.  She began her academic career at the College of William &amp; Mary in 2004, and she joined the faculty at the Northwestern School of Law at Lewis &amp; Clark College in 2011.  Ryan spent 2011-12 as a Fulbright Scholar in China, during which she taught American law, studied Chinese governance, and lectured throughout Asia. Ryan, E. Boston Law Review, 2011. http://papers.ssrn.com/sol3/papers.cfm?abstract_id=1583132//ghs-kw)</w:t>
      </w:r>
    </w:p>
    <w:p w:rsidR="00A84BC4" w:rsidRPr="0064610C" w:rsidRDefault="00A84BC4" w:rsidP="00A84BC4">
      <w:pPr>
        <w:rPr>
          <w:rFonts w:asciiTheme="minorHAnsi" w:hAnsiTheme="minorHAnsi" w:cs="Times New Roman"/>
          <w:sz w:val="16"/>
        </w:rPr>
      </w:pPr>
      <w:r w:rsidRPr="0064610C">
        <w:rPr>
          <w:rFonts w:asciiTheme="minorHAnsi" w:hAnsiTheme="minorHAnsi" w:cs="Times New Roman"/>
          <w:sz w:val="16"/>
        </w:rPr>
        <w:t xml:space="preserve">Unsurprisingly, </w:t>
      </w:r>
      <w:r w:rsidRPr="0064610C">
        <w:rPr>
          <w:rStyle w:val="StyleUnderline"/>
          <w:rFonts w:asciiTheme="minorHAnsi" w:hAnsiTheme="minorHAnsi" w:cs="Times New Roman"/>
        </w:rPr>
        <w:t>bargaining in which the normative leverage of federalism values heavily influences the ex-change offers the most reliable interpretive tools, smoothing out leverage imbalances and focusing bargainers' in-terlinking interests</w:t>
      </w:r>
      <w:r w:rsidRPr="0064610C">
        <w:rPr>
          <w:rFonts w:asciiTheme="minorHAnsi" w:hAnsiTheme="minorHAnsi" w:cs="Times New Roman"/>
          <w:sz w:val="16"/>
        </w:rPr>
        <w:t xml:space="preserve">. n619 </w:t>
      </w:r>
      <w:r w:rsidRPr="0064610C">
        <w:rPr>
          <w:rStyle w:val="StyleUnderline"/>
          <w:rFonts w:asciiTheme="minorHAnsi" w:hAnsiTheme="minorHAnsi" w:cs="Times New Roman"/>
        </w:rPr>
        <w:t>Negotiations</w:t>
      </w:r>
      <w:r w:rsidRPr="0064610C">
        <w:rPr>
          <w:rFonts w:asciiTheme="minorHAnsi" w:hAnsiTheme="minorHAnsi" w:cs="Times New Roman"/>
          <w:sz w:val="16"/>
        </w:rPr>
        <w:t xml:space="preserve"> in which participants are motivated by shared regard for checks, localism, accountability, and synergy naturally foster constitutional process and hedge against non-consensual dealings. </w:t>
      </w:r>
      <w:r w:rsidRPr="0064610C">
        <w:rPr>
          <w:rStyle w:val="StyleUnderline"/>
          <w:rFonts w:asciiTheme="minorHAnsi" w:hAnsiTheme="minorHAnsi" w:cs="Times New Roman"/>
        </w:rPr>
        <w:t>All federalism bargaining trades on the normative values of federalism to some degree,</w:t>
      </w:r>
      <w:r w:rsidRPr="0064610C">
        <w:rPr>
          <w:rFonts w:asciiTheme="minorHAnsi" w:hAnsiTheme="minorHAnsi" w:cs="Times New Roman"/>
          <w:sz w:val="16"/>
        </w:rPr>
        <w:t xml:space="preserve"> and any given negotiation may feature it more or less prominently based on the factual particulars. n620 Yet the taxonomy reveals several forms in which federalism values predominate by design, and which may prove especially valuable in fraught federalism contexts: negotiated rulemaking, policymaking laboratory negotiations, and iterative federalism. n621 These ex-amples indicate the potential for purposeful federalism engineering to reinforce procedural regard for state and fed-eral roles within the American system. (1) </w:t>
      </w:r>
      <w:r w:rsidRPr="0064610C">
        <w:rPr>
          <w:rStyle w:val="StyleUnderline"/>
          <w:rFonts w:asciiTheme="minorHAnsi" w:hAnsiTheme="minorHAnsi" w:cs="Times New Roman"/>
          <w:highlight w:val="green"/>
        </w:rPr>
        <w:t>Negotiated Rulemaking between state and federal actors improves upon traditional administrative rule-making</w:t>
      </w:r>
      <w:r w:rsidRPr="0064610C">
        <w:rPr>
          <w:rStyle w:val="StyleUnderline"/>
          <w:rFonts w:asciiTheme="minorHAnsi" w:hAnsiTheme="minorHAnsi" w:cs="Times New Roman"/>
        </w:rPr>
        <w:t xml:space="preserve"> in fostering participation, localism, and synergy by incorporating genuine state input into federal regula-tory planning</w:t>
      </w:r>
      <w:r w:rsidRPr="0064610C">
        <w:rPr>
          <w:rFonts w:asciiTheme="minorHAnsi" w:hAnsiTheme="minorHAnsi" w:cs="Times New Roman"/>
          <w:sz w:val="16"/>
        </w:rPr>
        <w:t xml:space="preserve">. n622 </w:t>
      </w:r>
      <w:r w:rsidRPr="0064610C">
        <w:rPr>
          <w:rStyle w:val="StyleUnderline"/>
          <w:rFonts w:asciiTheme="minorHAnsi" w:hAnsiTheme="minorHAnsi" w:cs="Times New Roman"/>
        </w:rPr>
        <w:t>Most negotiated rulemaking also uses professional intermediaries to ensure that all stake-holders are appropriately engaged and to facilitate the search for outcomes that meet parties' dovetailing interests.</w:t>
      </w:r>
      <w:r w:rsidRPr="0064610C">
        <w:rPr>
          <w:rFonts w:asciiTheme="minorHAnsi" w:hAnsiTheme="minorHAnsi" w:cs="Times New Roman"/>
          <w:sz w:val="16"/>
        </w:rPr>
        <w:t xml:space="preserve"> n623 For example, after discovering that extreme local variability precluded a uniform federal program, Phase LI stormwater negotiators invited municipal dischargers to design individually [*123] tailored programs within general federal limits. n624 </w:t>
      </w:r>
      <w:r w:rsidRPr="0064610C">
        <w:rPr>
          <w:rStyle w:val="StyleUnderline"/>
          <w:rFonts w:asciiTheme="minorHAnsi" w:hAnsiTheme="minorHAnsi" w:cs="Times New Roman"/>
        </w:rPr>
        <w:t xml:space="preserve">Considering the massive number of municipalities involved, the fact that the rule faced legal challenge from only a handful of Texas municipalities testifies to the strength of the consensus through which it was created. By contrast, </w:t>
      </w:r>
      <w:r w:rsidRPr="0064610C">
        <w:rPr>
          <w:rStyle w:val="StyleUnderline"/>
          <w:rFonts w:asciiTheme="minorHAnsi" w:hAnsiTheme="minorHAnsi" w:cs="Times New Roman"/>
          <w:highlight w:val="green"/>
        </w:rPr>
        <w:t xml:space="preserve">the iterative exchange within </w:t>
      </w:r>
      <w:r w:rsidRPr="0064610C">
        <w:rPr>
          <w:rStyle w:val="Emphasis"/>
          <w:rFonts w:asciiTheme="minorHAnsi" w:hAnsiTheme="minorHAnsi"/>
          <w:highlight w:val="green"/>
        </w:rPr>
        <w:t>standard notice-and-comment rulemaking</w:t>
      </w:r>
      <w:r w:rsidRPr="0064610C">
        <w:rPr>
          <w:rFonts w:asciiTheme="minorHAnsi" w:hAnsiTheme="minorHAnsi" w:cs="Times New Roman"/>
          <w:sz w:val="16"/>
        </w:rPr>
        <w:t>--also an example of feder-alism bargaining--</w:t>
      </w:r>
      <w:r w:rsidRPr="0064610C">
        <w:rPr>
          <w:rStyle w:val="Emphasis"/>
          <w:rFonts w:asciiTheme="minorHAnsi" w:hAnsiTheme="minorHAnsi"/>
          <w:highlight w:val="green"/>
        </w:rPr>
        <w:t>can frustrate state participation by denying participants meaningful opportunities</w:t>
      </w:r>
      <w:r w:rsidRPr="0064610C">
        <w:rPr>
          <w:rStyle w:val="Emphasis"/>
          <w:rFonts w:asciiTheme="minorHAnsi" w:hAnsiTheme="minorHAnsi"/>
        </w:rPr>
        <w:t xml:space="preserve"> for consulta-tion, collaborative problem-solving, and real-time accountability</w:t>
      </w:r>
      <w:r w:rsidRPr="0064610C">
        <w:rPr>
          <w:rFonts w:asciiTheme="minorHAnsi" w:hAnsiTheme="minorHAnsi" w:cs="Times New Roman"/>
          <w:sz w:val="16"/>
        </w:rPr>
        <w:t xml:space="preserve"> </w:t>
      </w:r>
      <w:r w:rsidRPr="0064610C">
        <w:rPr>
          <w:rStyle w:val="StyleUnderline"/>
          <w:rFonts w:asciiTheme="minorHAnsi" w:hAnsiTheme="minorHAnsi" w:cs="Times New Roman"/>
          <w:highlight w:val="green"/>
        </w:rPr>
        <w:t>The contrast</w:t>
      </w:r>
      <w:r w:rsidRPr="0064610C">
        <w:rPr>
          <w:rStyle w:val="StyleUnderline"/>
          <w:rFonts w:asciiTheme="minorHAnsi" w:hAnsiTheme="minorHAnsi" w:cs="Times New Roman"/>
        </w:rPr>
        <w:t xml:space="preserve"> between notice-and-comment and negotiated rulemaking</w:t>
      </w:r>
      <w:r w:rsidRPr="0064610C">
        <w:rPr>
          <w:rFonts w:asciiTheme="minorHAnsi" w:hAnsiTheme="minorHAnsi" w:cs="Times New Roman"/>
          <w:sz w:val="16"/>
        </w:rPr>
        <w:t xml:space="preserve">, exemplified by the two phases of REAL ID rulemaking, </w:t>
      </w:r>
      <w:r w:rsidRPr="0064610C">
        <w:rPr>
          <w:rStyle w:val="Emphasis"/>
          <w:rFonts w:asciiTheme="minorHAnsi" w:hAnsiTheme="minorHAnsi"/>
          <w:highlight w:val="green"/>
        </w:rPr>
        <w:t>demonstrates the difference be-tween more and less successful instances of federalism bargaining</w:t>
      </w:r>
      <w:r w:rsidRPr="0064610C">
        <w:rPr>
          <w:rFonts w:asciiTheme="minorHAnsi" w:hAnsiTheme="minorHAnsi" w:cs="Times New Roman"/>
          <w:sz w:val="16"/>
          <w:highlight w:val="green"/>
        </w:rPr>
        <w:t>.</w:t>
      </w:r>
      <w:r w:rsidRPr="0064610C">
        <w:rPr>
          <w:rFonts w:asciiTheme="minorHAnsi" w:hAnsiTheme="minorHAnsi" w:cs="Times New Roman"/>
          <w:sz w:val="16"/>
        </w:rPr>
        <w:t xml:space="preserve"> n625 Moreover, </w:t>
      </w:r>
      <w:r w:rsidRPr="0064610C">
        <w:rPr>
          <w:rStyle w:val="StyleUnderline"/>
          <w:rFonts w:asciiTheme="minorHAnsi" w:hAnsiTheme="minorHAnsi" w:cs="Times New Roman"/>
        </w:rPr>
        <w:t>the difficulty of asserting state consent</w:t>
      </w:r>
      <w:r w:rsidRPr="0064610C">
        <w:rPr>
          <w:rFonts w:asciiTheme="minorHAnsi" w:hAnsiTheme="minorHAnsi" w:cs="Times New Roman"/>
          <w:sz w:val="16"/>
        </w:rPr>
        <w:t xml:space="preserve"> to the products of the REAL ID notice-and-comment rulemaking (given the outright rebellion that fol-lowed) </w:t>
      </w:r>
      <w:r w:rsidRPr="0064610C">
        <w:rPr>
          <w:rStyle w:val="StyleUnderline"/>
          <w:rFonts w:asciiTheme="minorHAnsi" w:hAnsiTheme="minorHAnsi" w:cs="Times New Roman"/>
        </w:rPr>
        <w:t>limits its interpretive potential. Negotiated rulemakings</w:t>
      </w:r>
      <w:r w:rsidRPr="0064610C">
        <w:rPr>
          <w:rFonts w:asciiTheme="minorHAnsi" w:hAnsiTheme="minorHAnsi" w:cs="Times New Roman"/>
          <w:sz w:val="16"/>
        </w:rPr>
        <w:t xml:space="preserve"> take longer than other forms of administrative rulemaking, but </w:t>
      </w:r>
      <w:r w:rsidRPr="0064610C">
        <w:rPr>
          <w:rStyle w:val="StyleUnderline"/>
          <w:rFonts w:asciiTheme="minorHAnsi" w:hAnsiTheme="minorHAnsi" w:cs="Times New Roman"/>
        </w:rPr>
        <w:t>are more likely to succeed over time.</w:t>
      </w:r>
      <w:r w:rsidRPr="0064610C">
        <w:rPr>
          <w:rFonts w:asciiTheme="minorHAnsi" w:hAnsiTheme="minorHAnsi" w:cs="Times New Roman"/>
          <w:sz w:val="16"/>
        </w:rPr>
        <w:t xml:space="preserve"> Regulatory matters best suited for state-federal negotiated rulemaking include those in which a decisive federal rule is needed to overcome spillover effects, holdouts, and other collective action problems, but unique and diverse state expertise is needed for the creation of wise policy. </w:t>
      </w:r>
      <w:r w:rsidRPr="0064610C">
        <w:rPr>
          <w:rStyle w:val="StyleUnderline"/>
          <w:rFonts w:asciiTheme="minorHAnsi" w:hAnsiTheme="minorHAnsi" w:cs="Times New Roman"/>
        </w:rPr>
        <w:t>Matters in contexts of overlap least suited for negotiated rulemaking include those in which the need for immediate policy overcomes the need for broad participation</w:t>
      </w:r>
      <w:r w:rsidRPr="0064610C">
        <w:rPr>
          <w:rFonts w:asciiTheme="minorHAnsi" w:hAnsiTheme="minorHAnsi" w:cs="Times New Roman"/>
          <w:sz w:val="16"/>
        </w:rPr>
        <w:t>--but even these leave open possibilities for incremental rulemaking, in which the initial federal rule includes mechanisms for periodic reevaluation with local input.</w:t>
      </w:r>
    </w:p>
    <w:p w:rsidR="00A84BC4" w:rsidRPr="0064610C" w:rsidRDefault="00A84BC4" w:rsidP="00A84BC4">
      <w:pPr>
        <w:pStyle w:val="Heading3"/>
        <w:rPr>
          <w:rFonts w:asciiTheme="minorHAnsi" w:hAnsiTheme="minorHAnsi"/>
        </w:rPr>
      </w:pPr>
      <w:r w:rsidRPr="0064610C">
        <w:rPr>
          <w:rFonts w:asciiTheme="minorHAnsi" w:hAnsiTheme="minorHAnsi"/>
        </w:rPr>
        <w:t>2NC Fism NB Heg Impact</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Fast growth promotes US leadership and solves great power war</w:t>
      </w:r>
    </w:p>
    <w:p w:rsidR="00A84BC4" w:rsidRPr="0064610C" w:rsidRDefault="00A84BC4" w:rsidP="00A84BC4">
      <w:pPr>
        <w:rPr>
          <w:rFonts w:asciiTheme="minorHAnsi" w:hAnsiTheme="minorHAnsi" w:cs="Times New Roman"/>
        </w:rPr>
      </w:pPr>
      <w:r w:rsidRPr="0064610C">
        <w:rPr>
          <w:rStyle w:val="Style13ptBold"/>
          <w:rFonts w:asciiTheme="minorHAnsi" w:hAnsiTheme="minorHAnsi" w:cs="Times New Roman"/>
        </w:rPr>
        <w:t>Khalilzad 11</w:t>
      </w:r>
      <w:r w:rsidRPr="0064610C">
        <w:rPr>
          <w:rFonts w:asciiTheme="minorHAnsi" w:hAnsiTheme="minorHAnsi" w:cs="Times New Roman"/>
        </w:rPr>
        <w:t xml:space="preserve"> – PhD, Former Professor of Political Science @ Columbia, Former ambassador to Iraq and Afghanistan</w:t>
      </w:r>
    </w:p>
    <w:p w:rsidR="00A84BC4" w:rsidRPr="0064610C" w:rsidRDefault="00A84BC4" w:rsidP="00A84BC4">
      <w:pPr>
        <w:rPr>
          <w:rFonts w:asciiTheme="minorHAnsi" w:hAnsiTheme="minorHAnsi" w:cs="Times New Roman"/>
        </w:rPr>
      </w:pPr>
      <w:r w:rsidRPr="0064610C">
        <w:rPr>
          <w:rFonts w:asciiTheme="minorHAnsi" w:hAnsiTheme="minorHAnsi" w:cs="Times New Roman"/>
        </w:rPr>
        <w:t>(Zalmay Khalilzad was the United States ambassador to Afghanistan, Iraq, and the United Nations during the presidency of George W. Bush and the director of policy planning at the Defense Department from 1990 to 1992. "The Economy and National Security" Feb 8 http://www.nationalreview.com/articles/259024/economy-and-national-security-zalmay-khalilzad)//BB</w:t>
      </w:r>
    </w:p>
    <w:p w:rsidR="00A84BC4" w:rsidRPr="0064610C" w:rsidRDefault="00A84BC4" w:rsidP="00A84BC4">
      <w:pPr>
        <w:pStyle w:val="card"/>
        <w:ind w:left="0"/>
        <w:rPr>
          <w:rFonts w:asciiTheme="minorHAnsi" w:hAnsiTheme="minorHAnsi"/>
          <w:sz w:val="8"/>
        </w:rPr>
      </w:pPr>
      <w:r w:rsidRPr="0064610C">
        <w:rPr>
          <w:rFonts w:asciiTheme="minorHAnsi" w:hAnsiTheme="minorHAnsi"/>
          <w:sz w:val="8"/>
        </w:rPr>
        <w:t xml:space="preserve">Today, </w:t>
      </w:r>
      <w:r w:rsidRPr="0064610C">
        <w:rPr>
          <w:rStyle w:val="underline"/>
          <w:rFonts w:asciiTheme="minorHAnsi" w:hAnsiTheme="minorHAnsi"/>
          <w:highlight w:val="green"/>
        </w:rPr>
        <w:t>economic</w:t>
      </w:r>
      <w:r w:rsidRPr="0064610C">
        <w:rPr>
          <w:rFonts w:asciiTheme="minorHAnsi" w:hAnsiTheme="minorHAnsi"/>
          <w:sz w:val="8"/>
        </w:rPr>
        <w:t xml:space="preserve"> and fiscal </w:t>
      </w:r>
      <w:r w:rsidRPr="0064610C">
        <w:rPr>
          <w:rStyle w:val="underline"/>
          <w:rFonts w:asciiTheme="minorHAnsi" w:hAnsiTheme="minorHAnsi"/>
          <w:highlight w:val="green"/>
        </w:rPr>
        <w:t>trends pose the most severe long-term threat to the U</w:t>
      </w:r>
      <w:r w:rsidRPr="0064610C">
        <w:rPr>
          <w:rStyle w:val="underline"/>
          <w:rFonts w:asciiTheme="minorHAnsi" w:hAnsiTheme="minorHAnsi"/>
        </w:rPr>
        <w:t xml:space="preserve">nited </w:t>
      </w:r>
      <w:r w:rsidRPr="0064610C">
        <w:rPr>
          <w:rStyle w:val="underline"/>
          <w:rFonts w:asciiTheme="minorHAnsi" w:hAnsiTheme="minorHAnsi"/>
          <w:highlight w:val="green"/>
        </w:rPr>
        <w:t>S</w:t>
      </w:r>
      <w:r w:rsidRPr="0064610C">
        <w:rPr>
          <w:rStyle w:val="underline"/>
          <w:rFonts w:asciiTheme="minorHAnsi" w:hAnsiTheme="minorHAnsi"/>
        </w:rPr>
        <w:t xml:space="preserve">tates’ </w:t>
      </w:r>
      <w:r w:rsidRPr="0064610C">
        <w:rPr>
          <w:rStyle w:val="underline"/>
          <w:rFonts w:asciiTheme="minorHAnsi" w:hAnsiTheme="minorHAnsi"/>
          <w:highlight w:val="green"/>
        </w:rPr>
        <w:t>position as global leader</w:t>
      </w:r>
      <w:r w:rsidRPr="0064610C">
        <w:rPr>
          <w:rStyle w:val="underline"/>
          <w:rFonts w:asciiTheme="minorHAnsi" w:hAnsiTheme="minorHAnsi"/>
        </w:rPr>
        <w:t xml:space="preserve">. While the United States suffers from </w:t>
      </w:r>
      <w:r w:rsidRPr="0064610C">
        <w:rPr>
          <w:rFonts w:asciiTheme="minorHAnsi" w:hAnsiTheme="minorHAnsi"/>
          <w:sz w:val="8"/>
        </w:rPr>
        <w:t xml:space="preserve">fiscal imbalances and </w:t>
      </w:r>
      <w:r w:rsidRPr="0064610C">
        <w:rPr>
          <w:rStyle w:val="StyleUnderline"/>
          <w:rFonts w:asciiTheme="minorHAnsi" w:hAnsiTheme="minorHAnsi"/>
        </w:rPr>
        <w:t>low economic growth</w:t>
      </w:r>
      <w:r w:rsidRPr="0064610C">
        <w:rPr>
          <w:rStyle w:val="underline"/>
          <w:rFonts w:asciiTheme="minorHAnsi" w:hAnsiTheme="minorHAnsi"/>
        </w:rPr>
        <w:t>, the economies of rival powers are developing rapidly.</w:t>
      </w:r>
      <w:r w:rsidRPr="0064610C">
        <w:rPr>
          <w:rFonts w:asciiTheme="minorHAnsi" w:hAnsiTheme="minorHAnsi"/>
          <w:sz w:val="8"/>
        </w:rPr>
        <w:t xml:space="preserve"> The </w:t>
      </w:r>
      <w:r w:rsidRPr="0064610C">
        <w:rPr>
          <w:rStyle w:val="underline"/>
          <w:rFonts w:asciiTheme="minorHAnsi" w:hAnsiTheme="minorHAnsi"/>
        </w:rPr>
        <w:t>continuation</w:t>
      </w:r>
      <w:r w:rsidRPr="0064610C">
        <w:rPr>
          <w:rFonts w:asciiTheme="minorHAnsi" w:hAnsiTheme="minorHAnsi"/>
          <w:sz w:val="8"/>
        </w:rPr>
        <w:t xml:space="preserve"> of these two trends </w:t>
      </w:r>
      <w:r w:rsidRPr="0064610C">
        <w:rPr>
          <w:rStyle w:val="underline"/>
          <w:rFonts w:asciiTheme="minorHAnsi" w:hAnsiTheme="minorHAnsi"/>
        </w:rPr>
        <w:t xml:space="preserve">could lead to a shift from </w:t>
      </w:r>
      <w:r w:rsidRPr="0064610C">
        <w:rPr>
          <w:rStyle w:val="Emphasis"/>
          <w:rFonts w:asciiTheme="minorHAnsi" w:eastAsiaTheme="majorEastAsia" w:hAnsiTheme="minorHAnsi"/>
        </w:rPr>
        <w:t>American primacy</w:t>
      </w:r>
      <w:r w:rsidRPr="0064610C">
        <w:rPr>
          <w:rStyle w:val="underline"/>
          <w:rFonts w:asciiTheme="minorHAnsi" w:hAnsiTheme="minorHAnsi"/>
        </w:rPr>
        <w:t xml:space="preserve"> toward a multi-polar global system, leading </w:t>
      </w:r>
      <w:r w:rsidRPr="0064610C">
        <w:rPr>
          <w:rFonts w:asciiTheme="minorHAnsi" w:hAnsiTheme="minorHAnsi"/>
          <w:sz w:val="8"/>
        </w:rPr>
        <w:t xml:space="preserve">in turn </w:t>
      </w:r>
      <w:r w:rsidRPr="0064610C">
        <w:rPr>
          <w:rStyle w:val="underline"/>
          <w:rFonts w:asciiTheme="minorHAnsi" w:hAnsiTheme="minorHAnsi"/>
        </w:rPr>
        <w:t>to</w:t>
      </w:r>
      <w:r w:rsidRPr="0064610C">
        <w:rPr>
          <w:rFonts w:asciiTheme="minorHAnsi" w:hAnsiTheme="minorHAnsi"/>
          <w:sz w:val="8"/>
        </w:rPr>
        <w:t xml:space="preserve"> increased </w:t>
      </w:r>
      <w:r w:rsidRPr="0064610C">
        <w:rPr>
          <w:rStyle w:val="underline"/>
          <w:rFonts w:asciiTheme="minorHAnsi" w:hAnsiTheme="minorHAnsi"/>
        </w:rPr>
        <w:t>geopolitical rivalry and</w:t>
      </w:r>
      <w:r w:rsidRPr="0064610C">
        <w:rPr>
          <w:rFonts w:asciiTheme="minorHAnsi" w:hAnsiTheme="minorHAnsi"/>
          <w:sz w:val="8"/>
        </w:rPr>
        <w:t xml:space="preserve"> even </w:t>
      </w:r>
      <w:r w:rsidRPr="0064610C">
        <w:rPr>
          <w:rStyle w:val="StyleUnderline"/>
          <w:rFonts w:asciiTheme="minorHAnsi" w:hAnsiTheme="minorHAnsi"/>
        </w:rPr>
        <w:t xml:space="preserve">war among the </w:t>
      </w:r>
      <w:r w:rsidRPr="0064610C">
        <w:rPr>
          <w:rStyle w:val="Emphasis"/>
          <w:rFonts w:asciiTheme="minorHAnsi" w:eastAsiaTheme="majorEastAsia" w:hAnsiTheme="minorHAnsi"/>
        </w:rPr>
        <w:t>great powers</w:t>
      </w:r>
      <w:r w:rsidRPr="0064610C">
        <w:rPr>
          <w:rStyle w:val="underline"/>
          <w:rFonts w:asciiTheme="minorHAnsi" w:hAnsiTheme="minorHAnsi"/>
        </w:rPr>
        <w:t>.</w:t>
      </w:r>
      <w:r w:rsidRPr="0064610C">
        <w:rPr>
          <w:rFonts w:asciiTheme="minorHAnsi" w:hAnsiTheme="minorHAnsi"/>
          <w:sz w:val="8"/>
        </w:rPr>
        <w:t xml:space="preserve"> </w:t>
      </w:r>
      <w:r w:rsidRPr="0064610C">
        <w:rPr>
          <w:rFonts w:asciiTheme="minorHAnsi" w:hAnsiTheme="minorHAnsi"/>
          <w:sz w:val="8"/>
          <w:szCs w:val="12"/>
        </w:rPr>
        <w:t>The current recession is the result of a deep financial crisis, not a mere fluctuation in the business cycle. Recovery is likely to be protracted. The crisis was preceded by the buildup over two decades of enormous amounts of debt throughout the U.S. economy — ultimately totaling almost 350 percent of GDP — and the development of credit-fueled asset bubbles, particularly in the housing sector. When the bubbles burst, huge amounts of wealth were destroyed, and unemployment rose to over 10 percent. The decline of tax revenues and massive countercyclical spending put the U.S. government on an unsustainable fiscal path. Publicly held national debt rose from 38 to over 60 percent of GDP in three years</w:t>
      </w:r>
      <w:r w:rsidRPr="0064610C">
        <w:rPr>
          <w:rFonts w:asciiTheme="minorHAnsi" w:hAnsiTheme="minorHAnsi"/>
          <w:sz w:val="8"/>
          <w:szCs w:val="10"/>
        </w:rPr>
        <w:t xml:space="preserve">. </w:t>
      </w:r>
      <w:r w:rsidRPr="0064610C">
        <w:rPr>
          <w:rStyle w:val="Emphasis"/>
          <w:rFonts w:asciiTheme="minorHAnsi" w:eastAsiaTheme="majorEastAsia" w:hAnsiTheme="minorHAnsi"/>
          <w:highlight w:val="green"/>
        </w:rPr>
        <w:t>Without faster economic growth</w:t>
      </w:r>
      <w:r w:rsidRPr="0064610C">
        <w:rPr>
          <w:rFonts w:asciiTheme="minorHAnsi" w:hAnsiTheme="minorHAnsi"/>
          <w:sz w:val="8"/>
        </w:rPr>
        <w:t xml:space="preserve"> and actions to reduce deficits, publicly held national debt is projected to reach dangerous proportions. If </w:t>
      </w:r>
      <w:r w:rsidRPr="0064610C">
        <w:rPr>
          <w:rStyle w:val="underline"/>
          <w:rFonts w:asciiTheme="minorHAnsi" w:hAnsiTheme="minorHAnsi"/>
          <w:highlight w:val="green"/>
        </w:rPr>
        <w:t>interest rates</w:t>
      </w:r>
      <w:r w:rsidRPr="0064610C">
        <w:rPr>
          <w:rFonts w:asciiTheme="minorHAnsi" w:hAnsiTheme="minorHAnsi"/>
          <w:sz w:val="8"/>
        </w:rPr>
        <w:t xml:space="preserve"> were to rise significantly, annual interest payments — which already are larger than the defense budget — </w:t>
      </w:r>
      <w:r w:rsidRPr="0064610C">
        <w:rPr>
          <w:rStyle w:val="underline"/>
          <w:rFonts w:asciiTheme="minorHAnsi" w:hAnsiTheme="minorHAnsi"/>
          <w:highlight w:val="green"/>
        </w:rPr>
        <w:t>would crowd out other spending</w:t>
      </w:r>
      <w:r w:rsidRPr="0064610C">
        <w:rPr>
          <w:rFonts w:asciiTheme="minorHAnsi" w:hAnsiTheme="minorHAnsi"/>
          <w:sz w:val="8"/>
        </w:rPr>
        <w:t xml:space="preserve"> or require substantial tax increases that would undercut economic growth. Even worse, if unanticipated events trigger what economists call a “sudden stop” in credit markets for U.S. debt, the United States would be unable to roll over its outstanding obligations, precipitating a sovereign-debt crisis that would almost certainly compel a radical retrenchment of the United States internationally. Such scenarios would reshape the international order. </w:t>
      </w:r>
      <w:r w:rsidRPr="0064610C">
        <w:rPr>
          <w:rStyle w:val="underline"/>
          <w:rFonts w:asciiTheme="minorHAnsi" w:hAnsiTheme="minorHAnsi"/>
          <w:highlight w:val="green"/>
        </w:rPr>
        <w:t>It was the economic devastation of Britain and France</w:t>
      </w:r>
      <w:r w:rsidRPr="0064610C">
        <w:rPr>
          <w:rFonts w:asciiTheme="minorHAnsi" w:hAnsiTheme="minorHAnsi"/>
          <w:sz w:val="8"/>
        </w:rPr>
        <w:t xml:space="preserve"> during World War II, as well as the rise of other powers, </w:t>
      </w:r>
      <w:r w:rsidRPr="0064610C">
        <w:rPr>
          <w:rStyle w:val="underline"/>
          <w:rFonts w:asciiTheme="minorHAnsi" w:hAnsiTheme="minorHAnsi"/>
          <w:highlight w:val="green"/>
        </w:rPr>
        <w:t>that led both countries to relinquish their empires</w:t>
      </w:r>
      <w:r w:rsidRPr="0064610C">
        <w:rPr>
          <w:rFonts w:asciiTheme="minorHAnsi" w:hAnsiTheme="minorHAnsi"/>
          <w:sz w:val="8"/>
        </w:rPr>
        <w:t xml:space="preserve">. In the late 1960s, British leaders concluded that they lacked the economic capacity to maintain a presence “east of Suez.” Soviet economic weakness, which crystallized under Gorbachev, contributed to their decisions to withdraw from Afghanistan, abandon Communist regimes in Eastern Europe, and allow the Soviet Union to fragment. If the U.S. debt problem goes critical, </w:t>
      </w:r>
      <w:r w:rsidRPr="0064610C">
        <w:rPr>
          <w:rStyle w:val="underline"/>
          <w:rFonts w:asciiTheme="minorHAnsi" w:hAnsiTheme="minorHAnsi"/>
          <w:highlight w:val="green"/>
        </w:rPr>
        <w:t>the U</w:t>
      </w:r>
      <w:r w:rsidRPr="0064610C">
        <w:rPr>
          <w:rStyle w:val="underline"/>
          <w:rFonts w:asciiTheme="minorHAnsi" w:hAnsiTheme="minorHAnsi"/>
        </w:rPr>
        <w:t xml:space="preserve">nited </w:t>
      </w:r>
      <w:r w:rsidRPr="0064610C">
        <w:rPr>
          <w:rStyle w:val="underline"/>
          <w:rFonts w:asciiTheme="minorHAnsi" w:hAnsiTheme="minorHAnsi"/>
          <w:highlight w:val="green"/>
        </w:rPr>
        <w:t>S</w:t>
      </w:r>
      <w:r w:rsidRPr="0064610C">
        <w:rPr>
          <w:rStyle w:val="underline"/>
          <w:rFonts w:asciiTheme="minorHAnsi" w:hAnsiTheme="minorHAnsi"/>
        </w:rPr>
        <w:t xml:space="preserve">tates </w:t>
      </w:r>
      <w:r w:rsidRPr="0064610C">
        <w:rPr>
          <w:rStyle w:val="underline"/>
          <w:rFonts w:asciiTheme="minorHAnsi" w:hAnsiTheme="minorHAnsi"/>
          <w:highlight w:val="green"/>
        </w:rPr>
        <w:t>would be compelled to retrench,</w:t>
      </w:r>
      <w:r w:rsidRPr="0064610C">
        <w:rPr>
          <w:rStyle w:val="underline"/>
          <w:rFonts w:asciiTheme="minorHAnsi" w:hAnsiTheme="minorHAnsi"/>
        </w:rPr>
        <w:t xml:space="preserve"> </w:t>
      </w:r>
      <w:r w:rsidRPr="0064610C">
        <w:rPr>
          <w:rFonts w:asciiTheme="minorHAnsi" w:hAnsiTheme="minorHAnsi"/>
          <w:sz w:val="8"/>
        </w:rPr>
        <w:t xml:space="preserve">reducing its military spending and </w:t>
      </w:r>
      <w:r w:rsidRPr="0064610C">
        <w:rPr>
          <w:rStyle w:val="underline"/>
          <w:rFonts w:asciiTheme="minorHAnsi" w:hAnsiTheme="minorHAnsi"/>
        </w:rPr>
        <w:t>shedding international commitments</w:t>
      </w:r>
      <w:r w:rsidRPr="0064610C">
        <w:rPr>
          <w:rFonts w:asciiTheme="minorHAnsi" w:hAnsiTheme="minorHAnsi"/>
          <w:sz w:val="8"/>
        </w:rPr>
        <w:t xml:space="preserve">. </w:t>
      </w:r>
      <w:r w:rsidRPr="0064610C">
        <w:rPr>
          <w:rStyle w:val="StyleUnderline"/>
          <w:rFonts w:asciiTheme="minorHAnsi" w:hAnsiTheme="minorHAnsi"/>
        </w:rPr>
        <w:t>We face this domestic challenge while other major powers are experiencing rapid economic growth</w:t>
      </w:r>
      <w:r w:rsidRPr="0064610C">
        <w:rPr>
          <w:rFonts w:asciiTheme="minorHAnsi" w:hAnsiTheme="minorHAnsi"/>
          <w:sz w:val="8"/>
        </w:rPr>
        <w:t xml:space="preserve">.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w:t>
      </w:r>
      <w:r w:rsidRPr="0064610C">
        <w:rPr>
          <w:rStyle w:val="underline"/>
          <w:rFonts w:asciiTheme="minorHAnsi" w:hAnsiTheme="minorHAnsi"/>
        </w:rPr>
        <w:t>If U.S. policymakers fail to act</w:t>
      </w:r>
      <w:r w:rsidRPr="0064610C">
        <w:rPr>
          <w:rFonts w:asciiTheme="minorHAnsi" w:hAnsiTheme="minorHAnsi"/>
          <w:sz w:val="8"/>
        </w:rPr>
        <w:t xml:space="preserve"> and other powers continue to grow, it is not a question of whether but when a new international order will emerge. </w:t>
      </w:r>
      <w:r w:rsidRPr="0064610C">
        <w:rPr>
          <w:rStyle w:val="underline"/>
          <w:rFonts w:asciiTheme="minorHAnsi" w:hAnsiTheme="minorHAnsi"/>
        </w:rPr>
        <w:t>The closing of the gap</w:t>
      </w:r>
      <w:r w:rsidRPr="0064610C">
        <w:rPr>
          <w:rFonts w:asciiTheme="minorHAnsi" w:hAnsiTheme="minorHAnsi"/>
          <w:sz w:val="8"/>
        </w:rPr>
        <w:t xml:space="preserve"> between the United States and its rivals </w:t>
      </w:r>
      <w:r w:rsidRPr="0064610C">
        <w:rPr>
          <w:rStyle w:val="underline"/>
          <w:rFonts w:asciiTheme="minorHAnsi" w:hAnsiTheme="minorHAnsi"/>
        </w:rPr>
        <w:t>could intensify geopolitical competition among major powers,</w:t>
      </w:r>
      <w:r w:rsidRPr="0064610C">
        <w:rPr>
          <w:rFonts w:asciiTheme="minorHAnsi" w:hAnsiTheme="minorHAnsi"/>
          <w:sz w:val="8"/>
        </w:rPr>
        <w:t xml:space="preserve"> increase incentives for local powers to play major powers against one another, </w:t>
      </w:r>
      <w:r w:rsidRPr="0064610C">
        <w:rPr>
          <w:rStyle w:val="underline"/>
          <w:rFonts w:asciiTheme="minorHAnsi" w:hAnsiTheme="minorHAnsi"/>
        </w:rPr>
        <w:t>and</w:t>
      </w:r>
      <w:r w:rsidRPr="0064610C">
        <w:rPr>
          <w:rFonts w:asciiTheme="minorHAnsi" w:hAnsiTheme="minorHAnsi"/>
          <w:sz w:val="8"/>
        </w:rPr>
        <w:t xml:space="preserve"> undercut our will to preclude or respond to international crises because of </w:t>
      </w:r>
      <w:r w:rsidRPr="0064610C">
        <w:rPr>
          <w:rStyle w:val="StyleUnderline"/>
          <w:rFonts w:asciiTheme="minorHAnsi" w:hAnsiTheme="minorHAnsi"/>
        </w:rPr>
        <w:t>the higher risk of escalation</w:t>
      </w:r>
      <w:r w:rsidRPr="0064610C">
        <w:rPr>
          <w:rStyle w:val="underline"/>
          <w:rFonts w:asciiTheme="minorHAnsi" w:hAnsiTheme="minorHAnsi"/>
        </w:rPr>
        <w:t>.</w:t>
      </w:r>
      <w:r w:rsidRPr="0064610C">
        <w:rPr>
          <w:rFonts w:asciiTheme="minorHAnsi" w:hAnsiTheme="minorHAnsi"/>
          <w:sz w:val="8"/>
        </w:rPr>
        <w:t xml:space="preserve"> The stakes are high. In modern history, </w:t>
      </w:r>
      <w:r w:rsidRPr="0064610C">
        <w:rPr>
          <w:rStyle w:val="underline"/>
          <w:rFonts w:asciiTheme="minorHAnsi" w:hAnsiTheme="minorHAnsi"/>
        </w:rPr>
        <w:t xml:space="preserve">the longest period of peace among the great powers has been the </w:t>
      </w:r>
      <w:r w:rsidRPr="0064610C">
        <w:rPr>
          <w:rStyle w:val="Emphasis"/>
          <w:rFonts w:asciiTheme="minorHAnsi" w:eastAsiaTheme="majorEastAsia" w:hAnsiTheme="minorHAnsi"/>
        </w:rPr>
        <w:t>era of U.S. leadership</w:t>
      </w:r>
      <w:r w:rsidRPr="0064610C">
        <w:rPr>
          <w:rFonts w:asciiTheme="minorHAnsi" w:hAnsiTheme="minorHAnsi"/>
          <w:sz w:val="8"/>
        </w:rPr>
        <w:t xml:space="preserve">. By contrast, </w:t>
      </w:r>
      <w:r w:rsidRPr="0064610C">
        <w:rPr>
          <w:rStyle w:val="underline"/>
          <w:rFonts w:asciiTheme="minorHAnsi" w:hAnsiTheme="minorHAnsi"/>
        </w:rPr>
        <w:t>multi-polar systems have been unstable, with</w:t>
      </w:r>
      <w:r w:rsidRPr="0064610C">
        <w:rPr>
          <w:rFonts w:asciiTheme="minorHAnsi" w:hAnsiTheme="minorHAnsi"/>
          <w:sz w:val="8"/>
        </w:rPr>
        <w:t xml:space="preserve"> their competitive dynamics resulting in frequent crises and </w:t>
      </w:r>
      <w:r w:rsidRPr="0064610C">
        <w:rPr>
          <w:rStyle w:val="underline"/>
          <w:rFonts w:asciiTheme="minorHAnsi" w:hAnsiTheme="minorHAnsi"/>
        </w:rPr>
        <w:t xml:space="preserve">major wars among the great powers. </w:t>
      </w:r>
      <w:r w:rsidRPr="0064610C">
        <w:rPr>
          <w:rFonts w:asciiTheme="minorHAnsi" w:hAnsiTheme="minorHAnsi"/>
          <w:sz w:val="8"/>
        </w:rPr>
        <w:t xml:space="preserve">Failures of multi-polar international systems produced both world wars. </w:t>
      </w:r>
      <w:r w:rsidRPr="0064610C">
        <w:rPr>
          <w:rStyle w:val="underline"/>
          <w:rFonts w:asciiTheme="minorHAnsi" w:hAnsiTheme="minorHAnsi"/>
          <w:highlight w:val="green"/>
        </w:rPr>
        <w:t xml:space="preserve">American retrenchment could have </w:t>
      </w:r>
      <w:r w:rsidRPr="0064610C">
        <w:rPr>
          <w:rStyle w:val="Emphasis"/>
          <w:rFonts w:asciiTheme="minorHAnsi" w:eastAsiaTheme="majorEastAsia" w:hAnsiTheme="minorHAnsi"/>
          <w:highlight w:val="green"/>
        </w:rPr>
        <w:t>devastating consequences</w:t>
      </w:r>
      <w:r w:rsidRPr="0064610C">
        <w:rPr>
          <w:rFonts w:asciiTheme="minorHAnsi" w:hAnsiTheme="minorHAnsi"/>
          <w:sz w:val="8"/>
          <w:szCs w:val="12"/>
        </w:rPr>
        <w:t>. Without an American security blanket, regional powers could rearm in an attempt to balance against emerging threats. Under this scenario,</w:t>
      </w:r>
      <w:r w:rsidRPr="0064610C">
        <w:rPr>
          <w:rFonts w:asciiTheme="minorHAnsi" w:hAnsiTheme="minorHAnsi"/>
          <w:sz w:val="8"/>
        </w:rPr>
        <w:t xml:space="preserve"> </w:t>
      </w:r>
      <w:r w:rsidRPr="0064610C">
        <w:rPr>
          <w:rStyle w:val="underline"/>
          <w:rFonts w:asciiTheme="minorHAnsi" w:hAnsiTheme="minorHAnsi"/>
        </w:rPr>
        <w:t xml:space="preserve">there would be a heightened possibility of </w:t>
      </w:r>
      <w:r w:rsidRPr="0064610C">
        <w:rPr>
          <w:rStyle w:val="underline"/>
          <w:rFonts w:asciiTheme="minorHAnsi" w:hAnsiTheme="minorHAnsi"/>
          <w:highlight w:val="green"/>
        </w:rPr>
        <w:t>arms races, miscalculation, or other crises spiraling into all-out conflict</w:t>
      </w:r>
      <w:r w:rsidRPr="0064610C">
        <w:rPr>
          <w:rFonts w:asciiTheme="minorHAnsi" w:hAnsiTheme="minorHAnsi"/>
          <w:sz w:val="8"/>
        </w:rPr>
        <w:t xml:space="preserve">. Alternatively, in seeking to accommodate the stronger powers, </w:t>
      </w:r>
      <w:r w:rsidRPr="0064610C">
        <w:rPr>
          <w:rStyle w:val="underline"/>
          <w:rFonts w:asciiTheme="minorHAnsi" w:hAnsiTheme="minorHAnsi"/>
        </w:rPr>
        <w:t>weaker powers may shift their geopolitical posture away from the United States.</w:t>
      </w:r>
      <w:r w:rsidRPr="0064610C">
        <w:rPr>
          <w:rFonts w:asciiTheme="minorHAnsi" w:hAnsiTheme="minorHAnsi"/>
          <w:sz w:val="8"/>
        </w:rPr>
        <w:t xml:space="preserve"> Either way, </w:t>
      </w:r>
      <w:r w:rsidRPr="0064610C">
        <w:rPr>
          <w:rStyle w:val="underline"/>
          <w:rFonts w:asciiTheme="minorHAnsi" w:hAnsiTheme="minorHAnsi"/>
        </w:rPr>
        <w:t>hostile states would be emboldened to make aggressive moves in their regions</w:t>
      </w:r>
      <w:r w:rsidRPr="0064610C">
        <w:rPr>
          <w:rFonts w:asciiTheme="minorHAnsi" w:hAnsiTheme="minorHAnsi"/>
          <w:sz w:val="8"/>
        </w:rPr>
        <w:t xml:space="preserve">. </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Slow growth leads to hegemonic wars – relative gap is key</w:t>
      </w:r>
    </w:p>
    <w:p w:rsidR="00A84BC4" w:rsidRPr="0064610C" w:rsidRDefault="00A84BC4" w:rsidP="00A84BC4">
      <w:pPr>
        <w:rPr>
          <w:rFonts w:asciiTheme="minorHAnsi" w:hAnsiTheme="minorHAnsi" w:cs="Times New Roman"/>
        </w:rPr>
      </w:pPr>
      <w:r w:rsidRPr="0064610C">
        <w:rPr>
          <w:rStyle w:val="Style13ptBold"/>
          <w:rFonts w:asciiTheme="minorHAnsi" w:hAnsiTheme="minorHAnsi" w:cs="Times New Roman"/>
        </w:rPr>
        <w:t>Goldstein 7 </w:t>
      </w:r>
      <w:r w:rsidRPr="0064610C">
        <w:rPr>
          <w:rFonts w:asciiTheme="minorHAnsi" w:hAnsiTheme="minorHAnsi" w:cs="Times New Roman"/>
        </w:rPr>
        <w:t xml:space="preserve">- Professor of Global Politics and International Relations @ University of Pennsylvania, </w:t>
      </w:r>
    </w:p>
    <w:p w:rsidR="00A84BC4" w:rsidRPr="0064610C" w:rsidRDefault="00A84BC4" w:rsidP="00A84BC4">
      <w:pPr>
        <w:rPr>
          <w:rFonts w:asciiTheme="minorHAnsi" w:hAnsiTheme="minorHAnsi" w:cs="Times New Roman"/>
        </w:rPr>
      </w:pPr>
      <w:r w:rsidRPr="0064610C">
        <w:rPr>
          <w:rFonts w:asciiTheme="minorHAnsi" w:hAnsiTheme="minorHAnsi" w:cs="Times New Roman"/>
        </w:rPr>
        <w:t>(Avery Goldstein, “Power transitions, institutions, and China's rise in East Asia: Theoretical expectations and evidence,” </w:t>
      </w:r>
      <w:hyperlink r:id="rId75" w:tgtFrame="_blank" w:tooltip="Click to go to publication home" w:history="1">
        <w:r w:rsidRPr="0064610C">
          <w:rPr>
            <w:rFonts w:asciiTheme="minorHAnsi" w:hAnsiTheme="minorHAnsi" w:cs="Times New Roman"/>
          </w:rPr>
          <w:t>Journal of Strategic Studies</w:t>
        </w:r>
      </w:hyperlink>
      <w:r w:rsidRPr="0064610C">
        <w:rPr>
          <w:rFonts w:asciiTheme="minorHAnsi" w:hAnsiTheme="minorHAnsi" w:cs="Times New Roman"/>
        </w:rPr>
        <w:t>, Volume</w:t>
      </w:r>
      <w:hyperlink r:id="rId76" w:anchor="v30" w:tgtFrame="_blank" w:tooltip="Click to view volume" w:history="1">
        <w:r w:rsidRPr="0064610C">
          <w:rPr>
            <w:rFonts w:asciiTheme="minorHAnsi" w:hAnsiTheme="minorHAnsi" w:cs="Times New Roman"/>
          </w:rPr>
          <w:t>30</w:t>
        </w:r>
      </w:hyperlink>
      <w:r w:rsidRPr="0064610C">
        <w:rPr>
          <w:rFonts w:asciiTheme="minorHAnsi" w:hAnsiTheme="minorHAnsi" w:cs="Times New Roman"/>
        </w:rPr>
        <w:t>, Issue </w:t>
      </w:r>
      <w:hyperlink r:id="rId77" w:tgtFrame="_blank" w:tooltip="Click to view issue" w:history="1">
        <w:r w:rsidRPr="0064610C">
          <w:rPr>
            <w:rFonts w:asciiTheme="minorHAnsi" w:hAnsiTheme="minorHAnsi" w:cs="Times New Roman"/>
          </w:rPr>
          <w:t>4 &amp; 5 </w:t>
        </w:r>
      </w:hyperlink>
      <w:r w:rsidRPr="0064610C">
        <w:rPr>
          <w:rFonts w:asciiTheme="minorHAnsi" w:hAnsiTheme="minorHAnsi" w:cs="Times New Roman"/>
        </w:rPr>
        <w:t>August, EBSCO)</w:t>
      </w:r>
    </w:p>
    <w:p w:rsidR="00A84BC4" w:rsidRPr="0064610C" w:rsidRDefault="00A84BC4" w:rsidP="00A84BC4">
      <w:pPr>
        <w:rPr>
          <w:rFonts w:asciiTheme="minorHAnsi" w:hAnsiTheme="minorHAnsi" w:cs="Times New Roman"/>
          <w:sz w:val="16"/>
        </w:rPr>
      </w:pPr>
      <w:r w:rsidRPr="0064610C">
        <w:rPr>
          <w:rFonts w:asciiTheme="minorHAnsi" w:hAnsiTheme="minorHAnsi" w:cs="Times New Roman"/>
          <w:sz w:val="16"/>
        </w:rPr>
        <w:t>Two closely related, though distinct, theoretical arguments focus explicitly on the consequences for international politics of a shift in power between a dominant state and a rising power. In War and Change in World Politics, Robert </w:t>
      </w:r>
      <w:r w:rsidRPr="0064610C">
        <w:rPr>
          <w:rStyle w:val="StyleUnderline"/>
          <w:rFonts w:asciiTheme="minorHAnsi" w:hAnsiTheme="minorHAnsi" w:cs="Times New Roman"/>
        </w:rPr>
        <w:t>Gilpin suggested that </w:t>
      </w:r>
      <w:r w:rsidRPr="0064610C">
        <w:rPr>
          <w:rFonts w:asciiTheme="minorHAnsi" w:hAnsiTheme="minorHAnsi" w:cs="Times New Roman"/>
          <w:sz w:val="16"/>
        </w:rPr>
        <w:t>peace prevails when a dominant state’s capabilities enable it to ‘govern’ an international order that it has shaped. Over time, however, </w:t>
      </w:r>
      <w:r w:rsidRPr="0064610C">
        <w:rPr>
          <w:rStyle w:val="StyleUnderline"/>
          <w:rFonts w:asciiTheme="minorHAnsi" w:hAnsiTheme="minorHAnsi" w:cs="Times New Roman"/>
        </w:rPr>
        <w:t>as economic and technological diffusion proceeds </w:t>
      </w:r>
      <w:r w:rsidRPr="0064610C">
        <w:rPr>
          <w:rFonts w:asciiTheme="minorHAnsi" w:hAnsiTheme="minorHAnsi" w:cs="Times New Roman"/>
          <w:sz w:val="16"/>
        </w:rPr>
        <w:t>during eras of peace and development, </w:t>
      </w:r>
      <w:r w:rsidRPr="0064610C">
        <w:rPr>
          <w:rStyle w:val="StyleUnderline"/>
          <w:rFonts w:asciiTheme="minorHAnsi" w:hAnsiTheme="minorHAnsi" w:cs="Times New Roman"/>
        </w:rPr>
        <w:t>other states are empowered</w:t>
      </w:r>
      <w:r w:rsidRPr="0064610C">
        <w:rPr>
          <w:rFonts w:asciiTheme="minorHAnsi" w:hAnsiTheme="minorHAnsi" w:cs="Times New Roman"/>
          <w:u w:val="single"/>
        </w:rPr>
        <w:t>. </w:t>
      </w:r>
      <w:r w:rsidRPr="0064610C">
        <w:rPr>
          <w:rFonts w:asciiTheme="minorHAnsi" w:hAnsiTheme="minorHAnsi" w:cs="Times New Roman"/>
          <w:sz w:val="16"/>
        </w:rPr>
        <w:t>Moreover, the burdens of international governance drain and distract the reigning hegemon, and </w:t>
      </w:r>
      <w:r w:rsidRPr="0064610C">
        <w:rPr>
          <w:rStyle w:val="StyleUnderline"/>
          <w:rFonts w:asciiTheme="minorHAnsi" w:hAnsiTheme="minorHAnsi" w:cs="Times New Roman"/>
        </w:rPr>
        <w:t>challengers </w:t>
      </w:r>
      <w:r w:rsidRPr="0064610C">
        <w:rPr>
          <w:rFonts w:asciiTheme="minorHAnsi" w:hAnsiTheme="minorHAnsi" w:cs="Times New Roman"/>
          <w:sz w:val="16"/>
        </w:rPr>
        <w:t>eventually </w:t>
      </w:r>
      <w:r w:rsidRPr="0064610C">
        <w:rPr>
          <w:rStyle w:val="StyleUnderline"/>
          <w:rFonts w:asciiTheme="minorHAnsi" w:hAnsiTheme="minorHAnsi" w:cs="Times New Roman"/>
        </w:rPr>
        <w:t>emerge who seek to rewrite the rules of governance. </w:t>
      </w:r>
      <w:r w:rsidRPr="0064610C">
        <w:rPr>
          <w:rStyle w:val="StyleUnderline"/>
          <w:rFonts w:asciiTheme="minorHAnsi" w:hAnsiTheme="minorHAnsi" w:cs="Times New Roman"/>
          <w:highlight w:val="green"/>
        </w:rPr>
        <w:t>As the power</w:t>
      </w:r>
      <w:r w:rsidRPr="0064610C">
        <w:rPr>
          <w:rStyle w:val="StyleUnderline"/>
          <w:rFonts w:asciiTheme="minorHAnsi" w:hAnsiTheme="minorHAnsi" w:cs="Times New Roman"/>
        </w:rPr>
        <w:t xml:space="preserve"> advantage </w:t>
      </w:r>
      <w:r w:rsidRPr="0064610C">
        <w:rPr>
          <w:rStyle w:val="StyleUnderline"/>
          <w:rFonts w:asciiTheme="minorHAnsi" w:hAnsiTheme="minorHAnsi" w:cs="Times New Roman"/>
          <w:highlight w:val="green"/>
        </w:rPr>
        <w:t>of the </w:t>
      </w:r>
      <w:r w:rsidRPr="0064610C">
        <w:rPr>
          <w:rStyle w:val="StyleUnderline"/>
          <w:rFonts w:asciiTheme="minorHAnsi" w:hAnsiTheme="minorHAnsi" w:cs="Times New Roman"/>
        </w:rPr>
        <w:t>erstwhile </w:t>
      </w:r>
      <w:r w:rsidRPr="0064610C">
        <w:rPr>
          <w:rStyle w:val="StyleUnderline"/>
          <w:rFonts w:asciiTheme="minorHAnsi" w:hAnsiTheme="minorHAnsi" w:cs="Times New Roman"/>
          <w:highlight w:val="green"/>
        </w:rPr>
        <w:t xml:space="preserve">hegemon ebbs, it may become </w:t>
      </w:r>
      <w:r w:rsidRPr="0064610C">
        <w:rPr>
          <w:rStyle w:val="Emphasis"/>
          <w:rFonts w:asciiTheme="minorHAnsi" w:hAnsiTheme="minorHAnsi"/>
          <w:highlight w:val="green"/>
        </w:rPr>
        <w:t>desperate</w:t>
      </w:r>
      <w:r w:rsidRPr="0064610C">
        <w:rPr>
          <w:rStyle w:val="StyleUnderline"/>
          <w:rFonts w:asciiTheme="minorHAnsi" w:hAnsiTheme="minorHAnsi" w:cs="Times New Roman"/>
          <w:highlight w:val="green"/>
        </w:rPr>
        <w:t xml:space="preserve"> enough to resort to</w:t>
      </w:r>
      <w:r w:rsidRPr="0064610C">
        <w:rPr>
          <w:rStyle w:val="StyleUnderline"/>
          <w:rFonts w:asciiTheme="minorHAnsi" w:hAnsiTheme="minorHAnsi" w:cs="Times New Roman"/>
        </w:rPr>
        <w:t> </w:t>
      </w:r>
      <w:r w:rsidRPr="0064610C">
        <w:rPr>
          <w:rFonts w:asciiTheme="minorHAnsi" w:hAnsiTheme="minorHAnsi" w:cs="Times New Roman"/>
          <w:sz w:val="16"/>
        </w:rPr>
        <w:t>theultima ratio of international politics, </w:t>
      </w:r>
      <w:r w:rsidRPr="0064610C">
        <w:rPr>
          <w:rStyle w:val="StyleUnderline"/>
          <w:rFonts w:asciiTheme="minorHAnsi" w:hAnsiTheme="minorHAnsi" w:cs="Times New Roman"/>
          <w:highlight w:val="green"/>
        </w:rPr>
        <w:t>force</w:t>
      </w:r>
      <w:r w:rsidRPr="0064610C">
        <w:rPr>
          <w:rStyle w:val="StyleUnderline"/>
          <w:rFonts w:asciiTheme="minorHAnsi" w:hAnsiTheme="minorHAnsi" w:cs="Times New Roman"/>
        </w:rPr>
        <w:t>, to forestall the </w:t>
      </w:r>
      <w:r w:rsidRPr="0064610C">
        <w:rPr>
          <w:rFonts w:asciiTheme="minorHAnsi" w:hAnsiTheme="minorHAnsi" w:cs="Times New Roman"/>
          <w:sz w:val="16"/>
        </w:rPr>
        <w:t>increasingly urgent</w:t>
      </w:r>
      <w:r w:rsidRPr="0064610C">
        <w:rPr>
          <w:rFonts w:asciiTheme="minorHAnsi" w:hAnsiTheme="minorHAnsi" w:cs="Times New Roman"/>
          <w:u w:val="single"/>
        </w:rPr>
        <w:t> </w:t>
      </w:r>
      <w:r w:rsidRPr="0064610C">
        <w:rPr>
          <w:rStyle w:val="StyleUnderline"/>
          <w:rFonts w:asciiTheme="minorHAnsi" w:hAnsiTheme="minorHAnsi" w:cs="Times New Roman"/>
        </w:rPr>
        <w:t>demands of a rising challenger. Or as the power of the challenger rises, it may be tempted to press its case with </w:t>
      </w:r>
      <w:r w:rsidRPr="0064610C">
        <w:rPr>
          <w:rFonts w:asciiTheme="minorHAnsi" w:hAnsiTheme="minorHAnsi" w:cs="Times New Roman"/>
          <w:sz w:val="16"/>
        </w:rPr>
        <w:t>threats to use</w:t>
      </w:r>
      <w:r w:rsidRPr="0064610C">
        <w:rPr>
          <w:rFonts w:asciiTheme="minorHAnsi" w:hAnsiTheme="minorHAnsi" w:cs="Times New Roman"/>
          <w:u w:val="single"/>
        </w:rPr>
        <w:t> </w:t>
      </w:r>
      <w:r w:rsidRPr="0064610C">
        <w:rPr>
          <w:rStyle w:val="StyleUnderline"/>
          <w:rFonts w:asciiTheme="minorHAnsi" w:hAnsiTheme="minorHAnsi" w:cs="Times New Roman"/>
        </w:rPr>
        <w:t>force. It is the rise and fall of the great powers that creates </w:t>
      </w:r>
      <w:r w:rsidRPr="0064610C">
        <w:rPr>
          <w:rFonts w:asciiTheme="minorHAnsi" w:hAnsiTheme="minorHAnsi" w:cs="Times New Roman"/>
          <w:sz w:val="16"/>
        </w:rPr>
        <w:t>the circumstances under which major wars, what Gilpin labels </w:t>
      </w:r>
      <w:r w:rsidRPr="0064610C">
        <w:rPr>
          <w:rFonts w:asciiTheme="minorHAnsi" w:hAnsiTheme="minorHAnsi" w:cs="Times New Roman"/>
          <w:u w:val="single"/>
        </w:rPr>
        <w:t>‘</w:t>
      </w:r>
      <w:r w:rsidRPr="0064610C">
        <w:rPr>
          <w:rStyle w:val="Emphasis"/>
          <w:rFonts w:asciiTheme="minorHAnsi" w:hAnsiTheme="minorHAnsi"/>
        </w:rPr>
        <w:t>hegemonic wars’</w:t>
      </w:r>
      <w:r w:rsidRPr="0064610C">
        <w:rPr>
          <w:rFonts w:asciiTheme="minorHAnsi" w:hAnsiTheme="minorHAnsi" w:cs="Times New Roman"/>
          <w:u w:val="single"/>
        </w:rPr>
        <w:t>, </w:t>
      </w:r>
      <w:r w:rsidRPr="0064610C">
        <w:rPr>
          <w:rFonts w:asciiTheme="minorHAnsi" w:hAnsiTheme="minorHAnsi" w:cs="Times New Roman"/>
          <w:sz w:val="16"/>
        </w:rPr>
        <w:t>break out.13 Gilpin’s argument logically encourages pessimism about the implications of a rising China. It leads to the expectation that international trade, investment, and technology transfer will result in a steady </w:t>
      </w:r>
      <w:r w:rsidRPr="0064610C">
        <w:rPr>
          <w:rStyle w:val="StyleUnderline"/>
          <w:rFonts w:asciiTheme="minorHAnsi" w:hAnsiTheme="minorHAnsi" w:cs="Times New Roman"/>
          <w:highlight w:val="green"/>
        </w:rPr>
        <w:t>diffusion of American economic power, benefit</w:t>
      </w:r>
      <w:r w:rsidRPr="0064610C">
        <w:rPr>
          <w:rFonts w:asciiTheme="minorHAnsi" w:hAnsiTheme="minorHAnsi" w:cs="Times New Roman"/>
          <w:sz w:val="16"/>
          <w:highlight w:val="green"/>
        </w:rPr>
        <w:t>ing</w:t>
      </w:r>
      <w:r w:rsidRPr="0064610C">
        <w:rPr>
          <w:rFonts w:asciiTheme="minorHAnsi" w:hAnsiTheme="minorHAnsi" w:cs="Times New Roman"/>
          <w:sz w:val="16"/>
        </w:rPr>
        <w:t xml:space="preserve"> the </w:t>
      </w:r>
      <w:r w:rsidRPr="0064610C">
        <w:rPr>
          <w:rStyle w:val="StyleUnderline"/>
          <w:rFonts w:asciiTheme="minorHAnsi" w:hAnsiTheme="minorHAnsi" w:cs="Times New Roman"/>
          <w:highlight w:val="green"/>
        </w:rPr>
        <w:t>rapidly developing states</w:t>
      </w:r>
      <w:r w:rsidRPr="0064610C">
        <w:rPr>
          <w:rStyle w:val="StyleUnderline"/>
          <w:rFonts w:asciiTheme="minorHAnsi" w:hAnsiTheme="minorHAnsi" w:cs="Times New Roman"/>
        </w:rPr>
        <w:t> </w:t>
      </w:r>
      <w:r w:rsidRPr="0064610C">
        <w:rPr>
          <w:rFonts w:asciiTheme="minorHAnsi" w:hAnsiTheme="minorHAnsi" w:cs="Times New Roman"/>
          <w:sz w:val="16"/>
        </w:rPr>
        <w:t>of the world, including China. As </w:t>
      </w:r>
      <w:r w:rsidRPr="0064610C">
        <w:rPr>
          <w:rStyle w:val="StyleUnderline"/>
          <w:rFonts w:asciiTheme="minorHAnsi" w:eastAsiaTheme="majorEastAsia" w:hAnsiTheme="minorHAnsi" w:cs="Times New Roman"/>
          <w:highlight w:val="green"/>
        </w:rPr>
        <w:t>the</w:t>
      </w:r>
      <w:r w:rsidRPr="0064610C">
        <w:rPr>
          <w:rStyle w:val="TitleChar"/>
          <w:rFonts w:asciiTheme="minorHAnsi" w:eastAsiaTheme="majorEastAsia" w:hAnsiTheme="minorHAnsi"/>
          <w:highlight w:val="green"/>
        </w:rPr>
        <w:t xml:space="preserve"> </w:t>
      </w:r>
      <w:r w:rsidRPr="0064610C">
        <w:rPr>
          <w:rStyle w:val="StyleUnderline"/>
          <w:rFonts w:asciiTheme="minorHAnsi" w:eastAsiaTheme="majorEastAsia" w:hAnsiTheme="minorHAnsi" w:cs="Times New Roman"/>
          <w:highlight w:val="green"/>
        </w:rPr>
        <w:t>US</w:t>
      </w:r>
      <w:r w:rsidRPr="0064610C">
        <w:rPr>
          <w:rStyle w:val="StyleUnderline"/>
          <w:rFonts w:asciiTheme="minorHAnsi" w:eastAsiaTheme="majorEastAsia" w:hAnsiTheme="minorHAnsi" w:cs="Times New Roman"/>
        </w:rPr>
        <w:t> </w:t>
      </w:r>
      <w:r w:rsidRPr="0064610C">
        <w:rPr>
          <w:rFonts w:asciiTheme="minorHAnsi" w:hAnsiTheme="minorHAnsi" w:cs="Times New Roman"/>
          <w:sz w:val="16"/>
        </w:rPr>
        <w:t>simultaneously scurries to put out the many brushfires that threaten its far-flung global interests (i.e., the classic problem of overextension), it </w:t>
      </w:r>
      <w:r w:rsidRPr="0064610C">
        <w:rPr>
          <w:rStyle w:val="StyleUnderline"/>
          <w:rFonts w:asciiTheme="minorHAnsi" w:eastAsiaTheme="majorEastAsia" w:hAnsiTheme="minorHAnsi" w:cs="Times New Roman"/>
          <w:highlight w:val="green"/>
        </w:rPr>
        <w:t>will be unable to devote sufficient resources to maintain or restore</w:t>
      </w:r>
      <w:r w:rsidRPr="0064610C">
        <w:rPr>
          <w:rStyle w:val="StyleUnderline"/>
          <w:rFonts w:asciiTheme="minorHAnsi" w:eastAsiaTheme="majorEastAsia" w:hAnsiTheme="minorHAnsi" w:cs="Times New Roman"/>
        </w:rPr>
        <w:t> </w:t>
      </w:r>
      <w:r w:rsidRPr="0064610C">
        <w:rPr>
          <w:rFonts w:asciiTheme="minorHAnsi" w:hAnsiTheme="minorHAnsi" w:cs="Times New Roman"/>
          <w:sz w:val="16"/>
        </w:rPr>
        <w:t>its former advantage over emerging competitors like China. </w:t>
      </w:r>
      <w:r w:rsidRPr="0064610C">
        <w:rPr>
          <w:rStyle w:val="StyleUnderline"/>
          <w:rFonts w:asciiTheme="minorHAnsi" w:hAnsiTheme="minorHAnsi" w:cs="Times New Roman"/>
        </w:rPr>
        <w:t>While the erosion of the once clear American advantage plays itself out, the US will find it ever more difficult to preserve the order in Asia that it created during its era of preponderance. The expectation is an increase in the likelihood for the use of force – either by a Chinese challenger </w:t>
      </w:r>
      <w:r w:rsidRPr="0064610C">
        <w:rPr>
          <w:rFonts w:asciiTheme="minorHAnsi" w:hAnsiTheme="minorHAnsi" w:cs="Times New Roman"/>
          <w:sz w:val="16"/>
        </w:rPr>
        <w:t>able to field a stronger military in support of its demands for greater influence over international arrangements in Asia</w:t>
      </w:r>
      <w:r w:rsidRPr="0064610C">
        <w:rPr>
          <w:rFonts w:asciiTheme="minorHAnsi" w:hAnsiTheme="minorHAnsi" w:cs="Times New Roman"/>
          <w:u w:val="single"/>
        </w:rPr>
        <w:t>, </w:t>
      </w:r>
      <w:r w:rsidRPr="0064610C">
        <w:rPr>
          <w:rStyle w:val="StyleUnderline"/>
          <w:rFonts w:asciiTheme="minorHAnsi" w:hAnsiTheme="minorHAnsi" w:cs="Times New Roman"/>
        </w:rPr>
        <w:t>or by a besieged American hegemon desperate to head off further decline. </w:t>
      </w:r>
      <w:r w:rsidRPr="0064610C">
        <w:rPr>
          <w:rStyle w:val="StyleUnderline"/>
          <w:rFonts w:asciiTheme="minorHAnsi" w:hAnsiTheme="minorHAnsi" w:cs="Times New Roman"/>
          <w:highlight w:val="green"/>
        </w:rPr>
        <w:t>Among the trends that alarm</w:t>
      </w:r>
      <w:r w:rsidRPr="0064610C">
        <w:rPr>
          <w:rStyle w:val="StyleUnderline"/>
          <w:rFonts w:asciiTheme="minorHAnsi" w:hAnsiTheme="minorHAnsi" w:cs="Times New Roman"/>
        </w:rPr>
        <w:t> </w:t>
      </w:r>
      <w:r w:rsidRPr="0064610C">
        <w:rPr>
          <w:rFonts w:asciiTheme="minorHAnsi" w:hAnsiTheme="minorHAnsi" w:cs="Times New Roman"/>
          <w:sz w:val="16"/>
        </w:rPr>
        <w:t>those who would look at Asia through the lens of Gilpin’s theory </w:t>
      </w:r>
      <w:r w:rsidRPr="0064610C">
        <w:rPr>
          <w:rStyle w:val="StyleUnderline"/>
          <w:rFonts w:asciiTheme="minorHAnsi" w:hAnsiTheme="minorHAnsi" w:cs="Times New Roman"/>
          <w:highlight w:val="green"/>
        </w:rPr>
        <w:t xml:space="preserve">are China’s </w:t>
      </w:r>
      <w:r w:rsidRPr="0064610C">
        <w:rPr>
          <w:rStyle w:val="StyleUnderline"/>
          <w:rFonts w:asciiTheme="minorHAnsi" w:hAnsiTheme="minorHAnsi" w:cs="Times New Roman"/>
        </w:rPr>
        <w:t xml:space="preserve">expanding share of </w:t>
      </w:r>
      <w:r w:rsidRPr="0064610C">
        <w:rPr>
          <w:rStyle w:val="StyleUnderline"/>
          <w:rFonts w:asciiTheme="minorHAnsi" w:hAnsiTheme="minorHAnsi" w:cs="Times New Roman"/>
          <w:highlight w:val="green"/>
        </w:rPr>
        <w:t>world trade and wealth</w:t>
      </w:r>
      <w:r w:rsidRPr="0064610C">
        <w:rPr>
          <w:rFonts w:asciiTheme="minorHAnsi" w:hAnsiTheme="minorHAnsi" w:cs="Times New Roman"/>
          <w:sz w:val="16"/>
        </w:rPr>
        <w:t>(much of it resulting from the gains made possible by the international economic order a dominant US established); </w:t>
      </w:r>
      <w:r w:rsidRPr="0064610C">
        <w:rPr>
          <w:rStyle w:val="StyleUnderline"/>
          <w:rFonts w:asciiTheme="minorHAnsi" w:hAnsiTheme="minorHAnsi" w:cs="Times New Roman"/>
        </w:rPr>
        <w:t>its acquisition of technology in key sectors </w:t>
      </w:r>
      <w:r w:rsidRPr="0064610C">
        <w:rPr>
          <w:rFonts w:asciiTheme="minorHAnsi" w:hAnsiTheme="minorHAnsi" w:cs="Times New Roman"/>
          <w:sz w:val="16"/>
        </w:rPr>
        <w:t>that have both civilian and military applications (e.g., information, communications, and electronics linked with to forestall, and the challenger becomes increasingly determined to realize the transition to a new international order</w:t>
      </w:r>
      <w:r w:rsidRPr="0064610C">
        <w:rPr>
          <w:rFonts w:asciiTheme="minorHAnsi" w:hAnsiTheme="minorHAnsi" w:cs="Times New Roman"/>
          <w:u w:val="single"/>
        </w:rPr>
        <w:t> </w:t>
      </w:r>
      <w:r w:rsidRPr="0064610C">
        <w:rPr>
          <w:rFonts w:asciiTheme="minorHAnsi" w:hAnsiTheme="minorHAnsi" w:cs="Times New Roman"/>
          <w:sz w:val="16"/>
        </w:rPr>
        <w:t>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64610C">
        <w:rPr>
          <w:rStyle w:val="StyleUnderline"/>
          <w:rFonts w:asciiTheme="minorHAnsi" w:hAnsiTheme="minorHAnsi" w:cs="Times New Roman"/>
          <w:highlight w:val="green"/>
        </w:rPr>
        <w:t xml:space="preserve">when the power gap narrows, the dominant state </w:t>
      </w:r>
      <w:r w:rsidRPr="0064610C">
        <w:rPr>
          <w:rStyle w:val="Emphasis"/>
          <w:rFonts w:asciiTheme="minorHAnsi" w:hAnsiTheme="minorHAnsi"/>
          <w:highlight w:val="green"/>
        </w:rPr>
        <w:t>becomes </w:t>
      </w:r>
      <w:r w:rsidRPr="0064610C">
        <w:rPr>
          <w:rStyle w:val="StyleUnderline"/>
          <w:rFonts w:asciiTheme="minorHAnsi" w:hAnsiTheme="minorHAnsi" w:cs="Times New Roman"/>
          <w:highlight w:val="green"/>
        </w:rPr>
        <w:t xml:space="preserve">increasingly </w:t>
      </w:r>
      <w:r w:rsidRPr="0064610C">
        <w:rPr>
          <w:rStyle w:val="Emphasis"/>
          <w:rFonts w:asciiTheme="minorHAnsi" w:hAnsiTheme="minorHAnsi"/>
          <w:highlight w:val="green"/>
        </w:rPr>
        <w:t>desperate</w:t>
      </w:r>
      <w:r w:rsidRPr="0064610C">
        <w:rPr>
          <w:rFonts w:asciiTheme="minorHAnsi" w:hAnsiTheme="minorHAnsi" w:cs="Times New Roman"/>
          <w:u w:val="single"/>
        </w:rPr>
        <w:t>.</w:t>
      </w:r>
      <w:r w:rsidRPr="0064610C">
        <w:rPr>
          <w:rFonts w:asciiTheme="minorHAnsi" w:hAnsiTheme="minorHAnsi" w:cs="Times New Roman"/>
          <w:sz w:val="16"/>
        </w:rPr>
        <w:t xml:space="preserve"> Though suggesting why a rising China may ultimately present grave dangers for international peace when its capabilities make it a peer competitor of America, Organski and Kugler’s </w:t>
      </w:r>
      <w:r w:rsidRPr="0064610C">
        <w:rPr>
          <w:rStyle w:val="StyleUnderline"/>
          <w:rFonts w:asciiTheme="minorHAnsi" w:hAnsiTheme="minorHAnsi" w:cs="Times New Roman"/>
        </w:rPr>
        <w:t>power-transition theory </w:t>
      </w:r>
      <w:r w:rsidRPr="0064610C">
        <w:rPr>
          <w:rFonts w:asciiTheme="minorHAnsi" w:hAnsiTheme="minorHAnsi" w:cs="Times New Roman"/>
          <w:sz w:val="16"/>
        </w:rPr>
        <w:t>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w:t>
      </w:r>
      <w:r w:rsidRPr="0064610C">
        <w:rPr>
          <w:rStyle w:val="StyleUnderline"/>
          <w:rFonts w:asciiTheme="minorHAnsi" w:hAnsiTheme="minorHAnsi" w:cs="Times New Roman"/>
        </w:rPr>
        <w:t>points with alarm to trends in China’s growing wealth and power relative to the United States</w:t>
      </w:r>
      <w:r w:rsidRPr="0064610C">
        <w:rPr>
          <w:rFonts w:asciiTheme="minorHAnsi" w:hAnsiTheme="minorHAnsi" w:cs="Times New Roman"/>
          <w:sz w:val="16"/>
        </w:rPr>
        <w:t>, but </w:t>
      </w:r>
      <w:r w:rsidRPr="0064610C">
        <w:rPr>
          <w:rStyle w:val="StyleUnderline"/>
          <w:rFonts w:asciiTheme="minorHAnsi" w:hAnsiTheme="minorHAnsi" w:cs="Times New Roman"/>
        </w:rPr>
        <w:t>especially </w:t>
      </w:r>
      <w:r w:rsidRPr="0064610C">
        <w:rPr>
          <w:rFonts w:asciiTheme="minorHAnsi" w:hAnsiTheme="minorHAnsi" w:cs="Times New Roman"/>
          <w:sz w:val="16"/>
        </w:rPr>
        <w:t>looks ahead to what it sees as </w:t>
      </w:r>
      <w:r w:rsidRPr="0064610C">
        <w:rPr>
          <w:rStyle w:val="StyleUnderline"/>
          <w:rFonts w:asciiTheme="minorHAnsi" w:hAnsiTheme="minorHAnsi" w:cs="Times New Roman"/>
        </w:rPr>
        <w:t>the period of maximum danger – that time when a dissatisfied China could be in a position to overtake the US on dimensions believed crucial for assessing power. Reports</w:t>
      </w:r>
      <w:r w:rsidRPr="0064610C">
        <w:rPr>
          <w:rFonts w:asciiTheme="minorHAnsi" w:hAnsiTheme="minorHAnsi" w:cs="Times New Roman"/>
          <w:sz w:val="16"/>
        </w:rPr>
        <w:t> beginning in the mid-1990s that offered extrapolations </w:t>
      </w:r>
      <w:r w:rsidRPr="0064610C">
        <w:rPr>
          <w:rStyle w:val="StyleUnderline"/>
          <w:rFonts w:asciiTheme="minorHAnsi" w:hAnsiTheme="minorHAnsi" w:cs="Times New Roman"/>
        </w:rPr>
        <w:t>suggest</w:t>
      </w:r>
      <w:r w:rsidRPr="0064610C">
        <w:rPr>
          <w:rFonts w:asciiTheme="minorHAnsi" w:hAnsiTheme="minorHAnsi" w:cs="Times New Roman"/>
          <w:sz w:val="16"/>
        </w:rPr>
        <w:t>ing </w:t>
      </w:r>
      <w:r w:rsidRPr="0064610C">
        <w:rPr>
          <w:rStyle w:val="StyleUnderline"/>
          <w:rFonts w:asciiTheme="minorHAnsi" w:hAnsiTheme="minorHAnsi" w:cs="Times New Roman"/>
        </w:rPr>
        <w:t>China’s growth would give it the world’s largest</w:t>
      </w:r>
      <w:r w:rsidRPr="0064610C">
        <w:rPr>
          <w:rFonts w:asciiTheme="minorHAnsi" w:hAnsiTheme="minorHAnsi" w:cs="Times New Roman"/>
          <w:u w:val="single"/>
        </w:rPr>
        <w:t> </w:t>
      </w:r>
      <w:r w:rsidRPr="0064610C">
        <w:rPr>
          <w:rFonts w:asciiTheme="minorHAnsi" w:hAnsiTheme="minorHAnsi" w:cs="Times New Roman"/>
          <w:sz w:val="16"/>
        </w:rPr>
        <w:t>gross domestic product (</w:t>
      </w:r>
      <w:r w:rsidRPr="0064610C">
        <w:rPr>
          <w:rStyle w:val="StyleUnderline"/>
          <w:rFonts w:asciiTheme="minorHAnsi" w:hAnsiTheme="minorHAnsi" w:cs="Times New Roman"/>
        </w:rPr>
        <w:t>GDP </w:t>
      </w:r>
      <w:r w:rsidRPr="0064610C">
        <w:rPr>
          <w:rFonts w:asciiTheme="minorHAnsi" w:hAnsiTheme="minorHAnsi" w:cs="Times New Roman"/>
          <w:sz w:val="16"/>
        </w:rPr>
        <w:t>aggregate, not per capita) </w:t>
      </w:r>
      <w:r w:rsidRPr="0064610C">
        <w:rPr>
          <w:rStyle w:val="StyleUnderline"/>
          <w:rFonts w:asciiTheme="minorHAnsi" w:hAnsiTheme="minorHAnsi" w:cs="Times New Roman"/>
        </w:rPr>
        <w:t>sometime in the first few decades of the twentieth century </w:t>
      </w:r>
      <w:r w:rsidRPr="0064610C">
        <w:rPr>
          <w:rFonts w:asciiTheme="minorHAnsi" w:hAnsiTheme="minorHAnsi" w:cs="Times New Roman"/>
          <w:sz w:val="16"/>
        </w:rPr>
        <w:t>fed these sorts of concerns about a potentially dangerous challenge to American leadership in Asia.17 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w:t>
      </w:r>
      <w:r w:rsidRPr="0064610C">
        <w:rPr>
          <w:rStyle w:val="StyleUnderline"/>
          <w:rFonts w:asciiTheme="minorHAnsi" w:hAnsiTheme="minorHAnsi" w:cs="Times New Roman"/>
        </w:rPr>
        <w:t>because </w:t>
      </w:r>
      <w:r w:rsidRPr="0064610C">
        <w:rPr>
          <w:rStyle w:val="StyleUnderline"/>
          <w:rFonts w:asciiTheme="minorHAnsi" w:hAnsiTheme="minorHAnsi" w:cs="Times New Roman"/>
          <w:highlight w:val="green"/>
        </w:rPr>
        <w:t>a dominant state may</w:t>
      </w:r>
      <w:r w:rsidRPr="0064610C">
        <w:rPr>
          <w:rStyle w:val="StyleUnderline"/>
          <w:rFonts w:asciiTheme="minorHAnsi" w:hAnsiTheme="minorHAnsi" w:cs="Times New Roman"/>
        </w:rPr>
        <w:t xml:space="preserve"> react to the prospect of a crossover and believe that it is wiser to </w:t>
      </w:r>
      <w:r w:rsidRPr="0064610C">
        <w:rPr>
          <w:rStyle w:val="StyleUnderline"/>
          <w:rFonts w:asciiTheme="minorHAnsi" w:hAnsiTheme="minorHAnsi" w:cs="Times New Roman"/>
          <w:highlight w:val="green"/>
        </w:rPr>
        <w:t xml:space="preserve">embrace the logic of </w:t>
      </w:r>
      <w:r w:rsidRPr="0064610C">
        <w:rPr>
          <w:rStyle w:val="Emphasis"/>
          <w:rFonts w:asciiTheme="minorHAnsi" w:hAnsiTheme="minorHAnsi"/>
          <w:highlight w:val="green"/>
        </w:rPr>
        <w:t>preventive war </w:t>
      </w:r>
      <w:r w:rsidRPr="0064610C">
        <w:rPr>
          <w:rStyle w:val="StyleUnderline"/>
          <w:rFonts w:asciiTheme="minorHAnsi" w:hAnsiTheme="minorHAnsi" w:cs="Times New Roman"/>
        </w:rPr>
        <w:t>and act early to delay a transition while the task is more manageable</w:t>
      </w:r>
      <w:r w:rsidRPr="0064610C">
        <w:rPr>
          <w:rFonts w:asciiTheme="minorHAnsi" w:hAnsiTheme="minorHAnsi" w:cs="Times New Roman"/>
          <w:sz w:val="16"/>
        </w:rPr>
        <w:t>, Organski and Kugler’s </w:t>
      </w:r>
      <w:r w:rsidRPr="0064610C">
        <w:rPr>
          <w:rStyle w:val="StyleUnderline"/>
          <w:rFonts w:asciiTheme="minorHAnsi" w:hAnsiTheme="minorHAnsi" w:cs="Times New Roman"/>
          <w:highlight w:val="green"/>
        </w:rPr>
        <w:t>power-transition theory</w:t>
      </w:r>
      <w:r w:rsidRPr="0064610C">
        <w:rPr>
          <w:rStyle w:val="StyleUnderline"/>
          <w:rFonts w:asciiTheme="minorHAnsi" w:hAnsiTheme="minorHAnsi" w:cs="Times New Roman"/>
        </w:rPr>
        <w:t> </w:t>
      </w:r>
      <w:r w:rsidRPr="0064610C">
        <w:rPr>
          <w:rFonts w:asciiTheme="minorHAnsi" w:hAnsiTheme="minorHAnsi" w:cs="Times New Roman"/>
          <w:sz w:val="16"/>
        </w:rPr>
        <w:t>also </w:t>
      </w:r>
      <w:r w:rsidRPr="0064610C">
        <w:rPr>
          <w:rStyle w:val="StyleUnderline"/>
          <w:rFonts w:asciiTheme="minorHAnsi" w:hAnsiTheme="minorHAnsi" w:cs="Times New Roman"/>
          <w:highlight w:val="green"/>
        </w:rPr>
        <w:t>provides grounds for concern about the period prior to the possible crossover</w:t>
      </w:r>
      <w:r w:rsidRPr="0064610C">
        <w:rPr>
          <w:rFonts w:asciiTheme="minorHAnsi" w:hAnsiTheme="minorHAnsi" w:cs="Times New Roman"/>
          <w:u w:val="single"/>
        </w:rPr>
        <w:t>.</w:t>
      </w:r>
      <w:r w:rsidRPr="0064610C">
        <w:rPr>
          <w:rFonts w:asciiTheme="minorHAnsi" w:hAnsiTheme="minorHAnsi" w:cs="Times New Roman"/>
          <w:sz w:val="16"/>
        </w:rPr>
        <w:t>19</w:t>
      </w:r>
    </w:p>
    <w:p w:rsidR="00A84BC4" w:rsidRPr="0064610C" w:rsidRDefault="00A84BC4" w:rsidP="00A84BC4">
      <w:pPr>
        <w:pStyle w:val="Heading3"/>
        <w:rPr>
          <w:rFonts w:asciiTheme="minorHAnsi" w:hAnsiTheme="minorHAnsi"/>
        </w:rPr>
      </w:pPr>
      <w:r w:rsidRPr="0064610C">
        <w:rPr>
          <w:rFonts w:asciiTheme="minorHAnsi" w:hAnsiTheme="minorHAnsi"/>
        </w:rPr>
        <w:t>2NC Ptix NB</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negs are bipartisan</w:t>
      </w:r>
    </w:p>
    <w:p w:rsidR="00A84BC4" w:rsidRPr="0064610C" w:rsidRDefault="00A84BC4" w:rsidP="00A84BC4">
      <w:pPr>
        <w:rPr>
          <w:rFonts w:asciiTheme="minorHAnsi" w:hAnsiTheme="minorHAnsi"/>
        </w:rPr>
      </w:pP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Copeland 06</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(Curtis W. Copeland, PhD, was formerly a specialist in American government at the Congressional Research Service (CRS) within the U.S. Library of Congress. Copeland received his PhD degree in political science from the University of North Texas.His primary area of expertise is federal rulemaking and regulatory policy. Before coming to CRS in January 2004, Dr. Copeland worked at the U.S. General Accounting Office (GAO, now the Government Accountability Office) for 23 years on a variety of issues, including federal personnel policy, pay equity, ethics, procurement policy, management reform, the Office of Management and Budget (OMB), and, since the mid-1990s, multiple aspects of the federal rulemaking process. At CRS, he wrote reports and testified before Congress on such issues as federal rulemaking, regulatory reform, the Congressional Review Act, negotiated rulemaking, the Paperwork Reduction Act, the Regulatory Flexibility Act, OMB’s Office of Information and Regulatory Affairs, Executive Order 13422, midnight rulemaking, peer review, and risk assessment. He has also written and testified on federal personnel policies, the federal workforce, GAO’s pay-for-performance system, and efforts to oversee the implementation of the Troubled Asset Relief Program. From 2004 until 2007, Dr. Copeland headed the Executive Branch Operations section within CRS’s Government and Finance Division. Copeland, C. W. “Negotiated Rulemaking,” Congressional Research Service, September 18, 2006. http://crs.wikileaks-press.org/RL32452.pdf//ghs-kw) </w:t>
      </w:r>
    </w:p>
    <w:p w:rsidR="00A84BC4" w:rsidRPr="0064610C" w:rsidRDefault="00A84BC4" w:rsidP="00A84BC4">
      <w:pPr>
        <w:rPr>
          <w:rFonts w:asciiTheme="minorHAnsi" w:hAnsiTheme="minorHAnsi" w:cs="Times New Roman"/>
          <w:sz w:val="16"/>
        </w:rPr>
      </w:pPr>
      <w:r w:rsidRPr="0064610C">
        <w:rPr>
          <w:rStyle w:val="StyleUnderline"/>
          <w:rFonts w:asciiTheme="minorHAnsi" w:hAnsiTheme="minorHAnsi" w:cs="Times New Roman"/>
        </w:rPr>
        <w:t>Negotiated rulemaking</w:t>
      </w:r>
      <w:r w:rsidRPr="0064610C">
        <w:rPr>
          <w:rFonts w:asciiTheme="minorHAnsi" w:hAnsiTheme="minorHAnsi" w:cs="Times New Roman"/>
          <w:sz w:val="16"/>
        </w:rPr>
        <w:t xml:space="preserve"> (sometimes referred to as regulatory negotiation or “reg-neg”) is a supplement to the traditional APA rulemaking process in which agency representatives and representatives of affected parties work together to develop what can ultimately become the text of a proposed rule.1 In this approach, </w:t>
      </w:r>
      <w:r w:rsidRPr="0064610C">
        <w:rPr>
          <w:rStyle w:val="StyleUnderline"/>
          <w:rFonts w:asciiTheme="minorHAnsi" w:hAnsiTheme="minorHAnsi" w:cs="Times New Roman"/>
          <w:highlight w:val="green"/>
        </w:rPr>
        <w:t>negotiators try to reach consensus</w:t>
      </w:r>
      <w:r w:rsidRPr="0064610C">
        <w:rPr>
          <w:rStyle w:val="StyleUnderline"/>
          <w:rFonts w:asciiTheme="minorHAnsi" w:hAnsiTheme="minorHAnsi" w:cs="Times New Roman"/>
        </w:rPr>
        <w:t xml:space="preserve"> by evaluating their priorities and making tradeoffs, </w:t>
      </w:r>
      <w:r w:rsidRPr="0064610C">
        <w:rPr>
          <w:rStyle w:val="StyleUnderline"/>
          <w:rFonts w:asciiTheme="minorHAnsi" w:hAnsiTheme="minorHAnsi" w:cs="Times New Roman"/>
          <w:highlight w:val="green"/>
        </w:rPr>
        <w:t>with the end result being a</w:t>
      </w:r>
      <w:r w:rsidRPr="0064610C">
        <w:rPr>
          <w:rStyle w:val="StyleUnderline"/>
          <w:rFonts w:asciiTheme="minorHAnsi" w:hAnsiTheme="minorHAnsi" w:cs="Times New Roman"/>
        </w:rPr>
        <w:t xml:space="preserve"> draft </w:t>
      </w:r>
      <w:r w:rsidRPr="0064610C">
        <w:rPr>
          <w:rStyle w:val="StyleUnderline"/>
          <w:rFonts w:asciiTheme="minorHAnsi" w:hAnsiTheme="minorHAnsi" w:cs="Times New Roman"/>
          <w:highlight w:val="green"/>
        </w:rPr>
        <w:t xml:space="preserve">rule that is </w:t>
      </w:r>
      <w:r w:rsidRPr="0064610C">
        <w:rPr>
          <w:rStyle w:val="Emphasis"/>
          <w:rFonts w:asciiTheme="minorHAnsi" w:hAnsiTheme="minorHAnsi"/>
          <w:highlight w:val="green"/>
        </w:rPr>
        <w:t>mutually acceptable</w:t>
      </w:r>
      <w:r w:rsidRPr="0064610C">
        <w:rPr>
          <w:rStyle w:val="StyleUnderline"/>
          <w:rFonts w:asciiTheme="minorHAnsi" w:hAnsiTheme="minorHAnsi" w:cs="Times New Roman"/>
          <w:highlight w:val="green"/>
        </w:rPr>
        <w:t>. Negotiated rulemaking</w:t>
      </w:r>
      <w:r w:rsidRPr="0064610C">
        <w:rPr>
          <w:rFonts w:asciiTheme="minorHAnsi" w:hAnsiTheme="minorHAnsi" w:cs="Times New Roman"/>
          <w:sz w:val="16"/>
        </w:rPr>
        <w:t xml:space="preserve"> has been encouraged (although not usually required) by both congressional and executive branch actions, and </w:t>
      </w:r>
      <w:r w:rsidRPr="0064610C">
        <w:rPr>
          <w:rStyle w:val="Emphasis"/>
          <w:rFonts w:asciiTheme="minorHAnsi" w:hAnsiTheme="minorHAnsi"/>
          <w:highlight w:val="green"/>
        </w:rPr>
        <w:t>has received bipartisan support</w:t>
      </w:r>
      <w:r w:rsidRPr="0064610C">
        <w:rPr>
          <w:rFonts w:asciiTheme="minorHAnsi" w:hAnsiTheme="minorHAnsi" w:cs="Times New Roman"/>
          <w:sz w:val="16"/>
        </w:rPr>
        <w:t xml:space="preserve"> </w:t>
      </w:r>
      <w:r w:rsidRPr="0064610C">
        <w:rPr>
          <w:rStyle w:val="StyleUnderline"/>
          <w:rFonts w:asciiTheme="minorHAnsi" w:hAnsiTheme="minorHAnsi" w:cs="Times New Roman"/>
        </w:rPr>
        <w:t>as a way to involve affected parties in rulemaking before agencies have developed their proposals.</w:t>
      </w:r>
      <w:r w:rsidRPr="0064610C">
        <w:rPr>
          <w:rFonts w:asciiTheme="minorHAnsi" w:hAnsiTheme="minorHAnsi" w:cs="Times New Roman"/>
          <w:sz w:val="16"/>
        </w:rPr>
        <w:t xml:space="preserve"> Some questions have been raised, however, regarding whether the approach actually speeds rulemaking or reduces litigation. </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 solves controversy—no link to ptix</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Harter 99</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78" w:history="1">
        <w:r w:rsidRPr="0064610C">
          <w:rPr>
            <w:rStyle w:val="Style13ptBold"/>
            <w:rFonts w:asciiTheme="minorHAnsi" w:hAnsiTheme="minorHAnsi" w:cs="Times New Roman"/>
            <w:sz w:val="16"/>
            <w:szCs w:val="16"/>
          </w:rPr>
          <w:t>http://papers.ssrn.com/sol3/papers.cfm?abstract_id=202808//ghs-kw</w:t>
        </w:r>
      </w:hyperlink>
      <w:r w:rsidRPr="0064610C">
        <w:rPr>
          <w:rStyle w:val="Style13ptBold"/>
          <w:rFonts w:asciiTheme="minorHAnsi" w:hAnsiTheme="minorHAnsi" w:cs="Times New Roman"/>
          <w:sz w:val="16"/>
          <w:szCs w:val="16"/>
        </w:rPr>
        <w:t>)</w:t>
      </w:r>
    </w:p>
    <w:p w:rsidR="00A84BC4" w:rsidRPr="0064610C" w:rsidRDefault="00A84BC4" w:rsidP="00A84BC4">
      <w:pPr>
        <w:rPr>
          <w:rStyle w:val="StyleUnderline"/>
          <w:rFonts w:asciiTheme="minorHAnsi" w:hAnsiTheme="minorHAnsi" w:cs="Times New Roman"/>
        </w:rPr>
      </w:pPr>
      <w:r w:rsidRPr="0064610C">
        <w:rPr>
          <w:rFonts w:asciiTheme="minorHAnsi" w:hAnsiTheme="minorHAnsi" w:cs="Times New Roman"/>
          <w:sz w:val="16"/>
        </w:rPr>
        <w:t xml:space="preserve">Recent Agency Use of Reg Neg. And, indeed, in the past few years </w:t>
      </w:r>
      <w:r w:rsidRPr="0064610C">
        <w:rPr>
          <w:rStyle w:val="StyleUnderline"/>
          <w:rFonts w:asciiTheme="minorHAnsi" w:hAnsiTheme="minorHAnsi" w:cs="Times New Roman"/>
        </w:rPr>
        <w:t>agencies have used reg neg to develop some of their most contentious rules.</w:t>
      </w:r>
      <w:r w:rsidRPr="0064610C">
        <w:rPr>
          <w:rFonts w:asciiTheme="minorHAnsi" w:hAnsiTheme="minorHAnsi" w:cs="Times New Roman"/>
          <w:sz w:val="16"/>
        </w:rPr>
        <w:t xml:space="preserve"> For example, </w:t>
      </w:r>
      <w:r w:rsidRPr="0064610C">
        <w:rPr>
          <w:rStyle w:val="StyleUnderline"/>
          <w:rFonts w:asciiTheme="minorHAnsi" w:hAnsiTheme="minorHAnsi" w:cs="Times New Roman"/>
        </w:rPr>
        <w:t>the Federal Aviation Administration and the National Park Service used a variant of the process to write the regulations and policies governing sightseeing flights over national parks; the issue had been sufficiently controversial that the President had to intervene</w:t>
      </w:r>
      <w:r w:rsidRPr="0064610C">
        <w:rPr>
          <w:rFonts w:asciiTheme="minorHAnsi" w:hAnsiTheme="minorHAnsi" w:cs="Times New Roman"/>
          <w:sz w:val="16"/>
        </w:rPr>
        <w:t xml:space="preserve"> and direct the two agencies to develop rules “for the management of sightseeing aircraft in the National Parks where it is deemed necessary to reduce or prevent the adverse effects of such aircraft.”22 The Department of Transportation used it to write a regulation governing the delivery of propane and other compressed gases when the regulation became ensnared in litigation and Congressional action.23 The Occupational Safety and Health Administration used it to address the erection of steel structures, an issue that had been on its docket for more than a decade with two abortive attempts at rulemaking when OSHA turned to reg neg.24 Th</w:t>
      </w:r>
      <w:r w:rsidRPr="0064610C">
        <w:rPr>
          <w:rStyle w:val="StyleUnderline"/>
          <w:rFonts w:asciiTheme="minorHAnsi" w:hAnsiTheme="minorHAnsi" w:cs="Times New Roman"/>
        </w:rPr>
        <w:t>e Forest Service has just published a notice of intent to establish a reg neg committee to develop policies governing the use of fixed anchors for rock climbing</w:t>
      </w:r>
      <w:r w:rsidRPr="0064610C">
        <w:rPr>
          <w:rFonts w:asciiTheme="minorHAnsi" w:hAnsiTheme="minorHAnsi" w:cs="Times New Roman"/>
          <w:sz w:val="16"/>
        </w:rPr>
        <w:t xml:space="preserve"> in designated wilderness areas administered by the Forest Service.25 </w:t>
      </w:r>
      <w:r w:rsidRPr="0064610C">
        <w:rPr>
          <w:rStyle w:val="StyleUnderline"/>
          <w:rFonts w:asciiTheme="minorHAnsi" w:hAnsiTheme="minorHAnsi" w:cs="Times New Roman"/>
          <w:highlight w:val="green"/>
        </w:rPr>
        <w:t>This issue has become extremely controversial</w:t>
      </w:r>
      <w:r w:rsidRPr="0064610C">
        <w:rPr>
          <w:rStyle w:val="StyleUnderline"/>
          <w:rFonts w:asciiTheme="minorHAnsi" w:hAnsiTheme="minorHAnsi" w:cs="Times New Roman"/>
        </w:rPr>
        <w:t xml:space="preserve">.26 </w:t>
      </w:r>
      <w:r w:rsidRPr="0064610C">
        <w:rPr>
          <w:rStyle w:val="StyleUnderline"/>
          <w:rFonts w:asciiTheme="minorHAnsi" w:hAnsiTheme="minorHAnsi" w:cs="Times New Roman"/>
          <w:highlight w:val="green"/>
        </w:rPr>
        <w:t>Negotiated rulemaking has proven enormously successful in developing agreements in highly polarized situations and has enabled the parties to address the best,</w:t>
      </w:r>
      <w:r w:rsidRPr="0064610C">
        <w:rPr>
          <w:rStyle w:val="StyleUnderline"/>
          <w:rFonts w:asciiTheme="minorHAnsi" w:hAnsiTheme="minorHAnsi" w:cs="Times New Roman"/>
        </w:rPr>
        <w:t xml:space="preserve"> most effective or efficient </w:t>
      </w:r>
      <w:r w:rsidRPr="0064610C">
        <w:rPr>
          <w:rStyle w:val="StyleUnderline"/>
          <w:rFonts w:asciiTheme="minorHAnsi" w:hAnsiTheme="minorHAnsi" w:cs="Times New Roman"/>
          <w:highlight w:val="green"/>
        </w:rPr>
        <w:t>way of solving a regulatory controversy. Agencies have</w:t>
      </w:r>
      <w:r w:rsidRPr="0064610C">
        <w:rPr>
          <w:rStyle w:val="StyleUnderline"/>
          <w:rFonts w:asciiTheme="minorHAnsi" w:hAnsiTheme="minorHAnsi" w:cs="Times New Roman"/>
        </w:rPr>
        <w:t xml:space="preserve"> therefore </w:t>
      </w:r>
      <w:r w:rsidRPr="0064610C">
        <w:rPr>
          <w:rStyle w:val="StyleUnderline"/>
          <w:rFonts w:asciiTheme="minorHAnsi" w:hAnsiTheme="minorHAnsi" w:cs="Times New Roman"/>
          <w:highlight w:val="green"/>
        </w:rPr>
        <w:t>turned to it to help resolve</w:t>
      </w:r>
      <w:r w:rsidRPr="0064610C">
        <w:rPr>
          <w:rStyle w:val="StyleUnderline"/>
          <w:rFonts w:asciiTheme="minorHAnsi" w:hAnsiTheme="minorHAnsi" w:cs="Times New Roman"/>
        </w:rPr>
        <w:t xml:space="preserve"> particularly difficult, </w:t>
      </w:r>
      <w:r w:rsidRPr="0064610C">
        <w:rPr>
          <w:rStyle w:val="StyleUnderline"/>
          <w:rFonts w:asciiTheme="minorHAnsi" w:hAnsiTheme="minorHAnsi" w:cs="Times New Roman"/>
          <w:highlight w:val="green"/>
        </w:rPr>
        <w:t>contentious issues that have eluded closure by means of traditional rulemaking procedures</w:t>
      </w:r>
    </w:p>
    <w:p w:rsidR="00A84BC4" w:rsidRPr="0064610C" w:rsidRDefault="00A84BC4" w:rsidP="00A84BC4">
      <w:pPr>
        <w:rPr>
          <w:rFonts w:asciiTheme="minorHAnsi" w:hAnsiTheme="minorHAnsi" w:cs="Times New Roman"/>
          <w:u w:val="single"/>
        </w:rPr>
      </w:pPr>
    </w:p>
    <w:p w:rsidR="00A84BC4" w:rsidRPr="0064610C" w:rsidRDefault="00A84BC4" w:rsidP="00A84BC4">
      <w:pPr>
        <w:pStyle w:val="Heading3"/>
        <w:rPr>
          <w:rFonts w:asciiTheme="minorHAnsi" w:hAnsiTheme="minorHAnsi"/>
        </w:rPr>
      </w:pPr>
      <w:r w:rsidRPr="0064610C">
        <w:rPr>
          <w:rFonts w:asciiTheme="minorHAnsi" w:hAnsiTheme="minorHAnsi"/>
        </w:rPr>
        <w:t>2NC CP Solves Ptix Link</w:t>
      </w:r>
    </w:p>
    <w:p w:rsidR="00A84BC4" w:rsidRPr="0064610C" w:rsidRDefault="00A84BC4" w:rsidP="00A84BC4">
      <w:pPr>
        <w:pStyle w:val="Heading4"/>
        <w:rPr>
          <w:rFonts w:asciiTheme="minorHAnsi" w:hAnsiTheme="minorHAnsi"/>
        </w:rPr>
      </w:pPr>
      <w:r w:rsidRPr="0064610C">
        <w:rPr>
          <w:rFonts w:asciiTheme="minorHAnsi" w:hAnsiTheme="minorHAnsi"/>
        </w:rPr>
        <w:t>The counterplan breaks down adversarialism, is seen as legitimate, and is key to effective regulation</w:t>
      </w:r>
    </w:p>
    <w:p w:rsidR="00A84BC4" w:rsidRPr="0064610C" w:rsidRDefault="00A84BC4" w:rsidP="00A84BC4">
      <w:pPr>
        <w:rPr>
          <w:rFonts w:asciiTheme="minorHAnsi" w:hAnsiTheme="minorHAnsi"/>
        </w:rPr>
      </w:pP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Mee ‘97</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(Siobhan, Jd, An Attorney In The Complex And Class Action Litigation Group, Focuses Her Practice On A Broad Range Of Commercial Litigation, “Negotiated Rulemaking And Combined Sewer Overflows (Csos): Consensus Saves Ossification?,” Fall, 1997 25 B.C. Envtl. Aff. L. Rev. 213, Pg Lexis//Um-Ef)</w:t>
      </w:r>
    </w:p>
    <w:p w:rsidR="00A84BC4" w:rsidRPr="0064610C" w:rsidRDefault="00A84BC4" w:rsidP="00A84BC4">
      <w:pPr>
        <w:rPr>
          <w:rFonts w:asciiTheme="minorHAnsi" w:hAnsiTheme="minorHAnsi"/>
          <w:sz w:val="12"/>
        </w:rPr>
      </w:pPr>
      <w:r w:rsidRPr="0064610C">
        <w:rPr>
          <w:rStyle w:val="StyleUnderline"/>
          <w:rFonts w:asciiTheme="minorHAnsi" w:hAnsiTheme="minorHAnsi"/>
        </w:rPr>
        <w:t xml:space="preserve">Benefits that accrue to </w:t>
      </w:r>
      <w:r w:rsidRPr="0064610C">
        <w:rPr>
          <w:rStyle w:val="StyleUnderline"/>
          <w:rFonts w:asciiTheme="minorHAnsi" w:hAnsiTheme="minorHAnsi"/>
          <w:highlight w:val="green"/>
        </w:rPr>
        <w:t>negotiated rulemaking</w:t>
      </w:r>
      <w:r w:rsidRPr="0064610C">
        <w:rPr>
          <w:rStyle w:val="StyleUnderline"/>
          <w:rFonts w:asciiTheme="minorHAnsi" w:hAnsiTheme="minorHAnsi"/>
        </w:rPr>
        <w:t xml:space="preserve"> participants</w:t>
      </w:r>
      <w:r w:rsidRPr="0064610C">
        <w:rPr>
          <w:rFonts w:asciiTheme="minorHAnsi" w:hAnsiTheme="minorHAnsi"/>
          <w:sz w:val="12"/>
        </w:rPr>
        <w:t xml:space="preserve"> correspond to the criticisms of traditional rulemaking. n132 In particular, proponents of negotiated rulemaking claim that </w:t>
      </w:r>
      <w:r w:rsidRPr="0064610C">
        <w:rPr>
          <w:rStyle w:val="Emphasis"/>
          <w:rFonts w:asciiTheme="minorHAnsi" w:hAnsiTheme="minorHAnsi"/>
        </w:rPr>
        <w:t xml:space="preserve">it </w:t>
      </w:r>
      <w:r w:rsidRPr="0064610C">
        <w:rPr>
          <w:rStyle w:val="Emphasis"/>
          <w:rFonts w:asciiTheme="minorHAnsi" w:hAnsiTheme="minorHAnsi"/>
          <w:highlight w:val="green"/>
        </w:rPr>
        <w:t>increases public participation</w:t>
      </w:r>
      <w:r w:rsidRPr="0064610C">
        <w:rPr>
          <w:rStyle w:val="Emphasis"/>
          <w:rFonts w:asciiTheme="minorHAnsi" w:hAnsiTheme="minorHAnsi"/>
        </w:rPr>
        <w:t>,</w:t>
      </w:r>
      <w:r w:rsidRPr="0064610C">
        <w:rPr>
          <w:rFonts w:asciiTheme="minorHAnsi" w:hAnsiTheme="minorHAnsi"/>
          <w:sz w:val="12"/>
        </w:rPr>
        <w:t xml:space="preserve"> n133 </w:t>
      </w:r>
      <w:r w:rsidRPr="0064610C">
        <w:rPr>
          <w:rStyle w:val="Emphasis"/>
          <w:rFonts w:asciiTheme="minorHAnsi" w:hAnsiTheme="minorHAnsi"/>
          <w:highlight w:val="green"/>
        </w:rPr>
        <w:t>fosters nonadversarial relationships</w:t>
      </w:r>
      <w:r w:rsidRPr="0064610C">
        <w:rPr>
          <w:rFonts w:asciiTheme="minorHAnsi" w:hAnsiTheme="minorHAnsi"/>
          <w:sz w:val="12"/>
        </w:rPr>
        <w:t xml:space="preserve">, n134 </w:t>
      </w:r>
      <w:r w:rsidRPr="0064610C">
        <w:rPr>
          <w:rStyle w:val="StyleUnderline"/>
          <w:rFonts w:asciiTheme="minorHAnsi" w:hAnsiTheme="minorHAnsi"/>
          <w:highlight w:val="green"/>
        </w:rPr>
        <w:t>and reduces long-term regulatory costs</w:t>
      </w:r>
      <w:r w:rsidRPr="0064610C">
        <w:rPr>
          <w:rFonts w:asciiTheme="minorHAnsi" w:hAnsiTheme="minorHAnsi"/>
          <w:sz w:val="12"/>
        </w:rPr>
        <w:t xml:space="preserve">. n135 </w:t>
      </w:r>
      <w:r w:rsidRPr="0064610C">
        <w:rPr>
          <w:rStyle w:val="StyleUnderline"/>
          <w:rFonts w:asciiTheme="minorHAnsi" w:hAnsiTheme="minorHAnsi"/>
        </w:rPr>
        <w:t xml:space="preserve">Traditionally, </w:t>
      </w:r>
      <w:r w:rsidRPr="0064610C">
        <w:rPr>
          <w:rStyle w:val="StyleUnderline"/>
          <w:rFonts w:asciiTheme="minorHAnsi" w:hAnsiTheme="minorHAnsi"/>
          <w:highlight w:val="green"/>
        </w:rPr>
        <w:t xml:space="preserve">agencies have </w:t>
      </w:r>
      <w:r w:rsidRPr="0064610C">
        <w:rPr>
          <w:rStyle w:val="Emphasis"/>
          <w:rFonts w:asciiTheme="minorHAnsi" w:hAnsiTheme="minorHAnsi"/>
          <w:highlight w:val="green"/>
        </w:rPr>
        <w:t>limited the avenues for public participation</w:t>
      </w:r>
      <w:r w:rsidRPr="0064610C">
        <w:rPr>
          <w:rStyle w:val="StyleUnderline"/>
          <w:rFonts w:asciiTheme="minorHAnsi" w:hAnsiTheme="minorHAnsi"/>
          <w:highlight w:val="green"/>
        </w:rPr>
        <w:t xml:space="preserve"> in</w:t>
      </w:r>
      <w:r w:rsidRPr="0064610C">
        <w:rPr>
          <w:rFonts w:asciiTheme="minorHAnsi" w:hAnsiTheme="minorHAnsi"/>
          <w:sz w:val="12"/>
        </w:rPr>
        <w:t xml:space="preserve"> the </w:t>
      </w:r>
      <w:r w:rsidRPr="0064610C">
        <w:rPr>
          <w:rStyle w:val="StyleUnderline"/>
          <w:rFonts w:asciiTheme="minorHAnsi" w:hAnsiTheme="minorHAnsi"/>
          <w:highlight w:val="green"/>
        </w:rPr>
        <w:t>rulemaking</w:t>
      </w:r>
      <w:r w:rsidRPr="0064610C">
        <w:rPr>
          <w:rFonts w:asciiTheme="minorHAnsi" w:hAnsiTheme="minorHAnsi"/>
          <w:sz w:val="12"/>
        </w:rPr>
        <w:t xml:space="preserve"> process</w:t>
      </w:r>
      <w:r w:rsidRPr="0064610C">
        <w:rPr>
          <w:rStyle w:val="StyleUnderline"/>
          <w:rFonts w:asciiTheme="minorHAnsi" w:hAnsiTheme="minorHAnsi"/>
        </w:rPr>
        <w:t xml:space="preserve"> </w:t>
      </w:r>
      <w:r w:rsidRPr="0064610C">
        <w:rPr>
          <w:rStyle w:val="StyleUnderline"/>
          <w:rFonts w:asciiTheme="minorHAnsi" w:hAnsiTheme="minorHAnsi"/>
          <w:highlight w:val="green"/>
        </w:rPr>
        <w:t xml:space="preserve">to </w:t>
      </w:r>
      <w:r w:rsidRPr="0064610C">
        <w:rPr>
          <w:rStyle w:val="Emphasis"/>
          <w:rFonts w:asciiTheme="minorHAnsi" w:hAnsiTheme="minorHAnsi"/>
          <w:highlight w:val="green"/>
        </w:rPr>
        <w:t>reaction and criticism</w:t>
      </w:r>
      <w:r w:rsidRPr="0064610C">
        <w:rPr>
          <w:rFonts w:asciiTheme="minorHAnsi" w:hAnsiTheme="minorHAnsi"/>
          <w:sz w:val="12"/>
        </w:rPr>
        <w:t xml:space="preserve">, releasing rules for the public's comment after they have been developed [*229] internally. n136 </w:t>
      </w:r>
      <w:r w:rsidRPr="0064610C">
        <w:rPr>
          <w:rStyle w:val="StyleUnderline"/>
          <w:rFonts w:asciiTheme="minorHAnsi" w:hAnsiTheme="minorHAnsi"/>
        </w:rPr>
        <w:t>In contrast, negotiated rulemaking elicits wider involvement at the early stages of production</w:t>
      </w:r>
      <w:r w:rsidRPr="0064610C">
        <w:rPr>
          <w:rFonts w:asciiTheme="minorHAnsi" w:hAnsiTheme="minorHAnsi"/>
          <w:sz w:val="12"/>
        </w:rPr>
        <w:t xml:space="preserve">. n137 </w:t>
      </w:r>
      <w:r w:rsidRPr="0064610C">
        <w:rPr>
          <w:rStyle w:val="Emphasis"/>
          <w:rFonts w:asciiTheme="minorHAnsi" w:hAnsiTheme="minorHAnsi"/>
          <w:highlight w:val="green"/>
        </w:rPr>
        <w:t>Input from non-agency and non-governmental actors,</w:t>
      </w:r>
      <w:r w:rsidRPr="0064610C">
        <w:rPr>
          <w:rStyle w:val="Emphasis"/>
          <w:rFonts w:asciiTheme="minorHAnsi" w:hAnsiTheme="minorHAnsi"/>
        </w:rPr>
        <w:t xml:space="preserve"> who may possess the most relevant knowledge and who will be most affected by the rule</w:t>
      </w:r>
      <w:r w:rsidRPr="0064610C">
        <w:rPr>
          <w:rStyle w:val="Emphasis"/>
          <w:rFonts w:asciiTheme="minorHAnsi" w:hAnsiTheme="minorHAnsi"/>
          <w:highlight w:val="green"/>
        </w:rPr>
        <w:t>, is a prerequisite to effective regulation</w:t>
      </w:r>
      <w:r w:rsidRPr="0064610C">
        <w:rPr>
          <w:rFonts w:asciiTheme="minorHAnsi" w:hAnsiTheme="minorHAnsi"/>
          <w:sz w:val="12"/>
        </w:rPr>
        <w:t xml:space="preserve">. n138 </w:t>
      </w:r>
      <w:r w:rsidRPr="0064610C">
        <w:rPr>
          <w:rStyle w:val="StyleUnderline"/>
          <w:rFonts w:asciiTheme="minorHAnsi" w:hAnsiTheme="minorHAnsi"/>
        </w:rPr>
        <w:t xml:space="preserve">Increased </w:t>
      </w:r>
      <w:r w:rsidRPr="0064610C">
        <w:rPr>
          <w:rStyle w:val="StyleUnderline"/>
          <w:rFonts w:asciiTheme="minorHAnsi" w:hAnsiTheme="minorHAnsi"/>
          <w:highlight w:val="green"/>
        </w:rPr>
        <w:t>participation</w:t>
      </w:r>
      <w:r w:rsidRPr="0064610C">
        <w:rPr>
          <w:rStyle w:val="StyleUnderline"/>
          <w:rFonts w:asciiTheme="minorHAnsi" w:hAnsiTheme="minorHAnsi"/>
        </w:rPr>
        <w:t xml:space="preserve"> also </w:t>
      </w:r>
      <w:r w:rsidRPr="0064610C">
        <w:rPr>
          <w:rStyle w:val="StyleUnderline"/>
          <w:rFonts w:asciiTheme="minorHAnsi" w:hAnsiTheme="minorHAnsi"/>
          <w:highlight w:val="green"/>
        </w:rPr>
        <w:t>leads to</w:t>
      </w:r>
      <w:r w:rsidRPr="0064610C">
        <w:rPr>
          <w:rStyle w:val="StyleUnderline"/>
          <w:rFonts w:asciiTheme="minorHAnsi" w:hAnsiTheme="minorHAnsi"/>
        </w:rPr>
        <w:t xml:space="preserve"> </w:t>
      </w:r>
      <w:r w:rsidRPr="0064610C">
        <w:rPr>
          <w:rFonts w:asciiTheme="minorHAnsi" w:hAnsiTheme="minorHAnsi"/>
          <w:sz w:val="12"/>
        </w:rPr>
        <w:t xml:space="preserve">what Professor Harter considers the overarching benefit of negotiations: </w:t>
      </w:r>
      <w:r w:rsidRPr="0064610C">
        <w:rPr>
          <w:rStyle w:val="Emphasis"/>
          <w:rFonts w:asciiTheme="minorHAnsi" w:hAnsiTheme="minorHAnsi"/>
          <w:highlight w:val="green"/>
        </w:rPr>
        <w:t>greater legitimacy</w:t>
      </w:r>
      <w:r w:rsidRPr="0064610C">
        <w:rPr>
          <w:rFonts w:asciiTheme="minorHAnsi" w:hAnsiTheme="minorHAnsi"/>
          <w:sz w:val="12"/>
          <w:highlight w:val="green"/>
        </w:rPr>
        <w:t>.</w:t>
      </w:r>
      <w:r w:rsidRPr="0064610C">
        <w:rPr>
          <w:rFonts w:asciiTheme="minorHAnsi" w:hAnsiTheme="minorHAnsi"/>
          <w:sz w:val="12"/>
        </w:rPr>
        <w:t xml:space="preserve"> n139 </w:t>
      </w:r>
      <w:r w:rsidRPr="0064610C">
        <w:rPr>
          <w:rStyle w:val="StyleUnderline"/>
          <w:rFonts w:asciiTheme="minorHAnsi" w:hAnsiTheme="minorHAnsi"/>
        </w:rPr>
        <w:t>Whereas traditional rulemaking lends itself to adversarialism</w:t>
      </w:r>
      <w:r w:rsidRPr="0064610C">
        <w:rPr>
          <w:rFonts w:asciiTheme="minorHAnsi" w:hAnsiTheme="minorHAnsi"/>
          <w:sz w:val="12"/>
        </w:rPr>
        <w:t xml:space="preserve">, n140 </w:t>
      </w:r>
      <w:r w:rsidRPr="0064610C">
        <w:rPr>
          <w:rStyle w:val="StyleUnderline"/>
          <w:rFonts w:asciiTheme="minorHAnsi" w:hAnsiTheme="minorHAnsi"/>
          <w:highlight w:val="green"/>
        </w:rPr>
        <w:t xml:space="preserve">negotiated rulemaking is designed to </w:t>
      </w:r>
      <w:r w:rsidRPr="0064610C">
        <w:rPr>
          <w:rStyle w:val="Emphasis"/>
          <w:rFonts w:asciiTheme="minorHAnsi" w:hAnsiTheme="minorHAnsi"/>
          <w:highlight w:val="green"/>
        </w:rPr>
        <w:t>foster cooperation and accommodation</w:t>
      </w:r>
      <w:r w:rsidRPr="0064610C">
        <w:rPr>
          <w:rFonts w:asciiTheme="minorHAnsi" w:hAnsiTheme="minorHAnsi"/>
          <w:sz w:val="12"/>
        </w:rPr>
        <w:t xml:space="preserve">. n141 Rather than clinging to extreme positions, </w:t>
      </w:r>
      <w:r w:rsidRPr="0064610C">
        <w:rPr>
          <w:rStyle w:val="StyleUnderline"/>
          <w:rFonts w:asciiTheme="minorHAnsi" w:hAnsiTheme="minorHAnsi"/>
        </w:rPr>
        <w:t>parties prioritize the underlying issues and seek trade-offs to maximize their overall interests</w:t>
      </w:r>
      <w:r w:rsidRPr="0064610C">
        <w:rPr>
          <w:rFonts w:asciiTheme="minorHAnsi" w:hAnsiTheme="minorHAnsi"/>
          <w:sz w:val="12"/>
        </w:rPr>
        <w:t xml:space="preserve">. n142 </w:t>
      </w:r>
      <w:r w:rsidRPr="0064610C">
        <w:rPr>
          <w:rStyle w:val="StyleUnderline"/>
          <w:rFonts w:asciiTheme="minorHAnsi" w:hAnsiTheme="minorHAnsi"/>
        </w:rPr>
        <w:t>Participants, including the agency, discover and address one another's concerns directly</w:t>
      </w:r>
      <w:r w:rsidRPr="0064610C">
        <w:rPr>
          <w:rFonts w:asciiTheme="minorHAnsi" w:hAnsiTheme="minorHAnsi"/>
          <w:sz w:val="12"/>
        </w:rPr>
        <w:t xml:space="preserve">. n143 The give-and-take of this process provides an opportunity for parties with differing viewpoints to test data and arguments directly. n144 </w:t>
      </w:r>
      <w:r w:rsidRPr="0064610C">
        <w:rPr>
          <w:rStyle w:val="StyleUnderline"/>
          <w:rFonts w:asciiTheme="minorHAnsi" w:hAnsiTheme="minorHAnsi"/>
        </w:rPr>
        <w:t xml:space="preserve">The resultant </w:t>
      </w:r>
      <w:r w:rsidRPr="0064610C">
        <w:rPr>
          <w:rStyle w:val="StyleUnderline"/>
          <w:rFonts w:asciiTheme="minorHAnsi" w:hAnsiTheme="minorHAnsi"/>
          <w:highlight w:val="green"/>
        </w:rPr>
        <w:t>exploration of different approaches</w:t>
      </w:r>
      <w:r w:rsidRPr="0064610C">
        <w:rPr>
          <w:rStyle w:val="StyleUnderline"/>
          <w:rFonts w:asciiTheme="minorHAnsi" w:hAnsiTheme="minorHAnsi"/>
        </w:rPr>
        <w:t xml:space="preserve"> is more likely than the usual notice and comment process </w:t>
      </w:r>
      <w:r w:rsidRPr="0064610C">
        <w:rPr>
          <w:rStyle w:val="Emphasis"/>
          <w:rFonts w:asciiTheme="minorHAnsi" w:hAnsiTheme="minorHAnsi"/>
        </w:rPr>
        <w:t>to</w:t>
      </w:r>
      <w:r w:rsidRPr="0064610C">
        <w:rPr>
          <w:rStyle w:val="StyleUnderline"/>
          <w:rFonts w:asciiTheme="minorHAnsi" w:hAnsiTheme="minorHAnsi"/>
        </w:rPr>
        <w:t xml:space="preserve"> </w:t>
      </w:r>
      <w:r w:rsidRPr="0064610C">
        <w:rPr>
          <w:rStyle w:val="StyleUnderline"/>
          <w:rFonts w:asciiTheme="minorHAnsi" w:hAnsiTheme="minorHAnsi"/>
          <w:highlight w:val="green"/>
        </w:rPr>
        <w:t xml:space="preserve">generate creative solutions and </w:t>
      </w:r>
      <w:r w:rsidRPr="0064610C">
        <w:rPr>
          <w:rStyle w:val="Emphasis"/>
          <w:rFonts w:asciiTheme="minorHAnsi" w:hAnsiTheme="minorHAnsi"/>
          <w:highlight w:val="green"/>
        </w:rPr>
        <w:t>avoid ossification</w:t>
      </w:r>
      <w:r w:rsidRPr="0064610C">
        <w:rPr>
          <w:rFonts w:asciiTheme="minorHAnsi" w:hAnsiTheme="minorHAnsi"/>
          <w:sz w:val="12"/>
        </w:rPr>
        <w:t xml:space="preserve">. n145 [*230] Whether or not it results in a rule, </w:t>
      </w:r>
      <w:r w:rsidRPr="0064610C">
        <w:rPr>
          <w:rStyle w:val="StyleUnderline"/>
          <w:rFonts w:asciiTheme="minorHAnsi" w:hAnsiTheme="minorHAnsi"/>
        </w:rPr>
        <w:t>negotiated rulemaking establishes valuable links between groups that otherwise would only communicate in an adversarial context</w:t>
      </w:r>
      <w:r w:rsidRPr="0064610C">
        <w:rPr>
          <w:rFonts w:asciiTheme="minorHAnsi" w:hAnsiTheme="minorHAnsi"/>
          <w:sz w:val="12"/>
        </w:rPr>
        <w:t xml:space="preserve">. n146 Rather than trying to outsmart one another, former competitors become part of a team which must consider the needs of each member. n147 Working relationships developed during negotiations give participants an understanding of the other side. n148 As one negotiator reflected, in "working with the opposition you find they're not quite the ogres you thought they were, and they don't hate you as much as you thought." n149 </w:t>
      </w:r>
      <w:r w:rsidRPr="0064610C">
        <w:rPr>
          <w:rStyle w:val="StyleUnderline"/>
          <w:rFonts w:asciiTheme="minorHAnsi" w:hAnsiTheme="minorHAnsi"/>
        </w:rPr>
        <w:t>The chance to iron out what are often long-standing disagreements can only improve future interactions</w:t>
      </w:r>
      <w:r w:rsidRPr="0064610C">
        <w:rPr>
          <w:rFonts w:asciiTheme="minorHAnsi" w:hAnsiTheme="minorHAnsi"/>
          <w:sz w:val="12"/>
        </w:rPr>
        <w:t>. n150</w:t>
      </w:r>
    </w:p>
    <w:p w:rsidR="00A84BC4" w:rsidRPr="0064610C" w:rsidRDefault="00A84BC4" w:rsidP="00A84BC4">
      <w:pPr>
        <w:pStyle w:val="Heading3"/>
        <w:rPr>
          <w:rFonts w:asciiTheme="minorHAnsi" w:hAnsiTheme="minorHAnsi" w:cs="Times New Roman"/>
        </w:rPr>
      </w:pPr>
      <w:r w:rsidRPr="0064610C">
        <w:rPr>
          <w:rFonts w:asciiTheme="minorHAnsi" w:hAnsiTheme="minorHAnsi" w:cs="Times New Roman"/>
        </w:rPr>
        <w:t>2NC AT Perm do Both</w:t>
      </w:r>
    </w:p>
    <w:p w:rsidR="00A84BC4" w:rsidRPr="0064610C" w:rsidRDefault="00A84BC4" w:rsidP="00A84BC4">
      <w:pPr>
        <w:pStyle w:val="Heading4"/>
        <w:rPr>
          <w:rFonts w:asciiTheme="minorHAnsi" w:hAnsiTheme="minorHAnsi"/>
        </w:rPr>
      </w:pPr>
      <w:r w:rsidRPr="0064610C">
        <w:rPr>
          <w:rFonts w:asciiTheme="minorHAnsi" w:hAnsiTheme="minorHAnsi"/>
        </w:rPr>
        <w:t>Perm do both links to the net benefit—does the entirety of the AFF which _____________</w:t>
      </w:r>
    </w:p>
    <w:p w:rsidR="00A84BC4" w:rsidRPr="0064610C" w:rsidRDefault="00A84BC4" w:rsidP="00A84BC4">
      <w:pPr>
        <w:pStyle w:val="Heading3"/>
        <w:rPr>
          <w:rFonts w:asciiTheme="minorHAnsi" w:hAnsiTheme="minorHAnsi" w:cs="Times New Roman"/>
        </w:rPr>
      </w:pPr>
      <w:r w:rsidRPr="0064610C">
        <w:rPr>
          <w:rFonts w:asciiTheme="minorHAnsi" w:hAnsiTheme="minorHAnsi" w:cs="Times New Roman"/>
        </w:rPr>
        <w:t>2NC AT Perm do the CP</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CP is plan minus since it only mandates the creation of a reg neg committee—only does the plan if and only if the committee decides to do so—that means that the CP is uncertain. Perm severs the certainty of the plan:</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Substantially means certain and real</w:t>
      </w:r>
    </w:p>
    <w:p w:rsidR="00A84BC4" w:rsidRPr="0064610C" w:rsidRDefault="00A84BC4" w:rsidP="00A84BC4">
      <w:pPr>
        <w:rPr>
          <w:rFonts w:asciiTheme="minorHAnsi" w:hAnsiTheme="minorHAnsi" w:cs="Times New Roman"/>
        </w:rPr>
      </w:pPr>
    </w:p>
    <w:p w:rsidR="00A84BC4" w:rsidRPr="0064610C" w:rsidRDefault="00A84BC4" w:rsidP="00A84BC4">
      <w:pPr>
        <w:rPr>
          <w:rFonts w:asciiTheme="minorHAnsi" w:hAnsiTheme="minorHAnsi" w:cs="Times New Roman"/>
        </w:rPr>
      </w:pPr>
      <w:r w:rsidRPr="0064610C">
        <w:rPr>
          <w:rFonts w:asciiTheme="minorHAnsi" w:hAnsiTheme="minorHAnsi" w:cs="Times New Roman"/>
          <w:b/>
        </w:rPr>
        <w:t xml:space="preserve">Words and Phrases </w:t>
      </w:r>
      <w:r w:rsidRPr="0064610C">
        <w:rPr>
          <w:rFonts w:asciiTheme="minorHAnsi" w:hAnsiTheme="minorHAnsi" w:cs="Times New Roman"/>
        </w:rPr>
        <w:t>19</w:t>
      </w:r>
      <w:r w:rsidRPr="0064610C">
        <w:rPr>
          <w:rFonts w:asciiTheme="minorHAnsi" w:hAnsiTheme="minorHAnsi" w:cs="Times New Roman"/>
          <w:b/>
        </w:rPr>
        <w:t>64</w:t>
      </w:r>
      <w:r w:rsidRPr="0064610C">
        <w:rPr>
          <w:rFonts w:asciiTheme="minorHAnsi" w:hAnsiTheme="minorHAnsi" w:cs="Times New Roman"/>
        </w:rPr>
        <w:t xml:space="preserve">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r w:rsidRPr="0064610C">
        <w:rPr>
          <w:rFonts w:asciiTheme="minorHAnsi" w:hAnsiTheme="minorHAnsi" w:cs="Times New Roman"/>
          <w:szCs w:val="20"/>
        </w:rPr>
        <w:t>)</w:t>
      </w:r>
    </w:p>
    <w:p w:rsidR="00A84BC4" w:rsidRPr="0064610C" w:rsidRDefault="00A84BC4" w:rsidP="00A84BC4">
      <w:pPr>
        <w:rPr>
          <w:rFonts w:asciiTheme="minorHAnsi" w:hAnsiTheme="minorHAnsi" w:cs="Times New Roman"/>
          <w:sz w:val="14"/>
          <w:szCs w:val="20"/>
        </w:rPr>
      </w:pPr>
      <w:r w:rsidRPr="0064610C">
        <w:rPr>
          <w:rFonts w:asciiTheme="minorHAnsi" w:hAnsiTheme="minorHAnsi" w:cs="Times New Roman"/>
          <w:szCs w:val="20"/>
          <w:u w:val="single"/>
        </w:rPr>
        <w:t>The words</w:t>
      </w:r>
      <w:r w:rsidRPr="0064610C">
        <w:rPr>
          <w:rFonts w:asciiTheme="minorHAnsi" w:hAnsiTheme="minorHAnsi" w:cs="Times New Roman"/>
          <w:sz w:val="14"/>
          <w:szCs w:val="20"/>
        </w:rPr>
        <w:t xml:space="preserve"> “outward, open, actual, visible, </w:t>
      </w:r>
      <w:r w:rsidRPr="0064610C">
        <w:rPr>
          <w:rFonts w:asciiTheme="minorHAnsi" w:hAnsiTheme="minorHAnsi" w:cs="Times New Roman"/>
          <w:szCs w:val="20"/>
          <w:highlight w:val="green"/>
          <w:u w:val="single"/>
        </w:rPr>
        <w:t>substantial</w:t>
      </w:r>
      <w:r w:rsidRPr="0064610C">
        <w:rPr>
          <w:rFonts w:asciiTheme="minorHAnsi" w:hAnsiTheme="minorHAnsi" w:cs="Times New Roman"/>
          <w:sz w:val="14"/>
          <w:szCs w:val="20"/>
        </w:rPr>
        <w:t xml:space="preserve">, and exclusive,” in connection with a change of possession, mean substantially the same thing.  They </w:t>
      </w:r>
      <w:r w:rsidRPr="0064610C">
        <w:rPr>
          <w:rFonts w:asciiTheme="minorHAnsi" w:hAnsiTheme="minorHAnsi" w:cs="Times New Roman"/>
          <w:szCs w:val="20"/>
          <w:highlight w:val="green"/>
          <w:u w:val="single"/>
        </w:rPr>
        <w:t>mean</w:t>
      </w:r>
      <w:r w:rsidRPr="0064610C">
        <w:rPr>
          <w:rFonts w:asciiTheme="minorHAnsi" w:hAnsiTheme="minorHAnsi" w:cs="Times New Roman"/>
          <w:sz w:val="14"/>
          <w:szCs w:val="20"/>
        </w:rPr>
        <w:t xml:space="preserve"> not concealed; not hidden; exposed to view; free from concealment, dissimulation, reserve, or disguise; in full existence; </w:t>
      </w:r>
      <w:r w:rsidRPr="0064610C">
        <w:rPr>
          <w:rStyle w:val="StyleUnderline"/>
          <w:rFonts w:asciiTheme="minorHAnsi" w:hAnsiTheme="minorHAnsi" w:cs="Times New Roman"/>
        </w:rPr>
        <w:t>denoting that which not merely can be, but is opposed to potential</w:t>
      </w:r>
      <w:r w:rsidRPr="0064610C">
        <w:rPr>
          <w:rFonts w:asciiTheme="minorHAnsi" w:hAnsiTheme="minorHAnsi" w:cs="Times New Roman"/>
          <w:sz w:val="14"/>
          <w:szCs w:val="20"/>
        </w:rPr>
        <w:t xml:space="preserve">, apparent, constructive, and imaginary; veritable; genuine; </w:t>
      </w:r>
      <w:r w:rsidRPr="0064610C">
        <w:rPr>
          <w:rStyle w:val="Emphasis"/>
          <w:rFonts w:asciiTheme="minorHAnsi" w:hAnsiTheme="minorHAnsi"/>
          <w:highlight w:val="green"/>
        </w:rPr>
        <w:t>certain</w:t>
      </w:r>
      <w:r w:rsidRPr="0064610C">
        <w:rPr>
          <w:rFonts w:asciiTheme="minorHAnsi" w:hAnsiTheme="minorHAnsi" w:cs="Times New Roman"/>
          <w:sz w:val="14"/>
          <w:szCs w:val="20"/>
        </w:rPr>
        <w:t xml:space="preserve">; absolute; </w:t>
      </w:r>
      <w:r w:rsidRPr="0064610C">
        <w:rPr>
          <w:rFonts w:asciiTheme="minorHAnsi" w:hAnsiTheme="minorHAnsi" w:cs="Times New Roman"/>
          <w:b/>
          <w:szCs w:val="20"/>
          <w:highlight w:val="green"/>
          <w:u w:val="single"/>
        </w:rPr>
        <w:t>real at present time</w:t>
      </w:r>
      <w:r w:rsidRPr="0064610C">
        <w:rPr>
          <w:rFonts w:asciiTheme="minorHAnsi" w:hAnsiTheme="minorHAnsi" w:cs="Times New Roman"/>
          <w:sz w:val="14"/>
          <w:szCs w:val="20"/>
          <w:highlight w:val="green"/>
        </w:rPr>
        <w:t>,</w:t>
      </w:r>
      <w:r w:rsidRPr="0064610C">
        <w:rPr>
          <w:rFonts w:asciiTheme="minorHAnsi" w:hAnsiTheme="minorHAnsi" w:cs="Times New Roman"/>
          <w:sz w:val="14"/>
          <w:szCs w:val="20"/>
        </w:rPr>
        <w:t xml:space="preserve"> as a matter of fact, not merely nominal; opposed to form; actually existing; true; not including admitting, or pertaining to any others; undivided; sole; opposed to inclusive. Bass v. Pease, 79 Ill. App. 308, 318.</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Should means must—it’s certain</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Supreme Court of Oklahoma 94</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(Kelsey v. Dollarsaver Food Warehouse of Durant, Supreme Court of Oklahoma, 1994. http://www.oscn.net/applications/oscn/DeliverDocument.asp?CiteID=20287#marker3fn14//ghs-kw)</w:t>
      </w:r>
    </w:p>
    <w:p w:rsidR="00A84BC4" w:rsidRPr="0064610C" w:rsidRDefault="00A84BC4" w:rsidP="00A84BC4">
      <w:pPr>
        <w:rPr>
          <w:rFonts w:asciiTheme="minorHAnsi" w:hAnsiTheme="minorHAnsi" w:cs="Times New Roman"/>
          <w:sz w:val="12"/>
        </w:rPr>
      </w:pPr>
      <w:r w:rsidRPr="0064610C">
        <w:rPr>
          <w:rFonts w:asciiTheme="minorHAnsi" w:hAnsiTheme="minorHAnsi" w:cs="Times New Roman"/>
          <w:sz w:val="12"/>
        </w:rPr>
        <w:t>The turgid phrase - "should be and the same hereby is" - is a tautological absurdity. This is so because "</w:t>
      </w:r>
      <w:r w:rsidRPr="0064610C">
        <w:rPr>
          <w:rStyle w:val="StyleUnderline"/>
          <w:rFonts w:asciiTheme="minorHAnsi" w:hAnsiTheme="minorHAnsi" w:cs="Times New Roman"/>
        </w:rPr>
        <w:t>should" is synonymous with</w:t>
      </w:r>
      <w:r w:rsidRPr="0064610C">
        <w:rPr>
          <w:rFonts w:asciiTheme="minorHAnsi" w:hAnsiTheme="minorHAnsi" w:cs="Times New Roman"/>
          <w:sz w:val="12"/>
        </w:rPr>
        <w:t xml:space="preserve"> ought or </w:t>
      </w:r>
      <w:r w:rsidRPr="0064610C">
        <w:rPr>
          <w:rStyle w:val="Emphasis"/>
          <w:rFonts w:asciiTheme="minorHAnsi" w:hAnsiTheme="minorHAnsi"/>
        </w:rPr>
        <w:t>must</w:t>
      </w:r>
      <w:r w:rsidRPr="0064610C">
        <w:rPr>
          <w:rFonts w:asciiTheme="minorHAnsi" w:hAnsiTheme="minorHAnsi" w:cs="Times New Roman"/>
          <w:sz w:val="12"/>
        </w:rPr>
        <w:t xml:space="preserve"> and is in itself sufficient to effect an inpraesenti ruling - one that is couched in "a present indicative synonymous with ought." See infra note 15. 3 Carter v. Carter, Okl., 783 P.2d 969, 970 (1989); Horizons, Inc. v. Keo Leasing Co., Okl., 681 P.2d 757, 759 (1984); Amarex, Inc. v. Baker, Okl., 655 P.2d 1040, 1043 (1983); Knell v. Burnes, Okl., 645 P.2d 471, 473 (1982); Prock v. District Court of Pittsburgh County, Okl., 630 P.2d 772, 775 (1981); Harry v. Hertzler, 185 Okl. 151, 90 P.2d 656, 659 (1939); Ginn v. Knight, 106 Okl. 4, 232 P. 936, 937 (1925). 4 "Recordable" means that by force of 12 O.S. 1991 § 24 an instrument meeting that section's criteria must be entered on or "recorded" in the court's journal. The clerk may "enter" only that which is "on file." The pertinent terms of 12 O.S. 1991 § 24 are: "Upon the journal record required to be kept by the clerk of the district court in civil cases . . . shall be entered copies of the following instruments on file: 1. All items of process by which the court acquired jurisdiction of the person of each defendant in the case; and 2. All instruments filed in the case that bear the signature of the and judge and specify clearly the relief granted or order made." [Emphasis added.] 5 See 12 O.S. 1991 § 1116 which states in pertinent part: "Every direction of a court or judge made or entered in writing, and not included in a judgment is an order." [Emphasis added.] 6 The pertinent terms of 12 O.S. 1993 § 696.3 , effective October 1, 1993, are: "A. Judgments, decrees and appealable orders that are filed with the clerk of the court shall contain: 1. A caption setting forth the name of the court, the names and designation of the parties, the file number of the case and the title of the instrument; 2. A statement of the disposition of the action, proceeding, or motion, including a statement of the relief awarded to a party or parties and the liabilities and obligations imposed on the other party or parties; 3. The signature and title of the court; . . ." 7 The court holds that the May 18 memorial's recital that "the Court finds that the motions should be overruled" is a "finding" and not a ruling. In its pure form, a finding is generally not effective as an order or judgment. See, e.g., Tillman v. Tillman, 199 Okl. 130, 184 P.2d 784 (1947), cited in the court's opinion. 8 When ruling upon a motion for judgment n.o.v. the court must take into account all the evidence favorable to the party against whom the motion is directed and disregard all conflicting evidence favorable to the movant. If the court should conclude the motion is sustainable, it must hold, as a matter of law, that there is an entire absence of proof tending to show a right to recover. See Austin v. Wilkerson, Inc., Okl., 519 P.2d 899, 903 (1974). 9 See Bullard v. Grisham Const. Co., Okl., 660 P.2d 1045, 1047 (1983), where this court reviewed a trial judge's "findings of fact", perceived as a basis for his ruling on a motion for judgment n.o.v. (in the face of a defendant's reliance on plaintiff's contributory negligence). These judicial findings were held impermissible as an invasion of the providence of the jury and proscribed by OKLA. CONST. ART, 23, § 6 . Id. at 1048. 10 Everyday courthouse parlance does not always distinguish between a judge's "finding", which denotes nisi prius resolution of fact issues, and "ruling" or "conclusion of law". The latter resolves disputed issues of law. In practice usage members of the bench and bar often confuse what the judge "finds" with what that official "concludes", i.e., resolves as a legal matter. 11 See Fowler v. Thomsen, 68 Neb. 578, 94 N.W. 810, 811-12 (1903), where the court determined a ruling that "[1] find from the bill of particulars that there is due the plaintiff the sum of . . ." was a judgment and not a finding. In reaching its conclusion the court reasoned that "[e]ffect must be given to the entire in the docket according to the manifest intention of the justice in making them." Id., 94 N.W. at 811. 12 When the language of a judgment is susceptible of two interpretations, that which makes it correct and valid is preferred to one that would render it erroneous. Hale v. Independent Powder Co., 46 Okl. 135, 148 P. 715, 716 (1915); Sharp v. McColm, 79 Kan. 772, 101 P. 659, 662 (1909); Clay v. Hildebrand, 34 Kan. 694, 9 P. 466, 470 (1886); see also 1 A.C. FREEMAN LAW OF JUDGMENTS § 76 (5th ed. 1925). 13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64610C">
        <w:rPr>
          <w:rStyle w:val="StyleUnderline"/>
          <w:rFonts w:asciiTheme="minorHAnsi" w:hAnsiTheme="minorHAnsi"/>
        </w:rPr>
        <w:t>Certain contexts mandate a construction of the term "should" as more than merely indicating preference or desirability</w:t>
      </w:r>
      <w:r w:rsidRPr="0064610C">
        <w:rPr>
          <w:rFonts w:asciiTheme="minorHAnsi" w:hAnsiTheme="minorHAnsi" w:cs="Times New Roman"/>
          <w:sz w:val="12"/>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802 P.2d 813 (1990) (one of the Rules of Appellate Procedure requiring that a party "should devote a section of the brief to the request for the fee or expenses" was interpreted to </w:t>
      </w:r>
      <w:r w:rsidRPr="0064610C">
        <w:rPr>
          <w:rStyle w:val="StyleUnderline"/>
          <w:rFonts w:asciiTheme="minorHAnsi" w:hAnsiTheme="minorHAnsi"/>
        </w:rPr>
        <w:t>mean that a party is under an obligation to include the requested segment</w:t>
      </w:r>
      <w:r w:rsidRPr="0064610C">
        <w:rPr>
          <w:rFonts w:asciiTheme="minorHAnsi" w:hAnsiTheme="minorHAnsi" w:cs="Times New Roman"/>
          <w:sz w:val="12"/>
        </w:rPr>
        <w:t>); State v. Rack, 318 S.W.2d 211, 215 (Mo. 1958) (</w:t>
      </w:r>
      <w:r w:rsidRPr="0064610C">
        <w:rPr>
          <w:rStyle w:val="StyleUnderline"/>
          <w:rFonts w:asciiTheme="minorHAnsi" w:hAnsiTheme="minorHAnsi"/>
        </w:rPr>
        <w:t>"</w:t>
      </w:r>
      <w:r w:rsidRPr="0064610C">
        <w:rPr>
          <w:rStyle w:val="StyleUnderline"/>
          <w:rFonts w:asciiTheme="minorHAnsi" w:hAnsiTheme="minorHAnsi"/>
          <w:highlight w:val="green"/>
        </w:rPr>
        <w:t>should</w:t>
      </w:r>
      <w:r w:rsidRPr="0064610C">
        <w:rPr>
          <w:rStyle w:val="StyleUnderline"/>
          <w:rFonts w:asciiTheme="minorHAnsi" w:hAnsiTheme="minorHAnsi"/>
        </w:rPr>
        <w:t xml:space="preserve">" would </w:t>
      </w:r>
      <w:r w:rsidRPr="0064610C">
        <w:rPr>
          <w:rStyle w:val="StyleUnderline"/>
          <w:rFonts w:asciiTheme="minorHAnsi" w:hAnsiTheme="minorHAnsi"/>
          <w:highlight w:val="green"/>
        </w:rPr>
        <w:t>mean the same as</w:t>
      </w:r>
      <w:r w:rsidRPr="0064610C">
        <w:rPr>
          <w:rFonts w:asciiTheme="minorHAnsi" w:hAnsiTheme="minorHAnsi" w:cs="Times New Roman"/>
          <w:sz w:val="12"/>
          <w:highlight w:val="green"/>
        </w:rPr>
        <w:t xml:space="preserve"> "</w:t>
      </w:r>
      <w:r w:rsidRPr="0064610C">
        <w:rPr>
          <w:rFonts w:asciiTheme="minorHAnsi" w:hAnsiTheme="minorHAnsi" w:cs="Times New Roman"/>
          <w:sz w:val="12"/>
        </w:rPr>
        <w:t xml:space="preserve">shall" or </w:t>
      </w:r>
      <w:r w:rsidRPr="0064610C">
        <w:rPr>
          <w:rStyle w:val="Emphasis"/>
          <w:rFonts w:asciiTheme="minorHAnsi" w:hAnsiTheme="minorHAnsi"/>
        </w:rPr>
        <w:t>"</w:t>
      </w:r>
      <w:r w:rsidRPr="0064610C">
        <w:rPr>
          <w:rStyle w:val="Emphasis"/>
          <w:rFonts w:asciiTheme="minorHAnsi" w:hAnsiTheme="minorHAnsi"/>
          <w:highlight w:val="green"/>
        </w:rPr>
        <w:t>must</w:t>
      </w:r>
      <w:r w:rsidRPr="0064610C">
        <w:rPr>
          <w:rStyle w:val="Emphasis"/>
          <w:rFonts w:asciiTheme="minorHAnsi" w:hAnsiTheme="minorHAnsi"/>
        </w:rPr>
        <w:t>"</w:t>
      </w:r>
      <w:r w:rsidRPr="0064610C">
        <w:rPr>
          <w:rFonts w:asciiTheme="minorHAnsi" w:hAnsiTheme="minorHAnsi" w:cs="Times New Roman"/>
          <w:sz w:val="12"/>
        </w:rPr>
        <w:t xml:space="preserve"> when used in an instruction to the jury which tells the triers they "should disregard false testimony").</w:t>
      </w:r>
    </w:p>
    <w:p w:rsidR="00A84BC4" w:rsidRPr="0064610C" w:rsidRDefault="00A84BC4" w:rsidP="00A84BC4">
      <w:pPr>
        <w:rPr>
          <w:rFonts w:asciiTheme="minorHAnsi" w:hAnsiTheme="minorHAnsi" w:cs="Times New Roman"/>
          <w:sz w:val="16"/>
        </w:rPr>
      </w:pPr>
    </w:p>
    <w:p w:rsidR="00A84BC4" w:rsidRPr="0064610C" w:rsidRDefault="00A84BC4" w:rsidP="00A84BC4">
      <w:pPr>
        <w:pStyle w:val="Heading3"/>
        <w:rPr>
          <w:rFonts w:asciiTheme="minorHAnsi" w:hAnsiTheme="minorHAnsi"/>
        </w:rPr>
      </w:pPr>
      <w:r w:rsidRPr="0064610C">
        <w:rPr>
          <w:rFonts w:asciiTheme="minorHAnsi" w:hAnsiTheme="minorHAnsi"/>
        </w:rPr>
        <w:t>2NC AT Theory</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Counterinterp: process CPs are legitimate if we have a solvency advocate</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AND, process CPs good:</w:t>
      </w:r>
    </w:p>
    <w:p w:rsidR="00A84BC4" w:rsidRPr="0064610C" w:rsidRDefault="00A84BC4" w:rsidP="00A84BC4">
      <w:pPr>
        <w:pStyle w:val="Heading4"/>
        <w:numPr>
          <w:ilvl w:val="0"/>
          <w:numId w:val="21"/>
        </w:numPr>
        <w:rPr>
          <w:rFonts w:asciiTheme="minorHAnsi" w:hAnsiTheme="minorHAnsi" w:cs="Times New Roman"/>
        </w:rPr>
      </w:pPr>
      <w:r w:rsidRPr="0064610C">
        <w:rPr>
          <w:rFonts w:asciiTheme="minorHAnsi" w:hAnsiTheme="minorHAnsi" w:cs="Times New Roman"/>
        </w:rPr>
        <w:t>Key to education—we need to be able to debate the desirability of the plan’s regulatory process; testing all angles of the AFF is key to determine the best policy option</w:t>
      </w:r>
    </w:p>
    <w:p w:rsidR="00A84BC4" w:rsidRPr="0064610C" w:rsidRDefault="00A84BC4" w:rsidP="00A84BC4">
      <w:pPr>
        <w:pStyle w:val="Heading4"/>
        <w:numPr>
          <w:ilvl w:val="0"/>
          <w:numId w:val="21"/>
        </w:numPr>
        <w:rPr>
          <w:rFonts w:asciiTheme="minorHAnsi" w:hAnsiTheme="minorHAnsi" w:cs="Times New Roman"/>
        </w:rPr>
      </w:pPr>
      <w:r w:rsidRPr="0064610C">
        <w:rPr>
          <w:rFonts w:asciiTheme="minorHAnsi" w:hAnsiTheme="minorHAnsi" w:cs="Times New Roman"/>
        </w:rPr>
        <w:t>Key to neg ground—it’s the only CP we can run against regulatory AFFs</w:t>
      </w:r>
    </w:p>
    <w:p w:rsidR="00A84BC4" w:rsidRPr="0064610C" w:rsidRDefault="00A84BC4" w:rsidP="00A84BC4">
      <w:pPr>
        <w:pStyle w:val="Heading4"/>
        <w:numPr>
          <w:ilvl w:val="0"/>
          <w:numId w:val="21"/>
        </w:numPr>
        <w:rPr>
          <w:rFonts w:asciiTheme="minorHAnsi" w:hAnsiTheme="minorHAnsi" w:cs="Times New Roman"/>
        </w:rPr>
      </w:pPr>
      <w:r w:rsidRPr="0064610C">
        <w:rPr>
          <w:rFonts w:asciiTheme="minorHAnsi" w:hAnsiTheme="minorHAnsi" w:cs="Times New Roman"/>
        </w:rPr>
        <w:t>Predictability and fairness—there’s a huge lit base and solvency advocate ensures it’s predictable</w:t>
      </w:r>
    </w:p>
    <w:p w:rsidR="00A84BC4" w:rsidRPr="0064610C" w:rsidRDefault="00A84BC4" w:rsidP="00A84BC4">
      <w:pPr>
        <w:ind w:left="720"/>
        <w:rPr>
          <w:rStyle w:val="Style13ptBold"/>
          <w:rFonts w:asciiTheme="minorHAnsi" w:hAnsiTheme="minorHAnsi" w:cs="Times New Roman"/>
        </w:rPr>
      </w:pPr>
      <w:r w:rsidRPr="0064610C">
        <w:rPr>
          <w:rStyle w:val="Style13ptBold"/>
          <w:rFonts w:asciiTheme="minorHAnsi" w:hAnsiTheme="minorHAnsi" w:cs="Times New Roman"/>
        </w:rPr>
        <w:t>Applegate 98</w:t>
      </w:r>
    </w:p>
    <w:p w:rsidR="00A84BC4" w:rsidRPr="0064610C" w:rsidRDefault="00A84BC4" w:rsidP="00A84BC4">
      <w:pPr>
        <w:ind w:left="720"/>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(John S. Applegate holds a law degree from Harvard Law School and a bachelor’s degree in English from Haverford College. Nationally recognized for his work in environmental risk assessment and policy analysis, Applegate has written books and articles on the regulation of toxic substances, defense nuclear waste, public participation in environmental decisions, and international environmental law. He serves on the National Academy of Sciences Nuclear and Radiation Studies Board. In addition, he is an award-winning teacher, known for his ability to present complex information with an engaging style and wry wit. Before coming to IU, Applegate was the James B. Helmer, Jr. Professor of Law at the University of Cincinnati College of Law. He also was a visiting professor at the Vanderbilt University School of Law. From 1983 to 1987, Applegate practiced environmental law in Washington, D.C., with the law firm of Covington &amp; Burling. He clerked for the late Judge Edward S. Smith of the U.S. Court of Appeals for the Federal Circuit. John S. Applegate was named Indiana University’s first vice president for planning and policy in July 2008. In March 2010, his portfolio was expanded and his title changed to vice president for university regional affairs, planning, and policy. In February 2011, he became executive vice president for regional affairs, planning, and policy. As Executive Vice President for University Academic Affairs since 2013, his office ensures coordination of university academic matters, strategic plans, external academic relations, enterprise systems, and the academic policies that enable the university to most effectively bring its vast intellectual resources to bear in serving the citizens of the state and nation. The regional affairs mission of OEVPUAA is to lead the development of a shared identity and mission for all of IU's regional campuses that complements each campus's individual identity and mission. In addition, Executive Vice President Applegate is responsible for public safety functions across the university, including police, emergency management, and environmental health and safety. In appointing him in 2008, President McRobbie noted that "John Applegate has proven himself to be very effective at many administrative and academic initiatives that require a great deal of analysis and coordination within the university and with external agencies, including the Indiana Commission for Higher Education. His experience and understanding of both academia and the law make him almost uniquely suited to take on these responsibilities.” In 2006, John Applegate was appointed Indiana University’s first Presidential Fellow, a role in which he served both President Emeritus Adam Herbert and current President Michael McRobbie. A distinguished environmental law scholar, Applegate joined the IU faculty in 1998. He is the Walter W. Foskett Professor of Law at the Indiana University Maurer School of Law in Bloomington and also served as the school’s executive associate dean for academic affairs from 2002-2009. Applegate, J. S. “Beyond the Usual Suspects: The Use of Citizen Advisory Boards in Environmental Decisionmaking,” Indiana Law Journal, Volume 73, Issue 3, July 1, 1998. http://www.repository.law.indiana.edu/cgi/viewcontent.cgi?article=1939&amp;context=ilj//ghs-kw)</w:t>
      </w:r>
    </w:p>
    <w:p w:rsidR="00A84BC4" w:rsidRPr="0064610C" w:rsidRDefault="00A84BC4" w:rsidP="00A84BC4">
      <w:pPr>
        <w:ind w:left="720"/>
        <w:rPr>
          <w:rFonts w:asciiTheme="minorHAnsi" w:hAnsiTheme="minorHAnsi" w:cs="Times New Roman"/>
          <w:sz w:val="16"/>
        </w:rPr>
      </w:pPr>
      <w:r w:rsidRPr="0064610C">
        <w:rPr>
          <w:rStyle w:val="Emphasis"/>
          <w:rFonts w:asciiTheme="minorHAnsi" w:hAnsiTheme="minorHAnsi"/>
          <w:highlight w:val="green"/>
        </w:rPr>
        <w:t>There is substantial literature on negotiated rulemaking</w:t>
      </w:r>
      <w:r w:rsidRPr="0064610C">
        <w:rPr>
          <w:rStyle w:val="StyleUnderline"/>
          <w:rFonts w:asciiTheme="minorHAnsi" w:hAnsiTheme="minorHAnsi" w:cs="Times New Roman"/>
          <w:highlight w:val="green"/>
        </w:rPr>
        <w:t>. The interested reader might begin with</w:t>
      </w:r>
      <w:r w:rsidRPr="0064610C">
        <w:rPr>
          <w:rStyle w:val="StyleUnderline"/>
          <w:rFonts w:asciiTheme="minorHAnsi" w:hAnsiTheme="minorHAnsi" w:cs="Times New Roman"/>
        </w:rPr>
        <w:t xml:space="preserve"> the Negotiated Rulemaking Act of 1990</w:t>
      </w:r>
      <w:r w:rsidRPr="0064610C">
        <w:rPr>
          <w:rFonts w:asciiTheme="minorHAnsi" w:hAnsiTheme="minorHAnsi" w:cs="Times New Roman"/>
          <w:sz w:val="16"/>
        </w:rPr>
        <w:t xml:space="preserve">, 5 U.S.C. §§ 561-570 (1994 &amp; Supp. II 1996), </w:t>
      </w:r>
      <w:r w:rsidRPr="0064610C">
        <w:rPr>
          <w:rStyle w:val="StyleUnderline"/>
          <w:rFonts w:asciiTheme="minorHAnsi" w:hAnsiTheme="minorHAnsi" w:cs="Times New Roman"/>
          <w:highlight w:val="green"/>
        </w:rPr>
        <w:t>Freeman</w:t>
      </w:r>
      <w:r w:rsidRPr="0064610C">
        <w:rPr>
          <w:rFonts w:asciiTheme="minorHAnsi" w:hAnsiTheme="minorHAnsi" w:cs="Times New Roman"/>
          <w:sz w:val="16"/>
        </w:rPr>
        <w:t xml:space="preserve">, supra note 53, </w:t>
      </w:r>
      <w:r w:rsidRPr="0064610C">
        <w:rPr>
          <w:rStyle w:val="StyleUnderline"/>
          <w:rFonts w:asciiTheme="minorHAnsi" w:hAnsiTheme="minorHAnsi" w:cs="Times New Roman"/>
        </w:rPr>
        <w:t xml:space="preserve">Philip J. </w:t>
      </w:r>
      <w:r w:rsidRPr="0064610C">
        <w:rPr>
          <w:rStyle w:val="StyleUnderline"/>
          <w:rFonts w:asciiTheme="minorHAnsi" w:hAnsiTheme="minorHAnsi" w:cs="Times New Roman"/>
          <w:highlight w:val="green"/>
        </w:rPr>
        <w:t>Harter</w:t>
      </w:r>
      <w:r w:rsidRPr="0064610C">
        <w:rPr>
          <w:rStyle w:val="StyleUnderline"/>
          <w:rFonts w:asciiTheme="minorHAnsi" w:hAnsiTheme="minorHAnsi" w:cs="Times New Roman"/>
        </w:rPr>
        <w:t>, Negotiating Regulations: A Cure for Malaise</w:t>
      </w:r>
      <w:r w:rsidRPr="0064610C">
        <w:rPr>
          <w:rFonts w:asciiTheme="minorHAnsi" w:hAnsiTheme="minorHAnsi" w:cs="Times New Roman"/>
          <w:sz w:val="16"/>
        </w:rPr>
        <w:t xml:space="preserve">, 71 GEO. L.J. I (1982), </w:t>
      </w:r>
      <w:r w:rsidRPr="0064610C">
        <w:rPr>
          <w:rStyle w:val="StyleUnderline"/>
          <w:rFonts w:asciiTheme="minorHAnsi" w:hAnsiTheme="minorHAnsi" w:cs="Times New Roman"/>
        </w:rPr>
        <w:t xml:space="preserve">Henry E. </w:t>
      </w:r>
      <w:r w:rsidRPr="0064610C">
        <w:rPr>
          <w:rStyle w:val="StyleUnderline"/>
          <w:rFonts w:asciiTheme="minorHAnsi" w:hAnsiTheme="minorHAnsi" w:cs="Times New Roman"/>
          <w:highlight w:val="green"/>
        </w:rPr>
        <w:t>Perritt</w:t>
      </w:r>
      <w:r w:rsidRPr="0064610C">
        <w:rPr>
          <w:rStyle w:val="StyleUnderline"/>
          <w:rFonts w:asciiTheme="minorHAnsi" w:hAnsiTheme="minorHAnsi" w:cs="Times New Roman"/>
        </w:rPr>
        <w:t>, Jr., Negotiated Rulemaking Before Federal Agencies: Evaluation of the Recommendations by the Administrative Conference of the United States</w:t>
      </w:r>
      <w:r w:rsidRPr="0064610C">
        <w:rPr>
          <w:rFonts w:asciiTheme="minorHAnsi" w:hAnsiTheme="minorHAnsi" w:cs="Times New Roman"/>
          <w:sz w:val="16"/>
        </w:rPr>
        <w:t xml:space="preserve">, 74 GEO. L.J. 1625 (1986), </w:t>
      </w:r>
      <w:r w:rsidRPr="0064610C">
        <w:rPr>
          <w:rStyle w:val="StyleUnderline"/>
          <w:rFonts w:asciiTheme="minorHAnsi" w:hAnsiTheme="minorHAnsi" w:cs="Times New Roman"/>
        </w:rPr>
        <w:t xml:space="preserve">Lawrence </w:t>
      </w:r>
      <w:r w:rsidRPr="0064610C">
        <w:rPr>
          <w:rStyle w:val="StyleUnderline"/>
          <w:rFonts w:asciiTheme="minorHAnsi" w:hAnsiTheme="minorHAnsi" w:cs="Times New Roman"/>
          <w:highlight w:val="green"/>
        </w:rPr>
        <w:t>Susskind</w:t>
      </w:r>
      <w:r w:rsidRPr="0064610C">
        <w:rPr>
          <w:rStyle w:val="StyleUnderline"/>
          <w:rFonts w:asciiTheme="minorHAnsi" w:hAnsiTheme="minorHAnsi" w:cs="Times New Roman"/>
        </w:rPr>
        <w:t xml:space="preserve"> &amp; Gerard </w:t>
      </w:r>
      <w:r w:rsidRPr="0064610C">
        <w:rPr>
          <w:rStyle w:val="StyleUnderline"/>
          <w:rFonts w:asciiTheme="minorHAnsi" w:hAnsiTheme="minorHAnsi" w:cs="Times New Roman"/>
          <w:highlight w:val="green"/>
        </w:rPr>
        <w:t>McMahon</w:t>
      </w:r>
      <w:r w:rsidRPr="0064610C">
        <w:rPr>
          <w:rStyle w:val="StyleUnderline"/>
          <w:rFonts w:asciiTheme="minorHAnsi" w:hAnsiTheme="minorHAnsi" w:cs="Times New Roman"/>
        </w:rPr>
        <w:t>, The Theory and Practice of Negotiated Rulemaking,</w:t>
      </w:r>
      <w:r w:rsidRPr="0064610C">
        <w:rPr>
          <w:rFonts w:asciiTheme="minorHAnsi" w:hAnsiTheme="minorHAnsi" w:cs="Times New Roman"/>
          <w:sz w:val="16"/>
        </w:rPr>
        <w:t xml:space="preserve"> 3 YALE J. ON REG. 133 (1985), </w:t>
      </w:r>
      <w:r w:rsidRPr="0064610C">
        <w:rPr>
          <w:rStyle w:val="StyleUnderline"/>
          <w:rFonts w:asciiTheme="minorHAnsi" w:hAnsiTheme="minorHAnsi" w:cs="Times New Roman"/>
        </w:rPr>
        <w:t>and an excellent, just-published issue on regulatory negotiation, Twenty-Eighth Annual Administrative Law Issue,</w:t>
      </w:r>
      <w:r w:rsidRPr="0064610C">
        <w:rPr>
          <w:rFonts w:asciiTheme="minorHAnsi" w:hAnsiTheme="minorHAnsi" w:cs="Times New Roman"/>
          <w:sz w:val="16"/>
        </w:rPr>
        <w:t xml:space="preserve"> 46 DUKE L.J. 1255 (1997)</w:t>
      </w:r>
    </w:p>
    <w:p w:rsidR="00A84BC4" w:rsidRPr="0064610C" w:rsidRDefault="00A84BC4" w:rsidP="00A84BC4">
      <w:pPr>
        <w:pStyle w:val="Heading4"/>
        <w:numPr>
          <w:ilvl w:val="0"/>
          <w:numId w:val="21"/>
        </w:numPr>
        <w:rPr>
          <w:rFonts w:asciiTheme="minorHAnsi" w:hAnsiTheme="minorHAnsi" w:cs="Times New Roman"/>
        </w:rPr>
      </w:pPr>
      <w:r w:rsidRPr="0064610C">
        <w:rPr>
          <w:rFonts w:asciiTheme="minorHAnsi" w:hAnsiTheme="minorHAnsi" w:cs="Times New Roman"/>
        </w:rPr>
        <w:t>Decision making skills—reg neg is uniquely key to decision making skills</w:t>
      </w:r>
    </w:p>
    <w:p w:rsidR="00A84BC4" w:rsidRPr="0064610C" w:rsidRDefault="00A84BC4" w:rsidP="00A84BC4">
      <w:pPr>
        <w:ind w:left="720"/>
        <w:rPr>
          <w:rStyle w:val="Style13ptBold"/>
          <w:rFonts w:asciiTheme="minorHAnsi" w:hAnsiTheme="minorHAnsi" w:cs="Times New Roman"/>
        </w:rPr>
      </w:pPr>
      <w:r w:rsidRPr="0064610C">
        <w:rPr>
          <w:rStyle w:val="Style13ptBold"/>
          <w:rFonts w:asciiTheme="minorHAnsi" w:hAnsiTheme="minorHAnsi" w:cs="Times New Roman"/>
        </w:rPr>
        <w:t>Fiorino 88</w:t>
      </w:r>
    </w:p>
    <w:p w:rsidR="00A84BC4" w:rsidRPr="0064610C" w:rsidRDefault="00A84BC4" w:rsidP="00A84BC4">
      <w:pPr>
        <w:ind w:left="720"/>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(Daniel J. Fiorino holds a PhD &amp; MA in Political Science from Johns Hopkins University and a BA in Political Science &amp; Minor in Economics from Youngstown State University. Daniel J. Fiorino is the Director of the Center for Environmental Policy and Executive in Residence in the School of Public Affairs at American University. As a faculty member in the Department of Public Administration and Policy, he teaches courses on environmental policy, energy and climate change, environmental sustainability, and public management. Dan is the author or co-author of four books and some three dozen articles and book chapters in his field. According to Google Scholar, his work has been cited some 2300 times in the professional literature. His book, The New Environmental Regulation, won the Brownlow Award of the National Academy of Public Administration (NAPA) for “excellence in public administration literature” in 2007. Altogether his publications have received nine national and international awards from the American Society for Public Administration, Policy Studies Organization, Academy of Management, and NAPA. His most recent refereed journal articles were on the role of sustainability in Public Administration Review (2010); explanations for differences in national environmental performance in Policy Sciences (2011); and technology innovation in renewable energy in Policy Studies Journal (2013). In 2009 he was a Public Policy Scholar at the Woodrow Wilson International Center for Scholars. He also serves as an advisor on environmental and sustainability issues for MDB, Inc., a Washington, DC consulting firm. Dan joined American University in 2009 after a career at the U.S. Environmental Protection Agency (EPA). Among his positions at EPA were the Associate Director of the Office of Policy Analysis, Director of the Waste and Chemicals Policy Division, Senior Advisor to the Assistant Administrator for Policy, and the Director of the National Environmental Performance Track. The Performance Track program was selected as one of the top 50 innovations in American government 2006 and recognized by Administrator Christine Todd Whitman with an EPA Silver Medal in 2002. In 1993, he received EPA’s Lee M. Thomas Award for Management Excellence. He has appeared on or been quoted in several media outlets: the Daily Beast, Newsweek, Christian Science Monitor, Australian Broadcasting Corporation, Agence France-Presse, and CCTV, on such topics as air quality, climate change, the BP Horizon Oil Spill, carbon trading, EPA, and U.S. environmental and energy politics. He currently is co-director of a project on “Conceptual Innovations in Environmental Policy” with James Meadowcroft of Carleton University, funded by the Canada Research Council on Social Sciences and the Humanities. He is a member of the Partnership on Technology and the Environment with the Heinz Center, Environmental Defense Fund, Nicholas Institute, EPA, and the Wharton School. He is conducting research on the role of sustainability in policy analysis and the effects of regulatory policy design and implementation on technology innovation. In 2013, he created the William K. Reilly Fund for Environmental Governance and Leadership within the Center for Environmental Policy, working with associates of Mr. Reilly and several corporate and other sponsors. He is a Fellow of the National Academy of Public Administration. Dan is co-editor, with Robert Durant, of the Routledge series on “Environmental Sustainability and Public Administration.” He is often is invited to speak to business and academic audiences, most recently as the keynote speaker at a Tel Aviv University conference on environmental regulation in May 2013. In the summer of 2013 he will present lectures and take part in several events as the Sir Frank Holmes Visiting Fellow at Victoria University in New Zealand. Fiorino, D. J. “Regulatory Negotiations as a Policy Process,” </w:t>
      </w:r>
      <w:r w:rsidRPr="0064610C">
        <w:rPr>
          <w:rStyle w:val="Style13ptBold"/>
          <w:rFonts w:asciiTheme="minorHAnsi" w:hAnsiTheme="minorHAnsi" w:cs="Times New Roman"/>
          <w:i/>
          <w:sz w:val="16"/>
          <w:szCs w:val="16"/>
        </w:rPr>
        <w:t xml:space="preserve">Public Administration Review, </w:t>
      </w:r>
      <w:r w:rsidRPr="0064610C">
        <w:rPr>
          <w:rStyle w:val="Style13ptBold"/>
          <w:rFonts w:asciiTheme="minorHAnsi" w:hAnsiTheme="minorHAnsi" w:cs="Times New Roman"/>
          <w:sz w:val="16"/>
          <w:szCs w:val="16"/>
        </w:rPr>
        <w:t>Vol 48, No 4, pp 764-772, July-August 1988. http://www.jstor.org/discover/10.2307/975600?uid=3739728&amp;uid=2&amp;uid=4&amp;uid=3739256&amp;sid=21104541489843//ghs-kw)</w:t>
      </w:r>
    </w:p>
    <w:p w:rsidR="00A84BC4" w:rsidRPr="0064610C" w:rsidRDefault="00A84BC4" w:rsidP="00A84BC4">
      <w:pPr>
        <w:ind w:left="720"/>
        <w:rPr>
          <w:rFonts w:asciiTheme="minorHAnsi" w:hAnsiTheme="minorHAnsi" w:cs="Times New Roman"/>
          <w:sz w:val="16"/>
        </w:rPr>
      </w:pPr>
      <w:r w:rsidRPr="0064610C">
        <w:rPr>
          <w:rFonts w:asciiTheme="minorHAnsi" w:hAnsiTheme="minorHAnsi" w:cs="Times New Roman"/>
          <w:sz w:val="16"/>
        </w:rPr>
        <w:t xml:space="preserve">Thus, in its premises, objectives, and techniques, </w:t>
      </w:r>
      <w:r w:rsidRPr="0064610C">
        <w:rPr>
          <w:rStyle w:val="StyleUnderline"/>
          <w:rFonts w:asciiTheme="minorHAnsi" w:hAnsiTheme="minorHAnsi" w:cs="Times New Roman"/>
        </w:rPr>
        <w:t>regulatory negotiation reflects the trend toward alternative dispute settlement</w:t>
      </w:r>
      <w:r w:rsidRPr="0064610C">
        <w:rPr>
          <w:rFonts w:asciiTheme="minorHAnsi" w:hAnsiTheme="minorHAnsi" w:cs="Times New Roman"/>
          <w:sz w:val="16"/>
        </w:rPr>
        <w:t xml:space="preserve">. However, because </w:t>
      </w:r>
      <w:r w:rsidRPr="0064610C">
        <w:rPr>
          <w:rStyle w:val="StyleUnderline"/>
          <w:rFonts w:asciiTheme="minorHAnsi" w:hAnsiTheme="minorHAnsi" w:cs="Times New Roman"/>
        </w:rPr>
        <w:t>regulatory negotiation is prospective and general in its application</w:t>
      </w:r>
      <w:r w:rsidRPr="0064610C">
        <w:rPr>
          <w:rFonts w:asciiTheme="minorHAnsi" w:hAnsiTheme="minorHAnsi" w:cs="Times New Roman"/>
          <w:sz w:val="16"/>
        </w:rPr>
        <w:t xml:space="preserve"> rather than limited to a specific dispute, </w:t>
      </w:r>
      <w:r w:rsidRPr="0064610C">
        <w:rPr>
          <w:rStyle w:val="StyleUnderline"/>
          <w:rFonts w:asciiTheme="minorHAnsi" w:hAnsiTheme="minorHAnsi" w:cs="Times New Roman"/>
        </w:rPr>
        <w:t>it</w:t>
      </w:r>
      <w:r w:rsidRPr="0064610C">
        <w:rPr>
          <w:rFonts w:asciiTheme="minorHAnsi" w:hAnsiTheme="minorHAnsi" w:cs="Times New Roman"/>
          <w:sz w:val="16"/>
        </w:rPr>
        <w:t xml:space="preserve"> also </w:t>
      </w:r>
      <w:r w:rsidRPr="0064610C">
        <w:rPr>
          <w:rStyle w:val="StyleUnderline"/>
          <w:rFonts w:asciiTheme="minorHAnsi" w:hAnsiTheme="minorHAnsi" w:cs="Times New Roman"/>
        </w:rPr>
        <w:t>reflects</w:t>
      </w:r>
      <w:r w:rsidRPr="0064610C">
        <w:rPr>
          <w:rFonts w:asciiTheme="minorHAnsi" w:hAnsiTheme="minorHAnsi" w:cs="Times New Roman"/>
          <w:sz w:val="16"/>
        </w:rPr>
        <w:t xml:space="preserve"> another theme in American public policy making. That theme is </w:t>
      </w:r>
      <w:r w:rsidRPr="0064610C">
        <w:rPr>
          <w:rStyle w:val="StyleUnderline"/>
          <w:rFonts w:asciiTheme="minorHAnsi" w:hAnsiTheme="minorHAnsi" w:cs="Times New Roman"/>
        </w:rPr>
        <w:t>pluralism</w:t>
      </w:r>
      <w:r w:rsidRPr="0064610C">
        <w:rPr>
          <w:rFonts w:asciiTheme="minorHAnsi" w:hAnsiTheme="minorHAnsi" w:cs="Times New Roman"/>
          <w:sz w:val="16"/>
        </w:rPr>
        <w:t xml:space="preserve">, or what Robert Reich has described in the context of administrative rulemaking “interest-group mediation” (Reich 1985, pp. 1619-1620).[20] Reich's analysis sheds light on </w:t>
      </w:r>
      <w:r w:rsidRPr="0064610C">
        <w:rPr>
          <w:rStyle w:val="StyleUnderline"/>
          <w:rFonts w:asciiTheme="minorHAnsi" w:hAnsiTheme="minorHAnsi" w:cs="Times New Roman"/>
          <w:highlight w:val="green"/>
        </w:rPr>
        <w:t>negotiation as a form of regulatory policy making</w:t>
      </w:r>
      <w:r w:rsidRPr="0064610C">
        <w:rPr>
          <w:rFonts w:asciiTheme="minorHAnsi" w:hAnsiTheme="minorHAnsi" w:cs="Times New Roman"/>
          <w:sz w:val="16"/>
        </w:rPr>
        <w:t xml:space="preserve">, especially its </w:t>
      </w:r>
      <w:r w:rsidRPr="0064610C">
        <w:rPr>
          <w:rStyle w:val="StyleUnderline"/>
          <w:rFonts w:asciiTheme="minorHAnsi" w:hAnsiTheme="minorHAnsi" w:cs="Times New Roman"/>
          <w:highlight w:val="green"/>
        </w:rPr>
        <w:t>contrasts with more analytical policy models</w:t>
      </w:r>
      <w:r w:rsidRPr="0064610C">
        <w:rPr>
          <w:rStyle w:val="StyleUnderline"/>
          <w:rFonts w:asciiTheme="minorHAnsi" w:hAnsiTheme="minorHAnsi" w:cs="Times New Roman"/>
        </w:rPr>
        <w:t xml:space="preserve">. Reich proposes </w:t>
      </w:r>
      <w:r w:rsidRPr="0064610C">
        <w:rPr>
          <w:rStyle w:val="StyleUnderline"/>
          <w:rFonts w:asciiTheme="minorHAnsi" w:hAnsiTheme="minorHAnsi" w:cs="Times New Roman"/>
          <w:highlight w:val="green"/>
        </w:rPr>
        <w:t>interest-group mediation</w:t>
      </w:r>
      <w:r w:rsidRPr="0064610C">
        <w:rPr>
          <w:rStyle w:val="StyleUnderline"/>
          <w:rFonts w:asciiTheme="minorHAnsi" w:hAnsiTheme="minorHAnsi" w:cs="Times New Roman"/>
        </w:rPr>
        <w:t xml:space="preserve"> and net-benefit maximization as the two visions that dominate administrative policy making. The first </w:t>
      </w:r>
      <w:r w:rsidRPr="0064610C">
        <w:rPr>
          <w:rStyle w:val="StyleUnderline"/>
          <w:rFonts w:asciiTheme="minorHAnsi" w:hAnsiTheme="minorHAnsi" w:cs="Times New Roman"/>
          <w:highlight w:val="green"/>
        </w:rPr>
        <w:t>descends from pluralist political science</w:t>
      </w:r>
      <w:r w:rsidRPr="0064610C">
        <w:rPr>
          <w:rFonts w:asciiTheme="minorHAnsi" w:hAnsiTheme="minorHAnsi" w:cs="Times New Roman"/>
          <w:sz w:val="16"/>
        </w:rPr>
        <w:t xml:space="preserve"> and was more influential in the 1960s and early 1970s. </w:t>
      </w:r>
      <w:r w:rsidRPr="0064610C">
        <w:rPr>
          <w:rStyle w:val="StyleUnderline"/>
          <w:rFonts w:asciiTheme="minorHAnsi" w:hAnsiTheme="minorHAnsi" w:cs="Times New Roman"/>
        </w:rPr>
        <w:t xml:space="preserve">The second descends from </w:t>
      </w:r>
      <w:r w:rsidRPr="0064610C">
        <w:rPr>
          <w:rStyle w:val="StyleUnderline"/>
          <w:rFonts w:asciiTheme="minorHAnsi" w:hAnsiTheme="minorHAnsi" w:cs="Times New Roman"/>
          <w:highlight w:val="green"/>
        </w:rPr>
        <w:t>decision theory and micro-economics</w:t>
      </w:r>
      <w:r w:rsidRPr="0064610C">
        <w:rPr>
          <w:rFonts w:asciiTheme="minorHAnsi" w:hAnsiTheme="minorHAnsi" w:cs="Times New Roman"/>
          <w:sz w:val="16"/>
        </w:rPr>
        <w:t xml:space="preserve">, and it was more influential in the late 1970s and early 1980s. In the first, the administrator is a referee who brings affected interests into the policy process to reconcile their demands and preferences. In the net-benefit model, the administrator is an analyst who defines policy options, quantifies the likely consequences of each, compares them to a given set of objectives, and then selects the option offering the greatest net benefit or social utility. </w:t>
      </w:r>
      <w:r w:rsidRPr="0064610C">
        <w:rPr>
          <w:rStyle w:val="StyleUnderline"/>
          <w:rFonts w:asciiTheme="minorHAnsi" w:hAnsiTheme="minorHAnsi" w:cs="Times New Roman"/>
        </w:rPr>
        <w:t>Under the interest-group model, objectives emerge from the bargaining among influential groups, and a good decision is one to which the parties will agree. Under the net-benefit model, objectives are articulated in advance as external guides to the policy process. A good decision is one that meets the criterion of economic efficiency, defined ideally as a state in which no one party can improve its position without worsening that of another.</w:t>
      </w:r>
      <w:r w:rsidRPr="0064610C">
        <w:rPr>
          <w:rFonts w:asciiTheme="minorHAnsi" w:hAnsiTheme="minorHAnsi" w:cs="Times New Roman"/>
          <w:sz w:val="16"/>
        </w:rPr>
        <w:t xml:space="preserve"> 21</w:t>
      </w:r>
    </w:p>
    <w:p w:rsidR="00A84BC4" w:rsidRPr="0064610C" w:rsidRDefault="00A84BC4" w:rsidP="00A84BC4">
      <w:pPr>
        <w:pStyle w:val="Heading4"/>
        <w:numPr>
          <w:ilvl w:val="0"/>
          <w:numId w:val="21"/>
        </w:numPr>
        <w:rPr>
          <w:rFonts w:asciiTheme="minorHAnsi" w:hAnsiTheme="minorHAnsi" w:cs="Times New Roman"/>
        </w:rPr>
      </w:pPr>
      <w:r w:rsidRPr="0064610C">
        <w:rPr>
          <w:rFonts w:asciiTheme="minorHAnsi" w:hAnsiTheme="minorHAnsi" w:cs="Times New Roman"/>
        </w:rPr>
        <w:t>Policy education—reg negs are a key part of the policy process</w:t>
      </w:r>
    </w:p>
    <w:p w:rsidR="00A84BC4" w:rsidRPr="0064610C" w:rsidRDefault="00A84BC4" w:rsidP="00A84BC4">
      <w:pPr>
        <w:ind w:left="720"/>
        <w:rPr>
          <w:rFonts w:asciiTheme="minorHAnsi" w:hAnsiTheme="minorHAnsi" w:cs="Times New Roman"/>
        </w:rPr>
      </w:pPr>
      <w:r w:rsidRPr="0064610C">
        <w:rPr>
          <w:rStyle w:val="Style13ptBold"/>
          <w:rFonts w:asciiTheme="minorHAnsi" w:hAnsiTheme="minorHAnsi" w:cs="Times New Roman"/>
        </w:rPr>
        <w:t>Spector 99</w:t>
      </w:r>
      <w:r w:rsidRPr="0064610C">
        <w:rPr>
          <w:rFonts w:asciiTheme="minorHAnsi" w:hAnsiTheme="minorHAnsi" w:cs="Times New Roman"/>
        </w:rPr>
        <w:t xml:space="preserve">, </w:t>
      </w:r>
    </w:p>
    <w:p w:rsidR="00A84BC4" w:rsidRPr="0064610C" w:rsidRDefault="00A84BC4" w:rsidP="00A84BC4">
      <w:pPr>
        <w:ind w:left="720"/>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(Bertram I. Spector, Senior Technical Director at Management Systems International (MSI) and Executive Director of the Center for Negotiation Analysis. Ph.D. in Political Science from New York University, May, 1999, Negotiated Rulemaking: A Participative Approach to Consensus-Building for Regulatory Development and Implementation, Technical Notes: A Publication of USAID’s Implementing Policy Change Project, </w:t>
      </w:r>
      <w:hyperlink r:id="rId79" w:history="1">
        <w:r w:rsidRPr="0064610C">
          <w:rPr>
            <w:rStyle w:val="Style13ptBold"/>
            <w:rFonts w:asciiTheme="minorHAnsi" w:hAnsiTheme="minorHAnsi" w:cs="Times New Roman"/>
            <w:sz w:val="16"/>
            <w:szCs w:val="16"/>
          </w:rPr>
          <w:t>http://www.negotiations.org/Tn-10%20-%20Negotiated%20Rulemaking.pdf</w:t>
        </w:r>
      </w:hyperlink>
      <w:r w:rsidRPr="0064610C">
        <w:rPr>
          <w:rStyle w:val="Style13ptBold"/>
          <w:rFonts w:asciiTheme="minorHAnsi" w:hAnsiTheme="minorHAnsi" w:cs="Times New Roman"/>
          <w:sz w:val="16"/>
          <w:szCs w:val="16"/>
        </w:rPr>
        <w:t>) AJ</w:t>
      </w:r>
    </w:p>
    <w:p w:rsidR="00A84BC4" w:rsidRPr="0064610C" w:rsidRDefault="00A84BC4" w:rsidP="00A84BC4">
      <w:pPr>
        <w:ind w:left="720"/>
        <w:rPr>
          <w:rStyle w:val="Emphasis"/>
          <w:rFonts w:asciiTheme="minorHAnsi" w:hAnsiTheme="minorHAnsi"/>
        </w:rPr>
      </w:pPr>
      <w:r w:rsidRPr="0064610C">
        <w:rPr>
          <w:rStyle w:val="StyleUnderline"/>
          <w:rFonts w:asciiTheme="minorHAnsi" w:hAnsiTheme="minorHAnsi" w:cs="Times New Roman"/>
        </w:rPr>
        <w:t>Why use negotiated rulemaking</w:t>
      </w:r>
      <w:r w:rsidRPr="0064610C">
        <w:rPr>
          <w:rFonts w:asciiTheme="minorHAnsi" w:hAnsiTheme="minorHAnsi" w:cs="Times New Roman"/>
          <w:sz w:val="16"/>
        </w:rPr>
        <w:t xml:space="preserve">? What are the implications for policy reform, the implementation of policy changes, and conflict between stakeholders and government? </w:t>
      </w:r>
      <w:r w:rsidRPr="0064610C">
        <w:rPr>
          <w:rStyle w:val="StyleUnderline"/>
          <w:rFonts w:asciiTheme="minorHAnsi" w:hAnsiTheme="minorHAnsi" w:cs="Times New Roman"/>
        </w:rPr>
        <w:t xml:space="preserve">First, </w:t>
      </w:r>
      <w:r w:rsidRPr="0064610C">
        <w:rPr>
          <w:rStyle w:val="Emphasis"/>
          <w:rFonts w:asciiTheme="minorHAnsi" w:hAnsiTheme="minorHAnsi"/>
          <w:highlight w:val="green"/>
        </w:rPr>
        <w:t xml:space="preserve">the process generates </w:t>
      </w:r>
      <w:r w:rsidRPr="0064610C">
        <w:rPr>
          <w:rStyle w:val="StyleUnderline"/>
          <w:rFonts w:asciiTheme="minorHAnsi" w:hAnsiTheme="minorHAnsi" w:cs="Times New Roman"/>
          <w:highlight w:val="green"/>
        </w:rPr>
        <w:t xml:space="preserve">an environment for </w:t>
      </w:r>
      <w:r w:rsidRPr="0064610C">
        <w:rPr>
          <w:rStyle w:val="Emphasis"/>
          <w:rFonts w:asciiTheme="minorHAnsi" w:hAnsiTheme="minorHAnsi"/>
          <w:highlight w:val="green"/>
        </w:rPr>
        <w:t>dialogue</w:t>
      </w:r>
      <w:r w:rsidRPr="0064610C">
        <w:rPr>
          <w:rStyle w:val="StyleUnderline"/>
          <w:rFonts w:asciiTheme="minorHAnsi" w:hAnsiTheme="minorHAnsi" w:cs="Times New Roman"/>
        </w:rPr>
        <w:t xml:space="preserve"> that facilitates the reality testing of regulations before they are implemented. It enables policy reforms to be discussed in an open forum by stakeholders and for tradeoffs to be made that expedite compliance among those who are directly impacted by the reforms</w:t>
      </w:r>
      <w:r w:rsidRPr="0064610C">
        <w:rPr>
          <w:rFonts w:asciiTheme="minorHAnsi" w:hAnsiTheme="minorHAnsi" w:cs="Times New Roman"/>
          <w:sz w:val="16"/>
        </w:rPr>
        <w:t xml:space="preserve">. </w:t>
      </w:r>
      <w:r w:rsidRPr="0064610C">
        <w:rPr>
          <w:rStyle w:val="StyleUnderline"/>
          <w:rFonts w:asciiTheme="minorHAnsi" w:hAnsiTheme="minorHAnsi" w:cs="Times New Roman"/>
        </w:rPr>
        <w:t xml:space="preserve">Second, </w:t>
      </w:r>
      <w:r w:rsidRPr="0064610C">
        <w:rPr>
          <w:rStyle w:val="Emphasis"/>
          <w:rFonts w:asciiTheme="minorHAnsi" w:hAnsiTheme="minorHAnsi"/>
          <w:highlight w:val="green"/>
        </w:rPr>
        <w:t xml:space="preserve">negotiated rulemaking is a process of empowerment. </w:t>
      </w:r>
      <w:r w:rsidRPr="0064610C">
        <w:rPr>
          <w:rFonts w:asciiTheme="minorHAnsi" w:hAnsiTheme="minorHAnsi" w:cs="Times New Roman"/>
          <w:sz w:val="16"/>
        </w:rPr>
        <w:t xml:space="preserve">It encourages the participation and enfranchisement of parties that have a stake in reform. </w:t>
      </w:r>
      <w:r w:rsidRPr="0064610C">
        <w:rPr>
          <w:rStyle w:val="StyleUnderline"/>
          <w:rFonts w:asciiTheme="minorHAnsi" w:hAnsiTheme="minorHAnsi" w:cs="Times New Roman"/>
          <w:highlight w:val="green"/>
        </w:rPr>
        <w:t>It provides voice to interests,</w:t>
      </w:r>
      <w:r w:rsidRPr="0064610C">
        <w:rPr>
          <w:rStyle w:val="StyleUnderline"/>
          <w:rFonts w:asciiTheme="minorHAnsi" w:hAnsiTheme="minorHAnsi" w:cs="Times New Roman"/>
        </w:rPr>
        <w:t xml:space="preserve"> concerns and priorities that otherwise might not be heard or considered in devising new policy. Third, </w:t>
      </w:r>
      <w:r w:rsidRPr="0064610C">
        <w:rPr>
          <w:rStyle w:val="Emphasis"/>
          <w:rFonts w:asciiTheme="minorHAnsi" w:hAnsiTheme="minorHAnsi"/>
          <w:highlight w:val="green"/>
        </w:rPr>
        <w:t>it is a process that promotes creative but pragmatic solutions</w:t>
      </w:r>
      <w:r w:rsidRPr="0064610C">
        <w:rPr>
          <w:rStyle w:val="Emphasis"/>
          <w:rFonts w:asciiTheme="minorHAnsi" w:hAnsiTheme="minorHAnsi"/>
        </w:rPr>
        <w:t xml:space="preserve">. </w:t>
      </w:r>
      <w:r w:rsidRPr="0064610C">
        <w:rPr>
          <w:rFonts w:asciiTheme="minorHAnsi" w:hAnsiTheme="minorHAnsi" w:cs="Times New Roman"/>
          <w:sz w:val="16"/>
        </w:rPr>
        <w:t>By encouraging a holistic examination of the policy area,</w:t>
      </w:r>
      <w:r w:rsidRPr="0064610C">
        <w:rPr>
          <w:rStyle w:val="StyleUnderline"/>
          <w:rFonts w:asciiTheme="minorHAnsi" w:hAnsiTheme="minorHAnsi" w:cs="Times New Roman"/>
        </w:rPr>
        <w:t xml:space="preserve"> negotiated rulemaking asks the participants to assess the multiple issues and subissues involved, set priorities among them, and make compromises. Such rethinking often yields novel and unorthodox answers. Fourth, </w:t>
      </w:r>
      <w:r w:rsidRPr="0064610C">
        <w:rPr>
          <w:rStyle w:val="Emphasis"/>
          <w:rFonts w:asciiTheme="minorHAnsi" w:hAnsiTheme="minorHAnsi"/>
          <w:highlight w:val="green"/>
        </w:rPr>
        <w:t>negotiated rulemaking offers an efficient mechanism for policy implementation</w:t>
      </w:r>
      <w:r w:rsidRPr="0064610C">
        <w:rPr>
          <w:rStyle w:val="StyleUnderline"/>
          <w:rFonts w:asciiTheme="minorHAnsi" w:hAnsiTheme="minorHAnsi" w:cs="Times New Roman"/>
          <w:highlight w:val="green"/>
        </w:rPr>
        <w:t>.</w:t>
      </w:r>
      <w:r w:rsidRPr="0064610C">
        <w:rPr>
          <w:rStyle w:val="StyleUnderline"/>
          <w:rFonts w:asciiTheme="minorHAnsi" w:hAnsiTheme="minorHAnsi" w:cs="Times New Roman"/>
        </w:rPr>
        <w:t xml:space="preserve"> Experience shows that it results in earlier implementation; higher compliance rates; reduced time, money and effort spent on enforcement; increased cooperation between the regulator and regulated parties; and reduced litigation over the regulations. </w:t>
      </w:r>
      <w:r w:rsidRPr="0064610C">
        <w:rPr>
          <w:rStyle w:val="Emphasis"/>
          <w:rFonts w:asciiTheme="minorHAnsi" w:hAnsiTheme="minorHAnsi"/>
          <w:highlight w:val="green"/>
        </w:rPr>
        <w:t>Regulatory negotiations can yield both better solutions and more efficient compliance.</w:t>
      </w:r>
    </w:p>
    <w:p w:rsidR="00A84BC4" w:rsidRPr="0064610C" w:rsidRDefault="00A84BC4" w:rsidP="00A84BC4">
      <w:pPr>
        <w:pStyle w:val="Heading4"/>
        <w:numPr>
          <w:ilvl w:val="0"/>
          <w:numId w:val="21"/>
        </w:numPr>
        <w:rPr>
          <w:rStyle w:val="Emphasis"/>
          <w:rFonts w:asciiTheme="minorHAnsi" w:hAnsiTheme="minorHAnsi" w:cs="Times New Roman"/>
          <w:b/>
          <w:iCs/>
        </w:rPr>
      </w:pPr>
      <w:r w:rsidRPr="0064610C">
        <w:rPr>
          <w:rFonts w:asciiTheme="minorHAnsi" w:hAnsiTheme="minorHAnsi" w:cs="Times New Roman"/>
        </w:rPr>
        <w:t>At worse, reject the argument, not the team</w:t>
      </w:r>
    </w:p>
    <w:p w:rsidR="00A84BC4" w:rsidRPr="0064610C" w:rsidRDefault="00A84BC4" w:rsidP="00A84BC4">
      <w:pPr>
        <w:pStyle w:val="Heading3"/>
        <w:rPr>
          <w:rFonts w:asciiTheme="minorHAnsi" w:hAnsiTheme="minorHAnsi"/>
        </w:rPr>
      </w:pPr>
      <w:r w:rsidRPr="0064610C">
        <w:rPr>
          <w:rFonts w:asciiTheme="minorHAnsi" w:hAnsiTheme="minorHAnsi"/>
        </w:rPr>
        <w:t>2NC AT Agency Responsiveness</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No difference in agency responsiveness</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Freeman and Langbein 00</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A84BC4" w:rsidRPr="0064610C" w:rsidRDefault="00A84BC4" w:rsidP="00A84BC4">
      <w:pPr>
        <w:rPr>
          <w:rStyle w:val="Emphasis"/>
          <w:rFonts w:asciiTheme="minorHAnsi" w:hAnsiTheme="minorHAnsi"/>
        </w:rPr>
      </w:pPr>
      <w:r w:rsidRPr="0064610C">
        <w:rPr>
          <w:rFonts w:asciiTheme="minorHAnsi" w:hAnsiTheme="minorHAnsi" w:cs="Times New Roman"/>
          <w:sz w:val="16"/>
        </w:rPr>
        <w:t xml:space="preserve">3. Negotiated Rulemaking Does Not Abrogate the Agency's Responsibility to Execute Delegated Authority Overall, the evidence from Phase II is generally inconsistent with the theoretical but empirically untested claim that EPA has failed to retain its responsibility for writing rules in negotiated settings. Recall that theorists disagree over whether reg neg will increase agency responsiveness. Most scholars assume that EPA retains more authority in conventional rulemaking, and that participants exert commensurately less influence over conventional as opposed to negotiated rules. To test this hypothesis, Kerwin and Langbein asked participants about disproportionate influence and about agency responsiveness to the respondent personally, as well as agency responsiveness to the public in general. The results suggest that </w:t>
      </w:r>
      <w:r w:rsidRPr="0064610C">
        <w:rPr>
          <w:rStyle w:val="Emphasis"/>
          <w:rFonts w:asciiTheme="minorHAnsi" w:hAnsiTheme="minorHAnsi"/>
        </w:rPr>
        <w:t>the agency is equally responsive to participants in conventional and negotiated rulemaking, consistent with the hypothesis that the agency listens to the affected parties regardless of the method of rule development</w:t>
      </w:r>
      <w:r w:rsidRPr="0064610C">
        <w:rPr>
          <w:rFonts w:asciiTheme="minorHAnsi" w:hAnsiTheme="minorHAnsi" w:cs="Times New Roman"/>
          <w:sz w:val="16"/>
        </w:rPr>
        <w:t xml:space="preserve">. Further, when asked what they disliked about the process, less than 10% of both negotiated and conventional participants volunteered "disproportionate influence." When asked whether any party had disproportionate influence during rule development, 44% of conventional respondents answered "yes," compared to 48% of reg neg respondents. In addition, </w:t>
      </w:r>
      <w:r w:rsidRPr="0064610C">
        <w:rPr>
          <w:rStyle w:val="StyleUnderline"/>
          <w:rFonts w:asciiTheme="minorHAnsi" w:hAnsiTheme="minorHAnsi" w:cs="Times New Roman"/>
        </w:rPr>
        <w:t>EPA was as likely to be viewed as having disproportionate influence in negotiated as conventional rules</w:t>
      </w:r>
      <w:r w:rsidRPr="0064610C">
        <w:rPr>
          <w:rFonts w:asciiTheme="minorHAnsi" w:hAnsiTheme="minorHAnsi" w:cs="Times New Roman"/>
          <w:sz w:val="16"/>
        </w:rPr>
        <w:t xml:space="preserve"> (25% versus 32% respectively). It follows that roughly equal proportions of participants in negotiated and conventional rules viewed other participants, and especially EPA, as having disproportionate influence. Kerwin and Langbein asked those who reported disproportionate influence what about the rule led them to believe that lopsided influence existed. In response, </w:t>
      </w:r>
      <w:r w:rsidRPr="0064610C">
        <w:rPr>
          <w:rStyle w:val="StyleUnderline"/>
          <w:rFonts w:asciiTheme="minorHAnsi" w:hAnsiTheme="minorHAnsi" w:cs="Times New Roman"/>
        </w:rPr>
        <w:t>negotiated rulemaking participants were significantly more likely to see excessive influence by one party in the process rather than in the rule itself, as compared to conventional participants</w:t>
      </w:r>
      <w:r w:rsidRPr="0064610C">
        <w:rPr>
          <w:rFonts w:asciiTheme="minorHAnsi" w:hAnsiTheme="minorHAnsi" w:cs="Times New Roman"/>
          <w:sz w:val="16"/>
        </w:rPr>
        <w:t xml:space="preserve"> (55% versus 13% respectively). However, when asked what it was about the process that fostered disproportionate influence, conventional rule participants were twice as likely as negotiated rule participants to point to the central role of EPA (63% versus 30% respectively). By contrast, negotiated rule participants pointed to other participants who were particularly vocal and active during the negotiation sessions (26% of negotiated rule respondents versus no conventional respondents). When asked about agency responsiveness, negotiated rule participants were significantly more likely than conventional rule participants to view both general participation, and their personal participation, as having a "major" impact on the proposed rule. By contrast, conventional participants were more likely to see "major" differences between the proposed and final rule and to believe that public participation and their own participation had a "moderate" or "major" impact on that change. These results conform to the researchers' expectations: </w:t>
      </w:r>
      <w:r w:rsidRPr="0064610C">
        <w:rPr>
          <w:rStyle w:val="StyleUnderline"/>
          <w:rFonts w:asciiTheme="minorHAnsi" w:hAnsiTheme="minorHAnsi" w:cs="Times New Roman"/>
        </w:rPr>
        <w:t xml:space="preserve">negotiated rules are designed so that public participation should have its greatest impact on the proposed rule; conventional rules are structured so that public participation should have its greatest impact on the final rule. </w:t>
      </w:r>
      <w:r w:rsidRPr="0064610C">
        <w:rPr>
          <w:rFonts w:asciiTheme="minorHAnsi" w:hAnsiTheme="minorHAnsi" w:cs="Times New Roman"/>
          <w:sz w:val="16"/>
        </w:rPr>
        <w:t xml:space="preserve">Given these differences in how the two processes are de-signed, Kerwin and Langbein sought to measure </w:t>
      </w:r>
      <w:r w:rsidRPr="0064610C">
        <w:rPr>
          <w:rStyle w:val="StyleUnderline"/>
          <w:rFonts w:asciiTheme="minorHAnsi" w:hAnsiTheme="minorHAnsi" w:cs="Times New Roman"/>
        </w:rPr>
        <w:t>agency responsiveness overall</w:t>
      </w:r>
      <w:r w:rsidRPr="0064610C">
        <w:rPr>
          <w:rFonts w:asciiTheme="minorHAnsi" w:hAnsiTheme="minorHAnsi" w:cs="Times New Roman"/>
          <w:sz w:val="16"/>
        </w:rPr>
        <w:t xml:space="preserve">, rather than at the two separate moments of access. Although the </w:t>
      </w:r>
      <w:r w:rsidRPr="0064610C">
        <w:rPr>
          <w:rStyle w:val="StyleUnderline"/>
          <w:rFonts w:asciiTheme="minorHAnsi" w:hAnsiTheme="minorHAnsi" w:cs="Times New Roman"/>
        </w:rPr>
        <w:t>differences were not statistically significant</w:t>
      </w:r>
      <w:r w:rsidRPr="0064610C">
        <w:rPr>
          <w:rFonts w:asciiTheme="minorHAnsi" w:hAnsiTheme="minorHAnsi" w:cs="Times New Roman"/>
          <w:sz w:val="16"/>
        </w:rPr>
        <w:t xml:space="preserve">, the results suggest that conventional participants perceived their public and personal contribution to rulemaking to have had slightly more impact than negotiated rule participants perceived their contribution to have had. Still, </w:t>
      </w:r>
      <w:r w:rsidRPr="0064610C">
        <w:rPr>
          <w:rStyle w:val="StyleUnderline"/>
          <w:rFonts w:asciiTheme="minorHAnsi" w:hAnsiTheme="minorHAnsi" w:cs="Times New Roman"/>
        </w:rPr>
        <w:t>given the absence of statistical significance,</w:t>
      </w:r>
      <w:r w:rsidRPr="0064610C">
        <w:rPr>
          <w:rFonts w:asciiTheme="minorHAnsi" w:hAnsiTheme="minorHAnsi" w:cs="Times New Roman"/>
          <w:sz w:val="16"/>
        </w:rPr>
        <w:t xml:space="preserve"> we agree with the researchers that it is safer to conclude that </w:t>
      </w:r>
      <w:r w:rsidRPr="0064610C">
        <w:rPr>
          <w:rStyle w:val="Emphasis"/>
          <w:rFonts w:asciiTheme="minorHAnsi" w:hAnsiTheme="minorHAnsi"/>
        </w:rPr>
        <w:t xml:space="preserve">the agency is equally responsive to both conventional and negotiated rule participants. </w:t>
      </w:r>
    </w:p>
    <w:p w:rsidR="00A84BC4" w:rsidRPr="0064610C" w:rsidRDefault="00A84BC4" w:rsidP="00A84BC4">
      <w:pPr>
        <w:pStyle w:val="Heading3"/>
        <w:rPr>
          <w:rFonts w:asciiTheme="minorHAnsi" w:hAnsiTheme="minorHAnsi"/>
        </w:rPr>
      </w:pPr>
      <w:r w:rsidRPr="0064610C">
        <w:rPr>
          <w:rFonts w:asciiTheme="minorHAnsi" w:hAnsiTheme="minorHAnsi"/>
        </w:rPr>
        <w:t>2NC AT Cost</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negs are more cost effective</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Harter 99</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80" w:history="1">
        <w:r w:rsidRPr="0064610C">
          <w:rPr>
            <w:rStyle w:val="Style13ptBold"/>
            <w:rFonts w:asciiTheme="minorHAnsi" w:hAnsiTheme="minorHAnsi" w:cs="Times New Roman"/>
            <w:sz w:val="16"/>
            <w:szCs w:val="16"/>
          </w:rPr>
          <w:t>http://papers.ssrn.com/sol3/papers.cfm?abstract_id=202808//ghs-kw</w:t>
        </w:r>
      </w:hyperlink>
      <w:r w:rsidRPr="0064610C">
        <w:rPr>
          <w:rStyle w:val="Style13ptBold"/>
          <w:rFonts w:asciiTheme="minorHAnsi" w:hAnsiTheme="minorHAnsi" w:cs="Times New Roman"/>
          <w:sz w:val="16"/>
          <w:szCs w:val="16"/>
        </w:rPr>
        <w:t>)</w:t>
      </w:r>
    </w:p>
    <w:p w:rsidR="00A84BC4" w:rsidRPr="0064610C" w:rsidRDefault="00A84BC4" w:rsidP="00A84BC4">
      <w:pPr>
        <w:rPr>
          <w:rFonts w:asciiTheme="minorHAnsi" w:hAnsiTheme="minorHAnsi" w:cs="Times New Roman"/>
          <w:u w:val="single"/>
        </w:rPr>
      </w:pPr>
      <w:r w:rsidRPr="0064610C">
        <w:rPr>
          <w:rStyle w:val="StyleUnderline"/>
          <w:rFonts w:asciiTheme="minorHAnsi" w:hAnsiTheme="minorHAnsi" w:cs="Times New Roman"/>
        </w:rPr>
        <w:t>Negotiated Rulemaking Has Fulfilled its Goals</w:t>
      </w:r>
      <w:r w:rsidRPr="0064610C">
        <w:rPr>
          <w:rFonts w:asciiTheme="minorHAnsi" w:hAnsiTheme="minorHAnsi" w:cs="Times New Roman"/>
          <w:sz w:val="16"/>
        </w:rPr>
        <w:t>. If “better rules” were the aspirations for negotiated rulemaking, the question remains as to whether the process has lived up to the expectations. From my own personal experience, t</w:t>
      </w:r>
      <w:r w:rsidRPr="0064610C">
        <w:rPr>
          <w:rStyle w:val="Emphasis"/>
          <w:rFonts w:asciiTheme="minorHAnsi" w:hAnsiTheme="minorHAnsi"/>
        </w:rPr>
        <w:t xml:space="preserve">he rules that emerge from negotiated rulemaking tend to be both more stringent and yet more cost effective to implement. </w:t>
      </w:r>
      <w:r w:rsidRPr="0064610C">
        <w:rPr>
          <w:rStyle w:val="StyleUnderline"/>
          <w:rFonts w:asciiTheme="minorHAnsi" w:hAnsiTheme="minorHAnsi" w:cs="Times New Roman"/>
        </w:rPr>
        <w:t xml:space="preserve">That somewhat paradoxical result comes precisely from the practical orientation of the committee: it can figure out what information is needed to make a reasonable, responsible decision and then what actions will best achieve the goal; it can, therefore, avoid common regulatory mistakes that are costly but do not contribute substantially to accomplishing the task. </w:t>
      </w:r>
      <w:r w:rsidRPr="0064610C">
        <w:rPr>
          <w:rFonts w:asciiTheme="minorHAnsi" w:hAnsiTheme="minorHAnsi" w:cs="Times New Roman"/>
          <w:sz w:val="16"/>
        </w:rPr>
        <w:t xml:space="preserve">The only formal evaluation of negotiated rulemaking that has been conducted supports these observations. After his early article analyzing the time required for negotiated rulemaking, Neil Kerwin undertook an evaluation of negotiated rulemaking at the Environmental Protection Agency with Dr. Laura Langbein.103 </w:t>
      </w:r>
      <w:r w:rsidRPr="0064610C">
        <w:rPr>
          <w:rStyle w:val="StyleUnderline"/>
          <w:rFonts w:asciiTheme="minorHAnsi" w:hAnsiTheme="minorHAnsi" w:cs="Times New Roman"/>
        </w:rPr>
        <w:t>Kerwin and Langbein conducted a study of negotiated rulemaking</w:t>
      </w:r>
      <w:r w:rsidRPr="0064610C">
        <w:rPr>
          <w:rFonts w:asciiTheme="minorHAnsi" w:hAnsiTheme="minorHAnsi" w:cs="Times New Roman"/>
          <w:sz w:val="16"/>
        </w:rPr>
        <w:t xml:space="preserve"> by examining what actually occurs in a reg neg versus the development of rules by conventional means. To establish the requisite comparison, they “collected data on litigation, data from the comments on proposed rules, and data from systematic, open-ended interviews with participants in 8 negotiated rules . . . and in 6 ‘comparable’ conventional rules.”104 They interviewed 51 participants of conventional rulemaking and 101 from various negotiated rulemaking committees.105 </w:t>
      </w:r>
      <w:r w:rsidRPr="0064610C">
        <w:rPr>
          <w:rStyle w:val="StyleUnderline"/>
          <w:rFonts w:asciiTheme="minorHAnsi" w:hAnsiTheme="minorHAnsi" w:cs="Times New Roman"/>
        </w:rPr>
        <w:t xml:space="preserve">Kerwin and Langbein’s important work provides the only rigorous, empirical evaluation that compares a number of factors of conventional and negotiated rulemaking. </w:t>
      </w:r>
      <w:r w:rsidRPr="0064610C">
        <w:rPr>
          <w:rFonts w:asciiTheme="minorHAnsi" w:hAnsiTheme="minorHAnsi" w:cs="Times New Roman"/>
          <w:sz w:val="16"/>
        </w:rPr>
        <w:t xml:space="preserve">Their overall conclusion is: Our research contains </w:t>
      </w:r>
      <w:r w:rsidRPr="0064610C">
        <w:rPr>
          <w:rStyle w:val="StyleUnderline"/>
          <w:rFonts w:asciiTheme="minorHAnsi" w:hAnsiTheme="minorHAnsi" w:cs="Times New Roman"/>
        </w:rPr>
        <w:t xml:space="preserve">strong but qualified support for the continued use of negotiated rulemaking. The strong support comes in the form of positive assessments provided by participants in negotiated rulemaking compared to assessments offered by those involved in conventional form of regulation development. Further, there is no evidence that negotiated rules comprise an abrogation of agency authority, and negotiated rules appear no more (or less) subject to litigation that conventional rules. </w:t>
      </w:r>
      <w:r w:rsidRPr="0064610C">
        <w:rPr>
          <w:rFonts w:asciiTheme="minorHAnsi" w:hAnsiTheme="minorHAnsi" w:cs="Times New Roman"/>
          <w:sz w:val="16"/>
        </w:rPr>
        <w:t>It is also true that negotiated rulemaking at the EPA is used largely to develop rules that entail particularly complex issues regarding the implementation and enforcement of legal obligations rather than those that set the substantive standards themselves. However, par</w:t>
      </w:r>
      <w:r w:rsidRPr="0064610C">
        <w:rPr>
          <w:rStyle w:val="StyleUnderline"/>
          <w:rFonts w:asciiTheme="minorHAnsi" w:hAnsiTheme="minorHAnsi" w:cs="Times New Roman"/>
        </w:rPr>
        <w:t>ticipants’ assessments of the resulting rules are more positive when the issues to be decided entail those of establishing rather than enforcing the standard. Further, participants’ assessments are also more positive when the issues to be decided are relatively more complex.</w:t>
      </w:r>
      <w:r w:rsidRPr="0064610C">
        <w:rPr>
          <w:rFonts w:asciiTheme="minorHAnsi" w:hAnsiTheme="minorHAnsi" w:cs="Times New Roman"/>
          <w:sz w:val="16"/>
        </w:rPr>
        <w:t xml:space="preserve"> Our research would support a recommendation that negotiated rulemaking continue to be applied to complex issues, and more widely applied to include those entailing the standard itself.106 Their findings are particularly powerful when comparing individual attributes of negotiated and conventional rules. Table 3 contains a summary of those comparisons. Importantly, </w:t>
      </w:r>
      <w:r w:rsidRPr="0064610C">
        <w:rPr>
          <w:rStyle w:val="StyleUnderline"/>
          <w:rFonts w:asciiTheme="minorHAnsi" w:hAnsiTheme="minorHAnsi" w:cs="Times New Roman"/>
        </w:rPr>
        <w:t xml:space="preserve">negotiated rules were viewed more favorably in every criteria, and significantly so in several dimensions that are often contentious in regulatory debates </w:t>
      </w:r>
      <w:r w:rsidRPr="0064610C">
        <w:rPr>
          <w:rFonts w:asciiTheme="minorHAnsi" w:hAnsiTheme="minorHAnsi" w:cs="Times New Roman"/>
          <w:sz w:val="16"/>
        </w:rPr>
        <w:t xml:space="preserve">— • the economic efficiency of the rule and its cost effectiveness • the quality of the scientific evidence and the incorporation of appropriate technology, and • “personal experience” is not usually considered in dialogues over regulatory procedure, Kerwin and Langbein’s findings here too favor negotiated rules. Conclusion. </w:t>
      </w:r>
      <w:r w:rsidRPr="0064610C">
        <w:rPr>
          <w:rStyle w:val="Emphasis"/>
          <w:rFonts w:asciiTheme="minorHAnsi" w:hAnsiTheme="minorHAnsi"/>
        </w:rPr>
        <w:t>The benefits envisioned by the proponents of negotiated rulemaking have indeed been realized. That is demonstrated both by Coglianese’s own methodology when properly understood and by the only careful and comprehensive comparative study</w:t>
      </w:r>
      <w:r w:rsidRPr="0064610C">
        <w:rPr>
          <w:rStyle w:val="StyleUnderline"/>
          <w:rFonts w:asciiTheme="minorHAnsi" w:hAnsiTheme="minorHAnsi" w:cs="Times New Roman"/>
        </w:rPr>
        <w:t>. Reg neg has proven to be an enormously powerful tool in addressing highly complex, politicized rules. These are the very kind that stall agencies when using traditional or conventional procedures.107 Properly understood and used appropriately, negotiated rulemaking does indeed fulfill its expectations</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negs are cheaper</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Langbein and Kerwin 00</w:t>
      </w:r>
    </w:p>
    <w:p w:rsidR="00A84BC4" w:rsidRPr="0064610C" w:rsidRDefault="00A84BC4" w:rsidP="00A84BC4">
      <w:pPr>
        <w:rPr>
          <w:rFonts w:asciiTheme="minorHAnsi" w:hAnsiTheme="minorHAnsi" w:cs="Times New Roman"/>
          <w:b/>
          <w:bCs/>
          <w:sz w:val="16"/>
          <w:szCs w:val="16"/>
        </w:rPr>
      </w:pPr>
      <w:r w:rsidRPr="0064610C">
        <w:rPr>
          <w:rStyle w:val="Style13ptBold"/>
          <w:rFonts w:asciiTheme="minorHAnsi" w:hAnsiTheme="minorHAnsi" w:cs="Times New Roman"/>
          <w:sz w:val="16"/>
          <w:szCs w:val="16"/>
        </w:rPr>
        <w:t>(Laura I. Langbein is a quantitative methodologist and professor of public administration and policy at American University in Washington, D.C. She teaches quantitative methods, program evaluation, policy analysis, and public choice. Her articles have appeared in journals on politics, economics, policy analysis and public administration. Langbein received a BA in government from Oberlin College in 1965 and a PhD in political science from the University of North Carolina at Chapel Hill in 1972. She has taught at American University since 1973: until 1978 as an assistant professor in the School of Government and Public Administration; from 1978 to 1983 as an associate professor in the School of Government and Public Administration; and since 1983 as a professor in the School of Public Affairs. She is also a private consultant on statistics, research design, survey research, and program evaluation and an accomplished clarinetist. Cornelius Martin "Neil" Kerwin (born April 10, 1949)(2) is an American educator in public administration and president of American University. A 1971 undergraduate alumnus of American University, Kerwin continued his education with a Master of Arts degree in political science from the University of Rhode Island in 1973. In 1975, Kerwin returned to his alma mater and joined the faculty of the American University School of Public Affairs, then the School of Government and Public Administration. Kerwin completed his doctorate in political science from Johns Hopkins University in 1978 and continued to teach until 1989, when he became the dean of the school. Langbein, L. I. Kerwin, C. M. “Regulatory Negotiation versus Conventional Rule Making: Claims, Counterclaims, and Empirical Evidence,” Journal of Public Administration Research and Theory, July 2000. http://jpart.oxfordjournals.org/content/10/3/599.full.pdf//ghs-kw)</w:t>
      </w:r>
    </w:p>
    <w:p w:rsidR="00A84BC4" w:rsidRPr="0064610C" w:rsidRDefault="00A84BC4" w:rsidP="00A84BC4">
      <w:pPr>
        <w:rPr>
          <w:rFonts w:asciiTheme="minorHAnsi" w:hAnsiTheme="minorHAnsi" w:cs="Times New Roman"/>
          <w:sz w:val="16"/>
        </w:rPr>
      </w:pPr>
      <w:r w:rsidRPr="0064610C">
        <w:rPr>
          <w:rFonts w:asciiTheme="minorHAnsi" w:hAnsiTheme="minorHAnsi" w:cs="Times New Roman"/>
          <w:sz w:val="16"/>
        </w:rPr>
        <w:t xml:space="preserve">Our research contains strong but qualified support for the continued use of </w:t>
      </w:r>
      <w:r w:rsidRPr="0064610C">
        <w:rPr>
          <w:rStyle w:val="StyleUnderline"/>
          <w:rFonts w:asciiTheme="minorHAnsi" w:hAnsiTheme="minorHAnsi" w:cs="Times New Roman"/>
        </w:rPr>
        <w:t>negotiated rule making.</w:t>
      </w:r>
      <w:r w:rsidRPr="0064610C">
        <w:rPr>
          <w:rFonts w:asciiTheme="minorHAnsi" w:hAnsiTheme="minorHAnsi" w:cs="Times New Roman"/>
          <w:sz w:val="16"/>
        </w:rPr>
        <w:t xml:space="preserve"> The </w:t>
      </w:r>
      <w:r w:rsidRPr="0064610C">
        <w:rPr>
          <w:rStyle w:val="StyleUnderline"/>
          <w:rFonts w:asciiTheme="minorHAnsi" w:hAnsiTheme="minorHAnsi" w:cs="Times New Roman"/>
        </w:rPr>
        <w:t>strong support comes in the form of positive assessments provided by participants in negotiated rule making compared to assessments offered by those involved in conventional forms of regulation development. There is no evidence that negotiated rules comprise an abrogation of agency authority</w:t>
      </w:r>
      <w:r w:rsidRPr="0064610C">
        <w:rPr>
          <w:rFonts w:asciiTheme="minorHAnsi" w:hAnsiTheme="minorHAnsi" w:cs="Times New Roman"/>
          <w:sz w:val="16"/>
        </w:rPr>
        <w:t xml:space="preserve">, and negotiated rules appear no more (or less) subject to litigation than conventional rules. It is also true that </w:t>
      </w:r>
      <w:r w:rsidRPr="0064610C">
        <w:rPr>
          <w:rStyle w:val="StyleUnderline"/>
          <w:rFonts w:asciiTheme="minorHAnsi" w:hAnsiTheme="minorHAnsi" w:cs="Times New Roman"/>
        </w:rPr>
        <w:t>negotiated rule making</w:t>
      </w:r>
      <w:r w:rsidRPr="0064610C">
        <w:rPr>
          <w:rFonts w:asciiTheme="minorHAnsi" w:hAnsiTheme="minorHAnsi" w:cs="Times New Roman"/>
          <w:sz w:val="16"/>
        </w:rPr>
        <w:t xml:space="preserve"> at the EPA </w:t>
      </w:r>
      <w:r w:rsidRPr="0064610C">
        <w:rPr>
          <w:rStyle w:val="StyleUnderline"/>
          <w:rFonts w:asciiTheme="minorHAnsi" w:hAnsiTheme="minorHAnsi" w:cs="Times New Roman"/>
        </w:rPr>
        <w:t>is used largely to develop rules that entail particularly complex issues regarding the implementation and enforcement of legal obligations</w:t>
      </w:r>
      <w:r w:rsidRPr="0064610C">
        <w:rPr>
          <w:rFonts w:asciiTheme="minorHAnsi" w:hAnsiTheme="minorHAnsi" w:cs="Times New Roman"/>
          <w:sz w:val="16"/>
        </w:rPr>
        <w:t xml:space="preserve"> rather than rules that set substantive standards. However, participants' assessments of the resulting rules are more positive when the issues to be decided entail those of establishing rather than enforcing the standard. Participants' assessments are also more positive when the issues to be decided are relatively less complex. But even when these and other variables are controlled, reg neg participants' overall </w:t>
      </w:r>
      <w:r w:rsidRPr="0064610C">
        <w:rPr>
          <w:rStyle w:val="StyleUnderline"/>
          <w:rFonts w:asciiTheme="minorHAnsi" w:hAnsiTheme="minorHAnsi" w:cs="Times New Roman"/>
        </w:rPr>
        <w:t xml:space="preserve">assessments are significantly more positive than </w:t>
      </w:r>
      <w:r w:rsidRPr="0064610C">
        <w:rPr>
          <w:rFonts w:asciiTheme="minorHAnsi" w:hAnsiTheme="minorHAnsi" w:cs="Times New Roman"/>
          <w:sz w:val="16"/>
        </w:rPr>
        <w:t>those of participants in</w:t>
      </w:r>
      <w:r w:rsidRPr="0064610C">
        <w:rPr>
          <w:rStyle w:val="StyleUnderline"/>
          <w:rFonts w:asciiTheme="minorHAnsi" w:hAnsiTheme="minorHAnsi" w:cs="Times New Roman"/>
        </w:rPr>
        <w:t xml:space="preserve"> conventional rule making</w:t>
      </w:r>
      <w:r w:rsidRPr="0064610C">
        <w:rPr>
          <w:rFonts w:asciiTheme="minorHAnsi" w:hAnsiTheme="minorHAnsi" w:cs="Times New Roman"/>
          <w:sz w:val="16"/>
        </w:rPr>
        <w:t xml:space="preserve">. In short, </w:t>
      </w:r>
      <w:r w:rsidRPr="0064610C">
        <w:rPr>
          <w:rStyle w:val="StyleUnderline"/>
          <w:rFonts w:asciiTheme="minorHAnsi" w:hAnsiTheme="minorHAnsi" w:cs="Times New Roman"/>
        </w:rPr>
        <w:t>the process itself seems to affect participants' views of the rule making, independent of differences between the types of rules chosen for conventional and negotiated rule making, and independent of differences among the participants, including differences in their views of the economic net benefits of the particular rule</w:t>
      </w:r>
      <w:r w:rsidRPr="0064610C">
        <w:rPr>
          <w:rFonts w:asciiTheme="minorHAnsi" w:hAnsiTheme="minorHAnsi" w:cs="Times New Roman"/>
          <w:sz w:val="16"/>
        </w:rPr>
        <w:t xml:space="preserve">. This finding is consistent with theoretical expectations regarding the importance of participation and the importance of face-to-face communication to increase the likelihood of Pareto-improving social outcomes. With respect to participation, previous research indicates that </w:t>
      </w:r>
      <w:r w:rsidRPr="0064610C">
        <w:rPr>
          <w:rStyle w:val="StyleUnderline"/>
          <w:rFonts w:asciiTheme="minorHAnsi" w:hAnsiTheme="minorHAnsi" w:cs="Times New Roman"/>
        </w:rPr>
        <w:t>compliance with a law or regulation and support for policy choice are more likely to be forthcoming not only when it is economically rational but also when the process by which the decision is made is viewed as fair</w:t>
      </w:r>
      <w:r w:rsidRPr="0064610C">
        <w:rPr>
          <w:rFonts w:asciiTheme="minorHAnsi" w:hAnsiTheme="minorHAnsi" w:cs="Times New Roman"/>
          <w:sz w:val="16"/>
        </w:rPr>
        <w:t xml:space="preserve"> (Tyler 1990; Kunreuther et al. 1993; Frey and Oberholzer-Gee 1996). While we did not ask respondents explicitly to rate the fairness of the rule-making process in which they participated, </w:t>
      </w:r>
      <w:r w:rsidRPr="0064610C">
        <w:rPr>
          <w:rStyle w:val="StyleUnderline"/>
          <w:rFonts w:asciiTheme="minorHAnsi" w:hAnsiTheme="minorHAnsi" w:cs="Times New Roman"/>
        </w:rPr>
        <w:t>evidence presented in this study shows that reg neg participants rated the overall process</w:t>
      </w:r>
      <w:r w:rsidRPr="0064610C">
        <w:rPr>
          <w:rFonts w:asciiTheme="minorHAnsi" w:hAnsiTheme="minorHAnsi" w:cs="Times New Roman"/>
          <w:sz w:val="16"/>
        </w:rPr>
        <w:t xml:space="preserve"> (with and without statistical controls in exhibits 9 and 1 respectively) </w:t>
      </w:r>
      <w:r w:rsidRPr="0064610C">
        <w:rPr>
          <w:rStyle w:val="StyleUnderline"/>
          <w:rFonts w:asciiTheme="minorHAnsi" w:hAnsiTheme="minorHAnsi" w:cs="Times New Roman"/>
        </w:rPr>
        <w:t>and the ability of EPA equitably to implement the rule</w:t>
      </w:r>
      <w:r w:rsidRPr="0064610C">
        <w:rPr>
          <w:rFonts w:asciiTheme="minorHAnsi" w:hAnsiTheme="minorHAnsi" w:cs="Times New Roman"/>
          <w:sz w:val="16"/>
        </w:rPr>
        <w:t xml:space="preserve"> (exhibit 1) </w:t>
      </w:r>
      <w:r w:rsidRPr="0064610C">
        <w:rPr>
          <w:rStyle w:val="StyleUnderline"/>
          <w:rFonts w:asciiTheme="minorHAnsi" w:hAnsiTheme="minorHAnsi" w:cs="Times New Roman"/>
        </w:rPr>
        <w:t>significantly higher than conventional rule-making participants did</w:t>
      </w:r>
      <w:r w:rsidRPr="0064610C">
        <w:rPr>
          <w:rFonts w:asciiTheme="minorHAnsi" w:hAnsiTheme="minorHAnsi" w:cs="Times New Roman"/>
          <w:sz w:val="16"/>
        </w:rPr>
        <w:t xml:space="preserve">. Further, while conventional rule-making participants were more likely to say that there was no party with disproportionate influence during the development of the rule, reg neg participants voluteered significantly more positive comments and significantly fewer negative comments about the process overall. In general, </w:t>
      </w:r>
      <w:r w:rsidRPr="0064610C">
        <w:rPr>
          <w:rStyle w:val="StyleUnderline"/>
          <w:rFonts w:asciiTheme="minorHAnsi" w:hAnsiTheme="minorHAnsi" w:cs="Times New Roman"/>
        </w:rPr>
        <w:t>reg neg appears more likely than conventional rule making to leave participants with a warm glow about the decision-making process.</w:t>
      </w:r>
      <w:r w:rsidRPr="0064610C">
        <w:rPr>
          <w:rFonts w:asciiTheme="minorHAnsi" w:hAnsiTheme="minorHAnsi" w:cs="Times New Roman"/>
          <w:sz w:val="16"/>
        </w:rPr>
        <w:t xml:space="preserve"> While the regression results show that the costs and benefits of the rule being promulgated figure prominently into the respondents' overall assessment of the final rule, </w:t>
      </w:r>
      <w:r w:rsidRPr="0064610C">
        <w:rPr>
          <w:rStyle w:val="StyleUnderline"/>
          <w:rFonts w:asciiTheme="minorHAnsi" w:hAnsiTheme="minorHAnsi" w:cs="Times New Roman"/>
        </w:rPr>
        <w:t>process matters</w:t>
      </w:r>
      <w:r w:rsidRPr="0064610C">
        <w:rPr>
          <w:rFonts w:asciiTheme="minorHAnsi" w:hAnsiTheme="minorHAnsi" w:cs="Times New Roman"/>
          <w:sz w:val="16"/>
        </w:rPr>
        <w:t xml:space="preserve"> too. </w:t>
      </w:r>
      <w:r w:rsidRPr="0064610C">
        <w:rPr>
          <w:rStyle w:val="StyleUnderline"/>
          <w:rFonts w:asciiTheme="minorHAnsi" w:hAnsiTheme="minorHAnsi" w:cs="Times New Roman"/>
        </w:rPr>
        <w:t xml:space="preserve">Participants care not only about how rules and policies affect them economically, they also care about how the authorities who make and implement rules and policies treat them </w:t>
      </w:r>
      <w:r w:rsidRPr="0064610C">
        <w:rPr>
          <w:rFonts w:asciiTheme="minorHAnsi" w:hAnsiTheme="minorHAnsi" w:cs="Times New Roman"/>
          <w:sz w:val="16"/>
        </w:rPr>
        <w:t xml:space="preserve">(and others). In fact, </w:t>
      </w:r>
      <w:r w:rsidRPr="0064610C">
        <w:rPr>
          <w:rStyle w:val="StyleUnderline"/>
          <w:rFonts w:asciiTheme="minorHAnsi" w:hAnsiTheme="minorHAnsi" w:cs="Times New Roman"/>
        </w:rPr>
        <w:t>one reg neg respondent, the owner of a small shop that manufactured wood burning stoves, remarked about the woodstoves rule, which would put him out of business, that he felt satisfied even as he participated in his own "wake."</w:t>
      </w:r>
      <w:r w:rsidRPr="0064610C">
        <w:rPr>
          <w:rFonts w:asciiTheme="minorHAnsi" w:hAnsiTheme="minorHAnsi" w:cs="Times New Roman"/>
          <w:sz w:val="16"/>
        </w:rPr>
        <w:t xml:space="preserve"> It remains for further research to show whether this warm glow affects long term compliance and whether it extends to affected parties who were not direct participants in the negotiation process. It is unclear from our research whether greater satisfaction with negotiated rules implies that negotiated rules are Pareto-superior to conventionally written rules.13 Becker's (1983) theory of political competition among interest groups implies that in the absence of transactions costs, groups that bear large costs and opposing groups that reap large benefits have directly proportional and equal incentives to lobby. Politicians who seek to maximize net political support respond by balancing costs and benefits at the margin, and the resulting equilibrium will be no worse than market failure would be. Transactions costs, however, are not zero, and they may not be equal for interests on each side of an issue. For example, in many environmental policy issues, the benefits are dispersed and occur in the future, while some, but not all, costs are concentrated and occur now. The consequence is that </w:t>
      </w:r>
      <w:r w:rsidRPr="0064610C">
        <w:rPr>
          <w:rStyle w:val="StyleUnderline"/>
          <w:rFonts w:asciiTheme="minorHAnsi" w:hAnsiTheme="minorHAnsi" w:cs="Times New Roman"/>
        </w:rPr>
        <w:t>transactions costs are different for beneficiaries than for losers.</w:t>
      </w:r>
      <w:r w:rsidRPr="0064610C">
        <w:rPr>
          <w:rFonts w:asciiTheme="minorHAnsi" w:hAnsiTheme="minorHAnsi" w:cs="Times New Roman"/>
          <w:sz w:val="16"/>
        </w:rPr>
        <w:t xml:space="preserve"> If reg neg reduces transactions costs compared to conventional rule making, or if reg neg reduces the imbalance in transactions costs between winners and losers, or among different kinds of winners and losers, then </w:t>
      </w:r>
      <w:r w:rsidRPr="0064610C">
        <w:rPr>
          <w:rStyle w:val="StyleUnderline"/>
          <w:rFonts w:asciiTheme="minorHAnsi" w:hAnsiTheme="minorHAnsi" w:cs="Times New Roman"/>
        </w:rPr>
        <w:t>it might be reasonable to expect negotiated rules to be Pareto-superior to conventionally written rules. Reg neg</w:t>
      </w:r>
      <w:r w:rsidRPr="0064610C">
        <w:rPr>
          <w:rFonts w:asciiTheme="minorHAnsi" w:hAnsiTheme="minorHAnsi" w:cs="Times New Roman"/>
          <w:sz w:val="16"/>
        </w:rPr>
        <w:t xml:space="preserve"> may </w:t>
      </w:r>
      <w:r w:rsidRPr="0064610C">
        <w:rPr>
          <w:rStyle w:val="StyleUnderline"/>
          <w:rFonts w:asciiTheme="minorHAnsi" w:hAnsiTheme="minorHAnsi" w:cs="Times New Roman"/>
        </w:rPr>
        <w:t>reduce transactions costs in two ways. First, participation in writing the proposed rule</w:t>
      </w:r>
      <w:r w:rsidRPr="0064610C">
        <w:rPr>
          <w:rFonts w:asciiTheme="minorHAnsi" w:hAnsiTheme="minorHAnsi" w:cs="Times New Roman"/>
          <w:sz w:val="16"/>
        </w:rPr>
        <w:t xml:space="preserve"> (which sets the agenda that determines the final rule) </w:t>
      </w:r>
      <w:r w:rsidRPr="0064610C">
        <w:rPr>
          <w:rStyle w:val="StyleUnderline"/>
          <w:rFonts w:asciiTheme="minorHAnsi" w:hAnsiTheme="minorHAnsi" w:cs="Times New Roman"/>
        </w:rPr>
        <w:t>is direct</w:t>
      </w:r>
      <w:r w:rsidRPr="0064610C">
        <w:rPr>
          <w:rFonts w:asciiTheme="minorHAnsi" w:hAnsiTheme="minorHAnsi" w:cs="Times New Roman"/>
          <w:sz w:val="16"/>
        </w:rPr>
        <w:t xml:space="preserve">, at least for the participants. </w:t>
      </w:r>
      <w:r w:rsidRPr="0064610C">
        <w:rPr>
          <w:rStyle w:val="StyleUnderline"/>
          <w:rFonts w:asciiTheme="minorHAnsi" w:hAnsiTheme="minorHAnsi" w:cs="Times New Roman"/>
        </w:rPr>
        <w:t>In conventional rule making</w:t>
      </w:r>
      <w:r w:rsidRPr="0064610C">
        <w:rPr>
          <w:rFonts w:asciiTheme="minorHAnsi" w:hAnsiTheme="minorHAnsi" w:cs="Times New Roman"/>
          <w:sz w:val="16"/>
        </w:rPr>
        <w:t xml:space="preserve">, each interest has a repeated, bilateral relation with the rule-making agency; </w:t>
      </w:r>
      <w:r w:rsidRPr="0064610C">
        <w:rPr>
          <w:rStyle w:val="StyleUnderline"/>
          <w:rFonts w:asciiTheme="minorHAnsi" w:hAnsiTheme="minorHAnsi" w:cs="Times New Roman"/>
        </w:rPr>
        <w:t>the</w:t>
      </w:r>
      <w:r w:rsidRPr="0064610C">
        <w:rPr>
          <w:rFonts w:asciiTheme="minorHAnsi" w:hAnsiTheme="minorHAnsi" w:cs="Times New Roman"/>
          <w:sz w:val="16"/>
        </w:rPr>
        <w:t xml:space="preserve"> rule-making </w:t>
      </w:r>
      <w:r w:rsidRPr="0064610C">
        <w:rPr>
          <w:rStyle w:val="StyleUnderline"/>
          <w:rFonts w:asciiTheme="minorHAnsi" w:hAnsiTheme="minorHAnsi" w:cs="Times New Roman"/>
        </w:rPr>
        <w:t>agency proposes the rule</w:t>
      </w:r>
      <w:r w:rsidRPr="0064610C">
        <w:rPr>
          <w:rFonts w:asciiTheme="minorHAnsi" w:hAnsiTheme="minorHAnsi" w:cs="Times New Roman"/>
          <w:sz w:val="16"/>
        </w:rPr>
        <w:t xml:space="preserve"> (and thereby controls the agenda for the final rule), and affected interests respond separately to what is in the agency proposal. In negotiated rule making, each interest (including the agency) is in a repeated N-person set of mutual relations; the negotiating group drafts the proposed rule, thereby setting the agenda for the final rule. </w:t>
      </w:r>
      <w:r w:rsidRPr="0064610C">
        <w:rPr>
          <w:rStyle w:val="StyleUnderline"/>
          <w:rFonts w:asciiTheme="minorHAnsi" w:hAnsiTheme="minorHAnsi" w:cs="Times New Roman"/>
        </w:rPr>
        <w:t>Since the agency probably knows less about each group's costs and benefits than the group knows about its own costs and benefits, the rule that emerges from direct negotiation should be a more accurate reflection of net benefits than one that is written by the agency</w:t>
      </w:r>
      <w:r w:rsidRPr="0064610C">
        <w:rPr>
          <w:rFonts w:asciiTheme="minorHAnsi" w:hAnsiTheme="minorHAnsi" w:cs="Times New Roman"/>
          <w:sz w:val="16"/>
        </w:rPr>
        <w:t xml:space="preserve"> (even though the agency tries to be responsive to the affected parties). In effect, </w:t>
      </w:r>
      <w:r w:rsidRPr="0064610C">
        <w:rPr>
          <w:rStyle w:val="Emphasis"/>
          <w:rFonts w:asciiTheme="minorHAnsi" w:hAnsiTheme="minorHAnsi"/>
        </w:rPr>
        <w:t xml:space="preserve">reg neg can be expected to better establish a core relationship of trust, reputation, and reciprocity </w:t>
      </w:r>
      <w:r w:rsidRPr="0064610C">
        <w:rPr>
          <w:rStyle w:val="StyleUnderline"/>
          <w:rFonts w:asciiTheme="minorHAnsi" w:hAnsiTheme="minorHAnsi" w:cs="Times New Roman"/>
        </w:rPr>
        <w:t>that</w:t>
      </w:r>
      <w:r w:rsidRPr="0064610C">
        <w:rPr>
          <w:rFonts w:asciiTheme="minorHAnsi" w:hAnsiTheme="minorHAnsi" w:cs="Times New Roman"/>
          <w:sz w:val="16"/>
        </w:rPr>
        <w:t xml:space="preserve"> Ostrom (1998) argues </w:t>
      </w:r>
      <w:r w:rsidRPr="0064610C">
        <w:rPr>
          <w:rStyle w:val="StyleUnderline"/>
          <w:rFonts w:asciiTheme="minorHAnsi" w:hAnsiTheme="minorHAnsi" w:cs="Times New Roman"/>
        </w:rPr>
        <w:t>is central to improving net social benefits. Reg neg may reduce transactions costs not only by entailing repeated mutual rather than bilateral relations, but also by face to face communication</w:t>
      </w:r>
      <w:r w:rsidRPr="0064610C">
        <w:rPr>
          <w:rFonts w:asciiTheme="minorHAnsi" w:hAnsiTheme="minorHAnsi" w:cs="Times New Roman"/>
          <w:sz w:val="16"/>
        </w:rPr>
        <w:t xml:space="preserve">. Ostrom (1998, 13) argues that </w:t>
      </w:r>
      <w:r w:rsidRPr="0064610C">
        <w:rPr>
          <w:rStyle w:val="StyleUnderline"/>
          <w:rFonts w:asciiTheme="minorHAnsi" w:hAnsiTheme="minorHAnsi" w:cs="Times New Roman"/>
        </w:rPr>
        <w:t xml:space="preserve">face-to-face communication reduces transactions costs by making it easier to assess trustworthiness and by lowering the decision costs of reaching a "contingent agreement," in which "individuals agree to contribute x resources to a common effort so long as at least y others also contribute." </w:t>
      </w:r>
      <w:r w:rsidRPr="0064610C">
        <w:rPr>
          <w:rFonts w:asciiTheme="minorHAnsi" w:hAnsiTheme="minorHAnsi" w:cs="Times New Roman"/>
          <w:sz w:val="16"/>
        </w:rPr>
        <w:t xml:space="preserve">In fact, our survey results show that </w:t>
      </w:r>
      <w:r w:rsidRPr="0064610C">
        <w:rPr>
          <w:rStyle w:val="StyleUnderline"/>
          <w:rFonts w:asciiTheme="minorHAnsi" w:hAnsiTheme="minorHAnsi" w:cs="Times New Roman"/>
        </w:rPr>
        <w:t>reg neg participants</w:t>
      </w:r>
      <w:r w:rsidRPr="0064610C">
        <w:rPr>
          <w:rFonts w:asciiTheme="minorHAnsi" w:hAnsiTheme="minorHAnsi" w:cs="Times New Roman"/>
          <w:sz w:val="16"/>
        </w:rPr>
        <w:t xml:space="preserve"> </w:t>
      </w:r>
      <w:r w:rsidRPr="0064610C">
        <w:rPr>
          <w:rStyle w:val="StyleUnderline"/>
          <w:rFonts w:asciiTheme="minorHAnsi" w:hAnsiTheme="minorHAnsi" w:cs="Times New Roman"/>
        </w:rPr>
        <w:t xml:space="preserve">are significantly more likely than conventional rule-making participants to believe that others will comply with the final rule </w:t>
      </w:r>
      <w:r w:rsidRPr="0064610C">
        <w:rPr>
          <w:rFonts w:asciiTheme="minorHAnsi" w:hAnsiTheme="minorHAnsi" w:cs="Times New Roman"/>
          <w:sz w:val="16"/>
        </w:rPr>
        <w:t>(exhibit 1). In the absence of outside assessments that compare net social benefits of the conventional and negotiated rules in this study,15 the hypothesis that reg neg is Pareto superior to conventional rule making remains an untested speculation. Nonetheless, it seems to be a plausible hypothesis based on recent theories regarding the importance of institutions that foster participation in helping to effect Pareto-preferred social outcomes.</w:t>
      </w:r>
    </w:p>
    <w:p w:rsidR="00A84BC4" w:rsidRPr="0064610C" w:rsidRDefault="00A84BC4" w:rsidP="00A84BC4">
      <w:pPr>
        <w:pStyle w:val="Heading3"/>
        <w:rPr>
          <w:rFonts w:asciiTheme="minorHAnsi" w:hAnsiTheme="minorHAnsi"/>
        </w:rPr>
      </w:pPr>
      <w:r w:rsidRPr="0064610C">
        <w:rPr>
          <w:rFonts w:asciiTheme="minorHAnsi" w:hAnsiTheme="minorHAnsi"/>
        </w:rPr>
        <w:t>2NC AT Consensus</w:t>
      </w:r>
    </w:p>
    <w:p w:rsidR="00A84BC4" w:rsidRPr="0064610C" w:rsidRDefault="00A84BC4" w:rsidP="00A84BC4">
      <w:pPr>
        <w:pStyle w:val="Heading4"/>
        <w:rPr>
          <w:rStyle w:val="Style13ptBold"/>
          <w:rFonts w:asciiTheme="minorHAnsi" w:hAnsiTheme="minorHAnsi" w:cs="Times New Roman"/>
          <w:b/>
          <w:bCs w:val="0"/>
        </w:rPr>
      </w:pPr>
      <w:r w:rsidRPr="0064610C">
        <w:rPr>
          <w:rFonts w:asciiTheme="minorHAnsi" w:hAnsiTheme="minorHAnsi" w:cs="Times New Roman"/>
        </w:rPr>
        <w:t>Negotiating parties fear the alternative, which is worse than reg neg</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Perritt 86</w:t>
      </w:r>
    </w:p>
    <w:p w:rsidR="00A84BC4" w:rsidRPr="0064610C" w:rsidRDefault="00A84BC4" w:rsidP="00A84BC4">
      <w:pPr>
        <w:rPr>
          <w:rFonts w:asciiTheme="minorHAnsi" w:hAnsiTheme="minorHAnsi" w:cs="Times New Roman"/>
          <w:b/>
          <w:bCs/>
          <w:sz w:val="16"/>
          <w:szCs w:val="16"/>
        </w:rPr>
      </w:pPr>
      <w:r w:rsidRPr="0064610C">
        <w:rPr>
          <w:rStyle w:val="Style13ptBold"/>
          <w:rFonts w:asciiTheme="minorHAnsi" w:hAnsiTheme="minorHAnsi" w:cs="Times New Roman"/>
          <w:sz w:val="16"/>
          <w:szCs w:val="16"/>
        </w:rPr>
        <w:t xml:space="preserve">(Professor Perritt earned his B.S. in engineering from MIT in 1966, a master's degree in management from MIT's Sloan School in 1970, and a J.D. from Georgetown University Law Center in 1975. Henry H. Perritt, Jr., is a professor of law at IIT Chicago-Kent College of Law. He served as Chicago-Kent's dean from 1997 to 2002 and was the Democratic candidate for the U.S. House of Representatives in the Tenth District of Illinois in 2002. Throughout his academic career, Professor Perritt has made it possible for groups of law and engineering students to work together to build a rule of law, promote the free press, assist in economic development, and provide refugee aid through "Project Bosnia," "Operation Kosovo" and "Destination Democracy." Professor Perritt is the author of more than 75 law review articles and 17 books on international relations and law, technology and law, employment law, and entertainment law, including Digital Communications Law, one of the leading treatises on Internet law; Employee Dismissal Law and Practice, one of the leading treatises on employment-at-will; and two books on Kosovo: Kosovo Liberation Army: The Inside Story of an Insurgency, published by the University of Illinois Press, and The Road to Independence for Kosovo: A Chronicle of the Ahtisaari Plan, published by Cambridge University Press. He is active in the entertainment field, as well, writing several law review articles on the future of the popular music industry and of video entertainment. He also wrote a 50-song musical about Kosovo, You Took Away My Flag, which was performed in Chicago in 2009 and 2010. A screenplay for a movie about the same story and characters has a trailer online and is being shopped to filmmakers. His two new plays, Airline Miles and Giving Ground, are scheduled for performances in Chicago in 2012. His novel, Arian, was published by Amazon.com in 2012. He has two other novels in the works. He served on President Clinton's Transition Team, working on telecommunications issues, and drafted principles for electronic dissemination of public information, which formed the core of the Electronic Freedom of Information Act Amendments adopted by Congress in 1996. During the Ford administration, he served on the White House staff and as deputy under secretary of labor. Professor Perritt served on the Computer Science and Telecommunications Policy Board of the National Research Council, and on a National Research Council committee on "Global Networks and Local Values." He was a member of the interprofessional team that evaluated the FBI's Carnivore system. He is a member of the bars of Virginia (inactive), Pennsylvania (inactive), the District of Columbia, Maryland, Illinois and the United States Supreme Court. He is a member of the Council on Foreign Relations and served on the board of directors of the Chicago Council on Foreign Relations, on the Lifetime Membership Committee of the Council on Foreign Relations, and as secretary of the Section on Labor and Employment Law of the American Bar Association. He is vice-president and a member of the board of directors of The Artistic Home theatre company, and is president of Mass. Iota-Tau Association, the alumni corporation for the SAE fraternity chapter at MIT. Perritt, H. H. “Negotiated Rulemaking Before Federal Agencies: Evaluation of Recommendations By the Administrative Conference of the United States,” </w:t>
      </w:r>
      <w:r w:rsidRPr="0064610C">
        <w:rPr>
          <w:rStyle w:val="Style13ptBold"/>
          <w:rFonts w:asciiTheme="minorHAnsi" w:hAnsiTheme="minorHAnsi" w:cs="Times New Roman"/>
          <w:i/>
          <w:sz w:val="16"/>
          <w:szCs w:val="16"/>
        </w:rPr>
        <w:t>Georgetown Law Journal</w:t>
      </w:r>
      <w:r w:rsidRPr="0064610C">
        <w:rPr>
          <w:rStyle w:val="Style13ptBold"/>
          <w:rFonts w:asciiTheme="minorHAnsi" w:hAnsiTheme="minorHAnsi" w:cs="Times New Roman"/>
          <w:sz w:val="16"/>
          <w:szCs w:val="16"/>
        </w:rPr>
        <w:t>, Volume 74. August, 1976. http://www.kentlaw.edu/perritt/publications/74_GEO._L.J._1625.htm//ghs-kw)</w:t>
      </w:r>
    </w:p>
    <w:p w:rsidR="00A84BC4" w:rsidRPr="0064610C" w:rsidRDefault="00A84BC4" w:rsidP="00A84BC4">
      <w:pPr>
        <w:rPr>
          <w:rStyle w:val="StyleUnderline"/>
          <w:rFonts w:asciiTheme="minorHAnsi" w:hAnsiTheme="minorHAnsi" w:cs="Times New Roman"/>
        </w:rPr>
      </w:pPr>
      <w:r w:rsidRPr="0064610C">
        <w:rPr>
          <w:rStyle w:val="StyleUnderline"/>
          <w:rFonts w:asciiTheme="minorHAnsi" w:hAnsiTheme="minorHAnsi" w:cs="Times New Roman"/>
        </w:rPr>
        <w:t xml:space="preserve">The </w:t>
      </w:r>
      <w:r w:rsidRPr="0064610C">
        <w:rPr>
          <w:rStyle w:val="StyleUnderline"/>
          <w:rFonts w:asciiTheme="minorHAnsi" w:hAnsiTheme="minorHAnsi" w:cs="Times New Roman"/>
          <w:highlight w:val="green"/>
        </w:rPr>
        <w:t>negotiations moved slowly until the FAA submitted a draft rule</w:t>
      </w:r>
      <w:r w:rsidRPr="0064610C">
        <w:rPr>
          <w:rStyle w:val="StyleUnderline"/>
          <w:rFonts w:asciiTheme="minorHAnsi" w:hAnsiTheme="minorHAnsi" w:cs="Times New Roman"/>
        </w:rPr>
        <w:t xml:space="preserve"> to the participants.</w:t>
      </w:r>
      <w:r w:rsidRPr="0064610C">
        <w:rPr>
          <w:rFonts w:asciiTheme="minorHAnsi" w:hAnsiTheme="minorHAnsi" w:cs="Times New Roman"/>
          <w:sz w:val="16"/>
        </w:rPr>
        <w:t xml:space="preserve"> This reinforced </w:t>
      </w:r>
      <w:r w:rsidRPr="0064610C">
        <w:rPr>
          <w:rStyle w:val="Emphasis"/>
          <w:rFonts w:asciiTheme="minorHAnsi" w:hAnsiTheme="minorHAnsi"/>
          <w:highlight w:val="green"/>
        </w:rPr>
        <w:t>the view that the FAA would move unilaterally.</w:t>
      </w:r>
      <w:r w:rsidRPr="0064610C">
        <w:rPr>
          <w:rStyle w:val="Emphasis"/>
          <w:rFonts w:asciiTheme="minorHAnsi" w:hAnsiTheme="minorHAnsi"/>
        </w:rPr>
        <w:t xml:space="preserve"> It also </w:t>
      </w:r>
      <w:r w:rsidRPr="0064610C">
        <w:rPr>
          <w:rStyle w:val="Emphasis"/>
          <w:rFonts w:asciiTheme="minorHAnsi" w:hAnsiTheme="minorHAnsi"/>
          <w:highlight w:val="green"/>
        </w:rPr>
        <w:t>reminded the parties that there would be things in a unilaterally promulgated rule that they would not like</w:t>
      </w:r>
      <w:r w:rsidRPr="0064610C">
        <w:rPr>
          <w:rStyle w:val="Emphasis"/>
          <w:rFonts w:asciiTheme="minorHAnsi" w:hAnsiTheme="minorHAnsi"/>
        </w:rPr>
        <w:t xml:space="preserve">--thus reminding them that their BATNAs were worse than what was being considered at the negotiating table.  </w:t>
      </w:r>
      <w:r w:rsidRPr="0064610C">
        <w:rPr>
          <w:rFonts w:asciiTheme="minorHAnsi" w:hAnsiTheme="minorHAnsi" w:cs="Times New Roman"/>
          <w:sz w:val="16"/>
        </w:rPr>
        <w:t xml:space="preserve">Participation by the Vice President's Office, the Office of the Secretary of Transportation, and the OMB at the initial session discouraged participants from thinking they could influence the contents of the rule outside the negotiation process. One attempt to communicate with the Administrator while the negotiations were underway was rebuffed. [FN263]  </w:t>
      </w:r>
      <w:r w:rsidRPr="0064610C">
        <w:rPr>
          <w:rStyle w:val="StyleUnderline"/>
          <w:rFonts w:asciiTheme="minorHAnsi" w:hAnsiTheme="minorHAnsi" w:cs="Times New Roman"/>
        </w:rPr>
        <w:t>The particip</w:t>
      </w:r>
      <w:r w:rsidRPr="0064610C">
        <w:rPr>
          <w:rStyle w:val="StyleUnderline"/>
          <w:rFonts w:asciiTheme="minorHAnsi" w:hAnsiTheme="minorHAnsi" w:cs="Times New Roman"/>
          <w:highlight w:val="green"/>
        </w:rPr>
        <w:t>ants tacitly agreed that it would not be feasible to develop a 'total package'</w:t>
      </w:r>
      <w:r w:rsidRPr="0064610C">
        <w:rPr>
          <w:rStyle w:val="StyleUnderline"/>
          <w:rFonts w:asciiTheme="minorHAnsi" w:hAnsiTheme="minorHAnsi" w:cs="Times New Roman"/>
        </w:rPr>
        <w:t xml:space="preserve"> to which the participants formally could agree.</w:t>
      </w:r>
      <w:r w:rsidRPr="0064610C">
        <w:rPr>
          <w:rFonts w:asciiTheme="minorHAnsi" w:hAnsiTheme="minorHAnsi" w:cs="Times New Roman"/>
          <w:sz w:val="16"/>
        </w:rPr>
        <w:t xml:space="preserve"> Instead, </w:t>
      </w:r>
      <w:r w:rsidRPr="0064610C">
        <w:rPr>
          <w:rStyle w:val="StyleUnderline"/>
          <w:rFonts w:asciiTheme="minorHAnsi" w:hAnsiTheme="minorHAnsi" w:cs="Times New Roman"/>
        </w:rPr>
        <w:t>their objectives were to narrow differences, explore alternative ways of achieving objectives at less disruption to operational exigencies, and educate the FAA on practical issues. The mediator had an acute sense that the negotiation process should stop before agreement began to erode. Accordingly, he forbore to force explicit agreement on difficult issues, took few votes, and adjourned the negotiations when things began to unravel.</w:t>
      </w:r>
      <w:r w:rsidRPr="0064610C">
        <w:rPr>
          <w:rFonts w:asciiTheme="minorHAnsi" w:hAnsiTheme="minorHAnsi" w:cs="Times New Roman"/>
          <w:sz w:val="16"/>
        </w:rPr>
        <w:t xml:space="preserve"> In addition</w:t>
      </w:r>
      <w:r w:rsidRPr="0064610C">
        <w:rPr>
          <w:rStyle w:val="Emphasis"/>
          <w:rFonts w:asciiTheme="minorHAnsi" w:hAnsiTheme="minorHAnsi"/>
        </w:rPr>
        <w:t xml:space="preserve">, </w:t>
      </w:r>
      <w:r w:rsidRPr="0064610C">
        <w:rPr>
          <w:rStyle w:val="Emphasis"/>
          <w:rFonts w:asciiTheme="minorHAnsi" w:hAnsiTheme="minorHAnsi"/>
          <w:highlight w:val="green"/>
        </w:rPr>
        <w:t>the FAA, the mediator, and participants were tolerant of the political need of participants to adhere to positions formally, even though signals were given that participants could live with something else</w:t>
      </w:r>
      <w:r w:rsidRPr="0064610C">
        <w:rPr>
          <w:rStyle w:val="Emphasis"/>
          <w:rFonts w:asciiTheme="minorHAnsi" w:hAnsiTheme="minorHAnsi"/>
        </w:rPr>
        <w:t>.</w:t>
      </w:r>
      <w:r w:rsidRPr="0064610C">
        <w:rPr>
          <w:rStyle w:val="StyleUnderline"/>
          <w:rFonts w:asciiTheme="minorHAnsi" w:hAnsiTheme="minorHAnsi" w:cs="Times New Roman"/>
        </w:rPr>
        <w:t xml:space="preserve"> </w:t>
      </w:r>
      <w:r w:rsidRPr="0064610C">
        <w:rPr>
          <w:rFonts w:asciiTheme="minorHAnsi" w:hAnsiTheme="minorHAnsi" w:cs="Times New Roman"/>
          <w:sz w:val="16"/>
        </w:rPr>
        <w:t xml:space="preserve"> Agency participation in the negotiating sessions was crucial to the usefulness of this type of process. Because the agency was there, it could form its own impressions of what a party's real position was, despite adherence to formal positions. In addition, </w:t>
      </w:r>
      <w:r w:rsidRPr="0064610C">
        <w:rPr>
          <w:rStyle w:val="StyleUnderline"/>
          <w:rFonts w:asciiTheme="minorHAnsi" w:hAnsiTheme="minorHAnsi" w:cs="Times New Roman"/>
          <w:highlight w:val="green"/>
        </w:rPr>
        <w:t>it was easy for the agency to proceed with</w:t>
      </w:r>
      <w:r w:rsidRPr="0064610C">
        <w:rPr>
          <w:rStyle w:val="StyleUnderline"/>
          <w:rFonts w:asciiTheme="minorHAnsi" w:hAnsiTheme="minorHAnsi" w:cs="Times New Roman"/>
        </w:rPr>
        <w:t xml:space="preserve"> a </w:t>
      </w:r>
      <w:r w:rsidRPr="0064610C">
        <w:rPr>
          <w:rStyle w:val="StyleUnderline"/>
          <w:rFonts w:asciiTheme="minorHAnsi" w:hAnsiTheme="minorHAnsi" w:cs="Times New Roman"/>
          <w:highlight w:val="green"/>
        </w:rPr>
        <w:t>consensus</w:t>
      </w:r>
      <w:r w:rsidRPr="0064610C">
        <w:rPr>
          <w:rStyle w:val="StyleUnderline"/>
          <w:rFonts w:asciiTheme="minorHAnsi" w:hAnsiTheme="minorHAnsi" w:cs="Times New Roman"/>
        </w:rPr>
        <w:t xml:space="preserve"> standard because it had an evolving sense of the consensus.</w:t>
      </w:r>
      <w:r w:rsidRPr="0064610C">
        <w:rPr>
          <w:rFonts w:asciiTheme="minorHAnsi" w:hAnsiTheme="minorHAnsi" w:cs="Times New Roman"/>
          <w:sz w:val="16"/>
        </w:rPr>
        <w:t xml:space="preserve"> Without agency participation, a more formal step would have been necessary to communicate negotiating group views to the agency. Taking this formal step could have proven difficult or impossible because it would have necessitated more formal participant agreement. In addition, </w:t>
      </w:r>
      <w:r w:rsidRPr="0064610C">
        <w:rPr>
          <w:rStyle w:val="StyleUnderline"/>
          <w:rFonts w:asciiTheme="minorHAnsi" w:hAnsiTheme="minorHAnsi" w:cs="Times New Roman"/>
        </w:rPr>
        <w:t xml:space="preserve">the presence of </w:t>
      </w:r>
      <w:r w:rsidRPr="0064610C">
        <w:rPr>
          <w:rStyle w:val="StyleUnderline"/>
          <w:rFonts w:asciiTheme="minorHAnsi" w:hAnsiTheme="minorHAnsi" w:cs="Times New Roman"/>
          <w:highlight w:val="green"/>
        </w:rPr>
        <w:t>an outside contractor</w:t>
      </w:r>
      <w:r w:rsidRPr="0064610C">
        <w:rPr>
          <w:rStyle w:val="StyleUnderline"/>
          <w:rFonts w:asciiTheme="minorHAnsi" w:hAnsiTheme="minorHAnsi" w:cs="Times New Roman"/>
        </w:rPr>
        <w:t xml:space="preserve"> who served as drafter </w:t>
      </w:r>
      <w:r w:rsidRPr="0064610C">
        <w:rPr>
          <w:rStyle w:val="StyleUnderline"/>
          <w:rFonts w:asciiTheme="minorHAnsi" w:hAnsiTheme="minorHAnsi" w:cs="Times New Roman"/>
          <w:highlight w:val="green"/>
        </w:rPr>
        <w:t>was of</w:t>
      </w:r>
      <w:r w:rsidRPr="0064610C">
        <w:rPr>
          <w:rStyle w:val="StyleUnderline"/>
          <w:rFonts w:asciiTheme="minorHAnsi" w:hAnsiTheme="minorHAnsi" w:cs="Times New Roman"/>
        </w:rPr>
        <w:t xml:space="preserve"> some </w:t>
      </w:r>
      <w:r w:rsidRPr="0064610C">
        <w:rPr>
          <w:rStyle w:val="StyleUnderline"/>
          <w:rFonts w:asciiTheme="minorHAnsi" w:hAnsiTheme="minorHAnsi" w:cs="Times New Roman"/>
          <w:highlight w:val="green"/>
        </w:rPr>
        <w:t>assistance</w:t>
      </w:r>
      <w:r w:rsidRPr="0064610C">
        <w:rPr>
          <w:rStyle w:val="StyleUnderline"/>
          <w:rFonts w:asciiTheme="minorHAnsi" w:hAnsiTheme="minorHAnsi" w:cs="Times New Roman"/>
        </w:rPr>
        <w:t>. The drafter</w:t>
      </w:r>
      <w:r w:rsidRPr="0064610C">
        <w:rPr>
          <w:rFonts w:asciiTheme="minorHAnsi" w:hAnsiTheme="minorHAnsi" w:cs="Times New Roman"/>
          <w:sz w:val="16"/>
        </w:rPr>
        <w:t xml:space="preserve">, a former FAA employee, </w:t>
      </w:r>
      <w:r w:rsidRPr="0064610C">
        <w:rPr>
          <w:rStyle w:val="StyleUnderline"/>
          <w:rFonts w:asciiTheme="minorHAnsi" w:hAnsiTheme="minorHAnsi" w:cs="Times New Roman"/>
        </w:rPr>
        <w:t>assisted informally in resolving internal FAA disagreements over the proposed rule after negotiations were adjourned.</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 produces participant satisfaction and reduces conflict—consensus will happen</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Langbein and Kerwin 00</w:t>
      </w:r>
    </w:p>
    <w:p w:rsidR="00A84BC4" w:rsidRPr="0064610C" w:rsidRDefault="00A84BC4" w:rsidP="00A84BC4">
      <w:pPr>
        <w:rPr>
          <w:rFonts w:asciiTheme="minorHAnsi" w:hAnsiTheme="minorHAnsi" w:cs="Times New Roman"/>
          <w:b/>
          <w:bCs/>
          <w:sz w:val="16"/>
          <w:szCs w:val="16"/>
        </w:rPr>
      </w:pPr>
      <w:r w:rsidRPr="0064610C">
        <w:rPr>
          <w:rStyle w:val="Style13ptBold"/>
          <w:rFonts w:asciiTheme="minorHAnsi" w:hAnsiTheme="minorHAnsi" w:cs="Times New Roman"/>
          <w:sz w:val="16"/>
          <w:szCs w:val="16"/>
        </w:rPr>
        <w:t>(Laura I. Langbein is a quantitative methodologist and professor of public administration and policy at American University in Washington, D.C. She teaches quantitative methods, program evaluation, policy analysis, and public choice. Her articles have appeared in journals on politics, economics, policy analysis and public administration. Langbein received a BA in government from Oberlin College in 1965 and a PhD in political science from the University of North Carolina at Chapel Hill in 1972. She has taught at American University since 1973: until 1978 as an assistant professor in the School of Government and Public Administration; from 1978 to 1983 as an associate professor in the School of Government and Public Administration; and since 1983 as a professor in the School of Public Affairs. She is also a private consultant on statistics, research design, survey research, and program evaluation and an accomplished clarinetist. Cornelius Martin "Neil" Kerwin (born April 10, 1949)(2) is an American educator in public administration and president of American University. A 1971 undergraduate alumnus of American University, Kerwin continued his education with a Master of Arts degree in political science from the University of Rhode Island in 1973. In 1975, Kerwin returned to his alma mater and joined the faculty of the American University School of Public Affairs, then the School of Government and Public Administration. Kerwin completed his doctorate in political science from Johns Hopkins University in 1978 and continued to teach until 1989, when he became the dean of the school. Langbein, L. I. Kerwin, C. M. “Regulatory Negotiation versus Conventional Rule Making: Claims, Counterclaims, and Empirical Evidence,” Journal of Public Administration Research and Theory, July 2000. http://jpart.oxfordjournals.org/content/10/3/599.full.pdf//ghs-kw)</w:t>
      </w:r>
    </w:p>
    <w:p w:rsidR="00A84BC4" w:rsidRPr="0064610C" w:rsidRDefault="00A84BC4" w:rsidP="00A84BC4">
      <w:pPr>
        <w:rPr>
          <w:rFonts w:asciiTheme="minorHAnsi" w:hAnsiTheme="minorHAnsi" w:cs="Times New Roman"/>
          <w:sz w:val="16"/>
        </w:rPr>
      </w:pPr>
      <w:r w:rsidRPr="0064610C">
        <w:rPr>
          <w:rFonts w:asciiTheme="minorHAnsi" w:hAnsiTheme="minorHAnsi" w:cs="Times New Roman"/>
          <w:sz w:val="16"/>
        </w:rPr>
        <w:t xml:space="preserve">Our research contains strong but qualified support for the continued use of </w:t>
      </w:r>
      <w:r w:rsidRPr="0064610C">
        <w:rPr>
          <w:rStyle w:val="StyleUnderline"/>
          <w:rFonts w:asciiTheme="minorHAnsi" w:hAnsiTheme="minorHAnsi" w:cs="Times New Roman"/>
        </w:rPr>
        <w:t>negotiated rule making.</w:t>
      </w:r>
      <w:r w:rsidRPr="0064610C">
        <w:rPr>
          <w:rFonts w:asciiTheme="minorHAnsi" w:hAnsiTheme="minorHAnsi" w:cs="Times New Roman"/>
          <w:sz w:val="16"/>
        </w:rPr>
        <w:t xml:space="preserve"> The </w:t>
      </w:r>
      <w:r w:rsidRPr="0064610C">
        <w:rPr>
          <w:rStyle w:val="StyleUnderline"/>
          <w:rFonts w:asciiTheme="minorHAnsi" w:hAnsiTheme="minorHAnsi" w:cs="Times New Roman"/>
        </w:rPr>
        <w:t>strong support comes in the form of positive assessments provided by participants in negotiated rule making compared to assessments offered by those involved in conventional forms of regulation development. There is no evidence that negotiated rules comprise an abrogation of agency authority</w:t>
      </w:r>
      <w:r w:rsidRPr="0064610C">
        <w:rPr>
          <w:rFonts w:asciiTheme="minorHAnsi" w:hAnsiTheme="minorHAnsi" w:cs="Times New Roman"/>
          <w:sz w:val="16"/>
        </w:rPr>
        <w:t xml:space="preserve">, and negotiated rules appear no more (or less) subject to litigation than conventional rules. It is also true that </w:t>
      </w:r>
      <w:r w:rsidRPr="0064610C">
        <w:rPr>
          <w:rStyle w:val="StyleUnderline"/>
          <w:rFonts w:asciiTheme="minorHAnsi" w:hAnsiTheme="minorHAnsi" w:cs="Times New Roman"/>
        </w:rPr>
        <w:t>negotiated rule making</w:t>
      </w:r>
      <w:r w:rsidRPr="0064610C">
        <w:rPr>
          <w:rFonts w:asciiTheme="minorHAnsi" w:hAnsiTheme="minorHAnsi" w:cs="Times New Roman"/>
          <w:sz w:val="16"/>
        </w:rPr>
        <w:t xml:space="preserve"> at the EPA </w:t>
      </w:r>
      <w:r w:rsidRPr="0064610C">
        <w:rPr>
          <w:rStyle w:val="StyleUnderline"/>
          <w:rFonts w:asciiTheme="minorHAnsi" w:hAnsiTheme="minorHAnsi" w:cs="Times New Roman"/>
        </w:rPr>
        <w:t>is used largely to develop rules that entail particularly complex issues regarding the implementation and enforcement of legal obligations</w:t>
      </w:r>
      <w:r w:rsidRPr="0064610C">
        <w:rPr>
          <w:rFonts w:asciiTheme="minorHAnsi" w:hAnsiTheme="minorHAnsi" w:cs="Times New Roman"/>
          <w:sz w:val="16"/>
        </w:rPr>
        <w:t xml:space="preserve"> rather than rules that set substantive standards. However, participants' assessments of the resulting rules are more positive when the issues to be decided entail those of establishing rather than enforcing the standard. Participants' assessments are also more positive when the issues to be decided are relatively less complex. But even when these and other variables are controlled, reg neg participants' overall </w:t>
      </w:r>
      <w:r w:rsidRPr="0064610C">
        <w:rPr>
          <w:rStyle w:val="StyleUnderline"/>
          <w:rFonts w:asciiTheme="minorHAnsi" w:hAnsiTheme="minorHAnsi" w:cs="Times New Roman"/>
        </w:rPr>
        <w:t xml:space="preserve">assessments are significantly more positive than </w:t>
      </w:r>
      <w:r w:rsidRPr="0064610C">
        <w:rPr>
          <w:rFonts w:asciiTheme="minorHAnsi" w:hAnsiTheme="minorHAnsi" w:cs="Times New Roman"/>
          <w:sz w:val="16"/>
        </w:rPr>
        <w:t>those of participants in</w:t>
      </w:r>
      <w:r w:rsidRPr="0064610C">
        <w:rPr>
          <w:rStyle w:val="StyleUnderline"/>
          <w:rFonts w:asciiTheme="minorHAnsi" w:hAnsiTheme="minorHAnsi" w:cs="Times New Roman"/>
        </w:rPr>
        <w:t xml:space="preserve"> conventional rule making</w:t>
      </w:r>
      <w:r w:rsidRPr="0064610C">
        <w:rPr>
          <w:rFonts w:asciiTheme="minorHAnsi" w:hAnsiTheme="minorHAnsi" w:cs="Times New Roman"/>
          <w:sz w:val="16"/>
        </w:rPr>
        <w:t xml:space="preserve">. In short, </w:t>
      </w:r>
      <w:r w:rsidRPr="0064610C">
        <w:rPr>
          <w:rStyle w:val="StyleUnderline"/>
          <w:rFonts w:asciiTheme="minorHAnsi" w:hAnsiTheme="minorHAnsi" w:cs="Times New Roman"/>
        </w:rPr>
        <w:t>the process itself seems to affect participants' views of the rule making, independent of differences between the types of rules chosen for conventional and negotiated rule making, and independent of differences among the participants, including differences in their views of the economic net benefits of the particular rule</w:t>
      </w:r>
      <w:r w:rsidRPr="0064610C">
        <w:rPr>
          <w:rFonts w:asciiTheme="minorHAnsi" w:hAnsiTheme="minorHAnsi" w:cs="Times New Roman"/>
          <w:sz w:val="16"/>
        </w:rPr>
        <w:t xml:space="preserve">. This finding is consistent with theoretical expectations regarding the importance of participation and the importance of face-to-face communication to increase the likelihood of Pareto-improving social outcomes. With respect to participation, previous research indicates that </w:t>
      </w:r>
      <w:r w:rsidRPr="0064610C">
        <w:rPr>
          <w:rStyle w:val="StyleUnderline"/>
          <w:rFonts w:asciiTheme="minorHAnsi" w:hAnsiTheme="minorHAnsi" w:cs="Times New Roman"/>
        </w:rPr>
        <w:t>compliance with a law or regulation and support for policy choice are more likely to be forthcoming not only when it is economically rational but also when the process by which the decision is made is viewed as fair</w:t>
      </w:r>
      <w:r w:rsidRPr="0064610C">
        <w:rPr>
          <w:rFonts w:asciiTheme="minorHAnsi" w:hAnsiTheme="minorHAnsi" w:cs="Times New Roman"/>
          <w:sz w:val="16"/>
        </w:rPr>
        <w:t xml:space="preserve"> (Tyler 1990; Kunreuther et al. 1993; Frey and Oberholzer-Gee 1996). While we did not ask respondents explicitly to rate the fairness of the rule-making process in which they participated, </w:t>
      </w:r>
      <w:r w:rsidRPr="0064610C">
        <w:rPr>
          <w:rStyle w:val="StyleUnderline"/>
          <w:rFonts w:asciiTheme="minorHAnsi" w:hAnsiTheme="minorHAnsi" w:cs="Times New Roman"/>
        </w:rPr>
        <w:t>evidence presented in this study shows that reg neg participants rated the overall process</w:t>
      </w:r>
      <w:r w:rsidRPr="0064610C">
        <w:rPr>
          <w:rFonts w:asciiTheme="minorHAnsi" w:hAnsiTheme="minorHAnsi" w:cs="Times New Roman"/>
          <w:sz w:val="16"/>
        </w:rPr>
        <w:t xml:space="preserve"> (with and without statistical controls in exhibits 9 and 1 respectively) </w:t>
      </w:r>
      <w:r w:rsidRPr="0064610C">
        <w:rPr>
          <w:rStyle w:val="StyleUnderline"/>
          <w:rFonts w:asciiTheme="minorHAnsi" w:hAnsiTheme="minorHAnsi" w:cs="Times New Roman"/>
        </w:rPr>
        <w:t>and the ability of EPA equitably to implement the rule</w:t>
      </w:r>
      <w:r w:rsidRPr="0064610C">
        <w:rPr>
          <w:rFonts w:asciiTheme="minorHAnsi" w:hAnsiTheme="minorHAnsi" w:cs="Times New Roman"/>
          <w:sz w:val="16"/>
        </w:rPr>
        <w:t xml:space="preserve"> (exhibit 1) </w:t>
      </w:r>
      <w:r w:rsidRPr="0064610C">
        <w:rPr>
          <w:rStyle w:val="StyleUnderline"/>
          <w:rFonts w:asciiTheme="minorHAnsi" w:hAnsiTheme="minorHAnsi" w:cs="Times New Roman"/>
        </w:rPr>
        <w:t>significantly higher than conventional rule-making participants did</w:t>
      </w:r>
      <w:r w:rsidRPr="0064610C">
        <w:rPr>
          <w:rFonts w:asciiTheme="minorHAnsi" w:hAnsiTheme="minorHAnsi" w:cs="Times New Roman"/>
          <w:sz w:val="16"/>
        </w:rPr>
        <w:t xml:space="preserve">. Further, while conventional rule-making participants were more likely to say that there was no party with disproportionate influence during the development of the rule, reg neg participants voluteered significantly more positive comments and significantly fewer negative comments about the process overall. In general, </w:t>
      </w:r>
      <w:r w:rsidRPr="0064610C">
        <w:rPr>
          <w:rStyle w:val="StyleUnderline"/>
          <w:rFonts w:asciiTheme="minorHAnsi" w:hAnsiTheme="minorHAnsi" w:cs="Times New Roman"/>
        </w:rPr>
        <w:t>reg neg appears more likely than conventional rule making to leave participants with a warm glow about the decision-making process.</w:t>
      </w:r>
      <w:r w:rsidRPr="0064610C">
        <w:rPr>
          <w:rFonts w:asciiTheme="minorHAnsi" w:hAnsiTheme="minorHAnsi" w:cs="Times New Roman"/>
          <w:sz w:val="16"/>
        </w:rPr>
        <w:t xml:space="preserve"> While the regression results show that the costs and benefits of the rule being promulgated figure prominently into the respondents' overall assessment of the final rule, </w:t>
      </w:r>
      <w:r w:rsidRPr="0064610C">
        <w:rPr>
          <w:rStyle w:val="StyleUnderline"/>
          <w:rFonts w:asciiTheme="minorHAnsi" w:hAnsiTheme="minorHAnsi" w:cs="Times New Roman"/>
        </w:rPr>
        <w:t>process matters</w:t>
      </w:r>
      <w:r w:rsidRPr="0064610C">
        <w:rPr>
          <w:rFonts w:asciiTheme="minorHAnsi" w:hAnsiTheme="minorHAnsi" w:cs="Times New Roman"/>
          <w:sz w:val="16"/>
        </w:rPr>
        <w:t xml:space="preserve"> too. </w:t>
      </w:r>
      <w:r w:rsidRPr="0064610C">
        <w:rPr>
          <w:rStyle w:val="StyleUnderline"/>
          <w:rFonts w:asciiTheme="minorHAnsi" w:hAnsiTheme="minorHAnsi" w:cs="Times New Roman"/>
        </w:rPr>
        <w:t xml:space="preserve">Participants care not only about how rules and policies affect them economically, they also care about how the authorities who make and implement rules and policies treat them </w:t>
      </w:r>
      <w:r w:rsidRPr="0064610C">
        <w:rPr>
          <w:rFonts w:asciiTheme="minorHAnsi" w:hAnsiTheme="minorHAnsi" w:cs="Times New Roman"/>
          <w:sz w:val="16"/>
        </w:rPr>
        <w:t xml:space="preserve">(and others). In fact, </w:t>
      </w:r>
      <w:r w:rsidRPr="0064610C">
        <w:rPr>
          <w:rStyle w:val="StyleUnderline"/>
          <w:rFonts w:asciiTheme="minorHAnsi" w:hAnsiTheme="minorHAnsi" w:cs="Times New Roman"/>
        </w:rPr>
        <w:t>one reg neg respondent, the owner of a small shop that manufactured wood burning stoves, remarked about the woodstoves rule, which would put him out of business, that he felt satisfied even as he participated in his own "wake."</w:t>
      </w:r>
      <w:r w:rsidRPr="0064610C">
        <w:rPr>
          <w:rFonts w:asciiTheme="minorHAnsi" w:hAnsiTheme="minorHAnsi" w:cs="Times New Roman"/>
          <w:sz w:val="16"/>
        </w:rPr>
        <w:t xml:space="preserve"> It remains for further research to show whether this warm glow affects long term compliance and whether it extends to affected parties who were not direct participants in the negotiation process. It is unclear from our research whether greater satisfaction with negotiated rules implies that negotiated rules are Pareto-superior to conventionally written rules.13 Becker's (1983) theory of political competition among interest groups implies that in the absence of transactions costs, groups that bear large costs and opposing groups that reap large benefits have directly proportional and equal incentives to lobby. Politicians who seek to maximize net political support respond by balancing costs and benefits at the margin, and the resulting equilibrium will be no worse than market failure would be. Transactions costs, however, are not zero, and they may not be equal for interests on each side of an issue. For example, in many environmental policy issues, the benefits are dispersed and occur in the future, while some, but not all, costs are concentrated and occur now. The consequence is that </w:t>
      </w:r>
      <w:r w:rsidRPr="0064610C">
        <w:rPr>
          <w:rStyle w:val="StyleUnderline"/>
          <w:rFonts w:asciiTheme="minorHAnsi" w:hAnsiTheme="minorHAnsi" w:cs="Times New Roman"/>
        </w:rPr>
        <w:t>transactions costs are different for beneficiaries than for losers.</w:t>
      </w:r>
      <w:r w:rsidRPr="0064610C">
        <w:rPr>
          <w:rFonts w:asciiTheme="minorHAnsi" w:hAnsiTheme="minorHAnsi" w:cs="Times New Roman"/>
          <w:sz w:val="16"/>
        </w:rPr>
        <w:t xml:space="preserve"> If reg neg reduces transactions costs compared to conventional rule making, or if reg neg reduces the imbalance in transactions costs between winners and losers, or among different kinds of winners and losers, then </w:t>
      </w:r>
      <w:r w:rsidRPr="0064610C">
        <w:rPr>
          <w:rStyle w:val="StyleUnderline"/>
          <w:rFonts w:asciiTheme="minorHAnsi" w:hAnsiTheme="minorHAnsi" w:cs="Times New Roman"/>
        </w:rPr>
        <w:t>it might be reasonable to expect negotiated rules to be Pareto-superior to conventionally written rules. Reg neg</w:t>
      </w:r>
      <w:r w:rsidRPr="0064610C">
        <w:rPr>
          <w:rFonts w:asciiTheme="minorHAnsi" w:hAnsiTheme="minorHAnsi" w:cs="Times New Roman"/>
          <w:sz w:val="16"/>
        </w:rPr>
        <w:t xml:space="preserve"> may </w:t>
      </w:r>
      <w:r w:rsidRPr="0064610C">
        <w:rPr>
          <w:rStyle w:val="StyleUnderline"/>
          <w:rFonts w:asciiTheme="minorHAnsi" w:hAnsiTheme="minorHAnsi" w:cs="Times New Roman"/>
        </w:rPr>
        <w:t>reduce transactions costs in two ways. First, participation in writing the proposed rule</w:t>
      </w:r>
      <w:r w:rsidRPr="0064610C">
        <w:rPr>
          <w:rFonts w:asciiTheme="minorHAnsi" w:hAnsiTheme="minorHAnsi" w:cs="Times New Roman"/>
          <w:sz w:val="16"/>
        </w:rPr>
        <w:t xml:space="preserve"> (which sets the agenda that determines the final rule) </w:t>
      </w:r>
      <w:r w:rsidRPr="0064610C">
        <w:rPr>
          <w:rStyle w:val="StyleUnderline"/>
          <w:rFonts w:asciiTheme="minorHAnsi" w:hAnsiTheme="minorHAnsi" w:cs="Times New Roman"/>
        </w:rPr>
        <w:t>is direct</w:t>
      </w:r>
      <w:r w:rsidRPr="0064610C">
        <w:rPr>
          <w:rFonts w:asciiTheme="minorHAnsi" w:hAnsiTheme="minorHAnsi" w:cs="Times New Roman"/>
          <w:sz w:val="16"/>
        </w:rPr>
        <w:t xml:space="preserve">, at least for the participants. </w:t>
      </w:r>
      <w:r w:rsidRPr="0064610C">
        <w:rPr>
          <w:rStyle w:val="StyleUnderline"/>
          <w:rFonts w:asciiTheme="minorHAnsi" w:hAnsiTheme="minorHAnsi" w:cs="Times New Roman"/>
        </w:rPr>
        <w:t>In conventional rule making</w:t>
      </w:r>
      <w:r w:rsidRPr="0064610C">
        <w:rPr>
          <w:rFonts w:asciiTheme="minorHAnsi" w:hAnsiTheme="minorHAnsi" w:cs="Times New Roman"/>
          <w:sz w:val="16"/>
        </w:rPr>
        <w:t xml:space="preserve">, each interest has a repeated, bilateral relation with the rule-making agency; </w:t>
      </w:r>
      <w:r w:rsidRPr="0064610C">
        <w:rPr>
          <w:rStyle w:val="StyleUnderline"/>
          <w:rFonts w:asciiTheme="minorHAnsi" w:hAnsiTheme="minorHAnsi" w:cs="Times New Roman"/>
        </w:rPr>
        <w:t>the</w:t>
      </w:r>
      <w:r w:rsidRPr="0064610C">
        <w:rPr>
          <w:rFonts w:asciiTheme="minorHAnsi" w:hAnsiTheme="minorHAnsi" w:cs="Times New Roman"/>
          <w:sz w:val="16"/>
        </w:rPr>
        <w:t xml:space="preserve"> rule-making </w:t>
      </w:r>
      <w:r w:rsidRPr="0064610C">
        <w:rPr>
          <w:rStyle w:val="StyleUnderline"/>
          <w:rFonts w:asciiTheme="minorHAnsi" w:hAnsiTheme="minorHAnsi" w:cs="Times New Roman"/>
        </w:rPr>
        <w:t>agency proposes the rule</w:t>
      </w:r>
      <w:r w:rsidRPr="0064610C">
        <w:rPr>
          <w:rFonts w:asciiTheme="minorHAnsi" w:hAnsiTheme="minorHAnsi" w:cs="Times New Roman"/>
          <w:sz w:val="16"/>
        </w:rPr>
        <w:t xml:space="preserve"> (and thereby controls the agenda for the final rule), and affected interests respond separately to what is in the agency proposal. In negotiated rule making, each interest (including the agency) is in a repeated N-person set of mutual relations; the negotiating group drafts the proposed rule, thereby setting the agenda for the final rule. </w:t>
      </w:r>
      <w:r w:rsidRPr="0064610C">
        <w:rPr>
          <w:rStyle w:val="StyleUnderline"/>
          <w:rFonts w:asciiTheme="minorHAnsi" w:hAnsiTheme="minorHAnsi" w:cs="Times New Roman"/>
        </w:rPr>
        <w:t>Since the agency probably knows less about each group's costs and benefits than the group knows about its own costs and benefits, the rule that emerges from direct negotiation should be a more accurate reflection of net benefits than one that is written by the agency</w:t>
      </w:r>
      <w:r w:rsidRPr="0064610C">
        <w:rPr>
          <w:rFonts w:asciiTheme="minorHAnsi" w:hAnsiTheme="minorHAnsi" w:cs="Times New Roman"/>
          <w:sz w:val="16"/>
        </w:rPr>
        <w:t xml:space="preserve"> (even though the agency tries to be responsive to the affected parties). In effect, </w:t>
      </w:r>
      <w:r w:rsidRPr="0064610C">
        <w:rPr>
          <w:rStyle w:val="Emphasis"/>
          <w:rFonts w:asciiTheme="minorHAnsi" w:hAnsiTheme="minorHAnsi"/>
        </w:rPr>
        <w:t xml:space="preserve">reg neg can be expected to better establish a core relationship of trust, reputation, and reciprocity </w:t>
      </w:r>
      <w:r w:rsidRPr="0064610C">
        <w:rPr>
          <w:rStyle w:val="StyleUnderline"/>
          <w:rFonts w:asciiTheme="minorHAnsi" w:hAnsiTheme="minorHAnsi" w:cs="Times New Roman"/>
        </w:rPr>
        <w:t>that</w:t>
      </w:r>
      <w:r w:rsidRPr="0064610C">
        <w:rPr>
          <w:rFonts w:asciiTheme="minorHAnsi" w:hAnsiTheme="minorHAnsi" w:cs="Times New Roman"/>
          <w:sz w:val="16"/>
        </w:rPr>
        <w:t xml:space="preserve"> Ostrom (1998) argues </w:t>
      </w:r>
      <w:r w:rsidRPr="0064610C">
        <w:rPr>
          <w:rStyle w:val="StyleUnderline"/>
          <w:rFonts w:asciiTheme="minorHAnsi" w:hAnsiTheme="minorHAnsi" w:cs="Times New Roman"/>
        </w:rPr>
        <w:t>is central to improving net social benefits. Reg neg may reduce transactions costs not only by entailing repeated mutual rather than bilateral relations, but also by face to face communication</w:t>
      </w:r>
      <w:r w:rsidRPr="0064610C">
        <w:rPr>
          <w:rFonts w:asciiTheme="minorHAnsi" w:hAnsiTheme="minorHAnsi" w:cs="Times New Roman"/>
          <w:sz w:val="16"/>
        </w:rPr>
        <w:t xml:space="preserve">. Ostrom (1998, 13) argues that </w:t>
      </w:r>
      <w:r w:rsidRPr="0064610C">
        <w:rPr>
          <w:rStyle w:val="StyleUnderline"/>
          <w:rFonts w:asciiTheme="minorHAnsi" w:hAnsiTheme="minorHAnsi" w:cs="Times New Roman"/>
        </w:rPr>
        <w:t xml:space="preserve">face-to-face communication reduces transactions costs by making it easier to assess trustworthiness and by lowering the decision costs of reaching a "contingent agreement," in which "individuals agree to contribute x resources to a common effort so long as at least y others also contribute." </w:t>
      </w:r>
      <w:r w:rsidRPr="0064610C">
        <w:rPr>
          <w:rFonts w:asciiTheme="minorHAnsi" w:hAnsiTheme="minorHAnsi" w:cs="Times New Roman"/>
          <w:sz w:val="16"/>
        </w:rPr>
        <w:t xml:space="preserve">In fact, our survey results show that </w:t>
      </w:r>
      <w:r w:rsidRPr="0064610C">
        <w:rPr>
          <w:rStyle w:val="StyleUnderline"/>
          <w:rFonts w:asciiTheme="minorHAnsi" w:hAnsiTheme="minorHAnsi" w:cs="Times New Roman"/>
        </w:rPr>
        <w:t>reg neg participants</w:t>
      </w:r>
      <w:r w:rsidRPr="0064610C">
        <w:rPr>
          <w:rFonts w:asciiTheme="minorHAnsi" w:hAnsiTheme="minorHAnsi" w:cs="Times New Roman"/>
          <w:sz w:val="16"/>
        </w:rPr>
        <w:t xml:space="preserve"> </w:t>
      </w:r>
      <w:r w:rsidRPr="0064610C">
        <w:rPr>
          <w:rStyle w:val="StyleUnderline"/>
          <w:rFonts w:asciiTheme="minorHAnsi" w:hAnsiTheme="minorHAnsi" w:cs="Times New Roman"/>
        </w:rPr>
        <w:t xml:space="preserve">are significantly more likely than conventional rule-making participants to believe that others will comply with the final rule </w:t>
      </w:r>
      <w:r w:rsidRPr="0064610C">
        <w:rPr>
          <w:rFonts w:asciiTheme="minorHAnsi" w:hAnsiTheme="minorHAnsi" w:cs="Times New Roman"/>
          <w:sz w:val="16"/>
        </w:rPr>
        <w:t>(exhibit 1). In the absence of outside assessments that compare net social benefits of the conventional and negotiated rules in this study,15 the hypothesis that reg neg is Pareto superior to conventional rule making remains an untested speculation. Nonetheless, it seems to be a plausible hypothesis based on recent theories regarding the importance of institutions that foster participation in helping to effect Pareto-preferred social outcomes.</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A consensus will be reached—parties have incentives to cooperate and compromise</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Harter 09</w:t>
      </w:r>
    </w:p>
    <w:p w:rsidR="00A84BC4" w:rsidRPr="0064610C" w:rsidRDefault="00A84BC4" w:rsidP="00A84BC4">
      <w:pPr>
        <w:rPr>
          <w:rStyle w:val="StyleUnderline"/>
          <w:rFonts w:asciiTheme="minorHAnsi" w:hAnsiTheme="minorHAnsi" w:cs="Times New Roman"/>
          <w:b/>
          <w:bCs/>
          <w:sz w:val="16"/>
          <w:szCs w:val="16"/>
        </w:rPr>
      </w:pPr>
      <w:r w:rsidRPr="0064610C">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 Harter, P. J. “Collaboration: The Future of Governance,” </w:t>
      </w:r>
      <w:r w:rsidRPr="0064610C">
        <w:rPr>
          <w:rStyle w:val="Style13ptBold"/>
          <w:rFonts w:asciiTheme="minorHAnsi" w:hAnsiTheme="minorHAnsi" w:cs="Times New Roman"/>
          <w:i/>
          <w:sz w:val="16"/>
          <w:szCs w:val="16"/>
        </w:rPr>
        <w:t>Journal of Dispute Resolution</w:t>
      </w:r>
      <w:r w:rsidRPr="0064610C">
        <w:rPr>
          <w:rStyle w:val="Style13ptBold"/>
          <w:rFonts w:asciiTheme="minorHAnsi" w:hAnsiTheme="minorHAnsi" w:cs="Times New Roman"/>
          <w:sz w:val="16"/>
          <w:szCs w:val="16"/>
        </w:rPr>
        <w:t>, Volume 2009, Issue 2, Article 7. 2009.  http://scholarship.law.missouri.edu/cgi/viewcontent.cgi?article=1581&amp;context=jdr//ghs-kw)</w:t>
      </w:r>
    </w:p>
    <w:p w:rsidR="00A84BC4" w:rsidRPr="0064610C" w:rsidRDefault="00A84BC4" w:rsidP="00A84BC4">
      <w:pPr>
        <w:rPr>
          <w:rFonts w:asciiTheme="minorHAnsi" w:hAnsiTheme="minorHAnsi" w:cs="Times New Roman"/>
          <w:sz w:val="16"/>
        </w:rPr>
      </w:pPr>
      <w:r w:rsidRPr="0064610C">
        <w:rPr>
          <w:rStyle w:val="StyleUnderline"/>
          <w:rFonts w:asciiTheme="minorHAnsi" w:hAnsiTheme="minorHAnsi" w:cs="Times New Roman"/>
        </w:rPr>
        <w:t>Consensus is often misunderstood.</w:t>
      </w:r>
      <w:r w:rsidRPr="0064610C">
        <w:rPr>
          <w:rFonts w:asciiTheme="minorHAnsi" w:hAnsiTheme="minorHAnsi" w:cs="Times New Roman"/>
          <w:sz w:val="16"/>
        </w:rPr>
        <w:t xml:space="preserve"> It is typically used, derisively, to mean a group decision that is the consequence of a "group think" that resulted from little or no exploration of the issues, with neither general inquiry, discussion, nor deli¬beration. A common example would be the boss's saying, "Do we all agree? . . . Good, we have a consensus!" In this context, consensus is the acquiescence to an accepted point of view. It is, as is often alleged, the lowest common denominator that is developed precisely to avoid controversy as opposed to generating a better answer. It is a decision resulting from the lack of diversity. It is in fact actually a cascade that may be more extreme than the views of any member! Thus, the question legitimately is, if this is the understanding of the term, would you want it if you could get it, or would the result to too diluted? A number of articles posit, with neither understanding nor research, that it always results in the least common denominator. Done right, however, </w:t>
      </w:r>
      <w:r w:rsidRPr="0064610C">
        <w:rPr>
          <w:rStyle w:val="StyleUnderline"/>
          <w:rFonts w:asciiTheme="minorHAnsi" w:hAnsiTheme="minorHAnsi" w:cs="Times New Roman"/>
        </w:rPr>
        <w:t>consensus is</w:t>
      </w:r>
      <w:r w:rsidRPr="0064610C">
        <w:rPr>
          <w:rFonts w:asciiTheme="minorHAnsi" w:hAnsiTheme="minorHAnsi" w:cs="Times New Roman"/>
          <w:sz w:val="16"/>
        </w:rPr>
        <w:t xml:space="preserve"> exactly the opposite: it is </w:t>
      </w:r>
      <w:r w:rsidRPr="0064610C">
        <w:rPr>
          <w:rStyle w:val="StyleUnderline"/>
          <w:rFonts w:asciiTheme="minorHAnsi" w:hAnsiTheme="minorHAnsi" w:cs="Times New Roman"/>
        </w:rPr>
        <w:t>the wisdom of crowds. It builds on the insights and experiences of diversity.</w:t>
      </w:r>
      <w:r w:rsidRPr="0064610C">
        <w:rPr>
          <w:rFonts w:asciiTheme="minorHAnsi" w:hAnsiTheme="minorHAnsi" w:cs="Times New Roman"/>
          <w:sz w:val="16"/>
        </w:rPr>
        <w:t xml:space="preserve"> And it is a vital element of collaborative governance in terms of actually reaching agreement and in terms of the quality of the resulting agreement. That </w:t>
      </w:r>
      <w:r w:rsidRPr="0064610C">
        <w:rPr>
          <w:rStyle w:val="StyleUnderline"/>
          <w:rFonts w:asciiTheme="minorHAnsi" w:hAnsiTheme="minorHAnsi" w:cs="Times New Roman"/>
        </w:rPr>
        <w:t>undoubtedly sounds counterintuitive, especially for the difficult, complex, controversial matters that are customarily the subject of direct negotiations</w:t>
      </w:r>
      <w:r w:rsidRPr="0064610C">
        <w:rPr>
          <w:rFonts w:asciiTheme="minorHAnsi" w:hAnsiTheme="minorHAnsi" w:cs="Times New Roman"/>
          <w:sz w:val="16"/>
        </w:rPr>
        <w:t xml:space="preserve"> among governments and their con¬stituents. Indeed, </w:t>
      </w:r>
      <w:r w:rsidRPr="0064610C">
        <w:rPr>
          <w:rStyle w:val="StyleUnderline"/>
          <w:rFonts w:asciiTheme="minorHAnsi" w:hAnsiTheme="minorHAnsi" w:cs="Times New Roman"/>
        </w:rPr>
        <w:t xml:space="preserve">you often hear that it can't be done. One would expect that the controversy would make consensus unlikely </w:t>
      </w:r>
      <w:r w:rsidRPr="0064610C">
        <w:rPr>
          <w:rFonts w:asciiTheme="minorHAnsi" w:hAnsiTheme="minorHAnsi" w:cs="Times New Roman"/>
          <w:sz w:val="16"/>
        </w:rPr>
        <w:t xml:space="preserve">or that if concurrence were obtained, it would likely be so watered down—that least common denominator again—that it would not be worth much. </w:t>
      </w:r>
      <w:r w:rsidRPr="0064610C">
        <w:rPr>
          <w:rStyle w:val="Emphasis"/>
          <w:rFonts w:asciiTheme="minorHAnsi" w:hAnsiTheme="minorHAnsi"/>
        </w:rPr>
        <w:t>But, interestingly, it has exactly the opposite effect.</w:t>
      </w:r>
      <w:r w:rsidRPr="0064610C">
        <w:rPr>
          <w:rFonts w:asciiTheme="minorHAnsi" w:hAnsiTheme="minorHAnsi" w:cs="Times New Roman"/>
          <w:sz w:val="16"/>
        </w:rPr>
        <w:t xml:space="preserve"> Consensus can mean many things so it is important to understand what is consensus for these purposes. The default definition of consensus in the Negotiated Rulemaking Act is the "unanimous concurrence among the interests represented on [the] . . . committee." Thus, </w:t>
      </w:r>
      <w:r w:rsidRPr="0064610C">
        <w:rPr>
          <w:rStyle w:val="StyleUnderline"/>
          <w:rFonts w:asciiTheme="minorHAnsi" w:hAnsiTheme="minorHAnsi" w:cs="Times New Roman"/>
        </w:rPr>
        <w:t>each interest has a veto over the decision, and any party may block a final agreement by withholding concurrence. Consensus has a significant impact on how the negotiations actually function</w:t>
      </w:r>
      <w:r w:rsidRPr="0064610C">
        <w:rPr>
          <w:rFonts w:asciiTheme="minorHAnsi" w:hAnsiTheme="minorHAnsi" w:cs="Times New Roman"/>
          <w:sz w:val="16"/>
        </w:rPr>
        <w:t xml:space="preserve">: </w:t>
      </w:r>
      <w:r w:rsidRPr="0064610C">
        <w:rPr>
          <w:rFonts w:ascii="Arial" w:hAnsi="Arial" w:cs="Arial"/>
          <w:sz w:val="16"/>
        </w:rPr>
        <w:t>■</w:t>
      </w:r>
      <w:r w:rsidRPr="0064610C">
        <w:rPr>
          <w:rFonts w:asciiTheme="minorHAnsi" w:hAnsiTheme="minorHAnsi" w:cs="Times New Roman"/>
          <w:sz w:val="16"/>
        </w:rPr>
        <w:t xml:space="preserve"> </w:t>
      </w:r>
      <w:r w:rsidRPr="0064610C">
        <w:rPr>
          <w:rStyle w:val="Emphasis"/>
          <w:rFonts w:asciiTheme="minorHAnsi" w:hAnsiTheme="minorHAnsi"/>
        </w:rPr>
        <w:t>It makes it "safe" to come to the table.</w:t>
      </w:r>
      <w:r w:rsidRPr="0064610C">
        <w:rPr>
          <w:rFonts w:asciiTheme="minorHAnsi" w:hAnsiTheme="minorHAnsi" w:cs="Times New Roman"/>
          <w:sz w:val="16"/>
        </w:rPr>
        <w:t xml:space="preserve"> </w:t>
      </w:r>
      <w:r w:rsidRPr="0064610C">
        <w:rPr>
          <w:rStyle w:val="StyleUnderline"/>
          <w:rFonts w:asciiTheme="minorHAnsi" w:hAnsiTheme="minorHAnsi" w:cs="Times New Roman"/>
        </w:rPr>
        <w:t>If the committee were to make decisions by voting, even if a supermajority were required, a party might fear being outvoted</w:t>
      </w:r>
      <w:r w:rsidRPr="0064610C">
        <w:rPr>
          <w:rFonts w:asciiTheme="minorHAnsi" w:hAnsiTheme="minorHAnsi" w:cs="Times New Roman"/>
          <w:sz w:val="16"/>
        </w:rPr>
        <w:t xml:space="preserve">. In that case, </w:t>
      </w:r>
      <w:r w:rsidRPr="0064610C">
        <w:rPr>
          <w:rStyle w:val="StyleUnderline"/>
          <w:rFonts w:asciiTheme="minorHAnsi" w:hAnsiTheme="minorHAnsi" w:cs="Times New Roman"/>
        </w:rPr>
        <w:t xml:space="preserve">it would logically continue to build power to achieve its will outside the negotiations. </w:t>
      </w:r>
      <w:r w:rsidRPr="0064610C">
        <w:rPr>
          <w:rFonts w:asciiTheme="minorHAnsi" w:hAnsiTheme="minorHAnsi" w:cs="Times New Roman"/>
          <w:sz w:val="16"/>
        </w:rPr>
        <w:t xml:space="preserve">Instead, </w:t>
      </w:r>
      <w:r w:rsidRPr="0064610C">
        <w:rPr>
          <w:rStyle w:val="Emphasis"/>
          <w:rFonts w:asciiTheme="minorHAnsi" w:hAnsiTheme="minorHAnsi"/>
        </w:rPr>
        <w:t>it has the power inside the room to prevent something from happening that it cannot live with</w:t>
      </w:r>
      <w:r w:rsidRPr="0064610C">
        <w:rPr>
          <w:rFonts w:asciiTheme="minorHAnsi" w:hAnsiTheme="minorHAnsi" w:cs="Times New Roman"/>
          <w:sz w:val="16"/>
        </w:rPr>
        <w:t xml:space="preserve">. Thus, at least for the duration of the negotiations, </w:t>
      </w:r>
      <w:r w:rsidRPr="0064610C">
        <w:rPr>
          <w:rStyle w:val="StyleUnderline"/>
          <w:rFonts w:asciiTheme="minorHAnsi" w:hAnsiTheme="minorHAnsi" w:cs="Times New Roman"/>
        </w:rPr>
        <w:t>the party can focus on the substance of the policy and not build political might</w:t>
      </w:r>
      <w:r w:rsidRPr="0064610C">
        <w:rPr>
          <w:rFonts w:asciiTheme="minorHAnsi" w:hAnsiTheme="minorHAnsi" w:cs="Times New Roman"/>
          <w:sz w:val="16"/>
        </w:rPr>
        <w:t xml:space="preserve">. </w:t>
      </w:r>
      <w:r w:rsidRPr="0064610C">
        <w:rPr>
          <w:rFonts w:ascii="Arial" w:hAnsi="Arial" w:cs="Arial"/>
          <w:sz w:val="16"/>
        </w:rPr>
        <w:t>■</w:t>
      </w:r>
      <w:r w:rsidRPr="0064610C">
        <w:rPr>
          <w:rFonts w:asciiTheme="minorHAnsi" w:hAnsiTheme="minorHAnsi" w:cs="Times New Roman"/>
          <w:sz w:val="16"/>
        </w:rPr>
        <w:t xml:space="preserve"> </w:t>
      </w:r>
      <w:r w:rsidRPr="0064610C">
        <w:rPr>
          <w:rStyle w:val="StyleUnderline"/>
          <w:rFonts w:asciiTheme="minorHAnsi" w:hAnsiTheme="minorHAnsi" w:cs="Times New Roman"/>
        </w:rPr>
        <w:t>The committee is converted from a group of disparate</w:t>
      </w:r>
      <w:r w:rsidRPr="0064610C">
        <w:rPr>
          <w:rFonts w:asciiTheme="minorHAnsi" w:hAnsiTheme="minorHAnsi" w:cs="Times New Roman"/>
          <w:sz w:val="16"/>
        </w:rPr>
        <w:t xml:space="preserve">, often </w:t>
      </w:r>
      <w:r w:rsidRPr="0064610C">
        <w:rPr>
          <w:rStyle w:val="StyleUnderline"/>
          <w:rFonts w:asciiTheme="minorHAnsi" w:hAnsiTheme="minorHAnsi" w:cs="Times New Roman"/>
        </w:rPr>
        <w:t xml:space="preserve">antag¬nistic, interests into one with a common purpose: reaching a mutually acceptable agreement. </w:t>
      </w:r>
      <w:r w:rsidRPr="0064610C">
        <w:rPr>
          <w:rFonts w:asciiTheme="minorHAnsi" w:hAnsiTheme="minorHAnsi" w:cs="Times New Roman"/>
          <w:sz w:val="16"/>
        </w:rPr>
        <w:t xml:space="preserve">During a policy negotiation such as this, </w:t>
      </w:r>
      <w:r w:rsidRPr="0064610C">
        <w:rPr>
          <w:rStyle w:val="StyleUnderline"/>
          <w:rFonts w:asciiTheme="minorHAnsi" w:hAnsiTheme="minorHAnsi" w:cs="Times New Roman"/>
        </w:rPr>
        <w:t>you can actually feel the committee snap together into a coherent whole when the members realize that</w:t>
      </w:r>
      <w:r w:rsidRPr="0064610C">
        <w:rPr>
          <w:rFonts w:asciiTheme="minorHAnsi" w:hAnsiTheme="minorHAnsi" w:cs="Times New Roman"/>
          <w:sz w:val="16"/>
        </w:rPr>
        <w:t xml:space="preserve">. </w:t>
      </w:r>
      <w:r w:rsidRPr="0064610C">
        <w:rPr>
          <w:rFonts w:ascii="Arial" w:hAnsi="Arial" w:cs="Arial"/>
          <w:sz w:val="16"/>
        </w:rPr>
        <w:t>■</w:t>
      </w:r>
      <w:r w:rsidRPr="0064610C">
        <w:rPr>
          <w:rFonts w:asciiTheme="minorHAnsi" w:hAnsiTheme="minorHAnsi" w:cs="Times New Roman"/>
          <w:sz w:val="16"/>
        </w:rPr>
        <w:t xml:space="preserve"> </w:t>
      </w:r>
      <w:r w:rsidRPr="0064610C">
        <w:rPr>
          <w:rStyle w:val="StyleUnderline"/>
          <w:rFonts w:asciiTheme="minorHAnsi" w:hAnsiTheme="minorHAnsi" w:cs="Times New Roman"/>
        </w:rPr>
        <w:t>It forces the parties to deal with each other which prevents "rolling" someone</w:t>
      </w:r>
      <w:r w:rsidRPr="0064610C">
        <w:rPr>
          <w:rFonts w:asciiTheme="minorHAnsi" w:hAnsiTheme="minorHAnsi" w:cs="Times New Roman"/>
          <w:sz w:val="16"/>
        </w:rPr>
        <w:t xml:space="preserve">: "OK, I have the votes, so shut up and let's vote." Rolling someone in a negotiation is a very good way to create an opponent, to you and to any resulting agreement. </w:t>
      </w:r>
      <w:r w:rsidRPr="0064610C">
        <w:rPr>
          <w:rStyle w:val="StyleUnderline"/>
          <w:rFonts w:asciiTheme="minorHAnsi" w:hAnsiTheme="minorHAnsi" w:cs="Times New Roman"/>
        </w:rPr>
        <w:t>Having to actually listen to each other</w:t>
      </w:r>
      <w:r w:rsidRPr="0064610C">
        <w:rPr>
          <w:rFonts w:asciiTheme="minorHAnsi" w:hAnsiTheme="minorHAnsi" w:cs="Times New Roman"/>
          <w:sz w:val="16"/>
        </w:rPr>
        <w:t xml:space="preserve"> also creates a friction of ideas that results in better decisions—instead of a cascade, it </w:t>
      </w:r>
      <w:r w:rsidRPr="0064610C">
        <w:rPr>
          <w:rStyle w:val="StyleUnderline"/>
          <w:rFonts w:asciiTheme="minorHAnsi" w:hAnsiTheme="minorHAnsi" w:cs="Times New Roman"/>
        </w:rPr>
        <w:t xml:space="preserve">generates the "wisdom of crowds." </w:t>
      </w:r>
      <w:r w:rsidRPr="0064610C">
        <w:rPr>
          <w:rFonts w:ascii="Arial" w:hAnsi="Arial" w:cs="Arial"/>
          <w:sz w:val="16"/>
        </w:rPr>
        <w:t>■</w:t>
      </w:r>
      <w:r w:rsidRPr="0064610C">
        <w:rPr>
          <w:rStyle w:val="StyleUnderline"/>
          <w:rFonts w:asciiTheme="minorHAnsi" w:hAnsiTheme="minorHAnsi" w:cs="Times New Roman"/>
        </w:rPr>
        <w:t xml:space="preserve"> It enables the parties to make sophisticated proposals in which they agree to do something, but only if other parties agree to do some¬thing in return.</w:t>
      </w:r>
      <w:r w:rsidRPr="0064610C">
        <w:rPr>
          <w:rFonts w:asciiTheme="minorHAnsi" w:hAnsiTheme="minorHAnsi" w:cs="Times New Roman"/>
          <w:sz w:val="16"/>
        </w:rPr>
        <w:t xml:space="preserve"> These "if but only if offers cannot be made in a voting situation for fear that the offeror would not obtain the necessary quid pro quo. </w:t>
      </w:r>
      <w:r w:rsidRPr="0064610C">
        <w:rPr>
          <w:rFonts w:ascii="Arial" w:hAnsi="Arial" w:cs="Arial"/>
          <w:sz w:val="16"/>
        </w:rPr>
        <w:t>■</w:t>
      </w:r>
      <w:r w:rsidRPr="0064610C">
        <w:rPr>
          <w:rFonts w:asciiTheme="minorHAnsi" w:hAnsiTheme="minorHAnsi" w:cs="Times New Roman"/>
          <w:sz w:val="16"/>
        </w:rPr>
        <w:t xml:space="preserve"> </w:t>
      </w:r>
      <w:r w:rsidRPr="0064610C">
        <w:rPr>
          <w:rStyle w:val="StyleUnderline"/>
          <w:rFonts w:asciiTheme="minorHAnsi" w:hAnsiTheme="minorHAnsi" w:cs="Times New Roman"/>
        </w:rPr>
        <w:t>It also enables the parties to develop and present information</w:t>
      </w:r>
      <w:r w:rsidRPr="0064610C">
        <w:rPr>
          <w:rFonts w:asciiTheme="minorHAnsi" w:hAnsiTheme="minorHAnsi" w:cs="Times New Roman"/>
          <w:sz w:val="16"/>
        </w:rPr>
        <w:t xml:space="preserve"> they might otherwise be reluctant to share for fear of its being misused or used against them. A veto prevents that. </w:t>
      </w:r>
      <w:r w:rsidRPr="0064610C">
        <w:rPr>
          <w:rFonts w:ascii="Arial" w:hAnsi="Arial" w:cs="Arial"/>
          <w:sz w:val="16"/>
        </w:rPr>
        <w:t>■</w:t>
      </w:r>
      <w:r w:rsidRPr="0064610C">
        <w:rPr>
          <w:rFonts w:asciiTheme="minorHAnsi" w:hAnsiTheme="minorHAnsi" w:cs="Times New Roman"/>
          <w:sz w:val="16"/>
        </w:rPr>
        <w:t xml:space="preserve"> </w:t>
      </w:r>
      <w:r w:rsidRPr="0064610C">
        <w:rPr>
          <w:rStyle w:val="StyleUnderline"/>
          <w:rFonts w:asciiTheme="minorHAnsi" w:hAnsiTheme="minorHAnsi" w:cs="Times New Roman"/>
        </w:rPr>
        <w:t>If a party cannot control the decision, it will logically amass as much factual information</w:t>
      </w:r>
      <w:r w:rsidRPr="0064610C">
        <w:rPr>
          <w:rFonts w:asciiTheme="minorHAnsi" w:hAnsiTheme="minorHAnsi" w:cs="Times New Roman"/>
          <w:sz w:val="16"/>
        </w:rPr>
        <w:t xml:space="preserve"> </w:t>
      </w:r>
      <w:r w:rsidRPr="0064610C">
        <w:rPr>
          <w:rStyle w:val="StyleUnderline"/>
          <w:rFonts w:asciiTheme="minorHAnsi" w:hAnsiTheme="minorHAnsi" w:cs="Times New Roman"/>
        </w:rPr>
        <w:t>as possible</w:t>
      </w:r>
      <w:r w:rsidRPr="0064610C">
        <w:rPr>
          <w:rFonts w:asciiTheme="minorHAnsi" w:hAnsiTheme="minorHAnsi" w:cs="Times New Roman"/>
          <w:sz w:val="16"/>
        </w:rPr>
        <w:t xml:space="preserve"> in order to limit the discretion availa¬ble to the one making the decision; the theory is that if you win on the facts, the range of choices as to what to do on the policy is consi¬derably narrowed. Thus, records are stuffed with data that may wellbe irrelevant to the outcome or on which the parties largely agree. </w:t>
      </w:r>
      <w:r w:rsidRPr="0064610C">
        <w:rPr>
          <w:rStyle w:val="StyleUnderline"/>
          <w:rFonts w:asciiTheme="minorHAnsi" w:hAnsiTheme="minorHAnsi" w:cs="Times New Roman"/>
        </w:rPr>
        <w:t>If the decision is made by consensus, the parties do control the outcome</w:t>
      </w:r>
      <w:r w:rsidRPr="0064610C">
        <w:rPr>
          <w:rFonts w:asciiTheme="minorHAnsi" w:hAnsiTheme="minorHAnsi" w:cs="Times New Roman"/>
          <w:sz w:val="16"/>
        </w:rPr>
        <w:t xml:space="preserve">, and as a result, </w:t>
      </w:r>
      <w:r w:rsidRPr="0064610C">
        <w:rPr>
          <w:rStyle w:val="StyleUnderline"/>
          <w:rFonts w:asciiTheme="minorHAnsi" w:hAnsiTheme="minorHAnsi" w:cs="Times New Roman"/>
        </w:rPr>
        <w:t>they can concentrate on making the final decision.</w:t>
      </w:r>
      <w:r w:rsidRPr="0064610C">
        <w:rPr>
          <w:rFonts w:asciiTheme="minorHAnsi" w:hAnsiTheme="minorHAnsi" w:cs="Times New Roman"/>
          <w:sz w:val="16"/>
        </w:rPr>
        <w:t xml:space="preserve"> The question for the committee then becomes, how much in¬formation do we need to make a responsible resolution? The committee may not need to resolve many of the underlying facts before a policy choice is clear. Interestingly, therefore, </w:t>
      </w:r>
      <w:r w:rsidRPr="0064610C">
        <w:rPr>
          <w:rStyle w:val="StyleUnderline"/>
          <w:rFonts w:asciiTheme="minorHAnsi" w:hAnsiTheme="minorHAnsi" w:cs="Times New Roman"/>
        </w:rPr>
        <w:t>the use of consensus can significantly reduce the amount of defensive</w:t>
      </w:r>
      <w:r w:rsidRPr="0064610C">
        <w:rPr>
          <w:rFonts w:asciiTheme="minorHAnsi" w:hAnsiTheme="minorHAnsi" w:cs="Times New Roman"/>
          <w:sz w:val="16"/>
        </w:rPr>
        <w:t xml:space="preserve"> (or probably more accurately, offensive) </w:t>
      </w:r>
      <w:r w:rsidRPr="0064610C">
        <w:rPr>
          <w:rStyle w:val="StyleUnderline"/>
          <w:rFonts w:asciiTheme="minorHAnsi" w:hAnsiTheme="minorHAnsi" w:cs="Times New Roman"/>
        </w:rPr>
        <w:t>record-building that customarily attends adversarial processes</w:t>
      </w:r>
      <w:r w:rsidRPr="0064610C">
        <w:rPr>
          <w:rFonts w:asciiTheme="minorHAnsi" w:hAnsiTheme="minorHAnsi" w:cs="Times New Roman"/>
          <w:sz w:val="16"/>
        </w:rPr>
        <w:t xml:space="preserve">. </w:t>
      </w:r>
      <w:r w:rsidRPr="0064610C">
        <w:rPr>
          <w:rStyle w:val="StyleUnderline"/>
          <w:rFonts w:ascii="Arial" w:hAnsi="Arial" w:cs="Arial"/>
        </w:rPr>
        <w:t>■</w:t>
      </w:r>
      <w:r w:rsidRPr="0064610C">
        <w:rPr>
          <w:rStyle w:val="StyleUnderline"/>
          <w:rFonts w:asciiTheme="minorHAnsi" w:hAnsiTheme="minorHAnsi" w:cs="Times New Roman"/>
        </w:rPr>
        <w:t xml:space="preserve"> It forces the parties to look at the agreement as a whole</w:t>
      </w:r>
      <w:r w:rsidRPr="0064610C">
        <w:rPr>
          <w:rFonts w:asciiTheme="minorHAnsi" w:hAnsiTheme="minorHAnsi" w:cs="Times New Roman"/>
          <w:sz w:val="16"/>
        </w:rPr>
        <w:t xml:space="preserve">—consensus is reached only on the entire package, not its individual elements. The very essence of negotiation is that different parties value issues differently. What is important to </w:t>
      </w:r>
      <w:r w:rsidRPr="0064610C">
        <w:rPr>
          <w:rStyle w:val="StyleUnderline"/>
          <w:rFonts w:asciiTheme="minorHAnsi" w:hAnsiTheme="minorHAnsi" w:cs="Times New Roman"/>
        </w:rPr>
        <w:t>one party</w:t>
      </w:r>
      <w:r w:rsidRPr="0064610C">
        <w:rPr>
          <w:rFonts w:asciiTheme="minorHAnsi" w:hAnsiTheme="minorHAnsi" w:cs="Times New Roman"/>
          <w:sz w:val="16"/>
        </w:rPr>
        <w:t xml:space="preserve"> is not so important to another, and that </w:t>
      </w:r>
      <w:r w:rsidRPr="0064610C">
        <w:rPr>
          <w:rStyle w:val="StyleUnderline"/>
          <w:rFonts w:asciiTheme="minorHAnsi" w:hAnsiTheme="minorHAnsi" w:cs="Times New Roman"/>
        </w:rPr>
        <w:t>makes for trades that maximize overall value. The resulting agreement can be analogized to buying a house: something is always wrong with any house you would consider buying</w:t>
      </w:r>
      <w:r w:rsidRPr="0064610C">
        <w:rPr>
          <w:rFonts w:asciiTheme="minorHAnsi" w:hAnsiTheme="minorHAnsi" w:cs="Times New Roman"/>
          <w:sz w:val="16"/>
        </w:rPr>
        <w:t xml:space="preserve"> (price, location, kitchen needs repair, etc.), bu</w:t>
      </w:r>
      <w:r w:rsidRPr="0064610C">
        <w:rPr>
          <w:rStyle w:val="StyleUnderline"/>
          <w:rFonts w:asciiTheme="minorHAnsi" w:hAnsiTheme="minorHAnsi" w:cs="Times New Roman"/>
        </w:rPr>
        <w:t>t you cannot buy only part of a house or move it to another location; the choice must be made as to which house—the entire thing—you will purchase.</w:t>
      </w:r>
      <w:r w:rsidRPr="0064610C">
        <w:rPr>
          <w:rFonts w:asciiTheme="minorHAnsi" w:hAnsiTheme="minorHAnsi" w:cs="Times New Roman"/>
          <w:sz w:val="16"/>
        </w:rPr>
        <w:t xml:space="preserve"> </w:t>
      </w:r>
      <w:r w:rsidRPr="0064610C">
        <w:rPr>
          <w:rFonts w:ascii="Arial" w:hAnsi="Arial" w:cs="Arial"/>
          <w:sz w:val="16"/>
        </w:rPr>
        <w:t>■</w:t>
      </w:r>
      <w:r w:rsidRPr="0064610C">
        <w:rPr>
          <w:rFonts w:asciiTheme="minorHAnsi" w:hAnsiTheme="minorHAnsi" w:cs="Times New Roman"/>
          <w:sz w:val="16"/>
        </w:rPr>
        <w:t xml:space="preserve"> It also means that </w:t>
      </w:r>
      <w:r w:rsidRPr="0064610C">
        <w:rPr>
          <w:rStyle w:val="StyleUnderline"/>
          <w:rFonts w:asciiTheme="minorHAnsi" w:hAnsiTheme="minorHAnsi" w:cs="Times New Roman"/>
        </w:rPr>
        <w:t>the resulting decision will not stray from the statutory mandate</w:t>
      </w:r>
      <w:r w:rsidRPr="0064610C">
        <w:rPr>
          <w:rFonts w:asciiTheme="minorHAnsi" w:hAnsiTheme="minorHAnsi" w:cs="Times New Roman"/>
          <w:sz w:val="16"/>
        </w:rPr>
        <w:t xml:space="preserve">. That is because one of the parties to the negotiation is very likely to benefit from an adherence to the statutory require¬ments and would not concur in a decision that did not implement it. </w:t>
      </w:r>
      <w:r w:rsidRPr="0064610C">
        <w:rPr>
          <w:rFonts w:ascii="Arial" w:hAnsi="Arial" w:cs="Arial"/>
          <w:sz w:val="16"/>
        </w:rPr>
        <w:t>■</w:t>
      </w:r>
      <w:r w:rsidRPr="0064610C">
        <w:rPr>
          <w:rFonts w:asciiTheme="minorHAnsi" w:hAnsiTheme="minorHAnsi" w:cs="Times New Roman"/>
          <w:sz w:val="16"/>
        </w:rPr>
        <w:t xml:space="preserve"> Finally, </w:t>
      </w:r>
      <w:r w:rsidRPr="0064610C">
        <w:rPr>
          <w:rStyle w:val="Emphasis"/>
          <w:rFonts w:asciiTheme="minorHAnsi" w:hAnsiTheme="minorHAnsi"/>
        </w:rPr>
        <w:t>if all of the parties represented concur in the outcome, the likelihood of a successful challenge is greatly reduced so that the decision has a rare degree of finality.</w:t>
      </w:r>
      <w:r w:rsidRPr="0064610C">
        <w:rPr>
          <w:rFonts w:asciiTheme="minorHAnsi" w:hAnsiTheme="minorHAnsi" w:cs="Times New Roman"/>
          <w:sz w:val="16"/>
        </w:rPr>
        <w:t xml:space="preserve"> </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AT Speed</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 is better—solves faster</w:t>
      </w:r>
    </w:p>
    <w:p w:rsidR="00A84BC4" w:rsidRPr="0064610C" w:rsidRDefault="00A84BC4" w:rsidP="00A84BC4">
      <w:pPr>
        <w:rPr>
          <w:rFonts w:asciiTheme="minorHAnsi" w:hAnsiTheme="minorHAnsi"/>
        </w:rPr>
      </w:pP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Harter 99</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81" w:history="1">
        <w:r w:rsidRPr="0064610C">
          <w:rPr>
            <w:rStyle w:val="Style13ptBold"/>
            <w:rFonts w:asciiTheme="minorHAnsi" w:hAnsiTheme="minorHAnsi" w:cs="Times New Roman"/>
            <w:sz w:val="16"/>
            <w:szCs w:val="16"/>
          </w:rPr>
          <w:t>http://papers.ssrn.com/sol3/papers.cfm?abstract_id=202808//ghs-kw</w:t>
        </w:r>
      </w:hyperlink>
      <w:r w:rsidRPr="0064610C">
        <w:rPr>
          <w:rStyle w:val="Style13ptBold"/>
          <w:rFonts w:asciiTheme="minorHAnsi" w:hAnsiTheme="minorHAnsi" w:cs="Times New Roman"/>
          <w:sz w:val="16"/>
          <w:szCs w:val="16"/>
        </w:rPr>
        <w:t>)</w:t>
      </w:r>
    </w:p>
    <w:p w:rsidR="00A84BC4" w:rsidRPr="0064610C" w:rsidRDefault="00A84BC4" w:rsidP="00A84BC4">
      <w:pPr>
        <w:rPr>
          <w:rFonts w:asciiTheme="minorHAnsi" w:hAnsiTheme="minorHAnsi" w:cs="Times New Roman"/>
          <w:u w:val="single"/>
        </w:rPr>
      </w:pPr>
      <w:r w:rsidRPr="0064610C">
        <w:rPr>
          <w:rFonts w:asciiTheme="minorHAnsi" w:hAnsiTheme="minorHAnsi" w:cs="Times New Roman"/>
          <w:sz w:val="16"/>
        </w:rPr>
        <w:t xml:space="preserve">Properly understood, therefore, </w:t>
      </w:r>
      <w:r w:rsidRPr="0064610C">
        <w:rPr>
          <w:rStyle w:val="Emphasis"/>
          <w:rFonts w:asciiTheme="minorHAnsi" w:hAnsiTheme="minorHAnsi"/>
        </w:rPr>
        <w:t>the average length of EPA’s negotiated rulemakings — the time it took EPA to fulfill its goal — was 751 days or 32% faster than traditional rulemaking.</w:t>
      </w:r>
      <w:r w:rsidRPr="0064610C">
        <w:rPr>
          <w:rFonts w:asciiTheme="minorHAnsi" w:hAnsiTheme="minorHAnsi" w:cs="Times New Roman"/>
          <w:sz w:val="16"/>
        </w:rPr>
        <w:t xml:space="preserve"> </w:t>
      </w:r>
      <w:r w:rsidRPr="0064610C">
        <w:rPr>
          <w:rStyle w:val="StyleUnderline"/>
          <w:rFonts w:asciiTheme="minorHAnsi" w:hAnsiTheme="minorHAnsi" w:cs="Times New Roman"/>
        </w:rPr>
        <w:t>This knocks a full year off the average time it takes EPA to develop rule by the traditional method. And, note these are highly complex and controversial rules and that one of them survived Presidential intervention. Thus, the dynamics surrounding these rules are by no mean “average.” This means that reg neg’s actual performance is much better than that</w:t>
      </w:r>
      <w:r w:rsidRPr="0064610C">
        <w:rPr>
          <w:rFonts w:asciiTheme="minorHAnsi" w:hAnsiTheme="minorHAnsi" w:cs="Times New Roman"/>
          <w:sz w:val="16"/>
        </w:rPr>
        <w:t xml:space="preserve">. Interestingly and consistently, the average time for all of EPA’s reg negs when viewed in context is virtually identical to that of the sample drawn by Kerwin and Furlong77 — differing by less than a month. Furthermore, if all of the reg negs that were conducted by all the agencies that were included in Coglianese’s table78 were analyzed along the same lines as discussed here,79 </w:t>
      </w:r>
      <w:r w:rsidRPr="0064610C">
        <w:rPr>
          <w:rStyle w:val="StyleUnderline"/>
          <w:rFonts w:asciiTheme="minorHAnsi" w:hAnsiTheme="minorHAnsi" w:cs="Times New Roman"/>
        </w:rPr>
        <w:t>the average time for all negotiated rulemakings drops to less than 685 days</w:t>
      </w:r>
      <w:r w:rsidRPr="0064610C">
        <w:rPr>
          <w:rFonts w:asciiTheme="minorHAnsi" w:hAnsiTheme="minorHAnsi" w:cs="Times New Roman"/>
          <w:sz w:val="16"/>
        </w:rPr>
        <w:t xml:space="preserve">.80 No Substantive Review of Rules Based on Reg Neg </w:t>
      </w:r>
      <w:r w:rsidRPr="0064610C">
        <w:rPr>
          <w:rFonts w:asciiTheme="minorHAnsi" w:hAnsiTheme="minorHAnsi" w:cs="Times New Roman"/>
          <w:sz w:val="16"/>
          <w:szCs w:val="16"/>
        </w:rPr>
        <w:t>Consensus. Coglianese argues that negotiated rules are actually subjected to a higher incident of judicial review than are rules developed by traditional methods, at least those issued by EPA.81 But, like his analysis of the time it takes to develop rules, Coglianese fails to look at either what happened in the negotiated rulemaking itself or the nature of any challenge. For example, he makes much of the fact that the Grand Canyon visibility rule was challenged by interests that were not a party to the negotiations;82 yet, he also points out that this rule was not developed under the Negotiated Rulemaking Act83 which explicitly establishes procedures that are designed to ensure that each interest can be represented. This challenge demonstrates the value of convening negotiations.84 And, it is significantly misleading to include it when discussing the judicial review of negotiated rules since the process of reg neg was not followed. As for Reformulated Gasoline, the rule as issued by EPA did not reflect the consensus but rather was modified by EPA under the direction of President Bush.85 There were, indeed, a number of challenges to the application of the rule,86 but amazingly little to the rule itself given its history. Indeed, after the proposal was changed, many members of the committee continued to meet in an effort to put</w:t>
      </w:r>
      <w:r w:rsidRPr="0064610C">
        <w:rPr>
          <w:rFonts w:asciiTheme="minorHAnsi" w:hAnsiTheme="minorHAnsi" w:cs="Times New Roman"/>
        </w:rPr>
        <w:t xml:space="preserve"> </w:t>
      </w:r>
      <w:r w:rsidRPr="0064610C">
        <w:rPr>
          <w:rFonts w:asciiTheme="minorHAnsi" w:hAnsiTheme="minorHAnsi" w:cs="Times New Roman"/>
          <w:sz w:val="16"/>
          <w:szCs w:val="16"/>
        </w:rPr>
        <w:t>Humpty Dumpty back together again, which they largely</w:t>
      </w:r>
      <w:r w:rsidRPr="0064610C">
        <w:rPr>
          <w:rFonts w:asciiTheme="minorHAnsi" w:hAnsiTheme="minorHAnsi" w:cs="Times New Roman"/>
        </w:rPr>
        <w:t xml:space="preserve"> </w:t>
      </w:r>
      <w:r w:rsidRPr="0064610C">
        <w:rPr>
          <w:rFonts w:asciiTheme="minorHAnsi" w:hAnsiTheme="minorHAnsi" w:cs="Times New Roman"/>
          <w:sz w:val="16"/>
        </w:rPr>
        <w:t xml:space="preserve">did; </w:t>
      </w:r>
      <w:r w:rsidRPr="0064610C">
        <w:rPr>
          <w:rStyle w:val="StyleUnderline"/>
          <w:rFonts w:asciiTheme="minorHAnsi" w:hAnsiTheme="minorHAnsi" w:cs="Times New Roman"/>
        </w:rPr>
        <w:t>the fact that the rule had been negotiated not only resulted in a much better rule,</w:t>
      </w:r>
      <w:r w:rsidRPr="0064610C">
        <w:rPr>
          <w:rFonts w:asciiTheme="minorHAnsi" w:hAnsiTheme="minorHAnsi" w:cs="Times New Roman"/>
          <w:sz w:val="16"/>
        </w:rPr>
        <w:t xml:space="preserve">87 </w:t>
      </w:r>
      <w:r w:rsidRPr="0064610C">
        <w:rPr>
          <w:rStyle w:val="StyleUnderline"/>
          <w:rFonts w:asciiTheme="minorHAnsi" w:hAnsiTheme="minorHAnsi" w:cs="Times New Roman"/>
        </w:rPr>
        <w:t>it enabled the rule to withstand in large part a massive assault.</w:t>
      </w:r>
      <w:r w:rsidRPr="0064610C">
        <w:rPr>
          <w:rFonts w:asciiTheme="minorHAnsi" w:hAnsiTheme="minorHAnsi" w:cs="Times New Roman"/>
          <w:sz w:val="16"/>
        </w:rPr>
        <w:t xml:space="preserve"> Coglianese also somehow attributes a challenge within the World Trade Organization to a shortcoming of reg neg even though such issues were explicitly outside the purview of the committee; to criticize reg neg here is like saying surgery is not effective when the patient refused to undergo it. While the Underground Injection rule was challenged, the committee never reached an agreement88 and, moreover, the convening report made clear that there were very strong disagreements over the interpretation of the governing statute that would likely have to be resolved by a Court of Appeals. Coglianese also asserts that the Equipment Leaks rule was the subject of review; it was, but only because the Clean Air requires parties to file challenges in a very short period, and a challenger therefore filed a defensive challenge while it worked out some minor details over the regulation. Those negotiations were successful and the challenge was withdrawn. The Chemical Manufacturers Association, the challenger, had no intention of a substantive challenge.89 Moreover, a challenge to other parts of the HON should not be ascribed to the Equipment Leaks part of the rule. The agreement in the Asbestos in Schools negotiation explicitly contemplated judicial review — strange, but true — and hence it came as no surprise and as no violation of the agreement. As for the Wood Furniture Rule, the challenges were withdrawn after informal negotiations in which EPA agreed to propose amendments to the rule.90 Similarly, the challenge to EPA’s Disinfectant By-Products Rule91 was withdrawn. In short, the rules that have emerged from negotiated rulemaking have been remarkably resistant to substantive challenges. And, indeed, this far into the development of the process, the standard of review and the extent to which an agreement may be binding on either a signatory or someone whom a party purports to represent are still unknown — the speculation of many an administrative law class.92 Thus, here too, </w:t>
      </w:r>
      <w:r w:rsidRPr="0064610C">
        <w:rPr>
          <w:rStyle w:val="StyleUnderline"/>
          <w:rFonts w:asciiTheme="minorHAnsi" w:hAnsiTheme="minorHAnsi" w:cs="Times New Roman"/>
        </w:rPr>
        <w:t xml:space="preserve">Coglianese paints a substantially misleading picture by failing to distinguish substantive challenges to rules that are based on a consensus from either challenges to issues that were not the subject of negotiations or were filed while some details were worked out. </w:t>
      </w:r>
      <w:r w:rsidRPr="0064610C">
        <w:rPr>
          <w:rStyle w:val="Emphasis"/>
          <w:rFonts w:asciiTheme="minorHAnsi" w:hAnsiTheme="minorHAnsi"/>
        </w:rPr>
        <w:t>Properly understood, reg negs have been phenomenally successful in warding off substantive review.</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Reg negs solve faster and better—Coglianese’s results concluded neg when properly interpreted</w:t>
      </w:r>
    </w:p>
    <w:p w:rsidR="00A84BC4" w:rsidRPr="0064610C" w:rsidRDefault="00A84BC4" w:rsidP="00A84BC4">
      <w:pPr>
        <w:rPr>
          <w:rFonts w:asciiTheme="minorHAnsi" w:hAnsiTheme="minorHAnsi"/>
        </w:rPr>
      </w:pP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Harter 99</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 xml:space="preserve">(Philip J. Harter received his AB (1964), Kenyon College, MA (1966), JD, magna cum laude (1969), University of Michigan. Philip J. Harter is a scholar in residence at Vermont Law School and the Earl F. Nelson Professor of Law Emeritus at the University of Missouri. He has been involved in the design of many of the major developments of administrative law in the past 40 years. He is the author of more than 50 papers and books on administrative law and has been a visiting professor or guest lecturer internationally, including at the University of Paris II, Humboldt University (Berlin) and the University of the Western Cape (Cape Town). He has consulted on environmental mediation and public participation in rulemaking in China, including a project sponsored by the Supreme Peoples Court. He has received multiple awards for his achievements in administrative law. He is listed in Who's Who in America and is a member of the Administrative Conference of the United States.Harter, P. J. “Assessing the Assessors: The Actual Performance of Negotiated Rulemaking,” December 1999. </w:t>
      </w:r>
      <w:hyperlink r:id="rId82" w:history="1">
        <w:r w:rsidRPr="0064610C">
          <w:rPr>
            <w:rStyle w:val="Style13ptBold"/>
            <w:rFonts w:asciiTheme="minorHAnsi" w:hAnsiTheme="minorHAnsi" w:cs="Times New Roman"/>
            <w:sz w:val="16"/>
            <w:szCs w:val="16"/>
          </w:rPr>
          <w:t>http://papers.ssrn.com/sol3/papers.cfm?abstract_id=202808//ghs-kw</w:t>
        </w:r>
      </w:hyperlink>
      <w:r w:rsidRPr="0064610C">
        <w:rPr>
          <w:rStyle w:val="Style13ptBold"/>
          <w:rFonts w:asciiTheme="minorHAnsi" w:hAnsiTheme="minorHAnsi" w:cs="Times New Roman"/>
          <w:sz w:val="16"/>
          <w:szCs w:val="16"/>
        </w:rPr>
        <w:t>)</w:t>
      </w:r>
    </w:p>
    <w:p w:rsidR="00A84BC4" w:rsidRPr="0064610C" w:rsidRDefault="00A84BC4" w:rsidP="00A84BC4">
      <w:pPr>
        <w:rPr>
          <w:rStyle w:val="StyleUnderline"/>
          <w:rFonts w:asciiTheme="minorHAnsi" w:hAnsiTheme="minorHAnsi" w:cs="Times New Roman"/>
        </w:rPr>
      </w:pPr>
      <w:r w:rsidRPr="0064610C">
        <w:rPr>
          <w:rStyle w:val="StyleUnderline"/>
          <w:rFonts w:asciiTheme="minorHAnsi" w:hAnsiTheme="minorHAnsi" w:cs="Times New Roman"/>
        </w:rPr>
        <w:t>Negotiated Rulemaking Has Fulfilled its Goals</w:t>
      </w:r>
      <w:r w:rsidRPr="0064610C">
        <w:rPr>
          <w:rFonts w:asciiTheme="minorHAnsi" w:hAnsiTheme="minorHAnsi" w:cs="Times New Roman"/>
          <w:sz w:val="16"/>
        </w:rPr>
        <w:t>. If “better rules” were the aspirations for negotiated rulemaking, the question remains as to whether the process has lived up to the expectations. From my own personal experience</w:t>
      </w:r>
      <w:r w:rsidRPr="0064610C">
        <w:rPr>
          <w:rFonts w:asciiTheme="minorHAnsi" w:hAnsiTheme="minorHAnsi" w:cs="Times New Roman"/>
          <w:sz w:val="16"/>
          <w:highlight w:val="green"/>
        </w:rPr>
        <w:t>, t</w:t>
      </w:r>
      <w:r w:rsidRPr="0064610C">
        <w:rPr>
          <w:rStyle w:val="Emphasis"/>
          <w:rFonts w:asciiTheme="minorHAnsi" w:hAnsiTheme="minorHAnsi"/>
          <w:highlight w:val="green"/>
        </w:rPr>
        <w:t>he rules that emerge from negotiated rulemaking tend to be both more stringent and yet more cost effective to implement.</w:t>
      </w:r>
      <w:r w:rsidRPr="0064610C">
        <w:rPr>
          <w:rStyle w:val="Emphasis"/>
          <w:rFonts w:asciiTheme="minorHAnsi" w:hAnsiTheme="minorHAnsi"/>
        </w:rPr>
        <w:t xml:space="preserve"> </w:t>
      </w:r>
      <w:r w:rsidRPr="0064610C">
        <w:rPr>
          <w:rStyle w:val="StyleUnderline"/>
          <w:rFonts w:asciiTheme="minorHAnsi" w:hAnsiTheme="minorHAnsi" w:cs="Times New Roman"/>
        </w:rPr>
        <w:t xml:space="preserve">That somewhat paradoxical result comes precisely from the practical orientation of the committee: it can figure out what information is needed to make a reasonable, responsible decision and then what actions will best achieve the goal; it can, therefore, avoid common regulatory mistakes that are costly but do not contribute substantially to accomplishing the task. </w:t>
      </w:r>
      <w:r w:rsidRPr="0064610C">
        <w:rPr>
          <w:rFonts w:asciiTheme="minorHAnsi" w:hAnsiTheme="minorHAnsi" w:cs="Times New Roman"/>
          <w:sz w:val="16"/>
        </w:rPr>
        <w:t xml:space="preserve">The only formal evaluation of negotiated rulemaking that has been conducted supports these observations. After his early article analyzing the time required for negotiated rulemaking, Neil Kerwin undertook an evaluation of negotiated rulemaking at the Environmental Protection Agency with Dr. Laura Langbein.103 </w:t>
      </w:r>
      <w:r w:rsidRPr="0064610C">
        <w:rPr>
          <w:rStyle w:val="StyleUnderline"/>
          <w:rFonts w:asciiTheme="minorHAnsi" w:hAnsiTheme="minorHAnsi" w:cs="Times New Roman"/>
        </w:rPr>
        <w:t>Kerwin and Langbein conducted a study of negotiated rulemaking</w:t>
      </w:r>
      <w:r w:rsidRPr="0064610C">
        <w:rPr>
          <w:rFonts w:asciiTheme="minorHAnsi" w:hAnsiTheme="minorHAnsi" w:cs="Times New Roman"/>
          <w:sz w:val="16"/>
        </w:rPr>
        <w:t xml:space="preserve"> by examining what actually occurs in a reg neg versus the development of rules by conventional means. To establish the requisite comparison, they “collected data on litigation, data from the comments on proposed rules, and data from systematic, open-ended interviews with participants in 8 negotiated rules . . . and in 6 ‘comparable’ conventional rules.”104 They interviewed 51 participants of conventional rulemaking and 101 from various negotiated rulemaking committees.105 </w:t>
      </w:r>
      <w:r w:rsidRPr="0064610C">
        <w:rPr>
          <w:rStyle w:val="StyleUnderline"/>
          <w:rFonts w:asciiTheme="minorHAnsi" w:hAnsiTheme="minorHAnsi" w:cs="Times New Roman"/>
        </w:rPr>
        <w:t xml:space="preserve">Kerwin and Langbein’s important work provides the only rigorous, empirical evaluation that compares a number of factors of conventional and negotiated rulemaking. </w:t>
      </w:r>
      <w:r w:rsidRPr="0064610C">
        <w:rPr>
          <w:rFonts w:asciiTheme="minorHAnsi" w:hAnsiTheme="minorHAnsi" w:cs="Times New Roman"/>
          <w:sz w:val="16"/>
        </w:rPr>
        <w:t xml:space="preserve">Their overall conclusion is: Our research contains </w:t>
      </w:r>
      <w:r w:rsidRPr="0064610C">
        <w:rPr>
          <w:rStyle w:val="StyleUnderline"/>
          <w:rFonts w:asciiTheme="minorHAnsi" w:hAnsiTheme="minorHAnsi" w:cs="Times New Roman"/>
        </w:rPr>
        <w:t xml:space="preserve">strong but qualified support for the continued use of negotiated rulemaking. The strong support comes in the form of positive assessments provided by participants in negotiated rulemaking compared to assessments offered by those involved in conventional form of regulation development. Further, there is no evidence that negotiated rules comprise an abrogation of agency authority, and negotiated rules appear no more (or less) subject to litigation that conventional rules. </w:t>
      </w:r>
      <w:r w:rsidRPr="0064610C">
        <w:rPr>
          <w:rFonts w:asciiTheme="minorHAnsi" w:hAnsiTheme="minorHAnsi" w:cs="Times New Roman"/>
          <w:sz w:val="16"/>
        </w:rPr>
        <w:t>It is also true that negotiated rulemaking at the EPA is used largely to develop rules that entail particularly complex issues regarding the implementation and enforcement of legal obligations rather than those that set the substantive standards themselves. However, par</w:t>
      </w:r>
      <w:r w:rsidRPr="0064610C">
        <w:rPr>
          <w:rStyle w:val="StyleUnderline"/>
          <w:rFonts w:asciiTheme="minorHAnsi" w:hAnsiTheme="minorHAnsi" w:cs="Times New Roman"/>
        </w:rPr>
        <w:t>ticipants’ assessments of the resulting rules are more positive when the issues to be decided entail those of establishing rather than enforcing the standard. Further, participants’ assessments are also more positive when the issues to be decided are relatively more complex.</w:t>
      </w:r>
      <w:r w:rsidRPr="0064610C">
        <w:rPr>
          <w:rFonts w:asciiTheme="minorHAnsi" w:hAnsiTheme="minorHAnsi" w:cs="Times New Roman"/>
          <w:sz w:val="16"/>
        </w:rPr>
        <w:t xml:space="preserve"> Our research would support a recommendation that negotiated rulemaking continue to be applied to complex issues, and more widely applied to include those entailing the standard itself.106 Their findings are particularly powerful when comparing individual attributes of negotiated and conventional rules. Table 3 contains a summary of those comparisons. Importantly, </w:t>
      </w:r>
      <w:r w:rsidRPr="0064610C">
        <w:rPr>
          <w:rStyle w:val="StyleUnderline"/>
          <w:rFonts w:asciiTheme="minorHAnsi" w:hAnsiTheme="minorHAnsi" w:cs="Times New Roman"/>
        </w:rPr>
        <w:t xml:space="preserve">negotiated rules were viewed more favorably in every criteria, and significantly so in several dimensions that are often contentious in regulatory debates </w:t>
      </w:r>
      <w:r w:rsidRPr="0064610C">
        <w:rPr>
          <w:rFonts w:asciiTheme="minorHAnsi" w:hAnsiTheme="minorHAnsi" w:cs="Times New Roman"/>
          <w:sz w:val="16"/>
        </w:rPr>
        <w:t xml:space="preserve">— • the economic efficiency of the rule and its cost effectiveness • the quality of the scientific evidence and the incorporation of appropriate technology, and • “personal experience” is not usually considered in dialogues over regulatory procedure, Kerwin and Langbein’s findings here too favor negotiated rules. Conclusion. </w:t>
      </w:r>
      <w:r w:rsidRPr="0064610C">
        <w:rPr>
          <w:rStyle w:val="Emphasis"/>
          <w:rFonts w:asciiTheme="minorHAnsi" w:hAnsiTheme="minorHAnsi"/>
          <w:highlight w:val="green"/>
        </w:rPr>
        <w:t>The benefits envisioned by the proponents of negotiated rulemaking have indeed been realized</w:t>
      </w:r>
      <w:r w:rsidRPr="0064610C">
        <w:rPr>
          <w:rStyle w:val="Emphasis"/>
          <w:rFonts w:asciiTheme="minorHAnsi" w:hAnsiTheme="minorHAnsi"/>
        </w:rPr>
        <w:t>. That is demonstrated both by Coglianese’s own methodology when properly understood and by the only careful and comprehensive comparative study</w:t>
      </w:r>
      <w:r w:rsidRPr="0064610C">
        <w:rPr>
          <w:rStyle w:val="StyleUnderline"/>
          <w:rFonts w:asciiTheme="minorHAnsi" w:hAnsiTheme="minorHAnsi" w:cs="Times New Roman"/>
        </w:rPr>
        <w:t>. Reg neg has proven to be an enormously powerful tool in addressing highly complex, politicized rules. These are the very kind that stall agencies when using traditional or conventional procedures.107 Properly understood and used appropriately, negotiated rulemaking does indeed fulfill its expectations</w:t>
      </w:r>
    </w:p>
    <w:p w:rsidR="00A84BC4" w:rsidRPr="0064610C" w:rsidRDefault="00A84BC4" w:rsidP="00A84BC4">
      <w:pPr>
        <w:pStyle w:val="Heading3"/>
        <w:rPr>
          <w:rFonts w:asciiTheme="minorHAnsi" w:hAnsiTheme="minorHAnsi"/>
        </w:rPr>
      </w:pPr>
      <w:r w:rsidRPr="0064610C">
        <w:rPr>
          <w:rFonts w:asciiTheme="minorHAnsi" w:hAnsiTheme="minorHAnsi"/>
        </w:rPr>
        <w:t>2NC AT Transparency</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The process is transparent</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Freeman and Langbein 00</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A84BC4" w:rsidRPr="0064610C" w:rsidRDefault="00A84BC4" w:rsidP="00A84BC4">
      <w:pPr>
        <w:rPr>
          <w:rFonts w:asciiTheme="minorHAnsi" w:hAnsiTheme="minorHAnsi" w:cs="Times New Roman"/>
          <w:sz w:val="16"/>
        </w:rPr>
      </w:pPr>
      <w:r w:rsidRPr="0064610C">
        <w:rPr>
          <w:rFonts w:asciiTheme="minorHAnsi" w:hAnsiTheme="minorHAnsi" w:cs="Times New Roman"/>
          <w:sz w:val="16"/>
        </w:rPr>
        <w:t xml:space="preserve">Defenders of reg neg retorted that </w:t>
      </w:r>
      <w:r w:rsidRPr="0064610C">
        <w:rPr>
          <w:rStyle w:val="StyleUnderline"/>
          <w:rFonts w:asciiTheme="minorHAnsi" w:hAnsiTheme="minorHAnsi" w:cs="Times New Roman"/>
          <w:highlight w:val="green"/>
        </w:rPr>
        <w:t>negotiated rules were far from secret deals</w:t>
      </w:r>
      <w:r w:rsidRPr="0064610C">
        <w:rPr>
          <w:rStyle w:val="StyleUnderline"/>
          <w:rFonts w:asciiTheme="minorHAnsi" w:hAnsiTheme="minorHAnsi" w:cs="Times New Roman"/>
        </w:rPr>
        <w:t xml:space="preserve">. The Negotiated Rulemaking Act of 1990 </w:t>
      </w:r>
      <w:r w:rsidRPr="0064610C">
        <w:rPr>
          <w:rFonts w:asciiTheme="minorHAnsi" w:hAnsiTheme="minorHAnsi" w:cs="Times New Roman"/>
          <w:sz w:val="16"/>
        </w:rPr>
        <w:t xml:space="preserve">(“NRA”) </w:t>
      </w:r>
      <w:r w:rsidRPr="0064610C">
        <w:rPr>
          <w:rStyle w:val="StyleUnderline"/>
          <w:rFonts w:asciiTheme="minorHAnsi" w:hAnsiTheme="minorHAnsi" w:cs="Times New Roman"/>
        </w:rPr>
        <w:t>requires federal agencies to provide notice of regulatory negotiations in the Federal Register,50 to formally charter reg neg committees,51 and to observe the transparency and accountability requirements52 of the Federal Advisory Committee Act.</w:t>
      </w:r>
      <w:r w:rsidRPr="0064610C">
        <w:rPr>
          <w:rFonts w:asciiTheme="minorHAnsi" w:hAnsiTheme="minorHAnsi" w:cs="Times New Roman"/>
          <w:sz w:val="16"/>
        </w:rPr>
        <w:t xml:space="preserve">53 Any individual or organization that might be “significantly affected” by a proposed rule can apply for membership in a reg neg committee,54 and even if the agency rejects their application, they remain free to attend as spectators.55 Most significantly, the </w:t>
      </w:r>
      <w:r w:rsidRPr="0064610C">
        <w:rPr>
          <w:rStyle w:val="StyleUnderline"/>
          <w:rFonts w:asciiTheme="minorHAnsi" w:hAnsiTheme="minorHAnsi" w:cs="Times New Roman"/>
          <w:highlight w:val="green"/>
        </w:rPr>
        <w:t>NRA requires that the agency submit negotiated rules to traditional notice and comment</w:t>
      </w:r>
      <w:r w:rsidRPr="0064610C">
        <w:rPr>
          <w:rFonts w:asciiTheme="minorHAnsi" w:hAnsiTheme="minorHAnsi" w:cs="Times New Roman"/>
          <w:sz w:val="16"/>
          <w:highlight w:val="green"/>
        </w:rPr>
        <w:t>.56</w:t>
      </w:r>
      <w:r w:rsidRPr="0064610C">
        <w:rPr>
          <w:rFonts w:asciiTheme="minorHAnsi" w:hAnsiTheme="minorHAnsi" w:cs="Times New Roman"/>
          <w:sz w:val="16"/>
        </w:rPr>
        <w:t xml:space="preserve"> </w:t>
      </w:r>
    </w:p>
    <w:p w:rsidR="00A84BC4" w:rsidRPr="0064610C" w:rsidRDefault="00A84BC4" w:rsidP="00A84BC4">
      <w:pPr>
        <w:pStyle w:val="Heading3"/>
        <w:rPr>
          <w:rFonts w:asciiTheme="minorHAnsi" w:hAnsiTheme="minorHAnsi"/>
        </w:rPr>
      </w:pPr>
      <w:r w:rsidRPr="0064610C">
        <w:rPr>
          <w:rFonts w:asciiTheme="minorHAnsi" w:hAnsiTheme="minorHAnsi"/>
        </w:rPr>
        <w:t>2NC AT Undemocratic</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The process is equal and fair</w:t>
      </w:r>
    </w:p>
    <w:p w:rsidR="00A84BC4" w:rsidRPr="0064610C" w:rsidRDefault="00A84BC4" w:rsidP="00A84BC4">
      <w:pPr>
        <w:rPr>
          <w:rStyle w:val="Style13ptBold"/>
          <w:rFonts w:asciiTheme="minorHAnsi" w:hAnsiTheme="minorHAnsi" w:cs="Times New Roman"/>
        </w:rPr>
      </w:pPr>
      <w:r w:rsidRPr="0064610C">
        <w:rPr>
          <w:rStyle w:val="Style13ptBold"/>
          <w:rFonts w:asciiTheme="minorHAnsi" w:hAnsiTheme="minorHAnsi" w:cs="Times New Roman"/>
        </w:rPr>
        <w:t>Freeman and Langbein 00</w:t>
      </w:r>
    </w:p>
    <w:p w:rsidR="00A84BC4" w:rsidRPr="0064610C" w:rsidRDefault="00A84BC4" w:rsidP="00A84BC4">
      <w:pPr>
        <w:rPr>
          <w:rStyle w:val="Style13ptBold"/>
          <w:rFonts w:asciiTheme="minorHAnsi" w:hAnsiTheme="minorHAnsi" w:cs="Times New Roman"/>
          <w:sz w:val="16"/>
          <w:szCs w:val="16"/>
        </w:rPr>
      </w:pPr>
      <w:r w:rsidRPr="0064610C">
        <w:rPr>
          <w:rStyle w:val="Style13ptBold"/>
          <w:rFonts w:asciiTheme="minorHAnsi" w:hAnsiTheme="minorHAnsi" w:cs="Times New Roman"/>
          <w:sz w:val="16"/>
          <w:szCs w:val="16"/>
        </w:rPr>
        <w:t>(Jody Freeman is the Archibald Cox Professor at Harvard Law School and a leading expert on administrative law and environmental law. She holds a Bachelor of the Arts from Stanford University, a Bachelor of Laws from the University of Toronto, and a Master of Laws in addition to a Doctors of Jurisdictional Science from Harvard University. She served as Counselor for Energy and Climate Change in the Obama White House in 2009-2010. Freeman is a prominent scholar of regulation and institutional design, and a leading thinker on collaborative and contractual approaches to governance. After leaving the White House, she advised the National Commission on the Deepwater Horizon oil spill on topics of structural reform at the Department of the Interior. She has been appointed to the Administrative Conference of the United States, the government think tank for improving the effectiveness and efficiency of federal agencies, and is a member of the American College of Environmental Lawyers. Laura I Langbein is the Professor of Quantitative Methods, Program Evaluation, Policy Analysis, and Public Choice and American College. She holds a PhD in Political Science from the University of North Carolina, a BA in Government from Oberlin College. Freeman, J. Langbein, R. I. “Regulatory Negotiation and the Legitimacy Benefit,” N.Y.U. Environmental Journal, Volume 9, 2000. http://www.law.harvard.edu/faculty/freeman/legitimacy%20benefit.pdf//ghs-kw)</w:t>
      </w:r>
    </w:p>
    <w:p w:rsidR="00A84BC4" w:rsidRPr="0064610C" w:rsidRDefault="00A84BC4" w:rsidP="00A84BC4">
      <w:pPr>
        <w:rPr>
          <w:rFonts w:asciiTheme="minorHAnsi" w:hAnsiTheme="minorHAnsi" w:cs="Times New Roman"/>
          <w:b/>
          <w:iCs/>
          <w:u w:val="single"/>
        </w:rPr>
      </w:pPr>
      <w:r w:rsidRPr="0064610C">
        <w:rPr>
          <w:rFonts w:asciiTheme="minorHAnsi" w:hAnsiTheme="minorHAnsi" w:cs="Times New Roman"/>
          <w:sz w:val="16"/>
        </w:rPr>
        <w:t xml:space="preserve">On balance, the combined results of Phase I and II of the study suggest that </w:t>
      </w:r>
      <w:r w:rsidRPr="0064610C">
        <w:rPr>
          <w:rStyle w:val="StyleUnderline"/>
          <w:rFonts w:asciiTheme="minorHAnsi" w:hAnsiTheme="minorHAnsi" w:cs="Times New Roman"/>
        </w:rPr>
        <w:t>reg neg is superior to conventional rulemaking</w:t>
      </w:r>
      <w:r w:rsidRPr="0064610C">
        <w:rPr>
          <w:rFonts w:asciiTheme="minorHAnsi" w:hAnsiTheme="minorHAnsi" w:cs="Times New Roman"/>
          <w:sz w:val="16"/>
        </w:rPr>
        <w:t xml:space="preserve"> on virtually all of the measures that were considered. Strikingly, </w:t>
      </w:r>
      <w:r w:rsidRPr="0064610C">
        <w:rPr>
          <w:rStyle w:val="StyleUnderline"/>
          <w:rFonts w:asciiTheme="minorHAnsi" w:hAnsiTheme="minorHAnsi" w:cs="Times New Roman"/>
        </w:rPr>
        <w:t>the process engenders a significant learning effect, especially compared to conventional rulemaking</w:t>
      </w:r>
      <w:r w:rsidRPr="0064610C">
        <w:rPr>
          <w:rFonts w:asciiTheme="minorHAnsi" w:hAnsiTheme="minorHAnsi" w:cs="Times New Roman"/>
          <w:sz w:val="16"/>
        </w:rPr>
        <w:t xml:space="preserve">; participants report, more¬over, that </w:t>
      </w:r>
      <w:r w:rsidRPr="0064610C">
        <w:rPr>
          <w:rStyle w:val="StyleUnderline"/>
          <w:rFonts w:asciiTheme="minorHAnsi" w:hAnsiTheme="minorHAnsi" w:cs="Times New Roman"/>
        </w:rPr>
        <w:t>this learning has long-term value not confined to a particular rulemaking</w:t>
      </w:r>
      <w:r w:rsidRPr="0064610C">
        <w:rPr>
          <w:rFonts w:asciiTheme="minorHAnsi" w:hAnsiTheme="minorHAnsi" w:cs="Times New Roman"/>
          <w:sz w:val="16"/>
        </w:rPr>
        <w:t xml:space="preserve">. Most significantly, the </w:t>
      </w:r>
      <w:r w:rsidRPr="0064610C">
        <w:rPr>
          <w:rStyle w:val="StyleUnderline"/>
          <w:rFonts w:asciiTheme="minorHAnsi" w:hAnsiTheme="minorHAnsi" w:cs="Times New Roman"/>
        </w:rPr>
        <w:t>negotiation of rules appears to enhance the legitimacy of outcomes</w:t>
      </w:r>
      <w:r w:rsidRPr="0064610C">
        <w:rPr>
          <w:rFonts w:asciiTheme="minorHAnsi" w:hAnsiTheme="minorHAnsi" w:cs="Times New Roman"/>
          <w:sz w:val="16"/>
        </w:rPr>
        <w:t xml:space="preserve">. Kerwin and Langbein's data indicate that </w:t>
      </w:r>
      <w:r w:rsidRPr="0064610C">
        <w:rPr>
          <w:rStyle w:val="Emphasis"/>
          <w:rFonts w:asciiTheme="minorHAnsi" w:hAnsiTheme="minorHAnsi"/>
        </w:rPr>
        <w:t xml:space="preserve">process matters to perceptions of legitimacy.  </w:t>
      </w:r>
      <w:r w:rsidRPr="0064610C">
        <w:rPr>
          <w:rFonts w:asciiTheme="minorHAnsi" w:hAnsiTheme="minorHAnsi" w:cs="Times New Roman"/>
          <w:sz w:val="16"/>
        </w:rPr>
        <w:t xml:space="preserve">Moreover, as we have seen, reg neg participant re¬ports of higher satisfaction could not be explained by their as¬sessments of the outcome alone. Instead, higher satisfaction seems to arise in part from a combination of process and substance variables. This suggests a link between procedure and satisfaction, which is consistent with the mounting evidence in social psychology that "satisfaction is one of the principal consequences of procedural fairness."  This potential for procedure to enhance satisfaction may prove especially salutary precisely when participants do not favor outcomes. As Tyler and Lind have suggested, "hedonic glee" over positive outcomes may "obliterate" procedural effects; perceptions of procedural fairness may matter more, however, "when outcomes are negative (and) organizations have the greatest need to render decisions more palatable, to blunt discontent, and to give losers reasons to stay committed to the organization." </w:t>
      </w:r>
      <w:r w:rsidRPr="0064610C">
        <w:rPr>
          <w:rStyle w:val="StyleUnderline"/>
          <w:rFonts w:asciiTheme="minorHAnsi" w:hAnsiTheme="minorHAnsi" w:cs="Times New Roman"/>
        </w:rPr>
        <w:t>At a minimum, the data call into question</w:t>
      </w:r>
      <w:r w:rsidRPr="0064610C">
        <w:rPr>
          <w:rFonts w:asciiTheme="minorHAnsi" w:hAnsiTheme="minorHAnsi" w:cs="Times New Roman"/>
          <w:sz w:val="16"/>
        </w:rPr>
        <w:t>—</w:t>
      </w:r>
      <w:r w:rsidRPr="0064610C">
        <w:rPr>
          <w:rStyle w:val="StyleUnderline"/>
          <w:rFonts w:asciiTheme="minorHAnsi" w:hAnsiTheme="minorHAnsi" w:cs="Times New Roman"/>
        </w:rPr>
        <w:t>and</w:t>
      </w:r>
      <w:r w:rsidRPr="0064610C">
        <w:rPr>
          <w:rFonts w:asciiTheme="minorHAnsi" w:hAnsiTheme="minorHAnsi" w:cs="Times New Roman"/>
          <w:sz w:val="16"/>
        </w:rPr>
        <w:t xml:space="preserve"> sometimes </w:t>
      </w:r>
      <w:r w:rsidRPr="0064610C">
        <w:rPr>
          <w:rStyle w:val="StyleUnderline"/>
          <w:rFonts w:asciiTheme="minorHAnsi" w:hAnsiTheme="minorHAnsi" w:cs="Times New Roman"/>
        </w:rPr>
        <w:t>flatly contradict</w:t>
      </w:r>
      <w:r w:rsidRPr="0064610C">
        <w:rPr>
          <w:rFonts w:asciiTheme="minorHAnsi" w:hAnsiTheme="minorHAnsi" w:cs="Times New Roman"/>
          <w:sz w:val="16"/>
        </w:rPr>
        <w:t>—</w:t>
      </w:r>
      <w:r w:rsidRPr="0064610C">
        <w:rPr>
          <w:rStyle w:val="StyleUnderline"/>
          <w:rFonts w:asciiTheme="minorHAnsi" w:hAnsiTheme="minorHAnsi" w:cs="Times New Roman"/>
        </w:rPr>
        <w:t>most of the theoretical criticisms of reg neg that have surfaced in the scholarly literature over the last twenty years.</w:t>
      </w:r>
      <w:r w:rsidRPr="0064610C">
        <w:rPr>
          <w:rFonts w:asciiTheme="minorHAnsi" w:hAnsiTheme="minorHAnsi" w:cs="Times New Roman"/>
          <w:sz w:val="16"/>
        </w:rPr>
        <w:t xml:space="preserve"> </w:t>
      </w:r>
      <w:r w:rsidRPr="0064610C">
        <w:rPr>
          <w:rStyle w:val="Emphasis"/>
          <w:rFonts w:asciiTheme="minorHAnsi" w:hAnsiTheme="minorHAnsi"/>
        </w:rPr>
        <w:t>There is no evidence that negotiated rulemaking abrogates an agency's responsibility to implement legislation. Nor does it appear to exacerbate power imbalances or increase the risk of capture. When asked whether any party seemed to have disproportionate influence during the development of the rule, about the same proportion of reg neg and conventional participants said yes.  Parties perceived their influence to be about the same for conventional and negotiated rules, undermining the hypothesis that reg neg exacerbates capture.</w:t>
      </w:r>
    </w:p>
    <w:p w:rsidR="00A84BC4" w:rsidRPr="0064610C" w:rsidRDefault="00A84BC4" w:rsidP="00A84BC4">
      <w:pPr>
        <w:rPr>
          <w:rFonts w:asciiTheme="minorHAnsi" w:hAnsiTheme="minorHAnsi"/>
        </w:rPr>
      </w:pPr>
    </w:p>
    <w:p w:rsidR="00A84BC4" w:rsidRPr="0064610C" w:rsidRDefault="00A84BC4" w:rsidP="00A84BC4">
      <w:pPr>
        <w:pStyle w:val="Heading2"/>
        <w:rPr>
          <w:rFonts w:asciiTheme="minorHAnsi" w:hAnsiTheme="minorHAnsi"/>
        </w:rPr>
      </w:pPr>
      <w:r w:rsidRPr="0064610C">
        <w:rPr>
          <w:rFonts w:asciiTheme="minorHAnsi" w:hAnsiTheme="minorHAnsi"/>
        </w:rPr>
        <w:t>Commissions CP</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Style w:val="StyleUnderline"/>
          <w:rFonts w:asciiTheme="minorHAnsi" w:hAnsiTheme="minorHAnsi"/>
        </w:rPr>
      </w:pPr>
      <w:r w:rsidRPr="0064610C">
        <w:rPr>
          <w:rFonts w:asciiTheme="minorHAnsi" w:hAnsiTheme="minorHAnsi"/>
        </w:rPr>
        <w:t>Counterplan: The United States Congress should establish an independent commission empowered to submit to Congress recommendations regarding domestic federal government surveillance. Congress will allow 60 days to pass legislation overriding recommendations by a two-thirds majority.  If Congress doesn’t vote within the specified period, those recommendations will become law. The Commission should recommend to Congress that _____&lt;insert the plan&gt;_______</w:t>
      </w:r>
    </w:p>
    <w:p w:rsidR="00A84BC4" w:rsidRPr="0064610C" w:rsidRDefault="00A84BC4" w:rsidP="00A84BC4">
      <w:pPr>
        <w:pStyle w:val="Heading4"/>
        <w:rPr>
          <w:rFonts w:asciiTheme="minorHAnsi" w:hAnsiTheme="minorHAnsi"/>
        </w:rPr>
      </w:pPr>
      <w:r w:rsidRPr="0064610C">
        <w:rPr>
          <w:rFonts w:asciiTheme="minorHAnsi" w:hAnsiTheme="minorHAnsi"/>
        </w:rPr>
        <w:t>Commission solves the plan</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RWB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(Reporters Without Borders is a UNESCO and UN Consultant and a non-profit organization. “US congress urged to create commission to investigate mass snooping,” RWB, 06-10-2013. https://en.rsf.org/united-states-us-congress-urged-to-create-10-06-2013,44748.html//ghs-kw)</w:t>
      </w:r>
    </w:p>
    <w:p w:rsidR="00A84BC4" w:rsidRPr="0064610C" w:rsidRDefault="00A84BC4" w:rsidP="00A84BC4">
      <w:pPr>
        <w:rPr>
          <w:rStyle w:val="Emphasis"/>
          <w:rFonts w:asciiTheme="minorHAnsi" w:hAnsiTheme="minorHAnsi"/>
        </w:rPr>
      </w:pPr>
      <w:r w:rsidRPr="0064610C">
        <w:rPr>
          <w:rStyle w:val="StyleUnderline"/>
          <w:rFonts w:asciiTheme="minorHAnsi" w:hAnsiTheme="minorHAnsi"/>
        </w:rPr>
        <w:t>R</w:t>
      </w:r>
      <w:r w:rsidRPr="0064610C">
        <w:rPr>
          <w:rFonts w:asciiTheme="minorHAnsi" w:hAnsiTheme="minorHAnsi"/>
          <w:sz w:val="16"/>
        </w:rPr>
        <w:t xml:space="preserve">eporters </w:t>
      </w:r>
      <w:r w:rsidRPr="0064610C">
        <w:rPr>
          <w:rStyle w:val="StyleUnderline"/>
          <w:rFonts w:asciiTheme="minorHAnsi" w:hAnsiTheme="minorHAnsi"/>
        </w:rPr>
        <w:t>W</w:t>
      </w:r>
      <w:r w:rsidRPr="0064610C">
        <w:rPr>
          <w:rFonts w:asciiTheme="minorHAnsi" w:hAnsiTheme="minorHAnsi"/>
          <w:sz w:val="16"/>
        </w:rPr>
        <w:t xml:space="preserve">ithout </w:t>
      </w:r>
      <w:r w:rsidRPr="0064610C">
        <w:rPr>
          <w:rStyle w:val="StyleUnderline"/>
          <w:rFonts w:asciiTheme="minorHAnsi" w:hAnsiTheme="minorHAnsi"/>
        </w:rPr>
        <w:t>B</w:t>
      </w:r>
      <w:r w:rsidRPr="0064610C">
        <w:rPr>
          <w:rFonts w:asciiTheme="minorHAnsi" w:hAnsiTheme="minorHAnsi"/>
          <w:sz w:val="16"/>
        </w:rPr>
        <w:t xml:space="preserve">orders </w:t>
      </w:r>
      <w:r w:rsidRPr="0064610C">
        <w:rPr>
          <w:rStyle w:val="Emphasis"/>
          <w:rFonts w:asciiTheme="minorHAnsi" w:hAnsiTheme="minorHAnsi"/>
        </w:rPr>
        <w:t xml:space="preserve">calls on the US Congress to create a commission of enquiry into the links between US intelligence agencies and nine leading Internet sector companies that are alleged to have given them access to their servers. </w:t>
      </w:r>
      <w:r w:rsidRPr="0064610C">
        <w:rPr>
          <w:rStyle w:val="StyleUnderline"/>
          <w:rFonts w:asciiTheme="minorHAnsi" w:hAnsiTheme="minorHAnsi"/>
        </w:rPr>
        <w:t>The commission should also identify all the countries and organizations that have contributed to the mass digital surveillance machinery that</w:t>
      </w:r>
      <w:r w:rsidRPr="0064610C">
        <w:rPr>
          <w:rFonts w:asciiTheme="minorHAnsi" w:hAnsiTheme="minorHAnsi"/>
          <w:sz w:val="16"/>
        </w:rPr>
        <w:t xml:space="preserve"> – according to reports in the Washington Post and Guardian newspapers in the past few days – </w:t>
      </w:r>
      <w:r w:rsidRPr="0064610C">
        <w:rPr>
          <w:rStyle w:val="StyleUnderline"/>
          <w:rFonts w:asciiTheme="minorHAnsi" w:hAnsiTheme="minorHAnsi"/>
        </w:rPr>
        <w:t xml:space="preserve">the US authorities have created. </w:t>
      </w:r>
      <w:r w:rsidRPr="0064610C">
        <w:rPr>
          <w:rFonts w:asciiTheme="minorHAnsi" w:hAnsiTheme="minorHAnsi"/>
          <w:sz w:val="16"/>
        </w:rPr>
        <w:t xml:space="preserve">According to these reports, the telephone company </w:t>
      </w:r>
      <w:r w:rsidRPr="0064610C">
        <w:rPr>
          <w:rStyle w:val="StyleUnderline"/>
          <w:rFonts w:asciiTheme="minorHAnsi" w:hAnsiTheme="minorHAnsi"/>
        </w:rPr>
        <w:t>Verizon hands over the details of the phone calls of millions of US and foreign citizens every day</w:t>
      </w:r>
      <w:r w:rsidRPr="0064610C">
        <w:rPr>
          <w:rFonts w:asciiTheme="minorHAnsi" w:hAnsiTheme="minorHAnsi"/>
          <w:sz w:val="16"/>
        </w:rPr>
        <w:t xml:space="preserve"> to the National Security Agency (NSA), while </w:t>
      </w:r>
      <w:r w:rsidRPr="0064610C">
        <w:rPr>
          <w:rStyle w:val="Emphasis"/>
          <w:rFonts w:asciiTheme="minorHAnsi" w:hAnsiTheme="minorHAnsi"/>
        </w:rPr>
        <w:t>nine Internet majors – including Microsoft, Yahoo, Facebook, Google and Apple – have given the FBI and NSA direct access to their users’ data</w:t>
      </w:r>
      <w:r w:rsidRPr="0064610C">
        <w:rPr>
          <w:rFonts w:asciiTheme="minorHAnsi" w:hAnsiTheme="minorHAnsi"/>
          <w:sz w:val="16"/>
        </w:rPr>
        <w:t xml:space="preserve"> under a secret programme called Prism. </w:t>
      </w:r>
      <w:r w:rsidRPr="0064610C">
        <w:rPr>
          <w:rStyle w:val="StyleUnderline"/>
          <w:rFonts w:asciiTheme="minorHAnsi" w:hAnsiTheme="minorHAnsi"/>
        </w:rPr>
        <w:t>US intelligence agencies are reportedly able to access all of the emails, audio and video files, instant messaging conversations and connection data transiting through these companies’ servers</w:t>
      </w:r>
      <w:r w:rsidRPr="0064610C">
        <w:rPr>
          <w:rFonts w:asciiTheme="minorHAnsi" w:hAnsiTheme="minorHAnsi"/>
          <w:sz w:val="16"/>
        </w:rPr>
        <w:t xml:space="preserve">. According to The Guardian, Government Communication Headquarters (GCHQ), the NSA’s British equivalent, also has access to data collected under Prism. </w:t>
      </w:r>
      <w:r w:rsidRPr="0064610C">
        <w:rPr>
          <w:rStyle w:val="StyleUnderline"/>
          <w:rFonts w:asciiTheme="minorHAnsi" w:hAnsiTheme="minorHAnsi"/>
        </w:rPr>
        <w:t>The</w:t>
      </w:r>
      <w:r w:rsidRPr="0064610C">
        <w:rPr>
          <w:rFonts w:asciiTheme="minorHAnsi" w:hAnsiTheme="minorHAnsi"/>
          <w:sz w:val="16"/>
        </w:rPr>
        <w:t xml:space="preserve"> proposed congressional </w:t>
      </w:r>
      <w:r w:rsidRPr="0064610C">
        <w:rPr>
          <w:rStyle w:val="StyleUnderline"/>
          <w:rFonts w:asciiTheme="minorHAnsi" w:hAnsiTheme="minorHAnsi"/>
        </w:rPr>
        <w:t>commission should evaluate the degree to which the collected data violates privacy and therefore also freedom of expression and information. The commission’s findings must not be classified as defence secrets. These issues</w:t>
      </w:r>
      <w:r w:rsidRPr="0064610C">
        <w:rPr>
          <w:rFonts w:asciiTheme="minorHAnsi" w:hAnsiTheme="minorHAnsi"/>
          <w:sz w:val="16"/>
        </w:rPr>
        <w:t xml:space="preserve"> – protection of privacy and freedom of expression – </w:t>
      </w:r>
      <w:r w:rsidRPr="0064610C">
        <w:rPr>
          <w:rStyle w:val="Emphasis"/>
          <w:rFonts w:asciiTheme="minorHAnsi" w:hAnsiTheme="minorHAnsi"/>
        </w:rPr>
        <w:t>are matters of public interest.</w:t>
      </w:r>
    </w:p>
    <w:p w:rsidR="00A84BC4" w:rsidRPr="0064610C" w:rsidRDefault="00A84BC4" w:rsidP="00A84BC4">
      <w:pPr>
        <w:pStyle w:val="Heading3"/>
        <w:rPr>
          <w:rFonts w:asciiTheme="minorHAnsi" w:hAnsiTheme="minorHAnsi"/>
        </w:rPr>
      </w:pPr>
      <w:r w:rsidRPr="0064610C">
        <w:rPr>
          <w:rFonts w:asciiTheme="minorHAnsi" w:hAnsiTheme="minorHAnsi"/>
        </w:rPr>
        <w:t>2NC O/V</w:t>
      </w:r>
    </w:p>
    <w:p w:rsidR="00A84BC4" w:rsidRPr="0064610C" w:rsidRDefault="00A84BC4" w:rsidP="00A84BC4">
      <w:pPr>
        <w:pStyle w:val="Heading4"/>
        <w:rPr>
          <w:rFonts w:asciiTheme="minorHAnsi" w:hAnsiTheme="minorHAnsi"/>
        </w:rPr>
      </w:pPr>
      <w:r w:rsidRPr="0064610C">
        <w:rPr>
          <w:rFonts w:asciiTheme="minorHAnsi" w:hAnsiTheme="minorHAnsi"/>
        </w:rPr>
        <w:t>Counterplan solves 100% of the case—Congress creates an independent commission comprised of experts to debate the merits of the plan, and the commission recommends to Congress that it passes the plan—Congress must pass legislation specifically blocking those recommendations within 60 days or the commission’s recommendations become law</w:t>
      </w:r>
    </w:p>
    <w:p w:rsidR="00A84BC4" w:rsidRPr="0064610C" w:rsidRDefault="00A84BC4" w:rsidP="00A84BC4">
      <w:pPr>
        <w:pStyle w:val="Heading4"/>
        <w:rPr>
          <w:rFonts w:asciiTheme="minorHAnsi" w:hAnsiTheme="minorHAnsi"/>
        </w:rPr>
      </w:pPr>
      <w:r w:rsidRPr="0064610C">
        <w:rPr>
          <w:rFonts w:asciiTheme="minorHAnsi" w:hAnsiTheme="minorHAnsi"/>
        </w:rPr>
        <w:t>AND, that solves the AFF—commissions are empowered to debate Internet backdoors and submit recommendations—that’s RWB</w:t>
      </w:r>
    </w:p>
    <w:p w:rsidR="00A84BC4" w:rsidRPr="0064610C" w:rsidRDefault="00A84BC4" w:rsidP="00A84BC4">
      <w:pPr>
        <w:pStyle w:val="Heading3"/>
        <w:rPr>
          <w:rFonts w:asciiTheme="minorHAnsi" w:hAnsiTheme="minorHAnsi"/>
        </w:rPr>
      </w:pPr>
      <w:r w:rsidRPr="0064610C">
        <w:rPr>
          <w:rFonts w:asciiTheme="minorHAnsi" w:hAnsiTheme="minorHAnsi"/>
        </w:rPr>
        <w:t>2NC Solvency</w:t>
      </w:r>
    </w:p>
    <w:p w:rsidR="00A84BC4" w:rsidRPr="0064610C" w:rsidRDefault="00A84BC4" w:rsidP="00A84BC4">
      <w:pPr>
        <w:pStyle w:val="Heading4"/>
        <w:rPr>
          <w:rFonts w:asciiTheme="minorHAnsi" w:hAnsiTheme="minorHAnsi"/>
        </w:rPr>
      </w:pPr>
      <w:r w:rsidRPr="0064610C">
        <w:rPr>
          <w:rFonts w:asciiTheme="minorHAnsi" w:hAnsiTheme="minorHAnsi"/>
        </w:rPr>
        <w:t>Empirics prove commissions solve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FT 10</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(Andrews, Edmund. “Deficit Panel Faces Obstacles in Poisonous Political Atmosphere,” Fiscal Times. 02-18-2010. http://www.thefiscaltimes.com/Articles/2010/02/18/Fiscal-Commission-Faces-Big-Obstacles?page=0%2C1//ghs-kw)</w:t>
      </w:r>
    </w:p>
    <w:p w:rsidR="00A84BC4" w:rsidRPr="0064610C" w:rsidRDefault="00A84BC4" w:rsidP="00A84BC4">
      <w:pPr>
        <w:rPr>
          <w:rStyle w:val="Emphasis"/>
          <w:rFonts w:asciiTheme="minorHAnsi" w:hAnsiTheme="minorHAnsi"/>
        </w:rPr>
      </w:pPr>
      <w:r w:rsidRPr="0064610C">
        <w:rPr>
          <w:rFonts w:asciiTheme="minorHAnsi" w:hAnsiTheme="minorHAnsi"/>
          <w:sz w:val="16"/>
        </w:rPr>
        <w:t xml:space="preserve">Supporters of a bipartisan deficit commission note that </w:t>
      </w:r>
      <w:r w:rsidRPr="0064610C">
        <w:rPr>
          <w:rStyle w:val="StyleUnderline"/>
          <w:rFonts w:asciiTheme="minorHAnsi" w:hAnsiTheme="minorHAnsi"/>
        </w:rPr>
        <w:t>at least two previous</w:t>
      </w:r>
      <w:r w:rsidRPr="0064610C">
        <w:rPr>
          <w:rFonts w:asciiTheme="minorHAnsi" w:hAnsiTheme="minorHAnsi"/>
          <w:sz w:val="16"/>
        </w:rPr>
        <w:t xml:space="preserve"> presidential </w:t>
      </w:r>
      <w:r w:rsidRPr="0064610C">
        <w:rPr>
          <w:rStyle w:val="StyleUnderline"/>
          <w:rFonts w:asciiTheme="minorHAnsi" w:hAnsiTheme="minorHAnsi"/>
        </w:rPr>
        <w:t>commissions succeeded at breaking through intractable political problems when Congress was paralyzed. The 1983 Greenspan commission</w:t>
      </w:r>
      <w:r w:rsidRPr="0064610C">
        <w:rPr>
          <w:rFonts w:asciiTheme="minorHAnsi" w:hAnsiTheme="minorHAnsi"/>
          <w:sz w:val="16"/>
        </w:rPr>
        <w:t xml:space="preserve">, headed by Alan Greenspan, who later became chairman of the Federal Reserve, </w:t>
      </w:r>
      <w:r w:rsidRPr="0064610C">
        <w:rPr>
          <w:rStyle w:val="Emphasis"/>
          <w:rFonts w:asciiTheme="minorHAnsi" w:hAnsiTheme="minorHAnsi"/>
        </w:rPr>
        <w:t>reached an historic agreement to gradually raise Social Security taxes and gradually increase the minimum age at which workers qualify for Social Security retirement benefits. Those recommendations passed both the House and Senate, and averted a potentially catastrophic financial crisis with Social Security.</w:t>
      </w:r>
    </w:p>
    <w:p w:rsidR="00A84BC4" w:rsidRPr="0064610C" w:rsidRDefault="00A84BC4" w:rsidP="00A84BC4">
      <w:pPr>
        <w:pStyle w:val="Heading3"/>
        <w:rPr>
          <w:rFonts w:asciiTheme="minorHAnsi" w:hAnsiTheme="minorHAnsi"/>
        </w:rPr>
      </w:pPr>
      <w:r w:rsidRPr="0064610C">
        <w:rPr>
          <w:rFonts w:asciiTheme="minorHAnsi" w:hAnsiTheme="minorHAnsi"/>
        </w:rPr>
        <w:t>2NC Solves Better</w:t>
      </w:r>
    </w:p>
    <w:p w:rsidR="00A84BC4" w:rsidRPr="0064610C" w:rsidRDefault="00A84BC4" w:rsidP="00A84BC4">
      <w:pPr>
        <w:pStyle w:val="Heading4"/>
        <w:rPr>
          <w:rFonts w:asciiTheme="minorHAnsi" w:hAnsiTheme="minorHAnsi"/>
        </w:rPr>
      </w:pPr>
      <w:r w:rsidRPr="0064610C">
        <w:rPr>
          <w:rFonts w:asciiTheme="minorHAnsi" w:hAnsiTheme="minorHAnsi"/>
        </w:rPr>
        <w:t>CP solves better—technical complexity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Glassman and Straus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Obtaining Expertise </w:t>
      </w:r>
      <w:r w:rsidRPr="0064610C">
        <w:rPr>
          <w:rStyle w:val="StyleUnderline"/>
          <w:rFonts w:asciiTheme="minorHAnsi" w:hAnsiTheme="minorHAnsi"/>
        </w:rPr>
        <w:t xml:space="preserve">Congress may choose to establish a commission when legislators </w:t>
      </w:r>
      <w:r w:rsidRPr="0064610C">
        <w:rPr>
          <w:rFonts w:asciiTheme="minorHAnsi" w:hAnsiTheme="minorHAnsi"/>
          <w:sz w:val="16"/>
        </w:rPr>
        <w:t xml:space="preserve">and their staffs </w:t>
      </w:r>
      <w:r w:rsidRPr="0064610C">
        <w:rPr>
          <w:rStyle w:val="StyleUnderline"/>
          <w:rFonts w:asciiTheme="minorHAnsi" w:hAnsiTheme="minorHAnsi"/>
        </w:rPr>
        <w:t>do not</w:t>
      </w:r>
      <w:r w:rsidRPr="0064610C">
        <w:rPr>
          <w:rFonts w:asciiTheme="minorHAnsi" w:hAnsiTheme="minorHAnsi"/>
          <w:sz w:val="16"/>
        </w:rPr>
        <w:t xml:space="preserve"> currently </w:t>
      </w:r>
      <w:r w:rsidRPr="0064610C">
        <w:rPr>
          <w:rStyle w:val="StyleUnderline"/>
          <w:rFonts w:asciiTheme="minorHAnsi" w:hAnsiTheme="minorHAnsi"/>
        </w:rPr>
        <w:t>have</w:t>
      </w:r>
      <w:r w:rsidRPr="0064610C">
        <w:rPr>
          <w:rFonts w:asciiTheme="minorHAnsi" w:hAnsiTheme="minorHAnsi"/>
          <w:sz w:val="16"/>
        </w:rPr>
        <w:t xml:space="preserve"> sufficient </w:t>
      </w:r>
      <w:r w:rsidRPr="0064610C">
        <w:rPr>
          <w:rStyle w:val="StyleUnderline"/>
          <w:rFonts w:asciiTheme="minorHAnsi" w:hAnsiTheme="minorHAnsi"/>
        </w:rPr>
        <w:t>knowledge or expertise in a complex policy area</w:t>
      </w:r>
      <w:r w:rsidRPr="0064610C">
        <w:rPr>
          <w:rFonts w:asciiTheme="minorHAnsi" w:hAnsiTheme="minorHAnsi"/>
          <w:sz w:val="16"/>
        </w:rPr>
        <w:t xml:space="preserve">.22 </w:t>
      </w:r>
      <w:r w:rsidRPr="0064610C">
        <w:rPr>
          <w:rStyle w:val="StyleUnderline"/>
          <w:rFonts w:asciiTheme="minorHAnsi" w:hAnsiTheme="minorHAnsi"/>
        </w:rPr>
        <w:t>By assembling experts with backgrounds in particular policy areas to focus on a specific mission, legislators might efficiently obtain insight into complex public policy problems.</w:t>
      </w:r>
      <w:r w:rsidRPr="0064610C">
        <w:rPr>
          <w:rFonts w:asciiTheme="minorHAnsi" w:hAnsiTheme="minorHAnsi"/>
          <w:sz w:val="16"/>
        </w:rPr>
        <w:t>23</w:t>
      </w:r>
    </w:p>
    <w:p w:rsidR="00A84BC4" w:rsidRPr="0064610C" w:rsidRDefault="00A84BC4" w:rsidP="00A84BC4">
      <w:pPr>
        <w:pStyle w:val="Heading3"/>
        <w:rPr>
          <w:rFonts w:asciiTheme="minorHAnsi" w:hAnsiTheme="minorHAnsi"/>
        </w:rPr>
      </w:pPr>
      <w:r w:rsidRPr="0064610C">
        <w:rPr>
          <w:rFonts w:asciiTheme="minorHAnsi" w:hAnsiTheme="minorHAnsi"/>
        </w:rPr>
        <w:t>2NC Politics NB</w:t>
      </w:r>
    </w:p>
    <w:p w:rsidR="00A84BC4" w:rsidRPr="0064610C" w:rsidRDefault="00A84BC4" w:rsidP="00A84BC4">
      <w:pPr>
        <w:pStyle w:val="Heading4"/>
        <w:rPr>
          <w:rFonts w:asciiTheme="minorHAnsi" w:hAnsiTheme="minorHAnsi"/>
        </w:rPr>
      </w:pPr>
      <w:r w:rsidRPr="0064610C">
        <w:rPr>
          <w:rFonts w:asciiTheme="minorHAnsi" w:hAnsiTheme="minorHAnsi"/>
        </w:rPr>
        <w:t>No link to politics—commissions result in bipartisanship and bypass Congressional politics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Glassman and Straus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Overcoming Political Complexity Complex policy issues may also create institutional problems because they do not fall neatly within the jurisdiction of any particular committee in Congress.26 By virtue of their ad hoc status, commissions may circumvent such issues. Similarly, </w:t>
      </w:r>
      <w:r w:rsidRPr="0064610C">
        <w:rPr>
          <w:rStyle w:val="StyleUnderline"/>
          <w:rFonts w:asciiTheme="minorHAnsi" w:hAnsiTheme="minorHAnsi"/>
        </w:rPr>
        <w:t>a commission may allow particular legislation or policy solutions to bypass the traditional development process in Congress,</w:t>
      </w:r>
      <w:r w:rsidRPr="0064610C">
        <w:rPr>
          <w:rFonts w:asciiTheme="minorHAnsi" w:hAnsiTheme="minorHAnsi"/>
          <w:sz w:val="16"/>
        </w:rPr>
        <w:t xml:space="preserve"> potentially </w:t>
      </w:r>
      <w:r w:rsidRPr="0064610C">
        <w:rPr>
          <w:rStyle w:val="StyleUnderline"/>
          <w:rFonts w:asciiTheme="minorHAnsi" w:hAnsiTheme="minorHAnsi"/>
        </w:rPr>
        <w:t>removing</w:t>
      </w:r>
      <w:r w:rsidRPr="0064610C">
        <w:rPr>
          <w:rFonts w:asciiTheme="minorHAnsi" w:hAnsiTheme="minorHAnsi"/>
          <w:sz w:val="16"/>
        </w:rPr>
        <w:t xml:space="preserve"> some of the </w:t>
      </w:r>
      <w:r w:rsidRPr="0064610C">
        <w:rPr>
          <w:rStyle w:val="StyleUnderline"/>
          <w:rFonts w:asciiTheme="minorHAnsi" w:hAnsiTheme="minorHAnsi"/>
        </w:rPr>
        <w:t>impediments inherent in a decentralized legislature.</w:t>
      </w:r>
      <w:r w:rsidRPr="0064610C">
        <w:rPr>
          <w:rFonts w:asciiTheme="minorHAnsi" w:hAnsiTheme="minorHAnsi"/>
          <w:sz w:val="16"/>
        </w:rPr>
        <w:t xml:space="preserve">27 Consensus Building </w:t>
      </w:r>
      <w:r w:rsidRPr="0064610C">
        <w:rPr>
          <w:rStyle w:val="StyleUnderline"/>
          <w:rFonts w:asciiTheme="minorHAnsi" w:hAnsiTheme="minorHAnsi"/>
        </w:rPr>
        <w:t>Legislators seeking policy changes may be confronted by an array of political interests, some in favor of proposed changes and some against. When these interests clash, the resulting legislation may encounter gridlock in the highly structured political institution of the modern Congress</w:t>
      </w:r>
      <w:r w:rsidRPr="0064610C">
        <w:rPr>
          <w:rFonts w:asciiTheme="minorHAnsi" w:hAnsiTheme="minorHAnsi"/>
          <w:sz w:val="16"/>
        </w:rPr>
        <w:t xml:space="preserve">.28 </w:t>
      </w:r>
      <w:r w:rsidRPr="0064610C">
        <w:rPr>
          <w:rStyle w:val="Emphasis"/>
          <w:rFonts w:asciiTheme="minorHAnsi" w:hAnsiTheme="minorHAnsi"/>
        </w:rPr>
        <w:t>By creating a commission, Congress can place policy debates in a potentially more flexible environment, where congressional and public attention can be developed over time</w:t>
      </w:r>
      <w:r w:rsidRPr="0064610C">
        <w:rPr>
          <w:rFonts w:asciiTheme="minorHAnsi" w:hAnsiTheme="minorHAnsi"/>
          <w:sz w:val="16"/>
        </w:rPr>
        <w:t>.29 Reducing Partisanship</w:t>
      </w:r>
      <w:r w:rsidRPr="0064610C">
        <w:rPr>
          <w:rStyle w:val="StyleUnderline"/>
          <w:rFonts w:asciiTheme="minorHAnsi" w:hAnsiTheme="minorHAnsi"/>
        </w:rPr>
        <w:t xml:space="preserve"> Solutions to policy problems produced within the normal legislative process may also suffer politically from charges of partisanship.</w:t>
      </w:r>
      <w:r w:rsidRPr="0064610C">
        <w:rPr>
          <w:rFonts w:asciiTheme="minorHAnsi" w:hAnsiTheme="minorHAnsi"/>
          <w:sz w:val="16"/>
        </w:rPr>
        <w:t xml:space="preserve">30 Similar charges may be made against investigations conducted by Congress.31 </w:t>
      </w:r>
      <w:r w:rsidRPr="0064610C">
        <w:rPr>
          <w:rStyle w:val="Emphasis"/>
          <w:rFonts w:asciiTheme="minorHAnsi" w:hAnsiTheme="minorHAnsi"/>
        </w:rPr>
        <w:t>The non-partisan or bipartisan character of most congressional commissions may make their findings and recommendations less susceptible to such charges and more politically acceptable to diverse viewpoints</w:t>
      </w:r>
      <w:r w:rsidRPr="0064610C">
        <w:rPr>
          <w:rStyle w:val="StyleUnderline"/>
          <w:rFonts w:asciiTheme="minorHAnsi" w:hAnsiTheme="minorHAnsi"/>
        </w:rPr>
        <w:t xml:space="preserve">. </w:t>
      </w:r>
      <w:r w:rsidRPr="0064610C">
        <w:rPr>
          <w:rStyle w:val="Emphasis"/>
          <w:rFonts w:asciiTheme="minorHAnsi" w:hAnsiTheme="minorHAnsi"/>
        </w:rPr>
        <w:t>The bipartisan or nonpartisan arrangement can potentially give their recommendations strong credibility, both in Congress and among the public, even when dealing with divisive issues of public policy.</w:t>
      </w:r>
      <w:r w:rsidRPr="0064610C">
        <w:rPr>
          <w:rFonts w:asciiTheme="minorHAnsi" w:hAnsiTheme="minorHAnsi"/>
          <w:sz w:val="16"/>
        </w:rPr>
        <w:t xml:space="preserve">32 </w:t>
      </w:r>
      <w:r w:rsidRPr="0064610C">
        <w:rPr>
          <w:rStyle w:val="StyleUnderline"/>
          <w:rFonts w:asciiTheme="minorHAnsi" w:hAnsiTheme="minorHAnsi"/>
        </w:rPr>
        <w:t>Commissions may also give political factions space to negotiate compromises in good faith, bypassing the short-term tactical political maneuvers that accompany public negotiations.</w:t>
      </w:r>
      <w:r w:rsidRPr="0064610C">
        <w:rPr>
          <w:rFonts w:asciiTheme="minorHAnsi" w:hAnsiTheme="minorHAnsi"/>
          <w:sz w:val="16"/>
        </w:rPr>
        <w:t xml:space="preserve">33 Similarly, </w:t>
      </w:r>
      <w:r w:rsidRPr="0064610C">
        <w:rPr>
          <w:rStyle w:val="StyleUnderline"/>
          <w:rFonts w:asciiTheme="minorHAnsi" w:hAnsiTheme="minorHAnsi"/>
        </w:rPr>
        <w:t>because commission members are not elected, they may be better suited to suggesting unpopular, but necessary, policy solutions.</w:t>
      </w:r>
      <w:r w:rsidRPr="0064610C">
        <w:rPr>
          <w:rFonts w:asciiTheme="minorHAnsi" w:hAnsiTheme="minorHAnsi"/>
          <w:sz w:val="16"/>
        </w:rPr>
        <w:t xml:space="preserve">34 Solving Collective Action Problems </w:t>
      </w:r>
      <w:r w:rsidRPr="0064610C">
        <w:rPr>
          <w:rStyle w:val="StyleUnderline"/>
          <w:rFonts w:asciiTheme="minorHAnsi" w:hAnsiTheme="minorHAnsi"/>
        </w:rPr>
        <w:t>A commission may allow legislators to solve collective action problems, situations in which all legislators individually seek to protect the interests of their own district, despite widespread agreement that the collective result of such interests is something none of them prefer. Legislators can use a commission to jointly “tie their hands” in such circumstances, allowing general consensus about a particular policy solution to avoid being impeded by individual concerns about the effect or implementation of the solution.</w:t>
      </w:r>
      <w:r w:rsidRPr="0064610C">
        <w:rPr>
          <w:rFonts w:asciiTheme="minorHAnsi" w:hAnsiTheme="minorHAnsi"/>
          <w:sz w:val="16"/>
        </w:rPr>
        <w:t xml:space="preserve">35 For example, </w:t>
      </w:r>
      <w:r w:rsidRPr="0064610C">
        <w:rPr>
          <w:rStyle w:val="StyleUnderline"/>
          <w:rFonts w:asciiTheme="minorHAnsi" w:hAnsiTheme="minorHAnsi"/>
        </w:rPr>
        <w:t>in 1988 Congress established the Base Closure and Realignment Commission (BRAC) as a politically and geographically neutral body to make independent decisions about closures of military bases.</w:t>
      </w:r>
      <w:r w:rsidRPr="0064610C">
        <w:rPr>
          <w:rFonts w:asciiTheme="minorHAnsi" w:hAnsiTheme="minorHAnsi"/>
          <w:sz w:val="16"/>
        </w:rPr>
        <w:t xml:space="preserve">36 </w:t>
      </w:r>
      <w:r w:rsidRPr="0064610C">
        <w:rPr>
          <w:rStyle w:val="StyleUnderline"/>
          <w:rFonts w:asciiTheme="minorHAnsi" w:hAnsiTheme="minorHAnsi"/>
        </w:rPr>
        <w:t>The list of bases</w:t>
      </w:r>
      <w:r w:rsidRPr="0064610C">
        <w:rPr>
          <w:rFonts w:asciiTheme="minorHAnsi" w:hAnsiTheme="minorHAnsi"/>
          <w:sz w:val="16"/>
        </w:rPr>
        <w:t xml:space="preserve"> slated for closure by the commission </w:t>
      </w:r>
      <w:r w:rsidRPr="0064610C">
        <w:rPr>
          <w:rStyle w:val="StyleUnderline"/>
          <w:rFonts w:asciiTheme="minorHAnsi" w:hAnsiTheme="minorHAnsi"/>
        </w:rPr>
        <w:t xml:space="preserve">was required to be either accepted or rejected as a whole by Congress, </w:t>
      </w:r>
      <w:r w:rsidRPr="0064610C">
        <w:rPr>
          <w:rStyle w:val="Emphasis"/>
          <w:rFonts w:asciiTheme="minorHAnsi" w:hAnsiTheme="minorHAnsi"/>
        </w:rPr>
        <w:t>bypassing internal congressional politics</w:t>
      </w:r>
      <w:r w:rsidRPr="0064610C">
        <w:rPr>
          <w:rFonts w:asciiTheme="minorHAnsi" w:hAnsiTheme="minorHAnsi"/>
          <w:sz w:val="16"/>
        </w:rPr>
        <w:t xml:space="preserve"> over which individual bases would be closed, </w:t>
      </w:r>
      <w:r w:rsidRPr="0064610C">
        <w:rPr>
          <w:rStyle w:val="Emphasis"/>
          <w:rFonts w:asciiTheme="minorHAnsi" w:hAnsiTheme="minorHAnsi"/>
        </w:rPr>
        <w:t xml:space="preserve">and protecting individual Members from political charges </w:t>
      </w:r>
      <w:r w:rsidRPr="0064610C">
        <w:rPr>
          <w:rFonts w:asciiTheme="minorHAnsi" w:hAnsiTheme="minorHAnsi"/>
          <w:sz w:val="16"/>
        </w:rPr>
        <w:t>that they didn’t “save” their district’s base.37</w:t>
      </w:r>
    </w:p>
    <w:p w:rsidR="00A84BC4" w:rsidRPr="0064610C" w:rsidRDefault="00A84BC4" w:rsidP="00A84BC4">
      <w:pPr>
        <w:pStyle w:val="Heading4"/>
        <w:rPr>
          <w:rFonts w:asciiTheme="minorHAnsi" w:hAnsiTheme="minorHAnsi"/>
        </w:rPr>
      </w:pPr>
      <w:r w:rsidRPr="0064610C">
        <w:rPr>
          <w:rFonts w:asciiTheme="minorHAnsi" w:hAnsiTheme="minorHAnsi"/>
        </w:rPr>
        <w:t>CP avoids the focus link to politics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Glassman and Straus 15</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rsidR="00A84BC4" w:rsidRPr="0064610C" w:rsidRDefault="00A84BC4" w:rsidP="00A84BC4">
      <w:pPr>
        <w:tabs>
          <w:tab w:val="left" w:pos="4280"/>
        </w:tabs>
        <w:rPr>
          <w:rStyle w:val="StyleUnderline"/>
          <w:rFonts w:asciiTheme="minorHAnsi" w:hAnsiTheme="minorHAnsi"/>
        </w:rPr>
      </w:pPr>
      <w:r w:rsidRPr="0064610C">
        <w:rPr>
          <w:rFonts w:asciiTheme="minorHAnsi" w:hAnsiTheme="minorHAnsi"/>
          <w:sz w:val="16"/>
        </w:rPr>
        <w:t xml:space="preserve">Overcoming Issue Complexity </w:t>
      </w:r>
      <w:r w:rsidRPr="0064610C">
        <w:rPr>
          <w:rStyle w:val="StyleUnderline"/>
          <w:rFonts w:asciiTheme="minorHAnsi" w:hAnsiTheme="minorHAnsi"/>
        </w:rPr>
        <w:t>Complex policy issues may cause time management challenges for Congress. Legislators often keep busy schedules and may not have time to deal with intricate or technical policy problems, particularly if the issues require consistent attention over a period of time.</w:t>
      </w:r>
      <w:r w:rsidRPr="0064610C">
        <w:rPr>
          <w:rFonts w:asciiTheme="minorHAnsi" w:hAnsiTheme="minorHAnsi"/>
          <w:sz w:val="16"/>
        </w:rPr>
        <w:t xml:space="preserve">24 </w:t>
      </w:r>
      <w:r w:rsidRPr="0064610C">
        <w:rPr>
          <w:rStyle w:val="StyleUnderline"/>
          <w:rFonts w:asciiTheme="minorHAnsi" w:hAnsiTheme="minorHAnsi"/>
        </w:rPr>
        <w:t xml:space="preserve">A commission can devote itself to a particular issue full-time, and can focus on an individual problem without distraction.25 </w:t>
      </w:r>
    </w:p>
    <w:p w:rsidR="00A84BC4" w:rsidRPr="0064610C" w:rsidRDefault="00A84BC4" w:rsidP="00A84BC4">
      <w:pPr>
        <w:pStyle w:val="Heading4"/>
        <w:rPr>
          <w:rFonts w:asciiTheme="minorHAnsi" w:hAnsiTheme="minorHAnsi"/>
        </w:rPr>
      </w:pPr>
      <w:r w:rsidRPr="0064610C">
        <w:rPr>
          <w:rFonts w:asciiTheme="minorHAnsi" w:hAnsiTheme="minorHAnsi"/>
        </w:rPr>
        <w:t>No link to politics—commissions create bipartisan negotiations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Campbell 01</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The</w:t>
      </w:r>
      <w:r w:rsidRPr="0064610C">
        <w:rPr>
          <w:rFonts w:asciiTheme="minorHAnsi" w:hAnsiTheme="minorHAnsi"/>
          <w:sz w:val="16"/>
        </w:rPr>
        <w:t xml:space="preserve"> third major </w:t>
      </w:r>
      <w:r w:rsidRPr="0064610C">
        <w:rPr>
          <w:rStyle w:val="Emphasis"/>
          <w:rFonts w:asciiTheme="minorHAnsi" w:hAnsiTheme="minorHAnsi"/>
        </w:rPr>
        <w:t>reason for Congress to delegate to a commission is the strategy of distancing itself from a politically risky decision.</w:t>
      </w:r>
      <w:r w:rsidRPr="0064610C">
        <w:rPr>
          <w:rFonts w:asciiTheme="minorHAnsi" w:hAnsiTheme="minorHAnsi"/>
          <w:sz w:val="16"/>
        </w:rPr>
        <w:t xml:space="preserve"> These instances generally occur when Congress faces redistributive policy problems, such as Social Security, military base closures, Medicare, and welfare. </w:t>
      </w:r>
      <w:r w:rsidRPr="0064610C">
        <w:rPr>
          <w:rStyle w:val="StyleUnderline"/>
          <w:rFonts w:asciiTheme="minorHAnsi" w:hAnsiTheme="minorHAnsi"/>
        </w:rPr>
        <w:t>Such problems are the most difficult because legislators must take a clear policy position on something that has</w:t>
      </w:r>
      <w:r w:rsidRPr="0064610C">
        <w:rPr>
          <w:rFonts w:asciiTheme="minorHAnsi" w:hAnsiTheme="minorHAnsi"/>
          <w:sz w:val="16"/>
        </w:rPr>
        <w:t xml:space="preserve"> greater </w:t>
      </w:r>
      <w:r w:rsidRPr="0064610C">
        <w:rPr>
          <w:rStyle w:val="StyleUnderline"/>
          <w:rFonts w:asciiTheme="minorHAnsi" w:hAnsiTheme="minorHAnsi"/>
        </w:rPr>
        <w:t>costs</w:t>
      </w:r>
      <w:r w:rsidRPr="0064610C">
        <w:rPr>
          <w:rFonts w:asciiTheme="minorHAnsi" w:hAnsiTheme="minorHAnsi"/>
          <w:sz w:val="16"/>
        </w:rPr>
        <w:t xml:space="preserve"> to their districts than benefits, or that shifts resources visibly from one group to another. Institutionally, Congress has to make national policy that has a collective benefit, but the self-interest of lawmakers often gets in the way. </w:t>
      </w:r>
      <w:r w:rsidRPr="0064610C">
        <w:rPr>
          <w:rStyle w:val="StyleUnderline"/>
          <w:rFonts w:asciiTheme="minorHAnsi" w:hAnsiTheme="minorHAnsi"/>
        </w:rPr>
        <w:t xml:space="preserve">Members realize that their individual interests, based on constituents’ demands, may be at odds with the national interest, and this can lead to possible electoral repercussions. </w:t>
      </w:r>
      <w:r w:rsidRPr="0064610C">
        <w:rPr>
          <w:rFonts w:asciiTheme="minorHAnsi" w:hAnsiTheme="minorHAnsi"/>
          <w:sz w:val="16"/>
        </w:rPr>
        <w:t xml:space="preserve">55 </w:t>
      </w:r>
      <w:r w:rsidRPr="0064610C">
        <w:rPr>
          <w:rStyle w:val="StyleUnderline"/>
          <w:rFonts w:asciiTheme="minorHAnsi" w:hAnsiTheme="minorHAnsi"/>
        </w:rPr>
        <w:t>Even when pursuing policies that are in the interests of the country as a whole, legislators do not want to be blamed for causing losses to their constituents. In such an event, the split characteristics of the institution come into direct conflict.</w:t>
      </w:r>
      <w:r w:rsidRPr="0064610C">
        <w:rPr>
          <w:rFonts w:asciiTheme="minorHAnsi" w:hAnsiTheme="minorHAnsi"/>
          <w:sz w:val="16"/>
        </w:rPr>
        <w:t xml:space="preserve"> Many on Capitol Hill endorse a commission for effectively resolving a policy problem rather than the other machinery available to Congress. A commission finds remedies when the normal decision making process has stalled. A long-time Senate staff director said of the proposed Second National Blue Ribbon Commission to Eliminate Waste in Government: </w:t>
      </w:r>
      <w:r w:rsidRPr="0064610C">
        <w:rPr>
          <w:rStyle w:val="Emphasis"/>
          <w:rFonts w:asciiTheme="minorHAnsi" w:hAnsiTheme="minorHAnsi"/>
        </w:rPr>
        <w:t>“At their most effective, these panels allow Congress to realize purposes most members cannot find the confidence to do unless otherwise done behind the words of the commission.”</w:t>
      </w:r>
      <w:r w:rsidRPr="0064610C">
        <w:rPr>
          <w:rFonts w:asciiTheme="minorHAnsi" w:hAnsiTheme="minorHAnsi"/>
          <w:sz w:val="16"/>
        </w:rPr>
        <w:t xml:space="preserve"> 56 When an issue imposes concentrated costs on individual districts yet provides dispersed benefits to the nation, Congress responds by masking legislators’ individual contributions and delegates responsibility to a commission for making unpleasant decisions. 57 </w:t>
      </w:r>
      <w:r w:rsidRPr="0064610C">
        <w:rPr>
          <w:rStyle w:val="StyleUnderline"/>
          <w:rFonts w:asciiTheme="minorHAnsi" w:hAnsiTheme="minorHAnsi"/>
        </w:rPr>
        <w:t>Members avoid blame and promote good policy by saying something is out of their hands. This method allows legislators— especially those aiming for reelection— to vote for the general benefit of something without ever having to support a plan that directly imposes</w:t>
      </w:r>
      <w:r w:rsidRPr="0064610C">
        <w:rPr>
          <w:rFonts w:asciiTheme="minorHAnsi" w:hAnsiTheme="minorHAnsi"/>
          <w:sz w:val="16"/>
        </w:rPr>
        <w:t xml:space="preserve"> large and traceable geographic </w:t>
      </w:r>
      <w:r w:rsidRPr="0064610C">
        <w:rPr>
          <w:rStyle w:val="StyleUnderline"/>
          <w:rFonts w:asciiTheme="minorHAnsi" w:hAnsiTheme="minorHAnsi"/>
        </w:rPr>
        <w:t>costs</w:t>
      </w:r>
      <w:r w:rsidRPr="0064610C">
        <w:rPr>
          <w:rFonts w:asciiTheme="minorHAnsi" w:hAnsiTheme="minorHAnsi"/>
          <w:sz w:val="16"/>
        </w:rPr>
        <w:t xml:space="preserve"> on their constituents. </w:t>
      </w:r>
      <w:r w:rsidRPr="0064610C">
        <w:rPr>
          <w:rStyle w:val="Emphasis"/>
          <w:rFonts w:asciiTheme="minorHAnsi" w:hAnsiTheme="minorHAnsi"/>
        </w:rPr>
        <w:t>The avoidance or share-the-blame route was much of the way Congress and the president finally dealt with the problem of financially shoring up Social Security in the late 1980s.</w:t>
      </w:r>
      <w:r w:rsidRPr="0064610C">
        <w:rPr>
          <w:rFonts w:asciiTheme="minorHAnsi" w:hAnsiTheme="minorHAnsi"/>
          <w:sz w:val="16"/>
        </w:rPr>
        <w:t xml:space="preserve"> One senior staff assistant to a western Republican representative observed that the creation of the Social Security Commission was largely for avoidance: “There are sacred cows and then there is Social Security. Neither party or any politician wants to cut this. Regardless of what you say or do about it, in the end, you defer. Everyone backs away from this.” Similarly, a legislative director to a southern Democratic representative summarized: “So many people are getting older and when you take a look at who turns out, who registers, people over sixty-five have the highest turnout and they vote like clockwork.” The Commission on Executive, Legislative, and Judicial Salaries, later referred to as the Quadrennial Commission (1967), is another example. Lawmakers delegated to a commission the power to set pay for themselves and other top federal officials, whose pay they linked to their own, to help them avoid blame. Increasing their own pay is a decision few politicians willingly endorse. </w:t>
      </w:r>
      <w:r w:rsidRPr="0064610C">
        <w:rPr>
          <w:rStyle w:val="Emphasis"/>
          <w:rFonts w:asciiTheme="minorHAnsi" w:hAnsiTheme="minorHAnsi"/>
        </w:rPr>
        <w:t>Because the proposal made by the commission would take effect unless Congress voted to oppose it, the use of the commission helped insulate legislators from political hazards.</w:t>
      </w:r>
      <w:r w:rsidRPr="0064610C">
        <w:rPr>
          <w:rFonts w:asciiTheme="minorHAnsi" w:hAnsiTheme="minorHAnsi"/>
          <w:sz w:val="16"/>
        </w:rPr>
        <w:t xml:space="preserve"> 58 That is, because it was the commission that granted pay raises, legislators could tell their constituents that they would have voted against the increase if given the chance. Members could get the pay raise and also the credit for opposing it. Redistribution is the most visible public policy type because it involves the most conspicuous, long run allocations of values and resources. Most divisive socioeconomic issues— affirmative action, medical care for the aged, aid to depressed geographic areas, public housing, and the elimination of identifiable governmental actions— involve debates over equality or inequality and degrees of redistribution. </w:t>
      </w:r>
      <w:r w:rsidRPr="0064610C">
        <w:rPr>
          <w:rStyle w:val="StyleUnderline"/>
          <w:rFonts w:asciiTheme="minorHAnsi" w:hAnsiTheme="minorHAnsi"/>
        </w:rPr>
        <w:t>These are “political hot potatoes, in which a commission is a good means of putting a fire wall between you [the lawmaker] and that hot potato,”</w:t>
      </w:r>
      <w:r w:rsidRPr="0064610C">
        <w:rPr>
          <w:rFonts w:asciiTheme="minorHAnsi" w:hAnsiTheme="minorHAnsi"/>
          <w:sz w:val="16"/>
        </w:rPr>
        <w:t xml:space="preserve"> the chief of staff to a midwestern Democratic representative acknowledged. Base closing took on a redistributive character as federal expenditures outpaced revenues. It was marked not only by extreme conflict but also by techniques to mask or sugarcoat the redistributions or make them more palatable. </w:t>
      </w:r>
      <w:r w:rsidRPr="0064610C">
        <w:rPr>
          <w:rStyle w:val="StyleUnderline"/>
          <w:rFonts w:asciiTheme="minorHAnsi" w:hAnsiTheme="minorHAnsi"/>
        </w:rPr>
        <w:t>The Base Closure Commission (1991) was created with an important provision that allowed for silent congressional approval of its recommendations.</w:t>
      </w:r>
      <w:r w:rsidRPr="0064610C">
        <w:rPr>
          <w:rFonts w:asciiTheme="minorHAnsi" w:hAnsiTheme="minorHAnsi"/>
          <w:sz w:val="16"/>
        </w:rPr>
        <w:t xml:space="preserve"> Congress required the commission to submit its reports of proposed closures to the secretary of defense. The president had fifteen days to approve or disapprove the list in its entirety. If approved, the list of recommended base closures became final unless both houses of Congress adopted a joint resolution of disapproval within forty-five days. Congress had to consider and vote on the recommendations en bloc rather than one by one, thereby giving the appearance of spreading the misery equally to affected clienteles. A former staff aide for the Senate Armed Services Committee who was active in the creation of the Base Closure Commission contended, </w:t>
      </w:r>
      <w:r w:rsidRPr="0064610C">
        <w:rPr>
          <w:rStyle w:val="StyleUnderline"/>
          <w:rFonts w:asciiTheme="minorHAnsi" w:hAnsiTheme="minorHAnsi"/>
        </w:rPr>
        <w:t xml:space="preserve">“There was simply no political will by Congress. </w:t>
      </w:r>
      <w:r w:rsidRPr="0064610C">
        <w:rPr>
          <w:rFonts w:asciiTheme="minorHAnsi" w:hAnsiTheme="minorHAnsi"/>
          <w:sz w:val="16"/>
        </w:rPr>
        <w:t>The then-secretary of defense started the process [base closing] with an in-house commission [within the Defense Department].</w:t>
      </w:r>
      <w:r w:rsidRPr="0064610C">
        <w:rPr>
          <w:rStyle w:val="StyleUnderline"/>
          <w:rFonts w:asciiTheme="minorHAnsi" w:hAnsiTheme="minorHAnsi"/>
        </w:rPr>
        <w:t xml:space="preserve"> Eventually, however, Congress used the commission idea as a ‘scheme’ for a way out of a ‘box.’”</w:t>
      </w:r>
      <w:r w:rsidRPr="0064610C">
        <w:rPr>
          <w:rFonts w:asciiTheme="minorHAnsi" w:hAnsiTheme="minorHAnsi"/>
          <w:sz w:val="16"/>
        </w:rPr>
        <w:t xml:space="preserve"> CONCLUSION Many congressional scholars attribute delegation principally to electoral considerations. 59 For example, in the delegation of legislative authority to standing committees, legislators, keen on maximizing their reelection prospects, request assignments to committees whose jurisdictions coincide with the interests of key groups in their districts. Delegation of legislative functions to the president, to nonelected officials in the federal bureaucracy, or to ad hoc commissions also grows out of electoral motives. Here, </w:t>
      </w:r>
      <w:r w:rsidRPr="0064610C">
        <w:rPr>
          <w:rStyle w:val="StyleUnderline"/>
          <w:rFonts w:asciiTheme="minorHAnsi" w:hAnsiTheme="minorHAnsi"/>
        </w:rPr>
        <w:t xml:space="preserve">delegation fosters the avoidance of blame. </w:t>
      </w:r>
      <w:r w:rsidRPr="0064610C">
        <w:rPr>
          <w:rFonts w:asciiTheme="minorHAnsi" w:hAnsiTheme="minorHAnsi"/>
          <w:sz w:val="16"/>
        </w:rPr>
        <w:t xml:space="preserve">60 </w:t>
      </w:r>
      <w:r w:rsidRPr="0064610C">
        <w:rPr>
          <w:rStyle w:val="StyleUnderline"/>
          <w:rFonts w:asciiTheme="minorHAnsi" w:hAnsiTheme="minorHAnsi"/>
        </w:rPr>
        <w:t xml:space="preserve">Mindful that most policies entail both costs and benefits, and apprehensive that those suffering the costs will hold them responsible, members of Congress often find that the most attractive option is to let someone else make the tough choices. </w:t>
      </w:r>
      <w:r w:rsidRPr="0064610C">
        <w:rPr>
          <w:rFonts w:asciiTheme="minorHAnsi" w:hAnsiTheme="minorHAnsi"/>
          <w:sz w:val="16"/>
        </w:rPr>
        <w:t>Others see congressional delegation as unavoidable (and even desirable) in light of basic structural flaws in the design of Congress. 61 They argue that Congress is incapable of crafting policies that address the full complexity of modern-day problems.</w:t>
      </w:r>
      <w:r w:rsidRPr="0064610C">
        <w:rPr>
          <w:rStyle w:val="StyleUnderline"/>
          <w:rFonts w:asciiTheme="minorHAnsi" w:hAnsiTheme="minorHAnsi"/>
        </w:rPr>
        <w:t xml:space="preserve"> </w:t>
      </w:r>
      <w:r w:rsidRPr="0064610C">
        <w:rPr>
          <w:rFonts w:asciiTheme="minorHAnsi" w:hAnsiTheme="minorHAnsi"/>
          <w:sz w:val="16"/>
        </w:rPr>
        <w:t xml:space="preserve">62 Another charge is that </w:t>
      </w:r>
      <w:r w:rsidRPr="0064610C">
        <w:rPr>
          <w:rStyle w:val="StyleUnderline"/>
          <w:rFonts w:asciiTheme="minorHAnsi" w:hAnsiTheme="minorHAnsi"/>
        </w:rPr>
        <w:t>congressional action can be stymied at several junctures in the legislative policymaking process. Congress is decentralized, having few mechanisms for integrating or coordinating its policy decisions; it is an institution of bargaining, consensus-seeking, and compromise. The logic of delegation is broad: to fashion solutions to tough problems, to broker disputes, to build consensus, and to keep fragile coalitions together. The commission co-opts the most publicly ideological and privately pragmatic, the liberal left and the conservative right. Leaders of both parties or their designated representatives can negotiate a deal</w:t>
      </w:r>
      <w:r w:rsidRPr="0064610C">
        <w:rPr>
          <w:rFonts w:asciiTheme="minorHAnsi" w:hAnsiTheme="minorHAnsi"/>
          <w:sz w:val="16"/>
        </w:rPr>
        <w:t xml:space="preserve"> without the media, the public, or interest groups present. When deliberations are private, </w:t>
      </w:r>
      <w:r w:rsidRPr="0064610C">
        <w:rPr>
          <w:rStyle w:val="StyleUnderline"/>
          <w:rFonts w:asciiTheme="minorHAnsi" w:hAnsiTheme="minorHAnsi"/>
        </w:rPr>
        <w:t xml:space="preserve">parties can make offers without being denounced either by their opponents or by affected groups. </w:t>
      </w:r>
      <w:r w:rsidRPr="0064610C">
        <w:rPr>
          <w:rFonts w:asciiTheme="minorHAnsi" w:hAnsiTheme="minorHAnsi"/>
          <w:sz w:val="16"/>
        </w:rPr>
        <w:t xml:space="preserve">Removing external contact reduces the opportunity to use an offer from the other side to curry favor with constituents. </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Commissions Popular</w:t>
      </w:r>
    </w:p>
    <w:p w:rsidR="00A84BC4" w:rsidRPr="0064610C" w:rsidRDefault="00A84BC4" w:rsidP="00A84BC4">
      <w:pPr>
        <w:pStyle w:val="Heading4"/>
        <w:rPr>
          <w:rFonts w:asciiTheme="minorHAnsi" w:hAnsiTheme="minorHAnsi"/>
        </w:rPr>
      </w:pPr>
      <w:r w:rsidRPr="0064610C">
        <w:rPr>
          <w:rFonts w:asciiTheme="minorHAnsi" w:hAnsiTheme="minorHAnsi"/>
        </w:rPr>
        <w:t>Commissions give political cover—result in compromise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Fiscal Seminar 9</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(The Fiscal Seminar is a group of scholars who meet on a regular basis, under the auspices of The Brookings Institution and The Heritage Foundation, to discuss federal budget and fiscal policy issues. The members of the Fiscal Seminar acknowledge the contributions of Paul Cullinan, a former colleague and Brookings scholar, in the development of this paper, and the editorial assistance of Emily Monea. “THE POTENTIAL ROLE OF ENTITLEMENT OR BUDGET COMMISSIONS IN ADDRESSING LONG-TERM BUDGET PROBLEMS,” The Fiscal Seminar. 06-2009.)</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In contrast, </w:t>
      </w:r>
      <w:r w:rsidRPr="0064610C">
        <w:rPr>
          <w:rStyle w:val="StyleUnderline"/>
          <w:rFonts w:asciiTheme="minorHAnsi" w:hAnsiTheme="minorHAnsi"/>
        </w:rPr>
        <w:t>the Greenspan Commission provided a forum for developing a political compromise on a set of politically unsavory changes.</w:t>
      </w:r>
      <w:r w:rsidRPr="0064610C">
        <w:rPr>
          <w:rFonts w:asciiTheme="minorHAnsi" w:hAnsiTheme="minorHAnsi"/>
          <w:sz w:val="16"/>
        </w:rPr>
        <w:t xml:space="preserve"> In this case, </w:t>
      </w:r>
      <w:r w:rsidRPr="0064610C">
        <w:rPr>
          <w:rStyle w:val="StyleUnderline"/>
          <w:rFonts w:asciiTheme="minorHAnsi" w:hAnsiTheme="minorHAnsi"/>
        </w:rPr>
        <w:t>the political parties shared a deep concern</w:t>
      </w:r>
      <w:r w:rsidRPr="0064610C">
        <w:rPr>
          <w:rFonts w:asciiTheme="minorHAnsi" w:hAnsiTheme="minorHAnsi"/>
          <w:sz w:val="16"/>
        </w:rPr>
        <w:t xml:space="preserve"> about the impending insolvency of the Social Security system </w:t>
      </w:r>
      <w:r w:rsidRPr="0064610C">
        <w:rPr>
          <w:rStyle w:val="StyleUnderline"/>
          <w:rFonts w:asciiTheme="minorHAnsi" w:hAnsiTheme="minorHAnsi"/>
        </w:rPr>
        <w:t>but feared the exposure of promoting their own solutions. The commission created political cover for the serious background negotiations that resulted in the ultimate compromise.</w:t>
      </w:r>
      <w:r w:rsidRPr="0064610C">
        <w:rPr>
          <w:rFonts w:asciiTheme="minorHAnsi" w:hAnsiTheme="minorHAnsi"/>
          <w:sz w:val="16"/>
        </w:rPr>
        <w:t xml:space="preserve"> </w:t>
      </w:r>
      <w:r w:rsidRPr="0064610C">
        <w:rPr>
          <w:rStyle w:val="StyleUnderline"/>
          <w:rFonts w:asciiTheme="minorHAnsi" w:hAnsiTheme="minorHAnsi"/>
        </w:rPr>
        <w:t xml:space="preserve">The structure of the commission reflected these concerns and was composed of fifteen members, with the President, the Senate Majority Leader, and the Speaker of the House each appointing five members to the panel. </w:t>
      </w:r>
    </w:p>
    <w:p w:rsidR="00A84BC4" w:rsidRPr="0064610C" w:rsidRDefault="00A84BC4" w:rsidP="00A84BC4">
      <w:pPr>
        <w:pStyle w:val="Heading3"/>
        <w:rPr>
          <w:rFonts w:asciiTheme="minorHAnsi" w:hAnsiTheme="minorHAnsi"/>
        </w:rPr>
      </w:pPr>
      <w:r w:rsidRPr="0064610C">
        <w:rPr>
          <w:rFonts w:asciiTheme="minorHAnsi" w:hAnsiTheme="minorHAnsi"/>
        </w:rPr>
        <w:t>2NC AT Perm do the CP</w:t>
      </w:r>
    </w:p>
    <w:p w:rsidR="00A84BC4" w:rsidRPr="0064610C" w:rsidRDefault="00A84BC4" w:rsidP="00A84BC4">
      <w:pPr>
        <w:pStyle w:val="Heading4"/>
        <w:rPr>
          <w:rFonts w:asciiTheme="minorHAnsi" w:hAnsiTheme="minorHAnsi"/>
        </w:rPr>
      </w:pPr>
      <w:r w:rsidRPr="0064610C">
        <w:rPr>
          <w:rFonts w:asciiTheme="minorHAnsi" w:hAnsiTheme="minorHAnsi"/>
        </w:rPr>
        <w:t>Permutation is severance:</w:t>
      </w:r>
    </w:p>
    <w:p w:rsidR="00A84BC4" w:rsidRPr="0064610C" w:rsidRDefault="00A84BC4" w:rsidP="00A84BC4">
      <w:pPr>
        <w:pStyle w:val="Heading4"/>
        <w:numPr>
          <w:ilvl w:val="0"/>
          <w:numId w:val="23"/>
        </w:numPr>
        <w:rPr>
          <w:rFonts w:asciiTheme="minorHAnsi" w:hAnsiTheme="minorHAnsi"/>
        </w:rPr>
      </w:pPr>
      <w:r w:rsidRPr="0064610C">
        <w:rPr>
          <w:rFonts w:asciiTheme="minorHAnsi" w:hAnsiTheme="minorHAnsi"/>
        </w:rPr>
        <w:t>Severance: CP’s mechanism is distinct—delegates to the commission and isn’t Congressional action</w:t>
      </w:r>
    </w:p>
    <w:p w:rsidR="00A84BC4" w:rsidRPr="0064610C" w:rsidRDefault="00A84BC4" w:rsidP="00A84BC4">
      <w:pPr>
        <w:ind w:left="720"/>
        <w:rPr>
          <w:rStyle w:val="Style13ptBold"/>
          <w:rFonts w:asciiTheme="minorHAnsi" w:hAnsiTheme="minorHAnsi"/>
        </w:rPr>
      </w:pPr>
      <w:r w:rsidRPr="0064610C">
        <w:rPr>
          <w:rStyle w:val="Style13ptBold"/>
          <w:rFonts w:asciiTheme="minorHAnsi" w:hAnsiTheme="minorHAnsi"/>
        </w:rPr>
        <w:t>Campbell 01</w:t>
      </w:r>
    </w:p>
    <w:p w:rsidR="00A84BC4" w:rsidRPr="0064610C" w:rsidRDefault="00A84BC4" w:rsidP="00A84BC4">
      <w:pPr>
        <w:ind w:left="720"/>
        <w:rPr>
          <w:rStyle w:val="Style13ptBold"/>
          <w:rFonts w:asciiTheme="minorHAnsi" w:hAnsiTheme="minorHAnsi"/>
          <w:sz w:val="16"/>
          <w:szCs w:val="16"/>
        </w:rPr>
      </w:pPr>
      <w:r w:rsidRPr="0064610C">
        <w:rPr>
          <w:rStyle w:val="Style13ptBold"/>
          <w:rFonts w:asciiTheme="minorHAnsi" w:hAnsiTheme="min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rsidR="00A84BC4" w:rsidRPr="0064610C" w:rsidRDefault="00A84BC4" w:rsidP="00A84BC4">
      <w:pPr>
        <w:ind w:left="720"/>
        <w:rPr>
          <w:rFonts w:asciiTheme="minorHAnsi" w:hAnsiTheme="minorHAnsi"/>
          <w:sz w:val="16"/>
        </w:rPr>
      </w:pPr>
      <w:r w:rsidRPr="0064610C">
        <w:rPr>
          <w:rFonts w:asciiTheme="minorHAnsi" w:hAnsiTheme="minorHAnsi"/>
          <w:sz w:val="16"/>
        </w:rPr>
        <w:t xml:space="preserve">So </w:t>
      </w:r>
      <w:r w:rsidRPr="0064610C">
        <w:rPr>
          <w:rStyle w:val="StyleUnderline"/>
          <w:rFonts w:asciiTheme="minorHAnsi" w:hAnsiTheme="minorHAnsi"/>
        </w:rPr>
        <w:t>why and when does Congress formulate policy by commissions rather than by the normal legislative process? Lawmakers</w:t>
      </w:r>
      <w:r w:rsidRPr="0064610C">
        <w:rPr>
          <w:rFonts w:asciiTheme="minorHAnsi" w:hAnsiTheme="minorHAnsi"/>
          <w:sz w:val="16"/>
        </w:rPr>
        <w:t xml:space="preserve"> have historically </w:t>
      </w:r>
      <w:r w:rsidRPr="0064610C">
        <w:rPr>
          <w:rStyle w:val="Emphasis"/>
          <w:rFonts w:asciiTheme="minorHAnsi" w:hAnsiTheme="minorHAnsi"/>
        </w:rPr>
        <w:t>delegated authority to others who could accomplish ends they could not.</w:t>
      </w:r>
      <w:r w:rsidRPr="0064610C">
        <w:rPr>
          <w:rFonts w:asciiTheme="minorHAnsi" w:hAnsiTheme="minorHAnsi"/>
          <w:sz w:val="16"/>
        </w:rPr>
        <w:t xml:space="preserve"> Does this form of congressional delegation thus reflect the particularities of an issue area? Or does it mirror deeper structural reasons such as legislative organization, time, or manageability? In the end, what is the impact on representation versus the effectiveness of delegating discretionary authority to temporary entities composed largely of unelected officials, or are both attainable together?</w:t>
      </w:r>
    </w:p>
    <w:p w:rsidR="00A84BC4" w:rsidRPr="0064610C" w:rsidRDefault="00A84BC4" w:rsidP="00A84BC4">
      <w:pPr>
        <w:pStyle w:val="Heading4"/>
        <w:numPr>
          <w:ilvl w:val="0"/>
          <w:numId w:val="23"/>
        </w:numPr>
        <w:rPr>
          <w:rFonts w:asciiTheme="minorHAnsi" w:hAnsiTheme="minorHAnsi"/>
        </w:rPr>
      </w:pPr>
      <w:r w:rsidRPr="0064610C">
        <w:rPr>
          <w:rFonts w:asciiTheme="minorHAnsi" w:hAnsiTheme="minorHAnsi"/>
        </w:rPr>
        <w:t>Severs resolved: resolved means to enact by law—not the counterplan mandate</w:t>
      </w:r>
    </w:p>
    <w:p w:rsidR="00A84BC4" w:rsidRPr="0064610C" w:rsidRDefault="00A84BC4" w:rsidP="00A84BC4">
      <w:pPr>
        <w:ind w:left="720"/>
        <w:rPr>
          <w:rFonts w:asciiTheme="minorHAnsi" w:hAnsiTheme="minorHAnsi"/>
        </w:rPr>
      </w:pPr>
      <w:r w:rsidRPr="0064610C">
        <w:rPr>
          <w:rStyle w:val="Style13ptBold"/>
          <w:rFonts w:asciiTheme="minorHAnsi" w:hAnsiTheme="minorHAnsi"/>
        </w:rPr>
        <w:t>Words and Phrases 64</w:t>
      </w:r>
      <w:r w:rsidRPr="0064610C">
        <w:rPr>
          <w:rFonts w:asciiTheme="minorHAnsi" w:hAnsiTheme="minorHAnsi"/>
        </w:rPr>
        <w:t xml:space="preserve">    vol 37A</w:t>
      </w:r>
    </w:p>
    <w:p w:rsidR="00A84BC4" w:rsidRPr="0064610C" w:rsidRDefault="00A84BC4" w:rsidP="00A84BC4">
      <w:pPr>
        <w:pStyle w:val="CardIndented"/>
        <w:ind w:left="720"/>
        <w:rPr>
          <w:rStyle w:val="StyleUnderline"/>
          <w:rFonts w:asciiTheme="minorHAnsi" w:hAnsiTheme="minorHAnsi"/>
        </w:rPr>
      </w:pPr>
      <w:r w:rsidRPr="0064610C">
        <w:rPr>
          <w:rStyle w:val="StyleUnderline"/>
          <w:rFonts w:asciiTheme="minorHAnsi" w:hAnsiTheme="minorHAnsi"/>
        </w:rPr>
        <w:t>Definition of the word “resolve,”</w:t>
      </w:r>
      <w:r w:rsidRPr="0064610C">
        <w:rPr>
          <w:rFonts w:asciiTheme="minorHAnsi" w:hAnsiTheme="minorHAnsi"/>
          <w:sz w:val="16"/>
        </w:rPr>
        <w:t xml:space="preserve"> given by Webster is “to express an opinion or determination by resolution or vote; as ‘it was resolved by the legislature;” It </w:t>
      </w:r>
      <w:r w:rsidRPr="0064610C">
        <w:rPr>
          <w:rStyle w:val="StyleUnderline"/>
          <w:rFonts w:asciiTheme="minorHAnsi" w:hAnsiTheme="minorHAnsi"/>
        </w:rPr>
        <w:t>is of similar force to the word “enact</w:t>
      </w:r>
      <w:r w:rsidRPr="0064610C">
        <w:rPr>
          <w:rStyle w:val="StyleStyle4CharTimesNewRoman11pt"/>
          <w:rFonts w:asciiTheme="minorHAnsi" w:hAnsiTheme="minorHAnsi"/>
        </w:rPr>
        <w:t xml:space="preserve">,” </w:t>
      </w:r>
      <w:r w:rsidRPr="0064610C">
        <w:rPr>
          <w:rFonts w:asciiTheme="minorHAnsi" w:hAnsiTheme="minorHAnsi"/>
          <w:sz w:val="16"/>
        </w:rPr>
        <w:t>which is defined by Bouvier as</w:t>
      </w:r>
      <w:r w:rsidRPr="0064610C">
        <w:rPr>
          <w:rStyle w:val="StyleStyle4CharTimesNewRoman11pt"/>
          <w:rFonts w:asciiTheme="minorHAnsi" w:hAnsiTheme="minorHAnsi"/>
        </w:rPr>
        <w:t xml:space="preserve"> </w:t>
      </w:r>
      <w:r w:rsidRPr="0064610C">
        <w:rPr>
          <w:rStyle w:val="StyleUnderline"/>
          <w:rFonts w:asciiTheme="minorHAnsi" w:hAnsiTheme="minorHAnsi"/>
        </w:rPr>
        <w:t>meaning “to establish by law”.</w:t>
      </w:r>
    </w:p>
    <w:p w:rsidR="00A84BC4" w:rsidRPr="0064610C" w:rsidRDefault="00A84BC4" w:rsidP="00A84BC4">
      <w:pPr>
        <w:pStyle w:val="Heading4"/>
        <w:numPr>
          <w:ilvl w:val="0"/>
          <w:numId w:val="23"/>
        </w:numPr>
        <w:rPr>
          <w:rFonts w:asciiTheme="minorHAnsi" w:hAnsiTheme="minorHAnsi"/>
        </w:rPr>
      </w:pPr>
      <w:r w:rsidRPr="0064610C">
        <w:rPr>
          <w:rFonts w:asciiTheme="minorHAnsi" w:hAnsiTheme="minorHAnsi"/>
        </w:rPr>
        <w:t>Severs should: Should requires immediate action</w:t>
      </w:r>
    </w:p>
    <w:p w:rsidR="00A84BC4" w:rsidRPr="0064610C" w:rsidRDefault="00A84BC4" w:rsidP="00A84BC4">
      <w:pPr>
        <w:ind w:left="720"/>
        <w:rPr>
          <w:rFonts w:asciiTheme="minorHAnsi" w:hAnsiTheme="minorHAnsi"/>
        </w:rPr>
      </w:pPr>
      <w:r w:rsidRPr="0064610C">
        <w:rPr>
          <w:rStyle w:val="Style13ptBold"/>
          <w:rFonts w:asciiTheme="minorHAnsi" w:eastAsia="Times New Roman" w:hAnsiTheme="minorHAnsi"/>
        </w:rPr>
        <w:t>Summers 94</w:t>
      </w:r>
      <w:r w:rsidRPr="0064610C">
        <w:rPr>
          <w:rFonts w:asciiTheme="minorHAnsi" w:hAnsiTheme="minorHAnsi"/>
        </w:rPr>
        <w:t xml:space="preserve"> (Justice – </w:t>
      </w:r>
      <w:smartTag w:uri="urn:schemas-microsoft-com:office:smarttags" w:element="State">
        <w:smartTag w:uri="urn:schemas-microsoft-com:office:smarttags" w:element="place">
          <w:r w:rsidRPr="0064610C">
            <w:rPr>
              <w:rFonts w:asciiTheme="minorHAnsi" w:hAnsiTheme="minorHAnsi"/>
            </w:rPr>
            <w:t>Oklahoma</w:t>
          </w:r>
        </w:smartTag>
      </w:smartTag>
      <w:r w:rsidRPr="0064610C">
        <w:rPr>
          <w:rFonts w:asciiTheme="minorHAnsi" w:hAnsiTheme="minorHAnsi"/>
        </w:rPr>
        <w:t xml:space="preserve"> Supreme Court, “Kelsey v. Dollarsaver Food Warehouse of Durant”, 1994 OK 123, 11-8, http://www.oscn.net/applications/oscn/DeliverDocument.asp?CiteID=20287#marker3fn13)</w:t>
      </w:r>
    </w:p>
    <w:p w:rsidR="00A84BC4" w:rsidRPr="0064610C" w:rsidRDefault="00A84BC4" w:rsidP="00A84BC4">
      <w:pPr>
        <w:pStyle w:val="CardIndented"/>
        <w:ind w:left="720"/>
        <w:rPr>
          <w:rFonts w:asciiTheme="minorHAnsi" w:hAnsiTheme="minorHAnsi"/>
          <w:sz w:val="16"/>
        </w:rPr>
      </w:pPr>
      <w:r w:rsidRPr="0064610C">
        <w:rPr>
          <w:rFonts w:asciiTheme="minorHAnsi" w:hAnsiTheme="minorHAnsi"/>
          <w:sz w:val="12"/>
        </w:rPr>
        <w:t>¶</w:t>
      </w:r>
      <w:r w:rsidRPr="0064610C">
        <w:rPr>
          <w:rFonts w:asciiTheme="minorHAnsi" w:hAnsiTheme="minorHAnsi"/>
          <w:sz w:val="16"/>
        </w:rPr>
        <w:t xml:space="preserve">4 </w:t>
      </w:r>
      <w:r w:rsidRPr="0064610C">
        <w:rPr>
          <w:rStyle w:val="StyleUnderline"/>
          <w:rFonts w:asciiTheme="minorHAnsi" w:eastAsia="Times New Roman" w:hAnsiTheme="minorHAnsi"/>
        </w:rPr>
        <w:t>The legal question to be resolved by the court is whether the word "should"</w:t>
      </w:r>
      <w:hyperlink r:id="rId83" w:anchor="marker3fn13" w:history="1">
        <w:r w:rsidRPr="0064610C">
          <w:rPr>
            <w:rFonts w:asciiTheme="minorHAnsi" w:hAnsiTheme="minorHAnsi"/>
            <w:sz w:val="16"/>
          </w:rPr>
          <w:t>13</w:t>
        </w:r>
      </w:hyperlink>
      <w:r w:rsidRPr="0064610C">
        <w:rPr>
          <w:rFonts w:asciiTheme="minorHAnsi" w:hAnsiTheme="minorHAnsi"/>
          <w:sz w:val="16"/>
        </w:rPr>
        <w:t xml:space="preserve"> in the May 18 order connotes futurity or </w:t>
      </w:r>
      <w:r w:rsidRPr="0064610C">
        <w:rPr>
          <w:rStyle w:val="StyleUnderline"/>
          <w:rFonts w:asciiTheme="minorHAnsi" w:eastAsia="Times New Roman" w:hAnsiTheme="minorHAnsi"/>
        </w:rPr>
        <w:t xml:space="preserve">may be deemed a ruling </w:t>
      </w:r>
      <w:r w:rsidRPr="0064610C">
        <w:rPr>
          <w:rStyle w:val="StyleUnderline"/>
          <w:rFonts w:asciiTheme="minorHAnsi" w:eastAsia="Times New Roman" w:hAnsiTheme="minorHAnsi"/>
          <w:i/>
        </w:rPr>
        <w:t>in praesenti</w:t>
      </w:r>
      <w:r w:rsidRPr="0064610C">
        <w:rPr>
          <w:rFonts w:asciiTheme="minorHAnsi" w:hAnsiTheme="minorHAnsi"/>
          <w:sz w:val="16"/>
        </w:rPr>
        <w:t>.</w:t>
      </w:r>
      <w:hyperlink r:id="rId84" w:anchor="marker3fn14" w:history="1">
        <w:r w:rsidRPr="0064610C">
          <w:rPr>
            <w:rFonts w:asciiTheme="minorHAnsi" w:hAnsiTheme="minorHAnsi"/>
            <w:sz w:val="16"/>
          </w:rPr>
          <w:t>14</w:t>
        </w:r>
      </w:hyperlink>
      <w:r w:rsidRPr="0064610C">
        <w:rPr>
          <w:rFonts w:asciiTheme="minorHAnsi" w:hAnsiTheme="minorHAnsi"/>
          <w:sz w:val="16"/>
        </w:rPr>
        <w:t xml:space="preserve"> The answer to this query is not to be divined from rules of grammar;</w:t>
      </w:r>
      <w:hyperlink r:id="rId85" w:anchor="marker3fn15" w:history="1">
        <w:r w:rsidRPr="0064610C">
          <w:rPr>
            <w:rFonts w:asciiTheme="minorHAnsi" w:hAnsiTheme="minorHAnsi"/>
            <w:sz w:val="16"/>
          </w:rPr>
          <w:t>15</w:t>
        </w:r>
      </w:hyperlink>
      <w:r w:rsidRPr="0064610C">
        <w:rPr>
          <w:rFonts w:asciiTheme="minorHAnsi" w:hAnsiTheme="minorHAns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86" w:anchor="marker3fn16" w:history="1">
        <w:r w:rsidRPr="0064610C">
          <w:rPr>
            <w:rFonts w:asciiTheme="minorHAnsi" w:hAnsiTheme="minorHAnsi"/>
            <w:sz w:val="16"/>
          </w:rPr>
          <w:t xml:space="preserve">16 </w:t>
        </w:r>
      </w:hyperlink>
      <w:r w:rsidRPr="0064610C">
        <w:rPr>
          <w:rFonts w:asciiTheme="minorHAnsi" w:hAnsiTheme="minorHAnsi"/>
          <w:sz w:val="16"/>
        </w:rPr>
        <w:t xml:space="preserve">[CONTINUES – TO FOOTNOTE] </w:t>
      </w:r>
      <w:hyperlink r:id="rId87" w:anchor="marker2fn13" w:history="1">
        <w:r w:rsidRPr="0064610C">
          <w:rPr>
            <w:rFonts w:asciiTheme="minorHAnsi" w:hAnsiTheme="minorHAnsi"/>
            <w:sz w:val="16"/>
          </w:rPr>
          <w:t>13</w:t>
        </w:r>
      </w:hyperlink>
      <w:r w:rsidRPr="0064610C">
        <w:rPr>
          <w:rFonts w:asciiTheme="minorHAnsi" w:hAnsiTheme="minorHAnsi"/>
          <w:sz w:val="16"/>
        </w:rPr>
        <w:t xml:space="preserve"> "</w:t>
      </w:r>
      <w:r w:rsidRPr="0064610C">
        <w:rPr>
          <w:rFonts w:asciiTheme="minorHAnsi" w:hAnsiTheme="minorHAnsi"/>
          <w:i/>
          <w:iCs/>
          <w:sz w:val="16"/>
        </w:rPr>
        <w:t>Should</w:t>
      </w:r>
      <w:r w:rsidRPr="0064610C">
        <w:rPr>
          <w:rFonts w:asciiTheme="minorHAnsi" w:hAnsiTheme="minorHAnsi"/>
          <w:sz w:val="16"/>
        </w:rPr>
        <w:t xml:space="preserve">" not only is used as a "present indicative" synonymous with </w:t>
      </w:r>
      <w:r w:rsidRPr="0064610C">
        <w:rPr>
          <w:rFonts w:asciiTheme="minorHAnsi" w:hAnsiTheme="minorHAnsi"/>
          <w:i/>
          <w:iCs/>
          <w:sz w:val="16"/>
        </w:rPr>
        <w:t>ought</w:t>
      </w:r>
      <w:r w:rsidRPr="0064610C">
        <w:rPr>
          <w:rFonts w:asciiTheme="minorHAnsi" w:hAnsiTheme="minorHAns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64610C">
        <w:rPr>
          <w:rStyle w:val="StyleUnderline"/>
          <w:rFonts w:asciiTheme="minorHAnsi" w:eastAsia="Times New Roman" w:hAnsiTheme="minorHAnsi"/>
        </w:rPr>
        <w:t xml:space="preserve">Certain contexts mandate a construction of the term "should" as </w:t>
      </w:r>
      <w:r w:rsidRPr="0064610C">
        <w:rPr>
          <w:rStyle w:val="Emphasis"/>
          <w:rFonts w:asciiTheme="minorHAnsi" w:eastAsia="Times New Roman" w:hAnsiTheme="minorHAnsi"/>
        </w:rPr>
        <w:t>more</w:t>
      </w:r>
      <w:r w:rsidRPr="0064610C">
        <w:rPr>
          <w:rStyle w:val="StyleUnderline"/>
          <w:rFonts w:asciiTheme="minorHAnsi" w:eastAsia="Times New Roman" w:hAnsiTheme="minorHAnsi"/>
        </w:rPr>
        <w:t xml:space="preserve"> than merely indicating</w:t>
      </w:r>
      <w:r w:rsidRPr="0064610C">
        <w:rPr>
          <w:rFonts w:asciiTheme="minorHAnsi" w:hAnsiTheme="minorHAnsi"/>
          <w:sz w:val="16"/>
        </w:rPr>
        <w:t xml:space="preserve"> preference or </w:t>
      </w:r>
      <w:r w:rsidRPr="0064610C">
        <w:rPr>
          <w:rStyle w:val="StyleUnderline"/>
          <w:rFonts w:asciiTheme="minorHAnsi" w:eastAsia="Times New Roman" w:hAnsiTheme="minorHAnsi"/>
        </w:rPr>
        <w:t>desirability</w:t>
      </w:r>
      <w:r w:rsidRPr="0064610C">
        <w:rPr>
          <w:rFonts w:asciiTheme="minorHAnsi" w:hAnsiTheme="minorHAnsi"/>
          <w:sz w:val="16"/>
        </w:rPr>
        <w:t xml:space="preserve">. Brown, supra at 1080-81 (jury instructions stating that jurors </w:t>
      </w:r>
      <w:r w:rsidRPr="0064610C">
        <w:rPr>
          <w:rStyle w:val="StyleUnderline"/>
          <w:rFonts w:asciiTheme="minorHAnsi" w:hAnsiTheme="minorHAnsi"/>
        </w:rPr>
        <w:t>"should"</w:t>
      </w:r>
      <w:r w:rsidRPr="0064610C">
        <w:rPr>
          <w:rFonts w:asciiTheme="minorHAnsi" w:hAnsiTheme="minorHAnsi"/>
          <w:sz w:val="16"/>
        </w:rPr>
        <w:t xml:space="preserve"> reduce the amount of damages in proportion to the amount of contributory negligence of the plaintiff </w:t>
      </w:r>
      <w:r w:rsidRPr="0064610C">
        <w:rPr>
          <w:rStyle w:val="StyleUnderline"/>
          <w:rFonts w:asciiTheme="minorHAnsi" w:hAnsiTheme="minorHAnsi"/>
        </w:rPr>
        <w:t>was held to imply an obligation and to be more than advisory</w:t>
      </w:r>
      <w:r w:rsidRPr="0064610C">
        <w:rPr>
          <w:rFonts w:asciiTheme="minorHAnsi" w:hAnsiTheme="minorHAnsi"/>
          <w:sz w:val="16"/>
        </w:rPr>
        <w:t xml:space="preserve">); Carrigan v. California Horse Racing Board, 60 Wash. App. 79, </w:t>
      </w:r>
      <w:hyperlink r:id="rId88" w:history="1">
        <w:r w:rsidRPr="0064610C">
          <w:rPr>
            <w:rFonts w:asciiTheme="minorHAnsi" w:hAnsiTheme="minorHAnsi"/>
            <w:sz w:val="16"/>
          </w:rPr>
          <w:t>802 P.2d 813</w:t>
        </w:r>
      </w:hyperlink>
      <w:r w:rsidRPr="0064610C">
        <w:rPr>
          <w:rFonts w:asciiTheme="minorHAnsi" w:hAnsiTheme="minorHAnsi"/>
          <w:sz w:val="16"/>
        </w:rPr>
        <w:t xml:space="preserve"> (1990) (one of the Rules of Appellate Procedure requiring that a party "should devote a section of the brief to the request for the fee or expenses" was interpreted to mean that </w:t>
      </w:r>
      <w:r w:rsidRPr="0064610C">
        <w:rPr>
          <w:rStyle w:val="StyleUnderline"/>
          <w:rFonts w:asciiTheme="minorHAnsi" w:hAnsiTheme="minorHAnsi"/>
        </w:rPr>
        <w:t>a party is under an obligation to include the requested segment</w:t>
      </w:r>
      <w:r w:rsidRPr="0064610C">
        <w:rPr>
          <w:rFonts w:asciiTheme="minorHAnsi" w:hAnsiTheme="minorHAnsi"/>
          <w:sz w:val="16"/>
        </w:rPr>
        <w:t>); State v. Rack, 318 S.W.2d 211, 215 (Mo. 1958) ("should" would mean the same as "shall" or "must"</w:t>
      </w:r>
      <w:r w:rsidRPr="0064610C">
        <w:rPr>
          <w:rStyle w:val="StyleUnderline"/>
          <w:rFonts w:asciiTheme="minorHAnsi" w:hAnsiTheme="minorHAnsi"/>
        </w:rPr>
        <w:t xml:space="preserve"> </w:t>
      </w:r>
      <w:r w:rsidRPr="0064610C">
        <w:rPr>
          <w:rFonts w:asciiTheme="minorHAnsi" w:hAnsiTheme="minorHAnsi"/>
          <w:sz w:val="16"/>
        </w:rPr>
        <w:t xml:space="preserve">when used in an instruction to the jury which tells the triers they "should disregard false testimony"). </w:t>
      </w:r>
      <w:hyperlink r:id="rId89" w:anchor="marker2fn14" w:history="1">
        <w:r w:rsidRPr="0064610C">
          <w:rPr>
            <w:rFonts w:asciiTheme="minorHAnsi" w:hAnsiTheme="minorHAnsi"/>
            <w:sz w:val="16"/>
          </w:rPr>
          <w:t>14</w:t>
        </w:r>
      </w:hyperlink>
      <w:r w:rsidRPr="0064610C">
        <w:rPr>
          <w:rFonts w:asciiTheme="minorHAnsi" w:hAnsiTheme="minorHAnsi"/>
          <w:sz w:val="16"/>
        </w:rPr>
        <w:t xml:space="preserve"> </w:t>
      </w:r>
      <w:r w:rsidRPr="0064610C">
        <w:rPr>
          <w:rStyle w:val="StyleUnderline"/>
          <w:rFonts w:asciiTheme="minorHAnsi" w:eastAsia="Times New Roman" w:hAnsiTheme="minorHAnsi"/>
          <w:i/>
        </w:rPr>
        <w:t>In praesenti</w:t>
      </w:r>
      <w:r w:rsidRPr="0064610C">
        <w:rPr>
          <w:rStyle w:val="Heading3Char"/>
          <w:rFonts w:asciiTheme="minorHAnsi" w:eastAsia="Calibri" w:hAnsiTheme="minorHAnsi"/>
          <w:sz w:val="16"/>
        </w:rPr>
        <w:t xml:space="preserve"> </w:t>
      </w:r>
      <w:r w:rsidRPr="0064610C">
        <w:rPr>
          <w:rStyle w:val="StyleUnderline"/>
          <w:rFonts w:asciiTheme="minorHAnsi" w:eastAsia="Times New Roman" w:hAnsiTheme="minorHAnsi"/>
        </w:rPr>
        <w:t>means literally "at the present time."</w:t>
      </w:r>
      <w:r w:rsidRPr="0064610C">
        <w:rPr>
          <w:rFonts w:asciiTheme="minorHAnsi" w:hAnsiTheme="minorHAnsi"/>
          <w:sz w:val="16"/>
        </w:rPr>
        <w:t xml:space="preserve"> BLACK'S LAW DICTIONARY 792 (6th Ed. 1990). In legal parlance </w:t>
      </w:r>
      <w:r w:rsidRPr="0064610C">
        <w:rPr>
          <w:rStyle w:val="StyleUnderline"/>
          <w:rFonts w:asciiTheme="minorHAnsi" w:eastAsia="Times New Roman" w:hAnsiTheme="minorHAnsi"/>
        </w:rPr>
        <w:t>the phrase denotes</w:t>
      </w:r>
      <w:r w:rsidRPr="0064610C">
        <w:rPr>
          <w:rFonts w:asciiTheme="minorHAnsi" w:hAnsiTheme="minorHAnsi"/>
          <w:sz w:val="16"/>
        </w:rPr>
        <w:t xml:space="preserve"> that which in </w:t>
      </w:r>
      <w:r w:rsidRPr="0064610C">
        <w:rPr>
          <w:rStyle w:val="StyleUnderline"/>
          <w:rFonts w:asciiTheme="minorHAnsi" w:eastAsia="Times New Roman" w:hAnsiTheme="minorHAnsi"/>
        </w:rPr>
        <w:t>law is</w:t>
      </w:r>
      <w:r w:rsidRPr="0064610C">
        <w:rPr>
          <w:rFonts w:asciiTheme="minorHAnsi" w:hAnsiTheme="minorHAnsi"/>
          <w:sz w:val="16"/>
        </w:rPr>
        <w:t xml:space="preserve"> </w:t>
      </w:r>
      <w:r w:rsidRPr="0064610C">
        <w:rPr>
          <w:rFonts w:asciiTheme="minorHAnsi" w:hAnsiTheme="minorHAnsi"/>
          <w:i/>
          <w:iCs/>
          <w:sz w:val="16"/>
        </w:rPr>
        <w:t>presently</w:t>
      </w:r>
      <w:r w:rsidRPr="0064610C">
        <w:rPr>
          <w:rFonts w:asciiTheme="minorHAnsi" w:hAnsiTheme="minorHAnsi"/>
          <w:sz w:val="16"/>
        </w:rPr>
        <w:t xml:space="preserve"> or </w:t>
      </w:r>
      <w:r w:rsidRPr="0064610C">
        <w:rPr>
          <w:rStyle w:val="Emphasis"/>
          <w:rFonts w:asciiTheme="minorHAnsi" w:eastAsia="Times New Roman" w:hAnsiTheme="minorHAnsi"/>
          <w:i/>
        </w:rPr>
        <w:t>immediately effective</w:t>
      </w:r>
      <w:r w:rsidRPr="0064610C">
        <w:rPr>
          <w:rStyle w:val="StyleUnderline"/>
          <w:rFonts w:asciiTheme="minorHAnsi" w:hAnsiTheme="minorHAnsi"/>
        </w:rPr>
        <w:t xml:space="preserve">, </w:t>
      </w:r>
      <w:r w:rsidRPr="0064610C">
        <w:rPr>
          <w:rStyle w:val="StyleUnderline"/>
          <w:rFonts w:asciiTheme="minorHAnsi" w:eastAsia="Times New Roman" w:hAnsiTheme="minorHAnsi"/>
        </w:rPr>
        <w:t>as opposed to something that</w:t>
      </w:r>
      <w:r w:rsidRPr="0064610C">
        <w:rPr>
          <w:rStyle w:val="StyleUnderline"/>
          <w:rFonts w:asciiTheme="minorHAnsi" w:hAnsiTheme="minorHAnsi"/>
        </w:rPr>
        <w:t xml:space="preserve"> </w:t>
      </w:r>
      <w:r w:rsidRPr="0064610C">
        <w:rPr>
          <w:rStyle w:val="StyleUnderline"/>
          <w:rFonts w:asciiTheme="minorHAnsi" w:eastAsia="Times New Roman" w:hAnsiTheme="minorHAnsi"/>
          <w:i/>
        </w:rPr>
        <w:t>will</w:t>
      </w:r>
      <w:r w:rsidRPr="0064610C">
        <w:rPr>
          <w:rFonts w:asciiTheme="minorHAnsi" w:hAnsiTheme="minorHAnsi"/>
          <w:sz w:val="16"/>
        </w:rPr>
        <w:t xml:space="preserve"> or </w:t>
      </w:r>
      <w:r w:rsidRPr="0064610C">
        <w:rPr>
          <w:rFonts w:asciiTheme="minorHAnsi" w:hAnsiTheme="minorHAnsi"/>
          <w:i/>
          <w:iCs/>
          <w:sz w:val="16"/>
        </w:rPr>
        <w:t>would</w:t>
      </w:r>
      <w:r w:rsidRPr="0064610C">
        <w:rPr>
          <w:rFonts w:asciiTheme="minorHAnsi" w:hAnsiTheme="minorHAnsi"/>
          <w:sz w:val="16"/>
        </w:rPr>
        <w:t xml:space="preserve"> </w:t>
      </w:r>
      <w:r w:rsidRPr="0064610C">
        <w:rPr>
          <w:rStyle w:val="StyleUnderline"/>
          <w:rFonts w:asciiTheme="minorHAnsi" w:eastAsia="Times New Roman" w:hAnsiTheme="minorHAnsi"/>
        </w:rPr>
        <w:t xml:space="preserve">become effective </w:t>
      </w:r>
      <w:r w:rsidRPr="0064610C">
        <w:rPr>
          <w:rStyle w:val="Emphasis"/>
          <w:rFonts w:asciiTheme="minorHAnsi" w:eastAsia="Times New Roman" w:hAnsiTheme="minorHAnsi"/>
          <w:i/>
        </w:rPr>
        <w:t>in the future</w:t>
      </w:r>
      <w:r w:rsidRPr="0064610C">
        <w:rPr>
          <w:rFonts w:asciiTheme="minorHAnsi" w:hAnsiTheme="minorHAnsi"/>
          <w:i/>
          <w:iCs/>
          <w:sz w:val="16"/>
        </w:rPr>
        <w:t xml:space="preserve"> [in futurol</w:t>
      </w:r>
      <w:r w:rsidRPr="0064610C">
        <w:rPr>
          <w:rFonts w:asciiTheme="minorHAnsi" w:hAnsiTheme="minorHAnsi"/>
          <w:sz w:val="16"/>
        </w:rPr>
        <w:t xml:space="preserve">]. See Van Wyck v. Knevals, </w:t>
      </w:r>
      <w:hyperlink r:id="rId90" w:history="1">
        <w:r w:rsidRPr="0064610C">
          <w:rPr>
            <w:rFonts w:asciiTheme="minorHAnsi" w:hAnsiTheme="minorHAnsi"/>
            <w:sz w:val="16"/>
          </w:rPr>
          <w:t>106 U.S. 360</w:t>
        </w:r>
      </w:hyperlink>
      <w:r w:rsidRPr="0064610C">
        <w:rPr>
          <w:rFonts w:asciiTheme="minorHAnsi" w:hAnsiTheme="minorHAnsi"/>
          <w:sz w:val="16"/>
        </w:rPr>
        <w:t>, 365, 1 S.Ct. 336, 337, 27 L.Ed. 201 (1882).</w:t>
      </w:r>
    </w:p>
    <w:p w:rsidR="00A84BC4" w:rsidRPr="0064610C" w:rsidRDefault="00A84BC4" w:rsidP="00A84BC4">
      <w:pPr>
        <w:pStyle w:val="Heading4"/>
        <w:numPr>
          <w:ilvl w:val="0"/>
          <w:numId w:val="23"/>
        </w:numPr>
        <w:rPr>
          <w:rFonts w:asciiTheme="minorHAnsi" w:hAnsiTheme="minorHAnsi"/>
        </w:rPr>
      </w:pPr>
      <w:r w:rsidRPr="0064610C">
        <w:rPr>
          <w:rFonts w:asciiTheme="minorHAnsi" w:hAnsiTheme="minorHAnsi"/>
        </w:rPr>
        <w:t>Severs should again: should is mandatory</w:t>
      </w:r>
    </w:p>
    <w:p w:rsidR="00A84BC4" w:rsidRPr="0064610C" w:rsidRDefault="00A84BC4" w:rsidP="00A84BC4">
      <w:pPr>
        <w:ind w:left="720"/>
        <w:rPr>
          <w:rFonts w:asciiTheme="minorHAnsi" w:hAnsiTheme="minorHAnsi"/>
        </w:rPr>
      </w:pPr>
      <w:r w:rsidRPr="0064610C">
        <w:rPr>
          <w:rStyle w:val="Style13ptBold"/>
          <w:rFonts w:asciiTheme="minorHAnsi" w:eastAsia="Times New Roman" w:hAnsiTheme="minorHAnsi"/>
        </w:rPr>
        <w:t>Summers 94</w:t>
      </w:r>
      <w:r w:rsidRPr="0064610C">
        <w:rPr>
          <w:rFonts w:asciiTheme="minorHAnsi" w:hAnsiTheme="minorHAnsi"/>
        </w:rPr>
        <w:t xml:space="preserve"> (Justice – </w:t>
      </w:r>
      <w:smartTag w:uri="urn:schemas-microsoft-com:office:smarttags" w:element="State">
        <w:smartTag w:uri="urn:schemas-microsoft-com:office:smarttags" w:element="place">
          <w:r w:rsidRPr="0064610C">
            <w:rPr>
              <w:rFonts w:asciiTheme="minorHAnsi" w:hAnsiTheme="minorHAnsi"/>
            </w:rPr>
            <w:t>Oklahoma</w:t>
          </w:r>
        </w:smartTag>
      </w:smartTag>
      <w:r w:rsidRPr="0064610C">
        <w:rPr>
          <w:rFonts w:asciiTheme="minorHAnsi" w:hAnsiTheme="minorHAnsi"/>
        </w:rPr>
        <w:t xml:space="preserve"> Supreme Court, “Kelsey v. Dollarsaver Food Warehouse of Durant”, 1994 OK 123, 11-8, http://www.oscn.net/applications/oscn/DeliverDocument.asp?CiteID=20287#marker3fn13)</w:t>
      </w:r>
    </w:p>
    <w:p w:rsidR="00A84BC4" w:rsidRPr="0064610C" w:rsidRDefault="00A84BC4" w:rsidP="00A84BC4">
      <w:pPr>
        <w:ind w:left="720"/>
        <w:rPr>
          <w:rFonts w:asciiTheme="minorHAnsi" w:hAnsiTheme="minorHAnsi"/>
          <w:sz w:val="16"/>
        </w:rPr>
      </w:pPr>
      <w:r w:rsidRPr="0064610C">
        <w:rPr>
          <w:rFonts w:asciiTheme="minorHAnsi" w:hAnsiTheme="minorHAnsi"/>
          <w:sz w:val="12"/>
        </w:rPr>
        <w:t>¶</w:t>
      </w:r>
      <w:r w:rsidRPr="0064610C">
        <w:rPr>
          <w:rFonts w:asciiTheme="minorHAnsi" w:hAnsiTheme="minorHAnsi"/>
          <w:sz w:val="16"/>
        </w:rPr>
        <w:t>4 The legal question to be resolved by the court is whether the word "should"</w:t>
      </w:r>
      <w:hyperlink r:id="rId91" w:anchor="marker3fn13" w:history="1">
        <w:r w:rsidRPr="0064610C">
          <w:rPr>
            <w:rStyle w:val="Hyperlink"/>
            <w:rFonts w:asciiTheme="minorHAnsi" w:hAnsiTheme="minorHAnsi"/>
            <w:sz w:val="16"/>
          </w:rPr>
          <w:t>13</w:t>
        </w:r>
      </w:hyperlink>
      <w:r w:rsidRPr="0064610C">
        <w:rPr>
          <w:rFonts w:asciiTheme="minorHAnsi" w:hAnsiTheme="minorHAnsi"/>
          <w:sz w:val="16"/>
        </w:rPr>
        <w:t xml:space="preserve"> in the May 18 order connotes futurity or may be deemed a ruling in praesenti.</w:t>
      </w:r>
      <w:hyperlink r:id="rId92" w:anchor="marker3fn14" w:history="1">
        <w:r w:rsidRPr="0064610C">
          <w:rPr>
            <w:rStyle w:val="Hyperlink"/>
            <w:rFonts w:asciiTheme="minorHAnsi" w:hAnsiTheme="minorHAnsi"/>
            <w:sz w:val="16"/>
          </w:rPr>
          <w:t>14</w:t>
        </w:r>
      </w:hyperlink>
      <w:r w:rsidRPr="0064610C">
        <w:rPr>
          <w:rFonts w:asciiTheme="minorHAnsi" w:hAnsiTheme="minorHAnsi"/>
          <w:sz w:val="16"/>
        </w:rPr>
        <w:t xml:space="preserve"> The answer to this query is not to be divined from rules of grammar;</w:t>
      </w:r>
      <w:hyperlink r:id="rId93" w:anchor="marker3fn15" w:history="1">
        <w:r w:rsidRPr="0064610C">
          <w:rPr>
            <w:rStyle w:val="Hyperlink"/>
            <w:rFonts w:asciiTheme="minorHAnsi" w:hAnsiTheme="minorHAnsi"/>
            <w:sz w:val="16"/>
          </w:rPr>
          <w:t>15</w:t>
        </w:r>
      </w:hyperlink>
      <w:r w:rsidRPr="0064610C">
        <w:rPr>
          <w:rFonts w:asciiTheme="minorHAnsi" w:hAnsiTheme="minorHAns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94" w:anchor="marker3fn16" w:history="1">
        <w:r w:rsidRPr="0064610C">
          <w:rPr>
            <w:rStyle w:val="Hyperlink"/>
            <w:rFonts w:asciiTheme="minorHAnsi" w:hAnsiTheme="minorHAnsi"/>
            <w:sz w:val="16"/>
          </w:rPr>
          <w:t xml:space="preserve">16 </w:t>
        </w:r>
      </w:hyperlink>
      <w:r w:rsidRPr="0064610C">
        <w:rPr>
          <w:rFonts w:asciiTheme="minorHAnsi" w:hAnsiTheme="minorHAnsi"/>
          <w:sz w:val="16"/>
        </w:rPr>
        <w:t xml:space="preserve">[CONTINUES – TO FOOTNOTE] </w:t>
      </w:r>
      <w:hyperlink r:id="rId95" w:anchor="marker2fn13" w:history="1">
        <w:r w:rsidRPr="0064610C">
          <w:rPr>
            <w:rStyle w:val="Hyperlink"/>
            <w:rFonts w:asciiTheme="minorHAnsi" w:hAnsiTheme="minorHAnsi"/>
            <w:sz w:val="16"/>
          </w:rPr>
          <w:t>13</w:t>
        </w:r>
      </w:hyperlink>
      <w:r w:rsidRPr="0064610C">
        <w:rPr>
          <w:rFonts w:asciiTheme="minorHAnsi" w:hAnsiTheme="minorHAnsi"/>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64610C">
        <w:rPr>
          <w:rStyle w:val="StyleUnderline"/>
          <w:rFonts w:asciiTheme="minorHAnsi" w:hAnsiTheme="minorHAnsi"/>
        </w:rPr>
        <w:t xml:space="preserve">Certain contexts mandate a construction of the term "should" as more than merely indicating preference or desirability. </w:t>
      </w:r>
      <w:r w:rsidRPr="0064610C">
        <w:rPr>
          <w:rFonts w:asciiTheme="minorHAnsi" w:hAnsiTheme="minorHAnsi"/>
          <w:sz w:val="16"/>
        </w:rPr>
        <w:t xml:space="preserve">Brown, supra at 1080-81 (jury instructions stating that jurors </w:t>
      </w:r>
      <w:r w:rsidRPr="0064610C">
        <w:rPr>
          <w:rStyle w:val="StyleUnderline"/>
          <w:rFonts w:asciiTheme="minorHAnsi" w:hAnsiTheme="minorHAnsi"/>
        </w:rPr>
        <w:t>"should"</w:t>
      </w:r>
      <w:r w:rsidRPr="0064610C">
        <w:rPr>
          <w:rFonts w:asciiTheme="minorHAnsi" w:hAnsiTheme="minorHAnsi"/>
          <w:sz w:val="16"/>
        </w:rPr>
        <w:t xml:space="preserve"> reduce the amount of damages in proportion to the amount of contributory negligence of the plaintiff </w:t>
      </w:r>
      <w:r w:rsidRPr="0064610C">
        <w:rPr>
          <w:rStyle w:val="StyleUnderline"/>
          <w:rFonts w:asciiTheme="minorHAnsi" w:hAnsiTheme="minorHAnsi"/>
        </w:rPr>
        <w:t>was held to imply an obligation and to be more than advisory</w:t>
      </w:r>
      <w:r w:rsidRPr="0064610C">
        <w:rPr>
          <w:rFonts w:asciiTheme="minorHAnsi" w:hAnsiTheme="minorHAnsi"/>
          <w:sz w:val="16"/>
        </w:rPr>
        <w:t xml:space="preserve">); Carrigan v. California Horse Racing Board, 60 Wash. App. 79, </w:t>
      </w:r>
      <w:hyperlink r:id="rId96" w:history="1">
        <w:r w:rsidRPr="0064610C">
          <w:rPr>
            <w:rStyle w:val="Hyperlink"/>
            <w:rFonts w:asciiTheme="minorHAnsi" w:hAnsiTheme="minorHAnsi"/>
            <w:sz w:val="16"/>
          </w:rPr>
          <w:t>802 P.2d 813</w:t>
        </w:r>
      </w:hyperlink>
      <w:r w:rsidRPr="0064610C">
        <w:rPr>
          <w:rFonts w:asciiTheme="minorHAnsi" w:hAnsiTheme="minorHAnsi"/>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64610C">
        <w:rPr>
          <w:rStyle w:val="Emphasis"/>
          <w:rFonts w:asciiTheme="minorHAnsi" w:hAnsiTheme="minorHAnsi"/>
        </w:rPr>
        <w:t>("should"</w:t>
      </w:r>
      <w:r w:rsidRPr="0064610C">
        <w:rPr>
          <w:rFonts w:asciiTheme="minorHAnsi" w:hAnsiTheme="minorHAnsi"/>
          <w:sz w:val="16"/>
        </w:rPr>
        <w:t xml:space="preserve"> would </w:t>
      </w:r>
      <w:r w:rsidRPr="0064610C">
        <w:rPr>
          <w:rStyle w:val="Emphasis"/>
          <w:rFonts w:asciiTheme="minorHAnsi" w:hAnsiTheme="minorHAnsi"/>
        </w:rPr>
        <w:t>mean the same as</w:t>
      </w:r>
      <w:r w:rsidRPr="0064610C">
        <w:rPr>
          <w:rFonts w:asciiTheme="minorHAnsi" w:hAnsiTheme="minorHAnsi"/>
          <w:sz w:val="16"/>
        </w:rPr>
        <w:t xml:space="preserve"> "shall" or </w:t>
      </w:r>
      <w:r w:rsidRPr="0064610C">
        <w:rPr>
          <w:rStyle w:val="Emphasis"/>
          <w:rFonts w:asciiTheme="minorHAnsi" w:hAnsiTheme="minorHAnsi"/>
        </w:rPr>
        <w:t>"must"</w:t>
      </w:r>
      <w:r w:rsidRPr="0064610C">
        <w:rPr>
          <w:rFonts w:asciiTheme="minorHAnsi" w:hAnsiTheme="minorHAnsi"/>
          <w:sz w:val="16"/>
        </w:rPr>
        <w:t xml:space="preserve"> when used in an instruction to the jury which tells the triers they "should disregard false testimony"). </w:t>
      </w:r>
      <w:hyperlink r:id="rId97" w:anchor="marker2fn14" w:history="1">
        <w:r w:rsidRPr="0064610C">
          <w:rPr>
            <w:rStyle w:val="Hyperlink"/>
            <w:rFonts w:asciiTheme="minorHAnsi" w:hAnsiTheme="minorHAnsi"/>
            <w:sz w:val="16"/>
          </w:rPr>
          <w:t>14</w:t>
        </w:r>
      </w:hyperlink>
      <w:r w:rsidRPr="0064610C">
        <w:rPr>
          <w:rFonts w:asciiTheme="minorHAnsi" w:hAnsiTheme="minorHAnsi"/>
          <w:sz w:val="16"/>
        </w:rPr>
        <w:t xml:space="preserve"> In praesenti means literally "at the present time." BLACK'S LAW DICTIONARY 792 (6th Ed. 1990). In legal parlance the phrase denotes that which in law is presently or immediately effective, as opposed to something that will or would become effective in the future [in futurol]. See Van Wyck v. Knevals, </w:t>
      </w:r>
      <w:hyperlink r:id="rId98" w:history="1">
        <w:r w:rsidRPr="0064610C">
          <w:rPr>
            <w:rStyle w:val="Hyperlink"/>
            <w:rFonts w:asciiTheme="minorHAnsi" w:hAnsiTheme="minorHAnsi"/>
            <w:sz w:val="16"/>
          </w:rPr>
          <w:t>106 U.S. 360</w:t>
        </w:r>
      </w:hyperlink>
      <w:r w:rsidRPr="0064610C">
        <w:rPr>
          <w:rFonts w:asciiTheme="minorHAnsi" w:hAnsiTheme="minorHAnsi"/>
          <w:sz w:val="16"/>
        </w:rPr>
        <w:t>, 365, 1 S.Ct. 336, 337, 27 L.Ed. 201 (1882).</w:t>
      </w:r>
    </w:p>
    <w:p w:rsidR="00A84BC4" w:rsidRPr="0064610C" w:rsidRDefault="00A84BC4" w:rsidP="00A84BC4">
      <w:pPr>
        <w:pStyle w:val="Heading4"/>
        <w:rPr>
          <w:rFonts w:asciiTheme="minorHAnsi" w:hAnsiTheme="minorHAnsi"/>
        </w:rPr>
      </w:pPr>
      <w:r w:rsidRPr="0064610C">
        <w:rPr>
          <w:rFonts w:asciiTheme="minorHAnsi" w:hAnsiTheme="minorHAnsi"/>
        </w:rPr>
        <w:t>Severance is a reason to reject the team:</w:t>
      </w:r>
    </w:p>
    <w:p w:rsidR="00A84BC4" w:rsidRPr="0064610C" w:rsidRDefault="00A84BC4" w:rsidP="00A84BC4">
      <w:pPr>
        <w:pStyle w:val="Heading4"/>
        <w:numPr>
          <w:ilvl w:val="0"/>
          <w:numId w:val="25"/>
        </w:numPr>
        <w:rPr>
          <w:rFonts w:asciiTheme="minorHAnsi" w:hAnsiTheme="minorHAnsi"/>
        </w:rPr>
      </w:pPr>
      <w:r w:rsidRPr="0064610C">
        <w:rPr>
          <w:rFonts w:asciiTheme="minorHAnsi" w:hAnsiTheme="minorHAnsi"/>
        </w:rPr>
        <w:t>Neg ground—makes the AFF a shifting target and allows them to spike out of offense</w:t>
      </w:r>
    </w:p>
    <w:p w:rsidR="00A84BC4" w:rsidRPr="0064610C" w:rsidRDefault="00A84BC4" w:rsidP="00A84BC4">
      <w:pPr>
        <w:pStyle w:val="Heading4"/>
        <w:numPr>
          <w:ilvl w:val="0"/>
          <w:numId w:val="25"/>
        </w:numPr>
        <w:rPr>
          <w:rFonts w:asciiTheme="minorHAnsi" w:hAnsiTheme="minorHAnsi"/>
        </w:rPr>
      </w:pPr>
      <w:r w:rsidRPr="0064610C">
        <w:rPr>
          <w:rFonts w:asciiTheme="minorHAnsi" w:hAnsiTheme="minorHAnsi"/>
        </w:rPr>
        <w:t>Unpredictable—kills clash which destroys advocacy skills and education</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AT Perm do Both</w:t>
      </w:r>
    </w:p>
    <w:p w:rsidR="00A84BC4" w:rsidRPr="0064610C" w:rsidRDefault="00A84BC4" w:rsidP="00A84BC4">
      <w:pPr>
        <w:pStyle w:val="Heading4"/>
        <w:rPr>
          <w:rFonts w:asciiTheme="minorHAnsi" w:hAnsiTheme="minorHAnsi"/>
        </w:rPr>
      </w:pPr>
      <w:r w:rsidRPr="0064610C">
        <w:rPr>
          <w:rFonts w:asciiTheme="minorHAnsi" w:hAnsiTheme="minorHAnsi"/>
        </w:rPr>
        <w:t>Permutation do both links to politics:</w:t>
      </w:r>
    </w:p>
    <w:p w:rsidR="00A84BC4" w:rsidRPr="0064610C" w:rsidRDefault="00A84BC4" w:rsidP="00A84BC4">
      <w:pPr>
        <w:pStyle w:val="Heading4"/>
        <w:numPr>
          <w:ilvl w:val="0"/>
          <w:numId w:val="22"/>
        </w:numPr>
        <w:rPr>
          <w:rFonts w:asciiTheme="minorHAnsi" w:hAnsiTheme="minorHAnsi"/>
        </w:rPr>
      </w:pPr>
      <w:r w:rsidRPr="0064610C">
        <w:rPr>
          <w:rFonts w:asciiTheme="minorHAnsi" w:hAnsiTheme="minorHAnsi"/>
        </w:rPr>
        <w:t>Congressional debates—CP means Congress doesn’t debate the substance of the plan, only the commission report—perm makes Congress to debate the plan, triggers the link over partisan inclinations and electoral pressures—that’s the politics net benefit ev</w:t>
      </w:r>
    </w:p>
    <w:p w:rsidR="00A84BC4" w:rsidRPr="0064610C" w:rsidRDefault="00A84BC4" w:rsidP="00A84BC4">
      <w:pPr>
        <w:pStyle w:val="Heading4"/>
        <w:numPr>
          <w:ilvl w:val="0"/>
          <w:numId w:val="22"/>
        </w:numPr>
        <w:rPr>
          <w:rFonts w:asciiTheme="minorHAnsi" w:hAnsiTheme="minorHAnsi"/>
        </w:rPr>
      </w:pPr>
      <w:r w:rsidRPr="0064610C">
        <w:rPr>
          <w:rFonts w:asciiTheme="minorHAnsi" w:hAnsiTheme="minorHAnsi"/>
        </w:rPr>
        <w:t>Time crunch—perm forces the plan now, doesn’t give the commission time to generate political support and links to politics</w:t>
      </w:r>
    </w:p>
    <w:p w:rsidR="00A84BC4" w:rsidRPr="0064610C" w:rsidRDefault="00A84BC4" w:rsidP="00A84BC4">
      <w:pPr>
        <w:ind w:left="720"/>
        <w:rPr>
          <w:rStyle w:val="Style13ptBold"/>
          <w:rFonts w:asciiTheme="minorHAnsi" w:hAnsiTheme="minorHAnsi"/>
        </w:rPr>
      </w:pPr>
      <w:r w:rsidRPr="0064610C">
        <w:rPr>
          <w:rStyle w:val="Style13ptBold"/>
          <w:rFonts w:asciiTheme="minorHAnsi" w:hAnsiTheme="minorHAnsi"/>
        </w:rPr>
        <w:t>Biggs 09</w:t>
      </w:r>
    </w:p>
    <w:p w:rsidR="00A84BC4" w:rsidRPr="0064610C" w:rsidRDefault="00A84BC4" w:rsidP="00A84BC4">
      <w:pPr>
        <w:ind w:left="720"/>
        <w:rPr>
          <w:rStyle w:val="Style13ptBold"/>
          <w:rFonts w:asciiTheme="minorHAnsi" w:hAnsiTheme="minorHAnsi"/>
          <w:sz w:val="16"/>
          <w:szCs w:val="16"/>
        </w:rPr>
      </w:pPr>
      <w:r w:rsidRPr="0064610C">
        <w:rPr>
          <w:rStyle w:val="Style13ptBold"/>
          <w:rFonts w:asciiTheme="minorHAnsi" w:hAnsiTheme="minorHAnsi"/>
          <w:sz w:val="16"/>
          <w:szCs w:val="16"/>
        </w:rPr>
        <w:t>(Biggs, Andrews G. Andrew G. Biggs is a resident scholar at the American Enterprise Institute, where his work focuses on Social Security and pensions. From 2003 through 2008, he served at the Social Security Administration, as Associate Commissioner for Retirement Policy, Deputy Commissioner for Policy, and ultimately the principal Deputy Commissioner of the agency. During 2005, he worked at the White House National Economic Council on Social Security reform, and in 2001 was on the staff of the President's Commission to Strengthen Social Security. He blogs on Social Security-related issues at Notes on Social Security Reform. “Rumors Of Obama Social Security Reform Commission,” Frum Forum. 02-17-2009. http://www.frumforum.com/rumors-of-obama-social-security-reform-commission///ghs-kw)</w:t>
      </w:r>
    </w:p>
    <w:p w:rsidR="00A84BC4" w:rsidRPr="0064610C" w:rsidRDefault="00A84BC4" w:rsidP="00A84BC4">
      <w:pPr>
        <w:ind w:left="720"/>
        <w:rPr>
          <w:rStyle w:val="StyleUnderline"/>
          <w:rFonts w:asciiTheme="minorHAnsi" w:hAnsiTheme="minorHAnsi"/>
        </w:rPr>
      </w:pPr>
      <w:r w:rsidRPr="0064610C">
        <w:rPr>
          <w:rStyle w:val="StyleUnderline"/>
          <w:rFonts w:asciiTheme="minorHAnsi" w:hAnsiTheme="minorHAnsi"/>
        </w:rPr>
        <w:t>One problem with</w:t>
      </w:r>
      <w:r w:rsidRPr="0064610C">
        <w:rPr>
          <w:rFonts w:asciiTheme="minorHAnsi" w:hAnsiTheme="minorHAnsi"/>
          <w:sz w:val="16"/>
        </w:rPr>
        <w:t xml:space="preserve"> President </w:t>
      </w:r>
      <w:r w:rsidRPr="0064610C">
        <w:rPr>
          <w:rStyle w:val="StyleUnderline"/>
          <w:rFonts w:asciiTheme="minorHAnsi" w:hAnsiTheme="minorHAnsi"/>
        </w:rPr>
        <w:t>Bush’s 2001 Commission was that it didn’t represent the reasonable spectrum of beliefs</w:t>
      </w:r>
      <w:r w:rsidRPr="0064610C">
        <w:rPr>
          <w:rFonts w:asciiTheme="minorHAnsi" w:hAnsiTheme="minorHAnsi"/>
          <w:sz w:val="16"/>
        </w:rPr>
        <w:t xml:space="preserve"> on Social Security reform. This didn’t make it a dishonest commission; like President Roosevelt’s Committee on Economic Security, it was designed to put flesh on the bones laid out by the President. In this case, the Commission was tasked with designing a reform plan that included personal accounts and excluded tax increases. That said, </w:t>
      </w:r>
      <w:r w:rsidRPr="0064610C">
        <w:rPr>
          <w:rStyle w:val="StyleUnderline"/>
          <w:rFonts w:asciiTheme="minorHAnsi" w:hAnsiTheme="minorHAnsi"/>
        </w:rPr>
        <w:t>a commission only builds political capital toward enacting reform if it’s seen as building a consensus through a process in which all views have been heard. In both the 2001 Commission and the later 2005 reform drive, Democrats didn’t feel they were part of the process.</w:t>
      </w:r>
      <w:r w:rsidRPr="0064610C">
        <w:rPr>
          <w:rFonts w:asciiTheme="minorHAnsi" w:hAnsiTheme="minorHAnsi"/>
          <w:sz w:val="16"/>
        </w:rPr>
        <w:t xml:space="preserve"> They clearly will be a central part of the process this time, but the goal will now be to include Republicans. Just as Republicans shouldn’t reflexively oppose any Obama administration reform plans for political reasons, so Democrats shouldn’t seek to exclude Republicans from the process. Second, </w:t>
      </w:r>
      <w:r w:rsidRPr="0064610C">
        <w:rPr>
          <w:rStyle w:val="StyleUnderline"/>
          <w:rFonts w:asciiTheme="minorHAnsi" w:hAnsiTheme="minorHAnsi"/>
        </w:rPr>
        <w:t xml:space="preserve">a reform task force should include a variety of different players, including members of government, both legislative and executive, representatives of outside interest groups, and experts who can provide technical advice and help ensure the integrity of the reforms decided upon. </w:t>
      </w:r>
      <w:r w:rsidRPr="0064610C">
        <w:rPr>
          <w:rFonts w:asciiTheme="minorHAnsi" w:hAnsiTheme="minorHAnsi"/>
          <w:sz w:val="16"/>
        </w:rPr>
        <w:t xml:space="preserve">The 2001 Bush Commission didn’t include any sitting Members of Congress and only a small fraction of commissioners had the technical expertise needed to make the plans the best they could be. A broader group would be helpful. Third, </w:t>
      </w:r>
      <w:r w:rsidRPr="0064610C">
        <w:rPr>
          <w:rStyle w:val="StyleUnderline"/>
          <w:rFonts w:asciiTheme="minorHAnsi" w:hAnsiTheme="minorHAnsi"/>
        </w:rPr>
        <w:t>any task force or commission needs time. The 2001 Commission ran roughly from May through December of that year and had to conduct a number of public hearings. This was simply too much to do in too little time, and as a result the plans were fairly bare bones. There is plenty else on the policy agenda at the moment, so there’s no reason not to give a working group a year or more to put things together.</w:t>
      </w:r>
    </w:p>
    <w:p w:rsidR="00A84BC4" w:rsidRPr="0064610C" w:rsidRDefault="00A84BC4" w:rsidP="00A84BC4">
      <w:pPr>
        <w:pStyle w:val="Heading3"/>
        <w:rPr>
          <w:rFonts w:asciiTheme="minorHAnsi" w:hAnsiTheme="minorHAnsi"/>
        </w:rPr>
      </w:pPr>
      <w:r w:rsidRPr="0064610C">
        <w:rPr>
          <w:rFonts w:asciiTheme="minorHAnsi" w:hAnsiTheme="minorHAnsi"/>
        </w:rPr>
        <w:t>2NC AT Theory</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Counterinterp: process CPs are legitimate if we have a solvency advocate</w:t>
      </w:r>
    </w:p>
    <w:p w:rsidR="00A84BC4" w:rsidRPr="0064610C" w:rsidRDefault="00A84BC4" w:rsidP="00A84BC4">
      <w:pPr>
        <w:pStyle w:val="Heading4"/>
        <w:rPr>
          <w:rFonts w:asciiTheme="minorHAnsi" w:hAnsiTheme="minorHAnsi" w:cs="Times New Roman"/>
        </w:rPr>
      </w:pPr>
      <w:r w:rsidRPr="0064610C">
        <w:rPr>
          <w:rFonts w:asciiTheme="minorHAnsi" w:hAnsiTheme="minorHAnsi" w:cs="Times New Roman"/>
        </w:rPr>
        <w:t>AND, process CPs good:</w:t>
      </w:r>
    </w:p>
    <w:p w:rsidR="00A84BC4" w:rsidRPr="0064610C" w:rsidRDefault="00A84BC4" w:rsidP="00A84BC4">
      <w:pPr>
        <w:pStyle w:val="Heading4"/>
        <w:numPr>
          <w:ilvl w:val="0"/>
          <w:numId w:val="26"/>
        </w:numPr>
        <w:rPr>
          <w:rFonts w:asciiTheme="minorHAnsi" w:hAnsiTheme="minorHAnsi" w:cs="Times New Roman"/>
        </w:rPr>
      </w:pPr>
      <w:r w:rsidRPr="0064610C">
        <w:rPr>
          <w:rFonts w:asciiTheme="minorHAnsi" w:hAnsiTheme="minorHAnsi" w:cs="Times New Roman"/>
        </w:rPr>
        <w:t>Key to neg ground—agent CPs are the only generics we have on this topic</w:t>
      </w:r>
    </w:p>
    <w:p w:rsidR="00A84BC4" w:rsidRPr="0064610C" w:rsidRDefault="00A84BC4" w:rsidP="00A84BC4">
      <w:pPr>
        <w:pStyle w:val="Heading4"/>
        <w:numPr>
          <w:ilvl w:val="0"/>
          <w:numId w:val="26"/>
        </w:numPr>
        <w:rPr>
          <w:rFonts w:asciiTheme="minorHAnsi" w:hAnsiTheme="minorHAnsi"/>
        </w:rPr>
      </w:pPr>
      <w:r w:rsidRPr="0064610C">
        <w:rPr>
          <w:rFonts w:asciiTheme="minorHAnsi" w:hAnsiTheme="minorHAnsi"/>
        </w:rPr>
        <w:t>Policy education—commissions are key to understanding the policy process</w:t>
      </w:r>
    </w:p>
    <w:p w:rsidR="00A84BC4" w:rsidRPr="0064610C" w:rsidRDefault="00A84BC4" w:rsidP="00A84BC4">
      <w:pPr>
        <w:ind w:left="720"/>
        <w:rPr>
          <w:rStyle w:val="Style13ptBold"/>
          <w:rFonts w:asciiTheme="minorHAnsi" w:hAnsiTheme="minorHAnsi"/>
        </w:rPr>
      </w:pPr>
      <w:r w:rsidRPr="0064610C">
        <w:rPr>
          <w:rStyle w:val="Style13ptBold"/>
          <w:rFonts w:asciiTheme="minorHAnsi" w:hAnsiTheme="minorHAnsi"/>
        </w:rPr>
        <w:t>Schwalbe, 03</w:t>
      </w:r>
    </w:p>
    <w:p w:rsidR="00A84BC4" w:rsidRPr="0064610C" w:rsidRDefault="00A84BC4" w:rsidP="00A84BC4">
      <w:pPr>
        <w:ind w:left="720"/>
        <w:rPr>
          <w:rStyle w:val="Style13ptBold"/>
          <w:rFonts w:asciiTheme="minorHAnsi" w:hAnsiTheme="minorHAnsi"/>
          <w:sz w:val="16"/>
          <w:szCs w:val="16"/>
        </w:rPr>
      </w:pPr>
      <w:r w:rsidRPr="0064610C">
        <w:rPr>
          <w:rStyle w:val="Style13ptBold"/>
          <w:rFonts w:asciiTheme="minorHAnsi" w:hAnsiTheme="minorHAnsi"/>
          <w:sz w:val="16"/>
          <w:szCs w:val="16"/>
        </w:rPr>
        <w:t xml:space="preserve">(Steve,- PhD Public Policy from Auburn, former professor at the Air War College and Col. in the USAF “Independent Commissions: Their History, Utilization and Effectiveness”) </w:t>
      </w:r>
    </w:p>
    <w:p w:rsidR="00A84BC4" w:rsidRPr="0064610C" w:rsidRDefault="00A84BC4" w:rsidP="00A84BC4">
      <w:pPr>
        <w:ind w:left="720"/>
        <w:jc w:val="both"/>
        <w:rPr>
          <w:rFonts w:asciiTheme="minorHAnsi" w:hAnsiTheme="minorHAnsi"/>
          <w:sz w:val="12"/>
        </w:rPr>
      </w:pPr>
      <w:r w:rsidRPr="0064610C">
        <w:rPr>
          <w:rFonts w:asciiTheme="minorHAnsi" w:hAnsiTheme="minorHAnsi"/>
          <w:sz w:val="12"/>
        </w:rPr>
        <w:t xml:space="preserve">FIFTH BRANCH  </w:t>
      </w:r>
      <w:r w:rsidRPr="0064610C">
        <w:rPr>
          <w:rStyle w:val="StyleUnderline"/>
          <w:rFonts w:asciiTheme="minorHAnsi" w:hAnsiTheme="minorHAnsi"/>
        </w:rPr>
        <w:t>Many analysts characterize commissions as an unofficial, separate branch of government</w:t>
      </w:r>
      <w:r w:rsidRPr="0064610C">
        <w:rPr>
          <w:rFonts w:asciiTheme="minorHAnsi" w:hAnsiTheme="minorHAnsi"/>
          <w:sz w:val="12"/>
        </w:rPr>
        <w:t xml:space="preserve">,  much like the news media. </w:t>
      </w:r>
      <w:r w:rsidRPr="0064610C">
        <w:rPr>
          <w:rStyle w:val="StyleUnderline"/>
          <w:rFonts w:asciiTheme="minorHAnsi" w:hAnsiTheme="minorHAnsi"/>
        </w:rPr>
        <w:t xml:space="preserve">Campbell referred to </w:t>
      </w:r>
      <w:r w:rsidRPr="0064610C">
        <w:rPr>
          <w:rStyle w:val="StyleUnderline"/>
          <w:rFonts w:asciiTheme="minorHAnsi" w:hAnsiTheme="minorHAnsi"/>
          <w:highlight w:val="green"/>
        </w:rPr>
        <w:t>commissions</w:t>
      </w:r>
      <w:r w:rsidRPr="0064610C">
        <w:rPr>
          <w:rStyle w:val="StyleUnderline"/>
          <w:rFonts w:asciiTheme="minorHAnsi" w:hAnsiTheme="minorHAnsi"/>
        </w:rPr>
        <w:t xml:space="preserve"> as </w:t>
      </w:r>
      <w:r w:rsidRPr="0064610C">
        <w:rPr>
          <w:rStyle w:val="StyleUnderline"/>
          <w:rFonts w:asciiTheme="minorHAnsi" w:hAnsiTheme="minorHAnsi"/>
          <w:highlight w:val="green"/>
        </w:rPr>
        <w:t>the “</w:t>
      </w:r>
      <w:r w:rsidRPr="0064610C">
        <w:rPr>
          <w:rStyle w:val="Emphasis"/>
          <w:rFonts w:asciiTheme="minorHAnsi" w:hAnsiTheme="minorHAnsi"/>
          <w:highlight w:val="green"/>
        </w:rPr>
        <w:t>fifth arm of government</w:t>
      </w:r>
      <w:r w:rsidRPr="0064610C">
        <w:rPr>
          <w:rStyle w:val="StyleUnderline"/>
          <w:rFonts w:asciiTheme="minorHAnsi" w:hAnsiTheme="minorHAnsi"/>
        </w:rPr>
        <w:t>,”</w:t>
      </w:r>
      <w:r w:rsidRPr="0064610C">
        <w:rPr>
          <w:rFonts w:asciiTheme="minorHAnsi" w:hAnsiTheme="minorHAnsi"/>
          <w:sz w:val="12"/>
        </w:rPr>
        <w:t xml:space="preserve">  after the media, the often-referred-to fourth arm.17 However, the media and independent  commissions have as many similarities as differences. They are similar in that neither is  mentioned in the Constitution. Both conduct oversight functions. Both serve to educate and  inform the public. Both allow elites to participate in shaping government policy.  On the other hand, the media and independent commissions are dissimilar in many ways.  Where the news media responds to market forces, and hence will likely operate in perpetuity,  independent commissions respond to a federal requirement to resolve a difficult problem.  Therefore, they exist for a relatively short period of time, expiring once a final report is  published and disseminated. Where the media’s primary functions are reporting and analyzing  the news, </w:t>
      </w:r>
      <w:r w:rsidRPr="0064610C">
        <w:rPr>
          <w:rStyle w:val="StyleUnderline"/>
          <w:rFonts w:asciiTheme="minorHAnsi" w:hAnsiTheme="minorHAnsi"/>
          <w:highlight w:val="green"/>
        </w:rPr>
        <w:t>a commission’s primary responsibilities can range from developing a recommended  solution to a difficult problem to regulating an entire department</w:t>
      </w:r>
      <w:r w:rsidRPr="0064610C">
        <w:rPr>
          <w:rStyle w:val="StyleUnderline"/>
          <w:rFonts w:asciiTheme="minorHAnsi" w:hAnsiTheme="minorHAnsi"/>
        </w:rPr>
        <w:t xml:space="preserve"> of the executive branch</w:t>
      </w:r>
      <w:r w:rsidRPr="0064610C">
        <w:rPr>
          <w:rFonts w:asciiTheme="minorHAnsi" w:hAnsiTheme="minorHAnsi"/>
          <w:sz w:val="12"/>
        </w:rPr>
        <w:t xml:space="preserve">. The  media receives its funding primarily from advertisers, where commissions receive their funding  from Congress, the President, or from private sources. The news media deal with issues foreign  and domestic, while independent commissions generally focus on domestic issues.  PURPOSE  </w:t>
      </w:r>
      <w:r w:rsidRPr="0064610C">
        <w:rPr>
          <w:rStyle w:val="StyleUnderline"/>
          <w:rFonts w:asciiTheme="minorHAnsi" w:hAnsiTheme="minorHAnsi"/>
          <w:highlight w:val="green"/>
        </w:rPr>
        <w:t>Commissions serve numerous purposes</w:t>
      </w:r>
      <w:r w:rsidRPr="0064610C">
        <w:rPr>
          <w:rStyle w:val="StyleUnderline"/>
          <w:rFonts w:asciiTheme="minorHAnsi" w:hAnsiTheme="minorHAnsi"/>
        </w:rPr>
        <w:t xml:space="preserve"> in the U.S. Government</w:t>
      </w:r>
      <w:r w:rsidRPr="0064610C">
        <w:rPr>
          <w:rFonts w:asciiTheme="minorHAnsi" w:hAnsiTheme="minorHAnsi"/>
          <w:sz w:val="12"/>
        </w:rPr>
        <w:t xml:space="preserve">. Campbell cited three  primary reasons for the establishment of federal independent commissions. First, they are  established to provide expertise the Congress does not have among its own elected officials or  their staffs. Next, he noted that the second most frequently cited reason by members of Congress  for establishing a commission was to reduce the workload in Congress. Finally, they are formed  to provide a convenient scapegoat to deflect the wrath of the electorate; i.e., “blame  avoidance.”18 Fisher found three advantages of regulatory commissions. First, commission  members bring essential expert insights to a commission because the regulated industries are  normally “complex and highly technical.” Second, appointing commissioners for extended  terms of full-time work allows commissioners to become very familiar with the technical aspects  of an industry, through periodic contacts that Congress would not be able to accomplish. As a  result of their tenure, varied membership, and shared responsibility, commissioners would be  resistant to external pressures. Finally, regulatory commissions provide policy continuity  essential to the stability of a regulated industry.19  What the taxpayers are primarily looking for from independent commissions are non-  partisan solutions to current problems. A good example of establishing a commission to find  non-partisan solutions is Congress regulating its own ethical behavior. University of Florida  Professor Beth Rosenson researched this issue and concluded that authorizing an ethics  commission may be “based on the fear of electoral retaliation if legislators do not take aggressive  action to regulate their own ethics.”20  Campbell noted that commissions perform several other functions besides providing  recommendations to the President and Congress. The most common reason provided by analysts  is that members of Congress generally want to avoid making difficult decisions that may adversely affect their chances for reelection. As he noted, “Incentives to avoid blame lead  members of Congress to adopt a distinctive set of political strategies, such as ‘passing the buck’  or ‘deflection’….”21 Another technique legislators use to avoid incurring the wrath of the voters  is to schedule any controversial independent commissions for after the next election. Establish-  ing a commission to research the issue and come up with recommendations after a preset period  of time is an effective way to do that. The most clear-cut example demonstrating this technique  is the timing of the BRAC commissions in the 1990s — all three made their base closure  recommendations in non-election years (1991, 1993, and 1995). Even the next BRAC  commission, established by the National Defense Authorization Act for Fiscal Year 2002, is not  required to submit its base closure recommendations until 2005.  Congress certainly is not the most efficient organization in the U.S.; hence, there are  times when an independent commission is the more efficient and effective way to go. Law-  makers are almost always short on time and information, which makes the option of delegating  authority to a commission very appealing. Oftentimes, the expertise and necessary information  is very costly for Congress to acquire. Commissions are generally the most inexpensive way for  Congress to solve complex problems. From 1993-1997, Campbell found that 92 congressional  offices introduced legislation that included proposals to establish ad hoc commissions.22  There are numerous other reasons for establishing independent commissions. They are  created as a symbolic response to a crisis or to satisfy the electorate at home. They have served  as trial balloons to test the political waters, or to make political gains with the voters. They can  be created to gain public or political consensus. Often, when Congress has exhausted all its other  options, a commission serves as an option of last resort.23  Commissions are a relatively impartial way to help resolve problems between the  executive and legislative branches of government, especially during periods of congressional  gridlock. Wolanin also noted that commissions are “particularly useful for problems and in  circumstances marked by federal executive branch incapacity.” Federal bureaucracies suffer  from many of the same shortcomings attributed to Congress when considering commissions.  They often lack the expertise, information, and time to conduct the research and make  recommendations to resolve internal problems. They can be afflicted by groupthink, not being  able to think outside the box, or by not being able to see the big picture. </w:t>
      </w:r>
      <w:r w:rsidRPr="0064610C">
        <w:rPr>
          <w:rStyle w:val="StyleUnderline"/>
          <w:rFonts w:asciiTheme="minorHAnsi" w:hAnsiTheme="minorHAnsi"/>
        </w:rPr>
        <w:t>Commissions offer a non-partisan, neutral option</w:t>
      </w:r>
      <w:r w:rsidRPr="0064610C">
        <w:rPr>
          <w:rFonts w:asciiTheme="minorHAnsi" w:hAnsiTheme="minorHAnsi"/>
          <w:sz w:val="12"/>
        </w:rPr>
        <w:t xml:space="preserve"> to address bureaucratic policy problems.24 Defense Secretary  Donald </w:t>
      </w:r>
      <w:r w:rsidRPr="0064610C">
        <w:rPr>
          <w:rStyle w:val="StyleUnderline"/>
          <w:rFonts w:asciiTheme="minorHAnsi" w:hAnsiTheme="minorHAnsi"/>
          <w:highlight w:val="green"/>
        </w:rPr>
        <w:t>Rumsfeld</w:t>
      </w:r>
      <w:r w:rsidRPr="0064610C">
        <w:rPr>
          <w:rStyle w:val="StyleUnderline"/>
          <w:rFonts w:asciiTheme="minorHAnsi" w:hAnsiTheme="minorHAnsi"/>
        </w:rPr>
        <w:t xml:space="preserve"> has </w:t>
      </w:r>
      <w:r w:rsidRPr="0064610C">
        <w:rPr>
          <w:rStyle w:val="StyleUnderline"/>
          <w:rFonts w:asciiTheme="minorHAnsi" w:hAnsiTheme="minorHAnsi"/>
          <w:highlight w:val="green"/>
        </w:rPr>
        <w:t>decided to implement the recommendations of the</w:t>
      </w:r>
      <w:r w:rsidRPr="0064610C">
        <w:rPr>
          <w:rStyle w:val="StyleUnderline"/>
          <w:rFonts w:asciiTheme="minorHAnsi" w:hAnsiTheme="minorHAnsi"/>
        </w:rPr>
        <w:t xml:space="preserve"> congressionally-  chartered </w:t>
      </w:r>
      <w:r w:rsidRPr="0064610C">
        <w:rPr>
          <w:rStyle w:val="Emphasis"/>
          <w:rFonts w:asciiTheme="minorHAnsi" w:hAnsiTheme="minorHAnsi"/>
          <w:highlight w:val="green"/>
        </w:rPr>
        <w:t>Commission on Space</w:t>
      </w:r>
      <w:r w:rsidRPr="0064610C">
        <w:rPr>
          <w:rStyle w:val="StyleUnderline"/>
          <w:rFonts w:asciiTheme="minorHAnsi" w:hAnsiTheme="minorHAnsi"/>
        </w:rPr>
        <w:t>, which he chaired</w:t>
      </w:r>
      <w:r w:rsidRPr="0064610C">
        <w:rPr>
          <w:rFonts w:asciiTheme="minorHAnsi" w:hAnsiTheme="minorHAnsi"/>
          <w:sz w:val="12"/>
        </w:rPr>
        <w:t xml:space="preserve"> prior to being appointed Secretary of  Defense!25  One of the more important functions of independent commissions is educating and  persuading. Due to the high visibility of most appointed commissioners, a policy issue will  automatically tend to gain public attention. According to Wolanin, the prestige and visibility of  commissions give them the capability to focus attention on a problem, and to see that thinking  about it permeates more rapidly. A recent example of a high-visibility commission chair  appointment was Henry Kissinger, selected to chair the commission to look into the perceived  intelligence failure regarding the September 11, 2001 terrorist attack on the U.S. .26 Wolanin cited four educational impacts of commissions: 1) educating the general public; 2) educating  government officials; 3) serving as intellectual milestones; and, 4) educating the commission  members themselves. Regarding education of the general public, he stated that, “Commissions  have helped to place broad new issues on the national agenda, to elevate them to a level of  legitimate and pressing matters about which government should take affirmative action.”  Regarding educating government officials, he noted that, “</w:t>
      </w:r>
      <w:r w:rsidRPr="0064610C">
        <w:rPr>
          <w:rStyle w:val="StyleUnderline"/>
          <w:rFonts w:asciiTheme="minorHAnsi" w:hAnsiTheme="minorHAnsi"/>
          <w:highlight w:val="green"/>
        </w:rPr>
        <w:t>The educational impact</w:t>
      </w:r>
      <w:r w:rsidRPr="0064610C">
        <w:rPr>
          <w:rStyle w:val="StyleUnderline"/>
          <w:rFonts w:asciiTheme="minorHAnsi" w:hAnsiTheme="minorHAnsi"/>
        </w:rPr>
        <w:t xml:space="preserve"> of  commissions within government…</w:t>
      </w:r>
      <w:r w:rsidRPr="0064610C">
        <w:rPr>
          <w:rStyle w:val="StyleUnderline"/>
          <w:rFonts w:asciiTheme="minorHAnsi" w:hAnsiTheme="minorHAnsi"/>
          <w:highlight w:val="green"/>
        </w:rPr>
        <w:t>make it safer for congressmen and federal executives to  openly discuss or advocate a proposal</w:t>
      </w:r>
      <w:r w:rsidRPr="0064610C">
        <w:rPr>
          <w:rFonts w:asciiTheme="minorHAnsi" w:hAnsiTheme="minorHAnsi"/>
          <w:sz w:val="12"/>
        </w:rPr>
        <w:t xml:space="preserve"> that has been sanctioned by such an ‘august group’.”  </w:t>
      </w:r>
      <w:r w:rsidRPr="0064610C">
        <w:rPr>
          <w:rStyle w:val="StyleUnderline"/>
          <w:rFonts w:asciiTheme="minorHAnsi" w:hAnsiTheme="minorHAnsi"/>
        </w:rPr>
        <w:t>Commission reports have</w:t>
      </w:r>
      <w:r w:rsidRPr="0064610C">
        <w:rPr>
          <w:rFonts w:asciiTheme="minorHAnsi" w:hAnsiTheme="minorHAnsi"/>
          <w:sz w:val="12"/>
        </w:rPr>
        <w:t xml:space="preserve"> often </w:t>
      </w:r>
      <w:r w:rsidRPr="0064610C">
        <w:rPr>
          <w:rStyle w:val="StyleUnderline"/>
          <w:rFonts w:asciiTheme="minorHAnsi" w:hAnsiTheme="minorHAnsi"/>
        </w:rPr>
        <w:t>been so influential that they serve as milestones</w:t>
      </w:r>
      <w:r w:rsidRPr="0064610C">
        <w:rPr>
          <w:rFonts w:asciiTheme="minorHAnsi" w:hAnsiTheme="minorHAnsi"/>
          <w:sz w:val="12"/>
        </w:rPr>
        <w:t xml:space="preserve"> in affected  fields. Such reports have become source material for analysts, commentators, and even students,  particularly when commission reports are widely published and disseminated. Finally, by  serving on a commission, members also learn much about the issue, and about the process of  analyzing a problem and coming up with viable recommendations. Commissioners also learn  from one another.27  </w:t>
      </w:r>
    </w:p>
    <w:p w:rsidR="00A84BC4" w:rsidRPr="0064610C" w:rsidRDefault="00A84BC4" w:rsidP="00A84BC4">
      <w:pPr>
        <w:pStyle w:val="Heading4"/>
        <w:numPr>
          <w:ilvl w:val="0"/>
          <w:numId w:val="26"/>
        </w:numPr>
        <w:rPr>
          <w:rFonts w:asciiTheme="minorHAnsi" w:hAnsiTheme="minorHAnsi"/>
        </w:rPr>
      </w:pPr>
      <w:r w:rsidRPr="0064610C">
        <w:rPr>
          <w:rFonts w:asciiTheme="minorHAnsi" w:hAnsiTheme="minorHAnsi"/>
        </w:rPr>
        <w:t>Predictability—commissions are widely used and predictable and solvency advocate checks</w:t>
      </w:r>
    </w:p>
    <w:p w:rsidR="00A84BC4" w:rsidRPr="0064610C" w:rsidRDefault="00A84BC4" w:rsidP="00A84BC4">
      <w:pPr>
        <w:ind w:left="720"/>
        <w:rPr>
          <w:rStyle w:val="Style13ptBold"/>
          <w:rFonts w:asciiTheme="minorHAnsi" w:hAnsiTheme="minorHAnsi"/>
        </w:rPr>
      </w:pPr>
      <w:r w:rsidRPr="0064610C">
        <w:rPr>
          <w:rStyle w:val="Style13ptBold"/>
          <w:rFonts w:asciiTheme="minorHAnsi" w:hAnsiTheme="minorHAnsi"/>
        </w:rPr>
        <w:t>Campbell 01</w:t>
      </w:r>
    </w:p>
    <w:p w:rsidR="00A84BC4" w:rsidRPr="0064610C" w:rsidRDefault="00A84BC4" w:rsidP="00A84BC4">
      <w:pPr>
        <w:ind w:left="720"/>
        <w:rPr>
          <w:rStyle w:val="Style13ptBold"/>
          <w:rFonts w:asciiTheme="minorHAnsi" w:hAnsiTheme="minorHAnsi"/>
          <w:sz w:val="16"/>
          <w:szCs w:val="16"/>
        </w:rPr>
      </w:pPr>
      <w:r w:rsidRPr="0064610C">
        <w:rPr>
          <w:rStyle w:val="Style13ptBold"/>
          <w:rFonts w:asciiTheme="minorHAnsi" w:hAnsiTheme="min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rsidR="00A84BC4" w:rsidRPr="0064610C" w:rsidRDefault="00A84BC4" w:rsidP="00A84BC4">
      <w:pPr>
        <w:ind w:left="720"/>
        <w:rPr>
          <w:rFonts w:asciiTheme="minorHAnsi" w:hAnsiTheme="minorHAnsi"/>
          <w:sz w:val="16"/>
        </w:rPr>
      </w:pPr>
      <w:r w:rsidRPr="0064610C">
        <w:rPr>
          <w:rStyle w:val="Emphasis"/>
          <w:rFonts w:asciiTheme="minorHAnsi" w:hAnsiTheme="minorHAnsi"/>
        </w:rPr>
        <w:t xml:space="preserve">Ad hoc commissions as instruments of government have a long history. They are used by almost all units and levels of government for almost every conceivable task. </w:t>
      </w:r>
      <w:r w:rsidRPr="0064610C">
        <w:rPr>
          <w:rFonts w:asciiTheme="minorHAnsi" w:hAnsiTheme="minorHAnsi"/>
          <w:sz w:val="16"/>
        </w:rPr>
        <w:t xml:space="preserve">Ironically, </w:t>
      </w:r>
      <w:r w:rsidRPr="0064610C">
        <w:rPr>
          <w:rStyle w:val="StyleUnderline"/>
          <w:rFonts w:asciiTheme="minorHAnsi" w:hAnsiTheme="minorHAnsi"/>
        </w:rPr>
        <w:t>the use which Congress makes of commissions</w:t>
      </w:r>
      <w:r w:rsidRPr="0064610C">
        <w:rPr>
          <w:rFonts w:asciiTheme="minorHAnsi" w:hAnsiTheme="minorHAnsi"/>
          <w:sz w:val="16"/>
        </w:rPr>
        <w:t xml:space="preserve">— </w:t>
      </w:r>
      <w:r w:rsidRPr="0064610C">
        <w:rPr>
          <w:rStyle w:val="StyleUnderline"/>
          <w:rFonts w:asciiTheme="minorHAnsi" w:hAnsiTheme="minorHAnsi"/>
        </w:rPr>
        <w:t>preparing the groundwork for legislation, bringing public issues into the spotlight, whipping legislation into shape, and giving priority to the consideration of complex, technical, and critical developments</w:t>
      </w:r>
      <w:r w:rsidRPr="0064610C">
        <w:rPr>
          <w:rFonts w:asciiTheme="minorHAnsi" w:hAnsiTheme="minorHAnsi"/>
          <w:sz w:val="16"/>
        </w:rPr>
        <w:t xml:space="preserve">— receives relatively little attention from political scientists. As noted in earlier chapters, following the logic of rational choice theory, individual decisions to delegate are occasioned by imperfect information; </w:t>
      </w:r>
      <w:r w:rsidRPr="0064610C">
        <w:rPr>
          <w:rStyle w:val="StyleUnderline"/>
          <w:rFonts w:asciiTheme="minorHAnsi" w:hAnsiTheme="minorHAnsi"/>
        </w:rPr>
        <w:t>legislators</w:t>
      </w:r>
      <w:r w:rsidRPr="0064610C">
        <w:rPr>
          <w:rFonts w:asciiTheme="minorHAnsi" w:hAnsiTheme="minorHAnsi"/>
          <w:sz w:val="16"/>
        </w:rPr>
        <w:t xml:space="preserve"> who want to develop effective policies, but who lack the necessary expertise, </w:t>
      </w:r>
      <w:r w:rsidRPr="0064610C">
        <w:rPr>
          <w:rStyle w:val="StyleUnderline"/>
          <w:rFonts w:asciiTheme="minorHAnsi" w:hAnsiTheme="minorHAnsi"/>
        </w:rPr>
        <w:t>often delegate fact-finding and policy development.</w:t>
      </w:r>
      <w:r w:rsidRPr="0064610C">
        <w:rPr>
          <w:rFonts w:asciiTheme="minorHAnsi" w:hAnsiTheme="minorHAnsi"/>
          <w:sz w:val="16"/>
        </w:rPr>
        <w:t xml:space="preserve"> Others contend that some commissions are set up to shift blame in order to maximize benefits and minimize losses. </w:t>
      </w:r>
    </w:p>
    <w:p w:rsidR="00A84BC4" w:rsidRPr="0064610C" w:rsidRDefault="00A84BC4" w:rsidP="00A84BC4">
      <w:pPr>
        <w:pStyle w:val="Heading4"/>
        <w:numPr>
          <w:ilvl w:val="0"/>
          <w:numId w:val="26"/>
        </w:numPr>
        <w:rPr>
          <w:rFonts w:asciiTheme="minorHAnsi" w:hAnsiTheme="minorHAnsi" w:cs="Times New Roman"/>
        </w:rPr>
      </w:pPr>
      <w:r w:rsidRPr="0064610C">
        <w:rPr>
          <w:rFonts w:asciiTheme="minorHAnsi" w:hAnsiTheme="minorHAnsi" w:cs="Times New Roman"/>
        </w:rPr>
        <w:t>At worse, reject the argument, not the team</w:t>
      </w:r>
    </w:p>
    <w:p w:rsidR="00A84BC4" w:rsidRPr="0064610C" w:rsidRDefault="00A84BC4" w:rsidP="00A84BC4">
      <w:pPr>
        <w:pStyle w:val="Heading3"/>
        <w:rPr>
          <w:rFonts w:asciiTheme="minorHAnsi" w:hAnsiTheme="minorHAnsi"/>
        </w:rPr>
      </w:pPr>
      <w:r w:rsidRPr="0064610C">
        <w:rPr>
          <w:rFonts w:asciiTheme="minorHAnsi" w:hAnsiTheme="minorHAnsi"/>
        </w:rPr>
        <w:t>2NC AT Certainty</w:t>
      </w:r>
    </w:p>
    <w:p w:rsidR="00A84BC4" w:rsidRPr="0064610C" w:rsidRDefault="00A84BC4" w:rsidP="00A84BC4">
      <w:pPr>
        <w:pStyle w:val="Heading4"/>
        <w:rPr>
          <w:rFonts w:asciiTheme="minorHAnsi" w:hAnsiTheme="minorHAnsi"/>
        </w:rPr>
      </w:pPr>
      <w:r w:rsidRPr="0064610C">
        <w:rPr>
          <w:rFonts w:asciiTheme="minorHAnsi" w:hAnsiTheme="minorHAnsi"/>
        </w:rPr>
        <w:t>Counterplan solves your certainty args—expertise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Campbell 01</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rsidR="00A84BC4" w:rsidRPr="0064610C" w:rsidRDefault="00A84BC4" w:rsidP="00A84BC4">
      <w:pPr>
        <w:rPr>
          <w:rStyle w:val="StyleUnderline"/>
          <w:rFonts w:asciiTheme="minorHAnsi" w:hAnsiTheme="minorHAnsi"/>
        </w:rPr>
      </w:pPr>
      <w:r w:rsidRPr="0064610C">
        <w:rPr>
          <w:rStyle w:val="StyleUnderline"/>
          <w:rFonts w:asciiTheme="minorHAnsi" w:hAnsiTheme="minorHAnsi"/>
        </w:rPr>
        <w:t>By delegating some of its policymaking authority to “expertise commissions,” Congress creates institutions that reduce uncertainty. Tremendous gains accrue as a result of delegating tasks to other organizations with a comparative advantage in performing them. Commissions</w:t>
      </w:r>
      <w:r w:rsidRPr="0064610C">
        <w:rPr>
          <w:rFonts w:asciiTheme="minorHAnsi" w:hAnsiTheme="minorHAnsi"/>
          <w:sz w:val="16"/>
        </w:rPr>
        <w:t xml:space="preserve"> are especially adaptable devices for addressing problems that do not fall neatly within committees’ jurisdictional boundaries. They </w:t>
      </w:r>
      <w:r w:rsidRPr="0064610C">
        <w:rPr>
          <w:rStyle w:val="StyleUnderline"/>
          <w:rFonts w:asciiTheme="minorHAnsi" w:hAnsiTheme="minorHAnsi"/>
        </w:rPr>
        <w:t xml:space="preserve">can complement and supplement the regular committees. </w:t>
      </w:r>
      <w:r w:rsidRPr="0064610C">
        <w:rPr>
          <w:rFonts w:asciiTheme="minorHAnsi" w:hAnsiTheme="minorHAnsi"/>
          <w:sz w:val="16"/>
        </w:rPr>
        <w:t xml:space="preserve">In the 1990s, it became apparent that committees were ailing— beset by mounting workloads, duplication and jurisdictional battles, and conflicts between program and funding panels. But </w:t>
      </w:r>
      <w:r w:rsidRPr="0064610C">
        <w:rPr>
          <w:rStyle w:val="StyleUnderline"/>
          <w:rFonts w:asciiTheme="minorHAnsi" w:hAnsiTheme="minorHAnsi"/>
        </w:rPr>
        <w:t>relevant expertise can be mobilized by a commission that brings specialized information to its tasks, especially if commission members and staff are selected on the basis of education, their training, and their experience in the area which cross-cut the responsibilities of several standing committees.</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AT Commissions Bad</w:t>
      </w:r>
    </w:p>
    <w:p w:rsidR="00A84BC4" w:rsidRPr="0064610C" w:rsidRDefault="00A84BC4" w:rsidP="00A84BC4">
      <w:pPr>
        <w:pStyle w:val="Heading4"/>
        <w:rPr>
          <w:rFonts w:asciiTheme="minorHAnsi" w:hAnsiTheme="minorHAnsi"/>
        </w:rPr>
      </w:pPr>
      <w:r w:rsidRPr="0064610C">
        <w:rPr>
          <w:rFonts w:asciiTheme="minorHAnsi" w:hAnsiTheme="minorHAnsi"/>
        </w:rPr>
        <w:t>No disads—commissions are inevitable due to Congressional structure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Campbell 01</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Others see congressional delegation as unavoidable</w:t>
      </w:r>
      <w:r w:rsidRPr="0064610C">
        <w:rPr>
          <w:rFonts w:asciiTheme="minorHAnsi" w:hAnsiTheme="minorHAnsi"/>
          <w:sz w:val="16"/>
        </w:rPr>
        <w:t xml:space="preserve"> (and even desirable) </w:t>
      </w:r>
      <w:r w:rsidRPr="0064610C">
        <w:rPr>
          <w:rStyle w:val="StyleUnderline"/>
          <w:rFonts w:asciiTheme="minorHAnsi" w:hAnsiTheme="minorHAnsi"/>
        </w:rPr>
        <w:t xml:space="preserve">in light of basic structural flaws in the design of Congress. </w:t>
      </w:r>
      <w:r w:rsidRPr="0064610C">
        <w:rPr>
          <w:rFonts w:asciiTheme="minorHAnsi" w:hAnsiTheme="minorHAnsi"/>
          <w:sz w:val="16"/>
        </w:rPr>
        <w:t>61 They argue that Con</w:t>
      </w:r>
      <w:r w:rsidRPr="0064610C">
        <w:rPr>
          <w:rStyle w:val="Emphasis"/>
          <w:rFonts w:asciiTheme="minorHAnsi" w:hAnsiTheme="minorHAnsi"/>
        </w:rPr>
        <w:t>gress is incapable of crafting policies that address the full complexity of modern-day problems.</w:t>
      </w:r>
      <w:r w:rsidRPr="0064610C">
        <w:rPr>
          <w:rFonts w:asciiTheme="minorHAnsi" w:hAnsiTheme="minorHAnsi"/>
          <w:sz w:val="16"/>
        </w:rPr>
        <w:t xml:space="preserve"> 62 Another charge is that </w:t>
      </w:r>
      <w:r w:rsidRPr="0064610C">
        <w:rPr>
          <w:rStyle w:val="StyleUnderline"/>
          <w:rFonts w:asciiTheme="minorHAnsi" w:hAnsiTheme="minorHAnsi"/>
        </w:rPr>
        <w:t>congressional action can be stymied at several junctures in the legislative policymaking process. Congress is decentralized, having few mechanisms for integrating or coordinating its policy decisions</w:t>
      </w:r>
      <w:r w:rsidRPr="0064610C">
        <w:rPr>
          <w:rFonts w:asciiTheme="minorHAnsi" w:hAnsiTheme="minorHAnsi"/>
          <w:sz w:val="16"/>
        </w:rPr>
        <w:t xml:space="preserve">; it is an institution of bargaining, consensus-seeking, and compromise. </w:t>
      </w:r>
      <w:r w:rsidRPr="0064610C">
        <w:rPr>
          <w:rStyle w:val="StyleUnderline"/>
          <w:rFonts w:asciiTheme="minorHAnsi" w:hAnsiTheme="minorHAnsi"/>
        </w:rPr>
        <w:t>The logic of delegation is broad: to fashion solutions to tough problems, to broker disputes, to build consensus, and to keep fragile coalitions together.</w:t>
      </w:r>
      <w:r w:rsidRPr="0064610C">
        <w:rPr>
          <w:rFonts w:asciiTheme="minorHAnsi" w:hAnsiTheme="minorHAnsi"/>
          <w:sz w:val="16"/>
        </w:rPr>
        <w:t xml:space="preserve"> The commission co-opts the most publicly ideological and privately pragmatic, the liberal left and the conservative right. Leaders of both parties or their designated representatives can negotiate a deal without the media, the public, or interest groups present. When deliberations are private, parties can make offers without being denounced either by their opponents or by affected groups. Removing external contact reduces the opportunity to use an offer from the other side to curry favor with constituents. </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AT Congress Doesn’t Pass Recommendations</w:t>
      </w:r>
    </w:p>
    <w:p w:rsidR="00A84BC4" w:rsidRPr="0064610C" w:rsidRDefault="00A84BC4" w:rsidP="00A84BC4">
      <w:pPr>
        <w:pStyle w:val="Heading4"/>
        <w:rPr>
          <w:rFonts w:asciiTheme="minorHAnsi" w:hAnsiTheme="minorHAnsi"/>
        </w:rPr>
      </w:pPr>
      <w:r w:rsidRPr="0064610C">
        <w:rPr>
          <w:rFonts w:asciiTheme="minorHAnsi" w:hAnsiTheme="minorHAnsi"/>
        </w:rPr>
        <w:t>Recommendations are passed—either bipartisan or perceived as non-partisan</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Glassman and Straus 15</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rsidR="00A84BC4" w:rsidRPr="0064610C" w:rsidRDefault="00A84BC4" w:rsidP="00A84BC4">
      <w:pPr>
        <w:rPr>
          <w:rStyle w:val="StyleUnderline"/>
          <w:rFonts w:asciiTheme="minorHAnsi" w:hAnsiTheme="minorHAnsi"/>
        </w:rPr>
      </w:pPr>
      <w:r w:rsidRPr="0064610C">
        <w:rPr>
          <w:rFonts w:asciiTheme="minorHAnsi" w:hAnsiTheme="minorHAnsi"/>
          <w:sz w:val="16"/>
        </w:rPr>
        <w:t>Reducing Partisanship</w:t>
      </w:r>
      <w:r w:rsidRPr="0064610C">
        <w:rPr>
          <w:rStyle w:val="StyleUnderline"/>
          <w:rFonts w:asciiTheme="minorHAnsi" w:hAnsiTheme="minorHAnsi"/>
        </w:rPr>
        <w:t xml:space="preserve"> Solutions to policy problems produced within the normal legislative process may also suffer politically from charges of partisanship.30 Similar charges may be made against investigations conducted by Congress.</w:t>
      </w:r>
      <w:r w:rsidRPr="0064610C">
        <w:rPr>
          <w:rFonts w:asciiTheme="minorHAnsi" w:hAnsiTheme="minorHAnsi"/>
          <w:sz w:val="16"/>
        </w:rPr>
        <w:t xml:space="preserve">31 </w:t>
      </w:r>
      <w:r w:rsidRPr="0064610C">
        <w:rPr>
          <w:rStyle w:val="Emphasis"/>
          <w:rFonts w:asciiTheme="minorHAnsi" w:hAnsiTheme="minorHAnsi"/>
        </w:rPr>
        <w:t>The non-partisan or bipartisan character of most congressional commissions may make their findings and recommendations less susceptible to such charges and more politically acceptable to diverse viewpoints. The bipartisan or nonpartisan arrangement can potentially give their recommendations strong credibility, both in Congress and among the public, even when dealing with divisive issues of public policy.</w:t>
      </w:r>
      <w:r w:rsidRPr="0064610C">
        <w:rPr>
          <w:rFonts w:asciiTheme="minorHAnsi" w:hAnsiTheme="minorHAnsi"/>
          <w:sz w:val="16"/>
        </w:rPr>
        <w:t xml:space="preserve">32 </w:t>
      </w:r>
      <w:r w:rsidRPr="0064610C">
        <w:rPr>
          <w:rStyle w:val="StyleUnderline"/>
          <w:rFonts w:asciiTheme="minorHAnsi" w:hAnsiTheme="minorHAnsi"/>
        </w:rPr>
        <w:t>Commissions may also give political factions space to negotiate compromises in good faith, bypassing the short-term tactical political maneuvers that accompany public negotiations.</w:t>
      </w:r>
      <w:r w:rsidRPr="0064610C">
        <w:rPr>
          <w:rFonts w:asciiTheme="minorHAnsi" w:hAnsiTheme="minorHAnsi"/>
          <w:sz w:val="16"/>
        </w:rPr>
        <w:t>33</w:t>
      </w:r>
      <w:r w:rsidRPr="0064610C">
        <w:rPr>
          <w:rStyle w:val="StyleUnderline"/>
          <w:rFonts w:asciiTheme="minorHAnsi" w:hAnsiTheme="minorHAnsi"/>
        </w:rPr>
        <w:t xml:space="preserve"> Similarly, because commission members are not elected, they may be better suited to suggesting unpopular, but necessary, policy solutions.</w:t>
      </w:r>
      <w:r w:rsidRPr="0064610C">
        <w:rPr>
          <w:rFonts w:asciiTheme="minorHAnsi" w:hAnsiTheme="minorHAnsi"/>
          <w:sz w:val="16"/>
        </w:rPr>
        <w:t xml:space="preserve">34 </w:t>
      </w:r>
    </w:p>
    <w:p w:rsidR="00A84BC4" w:rsidRPr="0064610C" w:rsidRDefault="00A84BC4" w:rsidP="00A84BC4">
      <w:pPr>
        <w:pStyle w:val="Heading4"/>
        <w:rPr>
          <w:rFonts w:asciiTheme="minorHAnsi" w:hAnsiTheme="minorHAnsi"/>
        </w:rPr>
      </w:pPr>
      <w:r w:rsidRPr="0064610C">
        <w:rPr>
          <w:rFonts w:asciiTheme="minorHAnsi" w:hAnsiTheme="minorHAnsi"/>
        </w:rPr>
        <w:t>Recommendations are passed—BRAC Commission proves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Fiscal Seminar 9</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(The Fiscal Seminar is a group of scholars who meet on a regular basis, under the auspices of The Brookings Institution and The Heritage Foundation, to discuss federal budget and fiscal policy issues. The members of the Fiscal Seminar acknowledge the contributions of Paul Cullinan, a former colleague and Brookings scholar, in the development of this paper, and the editorial assistance of Emily Monea. “THE POTENTIAL ROLE OF ENTITLEMENT OR BUDGET COMMISSIONS IN ADDRESSING LONG-TERM BUDGET PROBLEMS,” The Fiscal Seminar. 06-2009.)</w:t>
      </w:r>
    </w:p>
    <w:p w:rsidR="00A84BC4" w:rsidRPr="0064610C" w:rsidRDefault="00A84BC4" w:rsidP="00A84BC4">
      <w:pPr>
        <w:rPr>
          <w:rFonts w:asciiTheme="minorHAnsi" w:hAnsiTheme="minorHAnsi"/>
          <w:sz w:val="16"/>
        </w:rPr>
      </w:pPr>
      <w:r w:rsidRPr="0064610C">
        <w:rPr>
          <w:rFonts w:asciiTheme="minorHAnsi" w:hAnsiTheme="minorHAnsi"/>
          <w:sz w:val="16"/>
        </w:rPr>
        <w:t xml:space="preserve">On the other hand, </w:t>
      </w:r>
      <w:r w:rsidRPr="0064610C">
        <w:rPr>
          <w:rStyle w:val="StyleUnderline"/>
          <w:rFonts w:asciiTheme="minorHAnsi" w:hAnsiTheme="minorHAnsi"/>
        </w:rPr>
        <w:t xml:space="preserve">the success of BRAC seems to have resulted </w:t>
      </w:r>
      <w:r w:rsidRPr="0064610C">
        <w:rPr>
          <w:rFonts w:asciiTheme="minorHAnsi" w:hAnsiTheme="minorHAnsi"/>
          <w:sz w:val="16"/>
        </w:rPr>
        <w:t>more</w:t>
      </w:r>
      <w:r w:rsidRPr="0064610C">
        <w:rPr>
          <w:rStyle w:val="StyleUnderline"/>
          <w:rFonts w:asciiTheme="minorHAnsi" w:hAnsiTheme="minorHAnsi"/>
        </w:rPr>
        <w:t xml:space="preserve"> from the defined structure and process of the commission.</w:t>
      </w:r>
      <w:r w:rsidRPr="0064610C">
        <w:rPr>
          <w:rFonts w:asciiTheme="minorHAnsi" w:hAnsiTheme="minorHAnsi"/>
          <w:sz w:val="16"/>
        </w:rPr>
        <w:t xml:space="preserve">5 Under BRAC, </w:t>
      </w:r>
      <w:r w:rsidRPr="0064610C">
        <w:rPr>
          <w:rStyle w:val="StyleUnderline"/>
          <w:rFonts w:asciiTheme="minorHAnsi" w:hAnsiTheme="minorHAnsi"/>
        </w:rPr>
        <w:t>a package of recommendations originated with the D</w:t>
      </w:r>
      <w:r w:rsidRPr="0064610C">
        <w:rPr>
          <w:rFonts w:asciiTheme="minorHAnsi" w:hAnsiTheme="minorHAnsi"/>
          <w:sz w:val="16"/>
        </w:rPr>
        <w:t xml:space="preserve">epartment </w:t>
      </w:r>
      <w:r w:rsidRPr="0064610C">
        <w:rPr>
          <w:rStyle w:val="StyleUnderline"/>
          <w:rFonts w:asciiTheme="minorHAnsi" w:hAnsiTheme="minorHAnsi"/>
        </w:rPr>
        <w:t>o</w:t>
      </w:r>
      <w:r w:rsidRPr="0064610C">
        <w:rPr>
          <w:rFonts w:asciiTheme="minorHAnsi" w:hAnsiTheme="minorHAnsi"/>
          <w:sz w:val="16"/>
        </w:rPr>
        <w:t xml:space="preserve">f </w:t>
      </w:r>
      <w:r w:rsidRPr="0064610C">
        <w:rPr>
          <w:rStyle w:val="StyleUnderline"/>
          <w:rFonts w:asciiTheme="minorHAnsi" w:hAnsiTheme="minorHAnsi"/>
        </w:rPr>
        <w:t>D</w:t>
      </w:r>
      <w:r w:rsidRPr="0064610C">
        <w:rPr>
          <w:rFonts w:asciiTheme="minorHAnsi" w:hAnsiTheme="minorHAnsi"/>
          <w:sz w:val="16"/>
        </w:rPr>
        <w:t xml:space="preserve">efense, </w:t>
      </w:r>
      <w:r w:rsidRPr="0064610C">
        <w:rPr>
          <w:rStyle w:val="StyleUnderline"/>
          <w:rFonts w:asciiTheme="minorHAnsi" w:hAnsiTheme="minorHAnsi"/>
        </w:rPr>
        <w:t>was modified by the</w:t>
      </w:r>
      <w:r w:rsidRPr="0064610C">
        <w:rPr>
          <w:rFonts w:asciiTheme="minorHAnsi" w:hAnsiTheme="minorHAnsi"/>
          <w:sz w:val="16"/>
        </w:rPr>
        <w:t xml:space="preserve"> BRAC </w:t>
      </w:r>
      <w:r w:rsidRPr="0064610C">
        <w:rPr>
          <w:rStyle w:val="StyleUnderline"/>
          <w:rFonts w:asciiTheme="minorHAnsi" w:hAnsiTheme="minorHAnsi"/>
        </w:rPr>
        <w:t>commission</w:t>
      </w:r>
      <w:r w:rsidRPr="0064610C">
        <w:rPr>
          <w:rFonts w:asciiTheme="minorHAnsi" w:hAnsiTheme="minorHAnsi"/>
          <w:sz w:val="16"/>
        </w:rPr>
        <w:t xml:space="preserve">, and was then reviewed by the President. </w:t>
      </w:r>
      <w:r w:rsidRPr="0064610C">
        <w:rPr>
          <w:rStyle w:val="StyleUnderline"/>
          <w:rFonts w:asciiTheme="minorHAnsi" w:hAnsiTheme="minorHAnsi"/>
        </w:rPr>
        <w:t>Congress</w:t>
      </w:r>
      <w:r w:rsidRPr="0064610C">
        <w:rPr>
          <w:rFonts w:asciiTheme="minorHAnsi" w:hAnsiTheme="minorHAnsi"/>
          <w:sz w:val="16"/>
        </w:rPr>
        <w:t xml:space="preserve"> then </w:t>
      </w:r>
      <w:r w:rsidRPr="0064610C">
        <w:rPr>
          <w:rStyle w:val="StyleUnderline"/>
          <w:rFonts w:asciiTheme="minorHAnsi" w:hAnsiTheme="minorHAnsi"/>
        </w:rPr>
        <w:t>had to consider the package as a whole</w:t>
      </w:r>
      <w:r w:rsidRPr="0064610C">
        <w:rPr>
          <w:rFonts w:asciiTheme="minorHAnsi" w:hAnsiTheme="minorHAnsi"/>
          <w:sz w:val="16"/>
        </w:rPr>
        <w:t xml:space="preserve"> with no amendments allowed; </w:t>
      </w:r>
      <w:r w:rsidRPr="0064610C">
        <w:rPr>
          <w:rStyle w:val="StyleUnderline"/>
          <w:rFonts w:asciiTheme="minorHAnsi" w:hAnsiTheme="minorHAnsi"/>
        </w:rPr>
        <w:t>if it failed to pass a resolution of disapproval, the recommendations would be implemented as if they had been enacted in law. Not one of the five sets of BRAC recommendations has been rejected by the Congress.</w:t>
      </w:r>
      <w:r w:rsidRPr="0064610C">
        <w:rPr>
          <w:rFonts w:asciiTheme="minorHAnsi" w:hAnsiTheme="minorHAnsi"/>
          <w:sz w:val="16"/>
        </w:rPr>
        <w:t xml:space="preserve">6, </w:t>
      </w:r>
    </w:p>
    <w:p w:rsidR="00A84BC4" w:rsidRPr="0064610C" w:rsidRDefault="00A84BC4" w:rsidP="00A84BC4">
      <w:pPr>
        <w:pStyle w:val="Heading3"/>
        <w:rPr>
          <w:rFonts w:asciiTheme="minorHAnsi" w:hAnsiTheme="minorHAnsi"/>
        </w:rPr>
      </w:pPr>
      <w:r w:rsidRPr="0064610C">
        <w:rPr>
          <w:rFonts w:asciiTheme="minorHAnsi" w:hAnsiTheme="minorHAnsi"/>
        </w:rPr>
        <w:t>2NC AT No Authority</w:t>
      </w:r>
    </w:p>
    <w:p w:rsidR="00A84BC4" w:rsidRPr="0064610C" w:rsidRDefault="00A84BC4" w:rsidP="00A84BC4">
      <w:pPr>
        <w:pStyle w:val="Heading4"/>
        <w:rPr>
          <w:rFonts w:asciiTheme="minorHAnsi" w:hAnsiTheme="minorHAnsi"/>
        </w:rPr>
      </w:pPr>
      <w:r w:rsidRPr="0064610C">
        <w:rPr>
          <w:rFonts w:asciiTheme="minorHAnsi" w:hAnsiTheme="minorHAnsi"/>
        </w:rPr>
        <w:t>Commissions have broad authority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Campbell 01</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(Campbell, Colton C. Dr. Colton Campbell is Professor of National Security Strategy. He received his Ph.D. from the University of California, Santa Barbara, and his B.A. and M.A. from California State University, Chico. Prior to joining the National War College, Dr. Campbell was a Legislative Aide to Representative Mike Thompson (CA-01), chair of the House Intelligence Committee's Subcommittee on Terrorism, Analysis and Counterintelligence, where he handled Appropriations, Defense and Trade matters for the congressman. Before that, he was an Analyst in American National Government at the Congressional Research Service, an Associate Professor of Political Science at Florida International University, and an American Political Science Association Congressional Fellow, where he served as a policy adviser to Senator Bob Graham of Florida. Dr. Campbell is the author, co-author, and co-editor of 11 books on Congress, most recently the Guide to Political Campaigns in America, and Impeaching Clinton: Partisan Strife on Capitol Hill. He has also written more than two dozen chapters and articles on the legislative process. Discharging Congress : Government by Commission. Westport, CT, USA: Greenwood Press, 2001. ProQuest ebrary. Web. 27 July 2015. 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Congressional </w:t>
      </w:r>
      <w:r w:rsidRPr="0064610C">
        <w:rPr>
          <w:rStyle w:val="StyleUnderline"/>
          <w:rFonts w:asciiTheme="minorHAnsi" w:hAnsiTheme="minorHAnsi"/>
        </w:rPr>
        <w:t>commissions</w:t>
      </w:r>
      <w:r w:rsidRPr="0064610C">
        <w:rPr>
          <w:rFonts w:asciiTheme="minorHAnsi" w:hAnsiTheme="minorHAnsi"/>
          <w:sz w:val="16"/>
        </w:rPr>
        <w:t xml:space="preserve"> have reached the point where they </w:t>
      </w:r>
      <w:r w:rsidRPr="0064610C">
        <w:rPr>
          <w:rStyle w:val="StyleUnderline"/>
          <w:rFonts w:asciiTheme="minorHAnsi" w:hAnsiTheme="minorHAnsi"/>
        </w:rPr>
        <w:t>can take over various</w:t>
      </w:r>
      <w:r w:rsidRPr="0064610C">
        <w:rPr>
          <w:rFonts w:asciiTheme="minorHAnsi" w:hAnsiTheme="minorHAnsi"/>
          <w:sz w:val="16"/>
        </w:rPr>
        <w:t xml:space="preserve"> fact-finding </w:t>
      </w:r>
      <w:r w:rsidRPr="0064610C">
        <w:rPr>
          <w:rStyle w:val="StyleUnderline"/>
          <w:rFonts w:asciiTheme="minorHAnsi" w:hAnsiTheme="minorHAnsi"/>
        </w:rPr>
        <w:t>functions formerly performed by Congress itself. Once</w:t>
      </w:r>
      <w:r w:rsidRPr="0064610C">
        <w:rPr>
          <w:rFonts w:asciiTheme="minorHAnsi" w:hAnsiTheme="minorHAnsi"/>
          <w:sz w:val="16"/>
        </w:rPr>
        <w:t xml:space="preserve"> the </w:t>
      </w:r>
      <w:r w:rsidRPr="0064610C">
        <w:rPr>
          <w:rStyle w:val="StyleUnderline"/>
          <w:rFonts w:asciiTheme="minorHAnsi" w:hAnsiTheme="minorHAnsi"/>
        </w:rPr>
        <w:t>facts have been found by a commission, it is possible for Congress to subject those facts to the scrutiny of cross-examination and debate.</w:t>
      </w:r>
      <w:r w:rsidRPr="0064610C">
        <w:rPr>
          <w:rFonts w:asciiTheme="minorHAnsi" w:hAnsiTheme="minorHAnsi"/>
          <w:sz w:val="16"/>
        </w:rPr>
        <w:t xml:space="preserve"> And if the findings stand up under such scrutiny, there remains for Congress the major task of determining the policy to be adopted with reference to the known factual situation. Once it was clear, for example, that the acquired immune deficiency syndrome (AIDS) yielded an extraordinary range of newfound political and practical difficulties, the need for legislative action was readily apparent. The question that remained was one of policy: how to prevent the spread of AIDS. Should it be by accelerated research? By public education? By facilitating housing support for people living with AIDS? Or by implementing a program of AIDS counseling and testing? The AIDS Commission could help Congress answer such questions.</w:t>
      </w:r>
    </w:p>
    <w:p w:rsidR="00A84BC4" w:rsidRPr="0064610C" w:rsidRDefault="00A84BC4" w:rsidP="00A84BC4">
      <w:pPr>
        <w:pStyle w:val="Heading3"/>
        <w:rPr>
          <w:rFonts w:asciiTheme="minorHAnsi" w:hAnsiTheme="minorHAnsi"/>
        </w:rPr>
      </w:pPr>
      <w:r w:rsidRPr="0064610C">
        <w:rPr>
          <w:rFonts w:asciiTheme="minorHAnsi" w:hAnsiTheme="minorHAnsi"/>
        </w:rPr>
        <w:t>2NC AT Perception</w:t>
      </w:r>
    </w:p>
    <w:p w:rsidR="00A84BC4" w:rsidRPr="0064610C" w:rsidRDefault="00A84BC4" w:rsidP="00A84BC4">
      <w:pPr>
        <w:pStyle w:val="Heading4"/>
        <w:rPr>
          <w:rFonts w:asciiTheme="minorHAnsi" w:hAnsiTheme="minorHAnsi"/>
        </w:rPr>
      </w:pPr>
      <w:r w:rsidRPr="0064610C">
        <w:rPr>
          <w:rFonts w:asciiTheme="minorHAnsi" w:hAnsiTheme="minorHAnsi"/>
        </w:rPr>
        <w:t>CP solves your perception arguments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Glassman and Straus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(Glassman, Matthew E. and Straus, Jacob R. Analysts on Congress at the Congressional Research Service. “Congressional Commissions: Overview, Structure, and Legislative Considerations ,” Congressional Research Service. 01-27-2015. http://fas.org/sgp/crs/misc/R40076.pdf//ghs-kw)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Raising Visibility </w:t>
      </w:r>
      <w:r w:rsidRPr="0064610C">
        <w:rPr>
          <w:rStyle w:val="Emphasis"/>
          <w:rFonts w:asciiTheme="minorHAnsi" w:hAnsiTheme="minorHAnsi"/>
        </w:rPr>
        <w:t>By establishing a commission, Congress can often provide a highly visible forum for important issues that might otherwise receive scant attention</w:t>
      </w:r>
      <w:r w:rsidRPr="0064610C">
        <w:rPr>
          <w:rFonts w:asciiTheme="minorHAnsi" w:hAnsiTheme="minorHAnsi"/>
          <w:sz w:val="16"/>
        </w:rPr>
        <w:t xml:space="preserve"> from the public.38 </w:t>
      </w:r>
      <w:r w:rsidRPr="0064610C">
        <w:rPr>
          <w:rStyle w:val="StyleUnderline"/>
          <w:rFonts w:asciiTheme="minorHAnsi" w:hAnsiTheme="minorHAnsi"/>
        </w:rPr>
        <w:t>Commissions often are composed of notable public figures, allowing personal prestige to be transferred to policy solutions.</w:t>
      </w:r>
      <w:r w:rsidRPr="0064610C">
        <w:rPr>
          <w:rFonts w:asciiTheme="minorHAnsi" w:hAnsiTheme="minorHAnsi"/>
          <w:sz w:val="16"/>
        </w:rPr>
        <w:t xml:space="preserve">39 </w:t>
      </w:r>
      <w:r w:rsidRPr="0064610C">
        <w:rPr>
          <w:rStyle w:val="Emphasis"/>
          <w:rFonts w:asciiTheme="minorHAnsi" w:hAnsiTheme="minorHAnsi"/>
        </w:rPr>
        <w:t>Meetings and press releases from a commission may receive significantly more attention in the media than corresponding information coming directly from members of congressional committees.</w:t>
      </w:r>
      <w:r w:rsidRPr="0064610C">
        <w:rPr>
          <w:rFonts w:asciiTheme="minorHAnsi" w:hAnsiTheme="minorHAnsi"/>
          <w:sz w:val="16"/>
        </w:rPr>
        <w:t xml:space="preserve"> Upon completion of a commission’s work product, </w:t>
      </w:r>
      <w:r w:rsidRPr="0064610C">
        <w:rPr>
          <w:rStyle w:val="StyleUnderline"/>
          <w:rFonts w:asciiTheme="minorHAnsi" w:hAnsiTheme="minorHAnsi"/>
        </w:rPr>
        <w:t>public attention may be temporarily focused on a topic that otherwise would receive scant attention</w:t>
      </w:r>
      <w:r w:rsidRPr="0064610C">
        <w:rPr>
          <w:rFonts w:asciiTheme="minorHAnsi" w:hAnsiTheme="minorHAnsi"/>
          <w:sz w:val="16"/>
        </w:rPr>
        <w:t>, thus increasing the probability of congressional action within the policy area.40</w:t>
      </w:r>
    </w:p>
    <w:p w:rsidR="00A84BC4" w:rsidRPr="0064610C" w:rsidRDefault="00A84BC4" w:rsidP="00A84BC4">
      <w:pPr>
        <w:rPr>
          <w:rFonts w:asciiTheme="minorHAnsi" w:hAnsiTheme="minorHAnsi"/>
        </w:rPr>
      </w:pPr>
    </w:p>
    <w:p w:rsidR="00A84BC4" w:rsidRPr="0064610C" w:rsidRDefault="00A84BC4" w:rsidP="00A84BC4">
      <w:pPr>
        <w:pStyle w:val="Heading2"/>
        <w:rPr>
          <w:rFonts w:asciiTheme="minorHAnsi" w:hAnsiTheme="minorHAnsi"/>
        </w:rPr>
      </w:pPr>
      <w:r w:rsidRPr="0064610C">
        <w:rPr>
          <w:rFonts w:asciiTheme="minorHAnsi" w:hAnsiTheme="minorHAnsi"/>
        </w:rPr>
        <w:t>Private Sector CP</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Counterplan: the private sector should implement and enforce default encryption standards on a level equivalent with those announced by Apple in 2014.</w:t>
      </w:r>
    </w:p>
    <w:p w:rsidR="00A84BC4" w:rsidRPr="0064610C" w:rsidRDefault="00A84BC4" w:rsidP="00A84BC4">
      <w:pPr>
        <w:pStyle w:val="Heading4"/>
        <w:rPr>
          <w:rFonts w:asciiTheme="minorHAnsi" w:hAnsiTheme="minorHAnsi"/>
        </w:rPr>
      </w:pPr>
      <w:r w:rsidRPr="0064610C">
        <w:rPr>
          <w:rFonts w:asciiTheme="minorHAnsi" w:hAnsiTheme="minorHAnsi"/>
        </w:rPr>
        <w:t>Apple’s new standards are unhackable even by Apple—eliminates backdoors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Green 10/4</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(Green, Matthew D. Matthew D. Green is an Assistant Research Professor at the Johns Hopkins Information Security Institute. He completed his PhD in 2008.  His research includes techniques for privacy-enhanced information storage, anonymous payment systems, and bilinear map-based cryptography.  "A Few Thoughts on Cryptographic Engineering: Why can't Apple decrypt your iPhone?” 10-4-2014. http://blog.cryptographyengineering.com/2014/10/why-cant-apple-decrypt-your-iphone.html//ghs-kw)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In the rest of this post I'm going to talk about how these protections may work and how </w:t>
      </w:r>
      <w:r w:rsidRPr="0064610C">
        <w:rPr>
          <w:rStyle w:val="Emphasis"/>
          <w:rFonts w:asciiTheme="minorHAnsi" w:hAnsiTheme="minorHAnsi"/>
        </w:rPr>
        <w:t xml:space="preserve">Apple can realistically claim not to possess a back door. </w:t>
      </w:r>
      <w:r w:rsidRPr="0064610C">
        <w:rPr>
          <w:rFonts w:asciiTheme="minorHAnsi" w:hAnsiTheme="minorHAnsi"/>
          <w:sz w:val="16"/>
        </w:rPr>
        <w:t xml:space="preserve">One caveat: I should probably point out that Apple isn't known for showing up at parties and bragging about their technology -- so while a fair amount of this is based on published information provided by Apple, some of it is speculation. I'll try to be clear where one ends and the other begins. Password-based encryption 101 Normal password-based file encryption systems take in a password from a user, then apply a key derivation function (KDF) that converts a password (and some salt) into an encryption key. This approach doesn't require any specialized hardware, so it can be securely implemented purely in software provided that (1) the software is honest and well-written, and (2) the chosen password is strong, i.e., hard to guess. The problem here is that nobody ever chooses strong passwords. In fact, since most passwords are terrible, it's usually possible for an attacker to break the encryption by working through a 'dictionary' of likely passwords and testing to see if any decrypt the data. To make this really efficient, password crackers often use special-purpose hardware that takes advantage of parallelization (using FPGAs or GPUs) to massively speed up the process. Thus a common defense against cracking is to use a 'slow' key derivation function like PBKDF2 or scrypt. Each of these algorithms is designed to be deliberately resource-intensive, which does slow down normal login attempts -- but hits crackers much harder. Unfortunately, modern cracking rigs can defeat these KDFs by simply throwing more hardware at the problem. There are some approaches to dealing with this -- this is the approach of memory-hard KDFs like scrypt -- but this is not the direction that Apple has gone. </w:t>
      </w:r>
      <w:r w:rsidRPr="0064610C">
        <w:rPr>
          <w:rStyle w:val="StyleUnderline"/>
          <w:rFonts w:asciiTheme="minorHAnsi" w:hAnsiTheme="minorHAnsi"/>
        </w:rPr>
        <w:t xml:space="preserve">How Apple's encryption works </w:t>
      </w:r>
      <w:r w:rsidRPr="0064610C">
        <w:rPr>
          <w:rFonts w:asciiTheme="minorHAnsi" w:hAnsiTheme="minorHAnsi"/>
          <w:sz w:val="16"/>
        </w:rPr>
        <w:t xml:space="preserve">Apple doesn't use scrypt. </w:t>
      </w:r>
      <w:r w:rsidRPr="0064610C">
        <w:rPr>
          <w:rStyle w:val="Emphasis"/>
          <w:rFonts w:asciiTheme="minorHAnsi" w:hAnsiTheme="minorHAnsi"/>
        </w:rPr>
        <w:t>Their approach is to add a 256-bit device-unique secret key called a UID to the mix, and to store that key in hardware where it's hard to extract from the phone. Apple</w:t>
      </w:r>
      <w:r w:rsidRPr="0064610C">
        <w:rPr>
          <w:rFonts w:asciiTheme="minorHAnsi" w:hAnsiTheme="minorHAnsi"/>
          <w:sz w:val="16"/>
        </w:rPr>
        <w:t xml:space="preserve"> claims that it </w:t>
      </w:r>
      <w:r w:rsidRPr="0064610C">
        <w:rPr>
          <w:rStyle w:val="Emphasis"/>
          <w:rFonts w:asciiTheme="minorHAnsi" w:hAnsiTheme="minorHAnsi"/>
        </w:rPr>
        <w:t>does not record these keys nor can it access them.</w:t>
      </w:r>
      <w:r w:rsidRPr="0064610C">
        <w:rPr>
          <w:rFonts w:asciiTheme="minorHAnsi" w:hAnsiTheme="minorHAnsi"/>
          <w:sz w:val="16"/>
        </w:rPr>
        <w:t xml:space="preserve"> On recent devices (with A7 chips), </w:t>
      </w:r>
      <w:r w:rsidRPr="0064610C">
        <w:rPr>
          <w:rStyle w:val="StyleUnderline"/>
          <w:rFonts w:asciiTheme="minorHAnsi" w:hAnsiTheme="minorHAnsi"/>
        </w:rPr>
        <w:t xml:space="preserve">this key and the mixing process are protected within a cryptographic co-processor called the Secure Enclave. The Apple Key Derivation function 'tangles' the password with the UID key by running both through PBKDF2-AES -- with an iteration count tuned to require about 80ms on the device itself.** The result is the 'passcode key'. That key is then used as an anchor to secure much of the data on the phone. </w:t>
      </w:r>
      <w:r w:rsidRPr="0064610C">
        <w:rPr>
          <w:rFonts w:asciiTheme="minorHAnsi" w:hAnsiTheme="minorHAnsi"/>
          <w:sz w:val="16"/>
        </w:rPr>
        <w:t xml:space="preserve">Overview of Apple key derivation and encryption (iOS Security Guide, p.10). </w:t>
      </w:r>
      <w:r w:rsidRPr="0064610C">
        <w:rPr>
          <w:rStyle w:val="StyleUnderline"/>
          <w:rFonts w:asciiTheme="minorHAnsi" w:hAnsiTheme="minorHAnsi"/>
        </w:rPr>
        <w:t>Since only the device itself knows UID -- and the UID can't be removed from the Secure Enclave -- this means all password cracking attempts have to run on the device itself. That rules out the use of FPGA or ASICs to crack passwords</w:t>
      </w:r>
      <w:r w:rsidRPr="0064610C">
        <w:rPr>
          <w:rStyle w:val="Emphasis"/>
          <w:rFonts w:asciiTheme="minorHAnsi" w:hAnsiTheme="minorHAnsi"/>
        </w:rPr>
        <w:t>. Of course Apple could write a custom firmware that attempts to crack the keys on the device but even in the best case such cracking could be pretty time consuming</w:t>
      </w:r>
      <w:r w:rsidRPr="0064610C">
        <w:rPr>
          <w:rFonts w:asciiTheme="minorHAnsi" w:hAnsiTheme="minorHAnsi"/>
          <w:sz w:val="16"/>
        </w:rPr>
        <w:t xml:space="preserve">, thanks to the 80ms PBKDF2 timing. (Apple pegs such cracking attempts </w:t>
      </w:r>
      <w:r w:rsidRPr="0064610C">
        <w:rPr>
          <w:rStyle w:val="StyleUnderline"/>
          <w:rFonts w:asciiTheme="minorHAnsi" w:hAnsiTheme="minorHAnsi"/>
        </w:rPr>
        <w:t xml:space="preserve">at 5 1/2 years for a random 6-character password consisting of lowercase letters and numbers. </w:t>
      </w:r>
      <w:r w:rsidRPr="0064610C">
        <w:rPr>
          <w:rFonts w:asciiTheme="minorHAnsi" w:hAnsiTheme="minorHAnsi"/>
          <w:sz w:val="16"/>
        </w:rPr>
        <w:t xml:space="preserve">PINs will obviously take much less time, sometimes as little as half an hour. Choose a good passphrase!) So one view of Apple's process is that it depends on the user picking a strong password. A different view is that it also depends on the attacker's inability to obtain the UID. Let's explore this a bit more. Securing the Secure Enclave </w:t>
      </w:r>
      <w:r w:rsidRPr="0064610C">
        <w:rPr>
          <w:rStyle w:val="StyleUnderline"/>
          <w:rFonts w:asciiTheme="minorHAnsi" w:hAnsiTheme="minorHAnsi"/>
        </w:rPr>
        <w:t>The Secure Enclave is designed to prevent exfiltration of the UID key</w:t>
      </w:r>
      <w:r w:rsidRPr="0064610C">
        <w:rPr>
          <w:rFonts w:asciiTheme="minorHAnsi" w:hAnsiTheme="minorHAnsi"/>
          <w:sz w:val="16"/>
        </w:rPr>
        <w:t xml:space="preserve">. On earlier Apple devices this key lived in the application processor itself. </w:t>
      </w:r>
      <w:r w:rsidRPr="0064610C">
        <w:rPr>
          <w:rStyle w:val="StyleUnderline"/>
          <w:rFonts w:asciiTheme="minorHAnsi" w:hAnsiTheme="minorHAnsi"/>
        </w:rPr>
        <w:t>Secure Enclave provides an extra level of protection that holds even if the software on the application processor is compromised</w:t>
      </w:r>
      <w:r w:rsidRPr="0064610C">
        <w:rPr>
          <w:rFonts w:asciiTheme="minorHAnsi" w:hAnsiTheme="minorHAnsi"/>
          <w:sz w:val="16"/>
        </w:rPr>
        <w:t xml:space="preserve"> -- e.g., jailbroken. One worrying thing about this approach is that, according to Apple's documentation, Apple controls the signing keys that sign the Secure Enclave firmware. So using these keys, they might be able to write a special "UID extracting" firmware update that would undo the protections described above, and potentially allow crackers to run their attacks on specialized hardware. Which leads to the following question? </w:t>
      </w:r>
      <w:r w:rsidRPr="0064610C">
        <w:rPr>
          <w:rStyle w:val="StyleUnderline"/>
          <w:rFonts w:asciiTheme="minorHAnsi" w:hAnsiTheme="minorHAnsi"/>
        </w:rPr>
        <w:t xml:space="preserve">How does Apple avoid holding a backdoor signing key that allows them to extract the UID from the Secure Enclave? </w:t>
      </w:r>
      <w:r w:rsidRPr="0064610C">
        <w:rPr>
          <w:rFonts w:asciiTheme="minorHAnsi" w:hAnsiTheme="minorHAnsi"/>
          <w:sz w:val="16"/>
        </w:rPr>
        <w:t xml:space="preserve">It seems to me that there are a few possible ways forward here. </w:t>
      </w:r>
      <w:r w:rsidRPr="0064610C">
        <w:rPr>
          <w:rStyle w:val="Emphasis"/>
          <w:rFonts w:asciiTheme="minorHAnsi" w:hAnsiTheme="minorHAnsi"/>
        </w:rPr>
        <w:t xml:space="preserve">No software can extract the UID. </w:t>
      </w:r>
      <w:r w:rsidRPr="0064610C">
        <w:rPr>
          <w:rFonts w:asciiTheme="minorHAnsi" w:hAnsiTheme="minorHAnsi"/>
          <w:sz w:val="16"/>
        </w:rPr>
        <w:t xml:space="preserve">Apple's documentation even claims that this is the case; that </w:t>
      </w:r>
      <w:r w:rsidRPr="0064610C">
        <w:rPr>
          <w:rStyle w:val="StyleUnderline"/>
          <w:rFonts w:asciiTheme="minorHAnsi" w:hAnsiTheme="minorHAnsi"/>
        </w:rPr>
        <w:t>software can only see the output of encrypting something with UID, not the UID itself.</w:t>
      </w:r>
      <w:r w:rsidRPr="0064610C">
        <w:rPr>
          <w:rFonts w:asciiTheme="minorHAnsi" w:hAnsiTheme="minorHAnsi"/>
          <w:sz w:val="16"/>
        </w:rPr>
        <w:t xml:space="preserve"> The problem with this explanation is that it isn't really clear that this guarantee covers malicious Secure Enclave firmware written and signed by Apple. Update 10/4: Comex and others (who have forgotten more about iPhone internals than I've ever known) confirm that #1 is the right answer. </w:t>
      </w:r>
      <w:r w:rsidRPr="0064610C">
        <w:rPr>
          <w:rStyle w:val="StyleUnderline"/>
          <w:rFonts w:asciiTheme="minorHAnsi" w:hAnsiTheme="minorHAnsi"/>
        </w:rPr>
        <w:t>The UID appears to be connected to the AES circuitry by a dedicated path, so software can set it as a key, but never extract it. Moreover this appears to be the same for both the Secure Enclave and older pre-A7 chips.</w:t>
      </w:r>
      <w:r w:rsidRPr="0064610C">
        <w:rPr>
          <w:rFonts w:asciiTheme="minorHAnsi" w:hAnsiTheme="minorHAnsi"/>
          <w:sz w:val="16"/>
        </w:rPr>
        <w:t xml:space="preserve"> So ignore options 2-4 below. </w:t>
      </w:r>
    </w:p>
    <w:p w:rsidR="00A84BC4" w:rsidRPr="0064610C" w:rsidRDefault="00A84BC4" w:rsidP="00A84BC4">
      <w:pPr>
        <w:pStyle w:val="Heading3"/>
        <w:rPr>
          <w:rFonts w:asciiTheme="minorHAnsi" w:hAnsiTheme="minorHAnsi"/>
        </w:rPr>
      </w:pPr>
      <w:r w:rsidRPr="0064610C">
        <w:rPr>
          <w:rFonts w:asciiTheme="minorHAnsi" w:hAnsiTheme="minorHAnsi"/>
        </w:rPr>
        <w:t>2NC O/V</w:t>
      </w:r>
    </w:p>
    <w:p w:rsidR="00A84BC4" w:rsidRPr="0064610C" w:rsidRDefault="00A84BC4" w:rsidP="00A84BC4">
      <w:pPr>
        <w:pStyle w:val="Heading4"/>
        <w:rPr>
          <w:rFonts w:asciiTheme="minorHAnsi" w:hAnsiTheme="minorHAnsi"/>
        </w:rPr>
      </w:pPr>
      <w:r w:rsidRPr="0064610C">
        <w:rPr>
          <w:rFonts w:asciiTheme="minorHAnsi" w:hAnsiTheme="minorHAnsi"/>
        </w:rPr>
        <w:t>The counterplan solves 100% of the case—private corporations will institute strong encryption standards on all their products and store decryption mechanisms on individual devices without retaining separate decryption programs—this means nobody but the owner of the device can decrypt the information—that’s Green</w:t>
      </w:r>
    </w:p>
    <w:p w:rsidR="00A84BC4" w:rsidRPr="0064610C" w:rsidRDefault="00A84BC4" w:rsidP="00A84BC4">
      <w:pPr>
        <w:pStyle w:val="Heading4"/>
        <w:rPr>
          <w:rFonts w:asciiTheme="minorHAnsi" w:hAnsiTheme="minorHAnsi"/>
        </w:rPr>
      </w:pPr>
      <w:r w:rsidRPr="0064610C">
        <w:rPr>
          <w:rFonts w:asciiTheme="minorHAnsi" w:hAnsiTheme="minorHAnsi"/>
        </w:rPr>
        <w:t>AND, solves backdoors—companies are technologically incapable of providing backdoors in the world of the CP—solves the AFF—that’s Green</w:t>
      </w:r>
    </w:p>
    <w:p w:rsidR="00A84BC4" w:rsidRPr="0064610C" w:rsidRDefault="00A84BC4" w:rsidP="00A84BC4">
      <w:pPr>
        <w:pStyle w:val="Heading3"/>
        <w:rPr>
          <w:rFonts w:asciiTheme="minorHAnsi" w:hAnsiTheme="minorHAnsi"/>
        </w:rPr>
      </w:pPr>
      <w:r w:rsidRPr="0064610C">
        <w:rPr>
          <w:rFonts w:asciiTheme="minorHAnsi" w:hAnsiTheme="minorHAnsi"/>
        </w:rPr>
        <w:t>AT Perception</w:t>
      </w:r>
    </w:p>
    <w:p w:rsidR="00A84BC4" w:rsidRPr="0064610C" w:rsidRDefault="00A84BC4" w:rsidP="00A84BC4">
      <w:pPr>
        <w:pStyle w:val="Heading4"/>
        <w:rPr>
          <w:rFonts w:asciiTheme="minorHAnsi" w:hAnsiTheme="minorHAnsi"/>
        </w:rPr>
      </w:pPr>
      <w:r w:rsidRPr="0064610C">
        <w:rPr>
          <w:rFonts w:asciiTheme="minorHAnsi" w:hAnsiTheme="minorHAnsi"/>
        </w:rPr>
        <w:t>Other companies follow – solves their credibility internal links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Whittaker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(Zack Whittaker. "Apple doubles-down on security, shuts out law enforcement from accessing iPhones, iPads," ZDNet. 9-18-2014. http://www.zdnet.com/article/apple-doubles-down-on-security-shuts-out-law-enforcement-from-accessing-iphones-ipads///ghs-kw)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The new encryption methods prevent even Apple from accessing even the relatively small amount of data it holds on users.</w:t>
      </w:r>
      <w:r w:rsidRPr="0064610C">
        <w:rPr>
          <w:rFonts w:asciiTheme="minorHAnsi" w:hAnsiTheme="minorHAnsi"/>
          <w:sz w:val="16"/>
        </w:rPr>
        <w:t xml:space="preserve"> "Unlike our competitors, </w:t>
      </w:r>
      <w:r w:rsidRPr="0064610C">
        <w:rPr>
          <w:rStyle w:val="StyleUnderline"/>
          <w:rFonts w:asciiTheme="minorHAnsi" w:hAnsiTheme="minorHAnsi"/>
        </w:rPr>
        <w:t>Apple cannot bypass your passcode and therefore cannot access this data</w:t>
      </w:r>
      <w:r w:rsidRPr="0064610C">
        <w:rPr>
          <w:rFonts w:asciiTheme="minorHAnsi" w:hAnsiTheme="minorHAnsi"/>
          <w:sz w:val="16"/>
        </w:rPr>
        <w:t xml:space="preserve">," the company said in its new privacy policy, updated Wednesday. "So it's not technically feasible for us to respond to government warrants for the extraction of this data from devices in their possession running iOS 8." There are some caveats, however. For the iCloud data it stores, Apple still has the ability (and the legal responsibility) to turn over data it stores on its own servers, or third-party servers it uses to support the service. iCloud data can include photos, emails, music, documents, and contacts. In the wake of the Edward Snowden disclosures, </w:t>
      </w:r>
      <w:r w:rsidRPr="0064610C">
        <w:rPr>
          <w:rStyle w:val="StyleUnderline"/>
          <w:rFonts w:asciiTheme="minorHAnsi" w:hAnsiTheme="minorHAnsi"/>
        </w:rPr>
        <w:t>Apple has set itself apart from the rest of the crowd by bolstering its encryption efforts in such a way that makes it impossible for it to decrypt the data.</w:t>
      </w:r>
      <w:r w:rsidRPr="0064610C">
        <w:rPr>
          <w:rFonts w:asciiTheme="minorHAnsi" w:hAnsiTheme="minorHAnsi"/>
          <w:sz w:val="16"/>
        </w:rPr>
        <w:t xml:space="preserve"> Apple chief executive Tim Cook said in a recent interview with PBS' Charlie Rose that if the government "laid a subpoena" at its doors, </w:t>
      </w:r>
      <w:r w:rsidRPr="0064610C">
        <w:rPr>
          <w:rStyle w:val="Emphasis"/>
          <w:rFonts w:asciiTheme="minorHAnsi" w:hAnsiTheme="minorHAnsi"/>
        </w:rPr>
        <w:t>Apple "can't provide" the data.</w:t>
      </w:r>
      <w:r w:rsidRPr="0064610C">
        <w:rPr>
          <w:rFonts w:asciiTheme="minorHAnsi" w:hAnsiTheme="minorHAnsi"/>
          <w:sz w:val="16"/>
        </w:rPr>
        <w:t xml:space="preserve"> He said, bluntly: </w:t>
      </w:r>
      <w:r w:rsidRPr="0064610C">
        <w:rPr>
          <w:rStyle w:val="StyleUnderline"/>
          <w:rFonts w:asciiTheme="minorHAnsi" w:hAnsiTheme="minorHAnsi"/>
        </w:rPr>
        <w:t>"We don't have a key. The door is closed."</w:t>
      </w:r>
      <w:r w:rsidRPr="0064610C">
        <w:rPr>
          <w:rFonts w:asciiTheme="minorHAnsi" w:hAnsiTheme="minorHAnsi"/>
          <w:sz w:val="16"/>
        </w:rPr>
        <w:t xml:space="preserve"> Although the iPhone and iPad maker was late to the transparency report party, the company has rocketed up the ranks of the civil liberties table. The Electronic Frontier Foundation's annual reports for 2012 and 2013 showed Apple as having poor privacy practices around user data, gaining just one star out of five each year. In 2014, Apple scored the full five stars — a massive turnaround from two years prior. In the meantime, </w:t>
      </w:r>
      <w:r w:rsidRPr="0064610C">
        <w:rPr>
          <w:rStyle w:val="StyleUnderline"/>
          <w:rFonts w:asciiTheme="minorHAnsi" w:hAnsiTheme="minorHAnsi"/>
        </w:rPr>
        <w:t xml:space="preserve">Yahoo is bolstering encryption between its datacenters , and recently turned on encryption-by-default on its email service . Microsoft is also encrypting its network traffic amid reports of the National Security Agency's datacenter tapping program. And Google is working hard to crackdown on government spies cracking into its networks and cables. </w:t>
      </w:r>
      <w:r w:rsidRPr="0064610C">
        <w:rPr>
          <w:rStyle w:val="Emphasis"/>
          <w:rFonts w:asciiTheme="minorHAnsi" w:hAnsiTheme="minorHAnsi"/>
        </w:rPr>
        <w:t xml:space="preserve">Privacy and security are, </w:t>
      </w:r>
      <w:r w:rsidRPr="0064610C">
        <w:rPr>
          <w:rFonts w:asciiTheme="minorHAnsi" w:hAnsiTheme="minorHAnsi"/>
          <w:sz w:val="16"/>
        </w:rPr>
        <w:t>and have been for a while,</w:t>
      </w:r>
      <w:r w:rsidRPr="0064610C">
        <w:rPr>
          <w:rStyle w:val="Emphasis"/>
          <w:rFonts w:asciiTheme="minorHAnsi" w:hAnsiTheme="minorHAnsi"/>
        </w:rPr>
        <w:t xml:space="preserve"> the pinnacle of tech credibility.</w:t>
      </w:r>
      <w:r w:rsidRPr="0064610C">
        <w:rPr>
          <w:rFonts w:asciiTheme="minorHAnsi" w:hAnsiTheme="minorHAnsi"/>
          <w:sz w:val="16"/>
        </w:rPr>
        <w:t xml:space="preserve"> And </w:t>
      </w:r>
      <w:r w:rsidRPr="0064610C">
        <w:rPr>
          <w:rStyle w:val="Emphasis"/>
          <w:rFonts w:asciiTheme="minorHAnsi" w:hAnsiTheme="minorHAnsi"/>
        </w:rPr>
        <w:t>Apple just scored about a billion points on that scale</w:t>
      </w:r>
      <w:r w:rsidRPr="0064610C">
        <w:rPr>
          <w:rFonts w:asciiTheme="minorHAnsi" w:hAnsiTheme="minorHAnsi"/>
          <w:sz w:val="16"/>
        </w:rPr>
        <w:t>, leaving most of its Silicon Valley partners in the dust</w:t>
      </w:r>
    </w:p>
    <w:p w:rsidR="00A84BC4" w:rsidRPr="0064610C" w:rsidRDefault="00A84BC4" w:rsidP="00A84BC4">
      <w:pPr>
        <w:pStyle w:val="Heading3"/>
        <w:rPr>
          <w:rFonts w:asciiTheme="minorHAnsi" w:hAnsiTheme="minorHAnsi"/>
        </w:rPr>
      </w:pPr>
      <w:r w:rsidRPr="0064610C">
        <w:rPr>
          <w:rFonts w:asciiTheme="minorHAnsi" w:hAnsiTheme="minorHAnsi"/>
        </w:rPr>
        <w:t>AT Links to Terror</w:t>
      </w:r>
    </w:p>
    <w:p w:rsidR="00A84BC4" w:rsidRPr="0064610C" w:rsidRDefault="00A84BC4" w:rsidP="00A84BC4">
      <w:pPr>
        <w:pStyle w:val="Heading4"/>
        <w:rPr>
          <w:rFonts w:asciiTheme="minorHAnsi" w:hAnsiTheme="minorHAnsi"/>
        </w:rPr>
      </w:pPr>
      <w:r w:rsidRPr="0064610C">
        <w:rPr>
          <w:rFonts w:asciiTheme="minorHAnsi" w:hAnsiTheme="minorHAnsi"/>
        </w:rPr>
        <w:t>No link to their disads—other sources of data</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NYT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(David E. Sanger and Brian X. Chen. "Signaling Post-Snowden Era, New iPhone Locks Out N.S.A. ," New York Times. 9-26-2014. http://www.nytimes.com/2014/09/27/technology/iphone-locks-out-the-nsa-signaling-a-post-snowden-era-.html?_r=0//ghs-kw)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Mr. Zdziarski said that </w:t>
      </w:r>
      <w:r w:rsidRPr="0064610C">
        <w:rPr>
          <w:rStyle w:val="StyleUnderline"/>
          <w:rFonts w:asciiTheme="minorHAnsi" w:hAnsiTheme="minorHAnsi"/>
        </w:rPr>
        <w:t>concerns about Apple’s new encryption to hinder law enforcement seemed overblown.</w:t>
      </w:r>
      <w:r w:rsidRPr="0064610C">
        <w:rPr>
          <w:rFonts w:asciiTheme="minorHAnsi" w:hAnsiTheme="minorHAnsi"/>
          <w:sz w:val="16"/>
        </w:rPr>
        <w:t xml:space="preserve"> He said </w:t>
      </w:r>
      <w:r w:rsidRPr="0064610C">
        <w:rPr>
          <w:rStyle w:val="Emphasis"/>
          <w:rFonts w:asciiTheme="minorHAnsi" w:hAnsiTheme="minorHAnsi"/>
        </w:rPr>
        <w:t>there were still plenty of ways for the police to get customer data for investigations.</w:t>
      </w:r>
      <w:r w:rsidRPr="0064610C">
        <w:rPr>
          <w:rFonts w:asciiTheme="minorHAnsi" w:hAnsiTheme="minorHAnsi"/>
          <w:sz w:val="16"/>
        </w:rPr>
        <w:t xml:space="preserve"> In the example of a kidnapping victim, </w:t>
      </w:r>
      <w:r w:rsidRPr="0064610C">
        <w:rPr>
          <w:rStyle w:val="StyleUnderline"/>
          <w:rFonts w:asciiTheme="minorHAnsi" w:hAnsiTheme="minorHAnsi"/>
        </w:rPr>
        <w:t>the police can still request information on call records and geolocation information from phone carriers like AT&amp;T and Verizon Wireless. “Eliminating</w:t>
      </w:r>
      <w:r w:rsidRPr="0064610C">
        <w:rPr>
          <w:rFonts w:asciiTheme="minorHAnsi" w:hAnsiTheme="minorHAnsi"/>
          <w:sz w:val="16"/>
        </w:rPr>
        <w:t xml:space="preserve"> the iPhone as </w:t>
      </w:r>
      <w:r w:rsidRPr="0064610C">
        <w:rPr>
          <w:rStyle w:val="StyleUnderline"/>
          <w:rFonts w:asciiTheme="minorHAnsi" w:hAnsiTheme="minorHAnsi"/>
        </w:rPr>
        <w:t>one source I don’t think is going to wreck a lot of cases,”</w:t>
      </w:r>
      <w:r w:rsidRPr="0064610C">
        <w:rPr>
          <w:rFonts w:asciiTheme="minorHAnsi" w:hAnsiTheme="minorHAnsi"/>
          <w:sz w:val="16"/>
        </w:rPr>
        <w:t xml:space="preserve"> he said. </w:t>
      </w:r>
      <w:r w:rsidRPr="0064610C">
        <w:rPr>
          <w:rStyle w:val="StyleUnderline"/>
          <w:rFonts w:asciiTheme="minorHAnsi" w:hAnsiTheme="minorHAnsi"/>
        </w:rPr>
        <w:t>“There is such a mountain of other evidence from call logs, email logs, iCloud, Gmail logs. They’re tapping the whole Internet.”</w:t>
      </w:r>
    </w:p>
    <w:p w:rsidR="00A84BC4" w:rsidRPr="0064610C" w:rsidRDefault="00A84BC4" w:rsidP="00A84BC4">
      <w:pPr>
        <w:pStyle w:val="Heading2"/>
        <w:rPr>
          <w:rFonts w:asciiTheme="minorHAnsi" w:hAnsiTheme="minorHAnsi"/>
        </w:rPr>
      </w:pPr>
      <w:r w:rsidRPr="0064610C">
        <w:rPr>
          <w:rFonts w:asciiTheme="minorHAnsi" w:hAnsiTheme="minorHAnsi"/>
        </w:rPr>
        <w:t>XO CP</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XOs solve the Secure Data Act</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Castro and McQuinn 15</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(Castro, Daniel and McQuinn, Alan. Information Technology and Innovation Foundation. The Information Technology and Innovation Foundation (ITIF) is a Washington, D.C.-based think tank at the cutting edge of designing innovation strategies and technology policies to create economic opportunities and improve quality of life in the United States and around the world. Founded in 2006, ITIF is a 501(c) 3 nonprofit, non-partisan organization that documents the beneficial role technology plays in our lives and provides pragmatic ideas for improving technology-driven productivity, boosting competitiveness, and meeting today’s global challenges through innovation. Daniel Castro is the vice president of the Information Technology and Innovation Foundation. His research interests include health IT, data privacy, e-commerce, e-government, electronic voting, information security, and accessibility. Before joining ITIF, Mr. Castro worked as an IT analyst at the Government Accountability Office (GAO) where he audited IT security and management controls at various government agencies. He has a B.S. in Foreign Service from Georgetown University and an M.S. in Information Security Technology and Management from Carnegie Mellon University. Alan McQuinn is a research assistant with the Information Technology and Innovation Foundation. Prior to joining ITIF, Mr. McQuinn was a telecommunications fellow for Congresswoman Anna Eshoo and an intern for the Federal Communications Commission in the Office of Legislative Affairs. He got his B.S. in Political Communications and Public Relations from the University of Texas at Austin. “Beyond the USA Freedom Act: How U.S. Surveillance Still Subverts U.S. Competitiveness,” ITIF. June 2015. http://www2.itif.org/2015-beyond-usa-freedom-act.pdf//ghs-kw)</w:t>
      </w:r>
    </w:p>
    <w:p w:rsidR="00A84BC4" w:rsidRPr="0064610C" w:rsidRDefault="00A84BC4" w:rsidP="00A84BC4">
      <w:pPr>
        <w:rPr>
          <w:rFonts w:asciiTheme="minorHAnsi" w:hAnsiTheme="minorHAnsi"/>
          <w:sz w:val="10"/>
        </w:rPr>
      </w:pPr>
      <w:r w:rsidRPr="0064610C">
        <w:rPr>
          <w:rFonts w:asciiTheme="minorHAnsi" w:hAnsiTheme="minorHAnsi"/>
          <w:sz w:val="10"/>
        </w:rPr>
        <w:t xml:space="preserve">Second, </w:t>
      </w:r>
      <w:r w:rsidRPr="0064610C">
        <w:rPr>
          <w:rStyle w:val="Emphasis"/>
          <w:rFonts w:asciiTheme="minorHAnsi" w:hAnsiTheme="minorHAnsi"/>
        </w:rPr>
        <w:t xml:space="preserve">the U.S. government should draw a clear line in the sand and declare that the policy of the U.S. government is to strengthen not weaken information security. </w:t>
      </w:r>
      <w:r w:rsidRPr="0064610C">
        <w:rPr>
          <w:rFonts w:asciiTheme="minorHAnsi" w:hAnsiTheme="minorHAnsi"/>
          <w:sz w:val="10"/>
        </w:rPr>
        <w:t>The U.S. Congress should pass legislation, such as</w:t>
      </w:r>
      <w:r w:rsidRPr="0064610C">
        <w:rPr>
          <w:rStyle w:val="Emphasis"/>
          <w:rFonts w:asciiTheme="minorHAnsi" w:hAnsiTheme="minorHAnsi"/>
        </w:rPr>
        <w:t xml:space="preserve"> the Secure Data Act introduced by Sen. Wyden (D-OR), </w:t>
      </w:r>
      <w:r w:rsidRPr="0064610C">
        <w:rPr>
          <w:rFonts w:asciiTheme="minorHAnsi" w:hAnsiTheme="minorHAnsi"/>
          <w:sz w:val="10"/>
        </w:rPr>
        <w:t>banning any government efforts to introduce backdoors in software or weaken encryption.43 In the short term</w:t>
      </w:r>
      <w:r w:rsidRPr="0064610C">
        <w:rPr>
          <w:rStyle w:val="Emphasis"/>
          <w:rFonts w:asciiTheme="minorHAnsi" w:hAnsiTheme="minorHAnsi"/>
        </w:rPr>
        <w:t>, President Obama, or his successor, should sign an executive order formalizing this policy</w:t>
      </w:r>
      <w:r w:rsidRPr="0064610C">
        <w:rPr>
          <w:rFonts w:asciiTheme="minorHAnsi" w:hAnsiTheme="minorHAnsi"/>
          <w:sz w:val="10"/>
        </w:rPr>
        <w:t xml:space="preserve"> as well. In addition, when U.S. government agencies discover vulnerabilities in software or hardware products, they should responsibly notify these companies in a timely manner so that the companies can fix these flaws. The best way to protect U.S. citizens from digital threats is to promote strong cybersecurity practices in the private sector.</w:t>
      </w:r>
    </w:p>
    <w:p w:rsidR="00A84BC4" w:rsidRPr="0064610C" w:rsidRDefault="00A84BC4" w:rsidP="00A84BC4">
      <w:pPr>
        <w:pStyle w:val="Heading2"/>
        <w:rPr>
          <w:rFonts w:asciiTheme="minorHAnsi" w:hAnsiTheme="minorHAnsi"/>
        </w:rPr>
      </w:pPr>
      <w:r w:rsidRPr="0064610C">
        <w:rPr>
          <w:rFonts w:asciiTheme="minorHAnsi" w:hAnsiTheme="minorHAnsi"/>
        </w:rPr>
        <w:t>Zero-Days Adv CP</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Counterplan: the United States federal government should legalize and regulate the zero-day exploit market.</w:t>
      </w:r>
    </w:p>
    <w:p w:rsidR="00A84BC4" w:rsidRPr="0064610C" w:rsidRDefault="00BB0ABD" w:rsidP="00A84BC4">
      <w:pPr>
        <w:pStyle w:val="Heading4"/>
        <w:rPr>
          <w:rFonts w:asciiTheme="minorHAnsi" w:hAnsiTheme="minorHAnsi"/>
        </w:rPr>
      </w:pPr>
      <w:hyperlink r:id="rId99" w:history="1">
        <w:r w:rsidR="00A84BC4" w:rsidRPr="0064610C">
          <w:rPr>
            <w:rStyle w:val="Hyperlink"/>
            <w:rFonts w:asciiTheme="minorHAnsi" w:hAnsiTheme="minorHAnsi"/>
          </w:rPr>
          <w:t>Regulation</w:t>
        </w:r>
      </w:hyperlink>
      <w:r w:rsidR="00A84BC4" w:rsidRPr="0064610C">
        <w:rPr>
          <w:rFonts w:asciiTheme="minorHAnsi" w:hAnsiTheme="minorHAnsi"/>
        </w:rPr>
        <w:t xml:space="preserve"> is key to stop zero days from falling into enemy hands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Gallagher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(Ryan Gallagher. "The Secretive Hacker Market for Software Flaws," Slate Magazine. 1-16-2013. http://www.slate.com/articles/technology/future_tense/2013/01/zero_day_exploits_should_the_hacker_gray_market_be_regulated.html//ghs-kw)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Behind computer screens from France to Fort Worth, Texas, elite </w:t>
      </w:r>
      <w:r w:rsidRPr="0064610C">
        <w:rPr>
          <w:rStyle w:val="StyleUnderline"/>
          <w:rFonts w:asciiTheme="minorHAnsi" w:hAnsiTheme="minorHAnsi"/>
        </w:rPr>
        <w:t>hackers hunt for security vulnerabilities worth thousands of dollars on a secretive unregulated marketplace.</w:t>
      </w:r>
      <w:r w:rsidRPr="0064610C">
        <w:rPr>
          <w:rFonts w:asciiTheme="minorHAnsi" w:hAnsiTheme="minorHAnsi"/>
          <w:sz w:val="16"/>
        </w:rPr>
        <w:t xml:space="preserve"> Using sophisticated techniques to detect weaknesses in widely used programs like Google Chrome, Java, and Flash, </w:t>
      </w:r>
      <w:r w:rsidRPr="0064610C">
        <w:rPr>
          <w:rStyle w:val="StyleUnderline"/>
          <w:rFonts w:asciiTheme="minorHAnsi" w:hAnsiTheme="minorHAnsi"/>
        </w:rPr>
        <w:t>they spend hours crafting “zero-day exploits”—complex codes custom-made to target a software flaw that has not been publicly disclosed, so they can bypass anti-virus or firewall detection to help infiltrate a computer system.</w:t>
      </w:r>
      <w:r w:rsidRPr="0064610C">
        <w:rPr>
          <w:rFonts w:asciiTheme="minorHAnsi" w:hAnsiTheme="minorHAnsi"/>
          <w:sz w:val="16"/>
        </w:rPr>
        <w:t xml:space="preserve"> Like most technologies, </w:t>
      </w:r>
      <w:r w:rsidRPr="0064610C">
        <w:rPr>
          <w:rStyle w:val="StyleUnderline"/>
          <w:rFonts w:asciiTheme="minorHAnsi" w:hAnsiTheme="minorHAnsi"/>
        </w:rPr>
        <w:t>the exploits</w:t>
      </w:r>
      <w:r w:rsidRPr="0064610C">
        <w:rPr>
          <w:rFonts w:asciiTheme="minorHAnsi" w:hAnsiTheme="minorHAnsi"/>
          <w:sz w:val="16"/>
        </w:rPr>
        <w:t xml:space="preserve"> have a dual use. They can be used as part of research efforts to help strengthen computers against intrusion. But they </w:t>
      </w:r>
      <w:r w:rsidRPr="0064610C">
        <w:rPr>
          <w:rStyle w:val="StyleUnderline"/>
          <w:rFonts w:asciiTheme="minorHAnsi" w:hAnsiTheme="minorHAnsi"/>
        </w:rPr>
        <w:t>can also be weaponized and deployed aggressively for</w:t>
      </w:r>
      <w:r w:rsidRPr="0064610C">
        <w:rPr>
          <w:rFonts w:asciiTheme="minorHAnsi" w:hAnsiTheme="minorHAnsi"/>
          <w:sz w:val="16"/>
        </w:rPr>
        <w:t xml:space="preserve"> everything from </w:t>
      </w:r>
      <w:r w:rsidRPr="0064610C">
        <w:rPr>
          <w:rStyle w:val="StyleUnderline"/>
          <w:rFonts w:asciiTheme="minorHAnsi" w:hAnsiTheme="minorHAnsi"/>
        </w:rPr>
        <w:t>government spying</w:t>
      </w:r>
      <w:r w:rsidRPr="0064610C">
        <w:rPr>
          <w:rFonts w:asciiTheme="minorHAnsi" w:hAnsiTheme="minorHAnsi"/>
          <w:sz w:val="16"/>
        </w:rPr>
        <w:t xml:space="preserve"> and corporate espionage to flat-out fraud. Now, as cyberwar escalates across the globe, there are fears that </w:t>
      </w:r>
      <w:r w:rsidRPr="0064610C">
        <w:rPr>
          <w:rStyle w:val="StyleUnderline"/>
          <w:rFonts w:asciiTheme="minorHAnsi" w:hAnsiTheme="minorHAnsi"/>
        </w:rPr>
        <w:t>the burgeoning trade in finding and selling exploits is spiralling out of control—spurring calls for new laws to rein in the murky trade. Some legitimate companies</w:t>
      </w:r>
      <w:r w:rsidRPr="0064610C">
        <w:rPr>
          <w:rFonts w:asciiTheme="minorHAnsi" w:hAnsiTheme="minorHAnsi"/>
          <w:sz w:val="16"/>
        </w:rPr>
        <w:t xml:space="preserve"> operate in a legal gray zone within the zero-day market, </w:t>
      </w:r>
      <w:r w:rsidRPr="0064610C">
        <w:rPr>
          <w:rStyle w:val="StyleUnderline"/>
          <w:rFonts w:asciiTheme="minorHAnsi" w:hAnsiTheme="minorHAnsi"/>
        </w:rPr>
        <w:t>sell</w:t>
      </w:r>
      <w:r w:rsidRPr="0064610C">
        <w:rPr>
          <w:rFonts w:asciiTheme="minorHAnsi" w:hAnsiTheme="minorHAnsi"/>
          <w:sz w:val="16"/>
        </w:rPr>
        <w:t xml:space="preserve">ing </w:t>
      </w:r>
      <w:r w:rsidRPr="0064610C">
        <w:rPr>
          <w:rStyle w:val="StyleUnderline"/>
          <w:rFonts w:asciiTheme="minorHAnsi" w:hAnsiTheme="minorHAnsi"/>
        </w:rPr>
        <w:t xml:space="preserve">exploits to governments and law enforcement agencies in countries across the world. Authorities can use them covertly in surveillance operations or as part of cybersecurity or espionage missions. </w:t>
      </w:r>
      <w:r w:rsidRPr="0064610C">
        <w:rPr>
          <w:rStyle w:val="Emphasis"/>
          <w:rFonts w:asciiTheme="minorHAnsi" w:hAnsiTheme="minorHAnsi"/>
        </w:rPr>
        <w:t>But because sales are unregulated, there are concerns that some gray market companies are supplying to rogue foreign regimes that may use exploits as part of malicious targeted attacks against other countries or opponents</w:t>
      </w:r>
      <w:r w:rsidRPr="0064610C">
        <w:rPr>
          <w:rStyle w:val="StyleUnderline"/>
          <w:rFonts w:asciiTheme="minorHAnsi" w:hAnsiTheme="minorHAnsi"/>
        </w:rPr>
        <w:t>. There is also an anarchic black market that exists on invite-only Web forums, where exploits are sold to a variety of actors—often for criminal purposes. The importance of zero-day exploits</w:t>
      </w:r>
      <w:r w:rsidRPr="0064610C">
        <w:rPr>
          <w:rFonts w:asciiTheme="minorHAnsi" w:hAnsiTheme="minorHAnsi"/>
          <w:sz w:val="16"/>
        </w:rPr>
        <w:t xml:space="preserve">, particularly to governments, </w:t>
      </w:r>
      <w:r w:rsidRPr="0064610C">
        <w:rPr>
          <w:rStyle w:val="StyleUnderline"/>
          <w:rFonts w:asciiTheme="minorHAnsi" w:hAnsiTheme="minorHAnsi"/>
        </w:rPr>
        <w:t>has become increasingly apparent in recent years.</w:t>
      </w:r>
      <w:r w:rsidRPr="0064610C">
        <w:rPr>
          <w:rFonts w:asciiTheme="minorHAnsi" w:hAnsiTheme="minorHAnsi"/>
          <w:sz w:val="16"/>
        </w:rPr>
        <w:t xml:space="preserve"> Undisclosed vulnerabilities in Windows played a crucial role in how </w:t>
      </w:r>
      <w:r w:rsidRPr="0064610C">
        <w:rPr>
          <w:rStyle w:val="StyleUnderline"/>
          <w:rFonts w:asciiTheme="minorHAnsi" w:hAnsiTheme="minorHAnsi"/>
        </w:rPr>
        <w:t xml:space="preserve">Iranian computers were infiltrated for surveillance and sabotage when the country’s nuclear program was attacked by </w:t>
      </w:r>
      <w:r w:rsidRPr="0064610C">
        <w:rPr>
          <w:rFonts w:asciiTheme="minorHAnsi" w:hAnsiTheme="minorHAnsi"/>
          <w:sz w:val="16"/>
        </w:rPr>
        <w:t>the</w:t>
      </w:r>
      <w:r w:rsidRPr="0064610C">
        <w:rPr>
          <w:rStyle w:val="StyleUnderline"/>
          <w:rFonts w:asciiTheme="minorHAnsi" w:hAnsiTheme="minorHAnsi"/>
        </w:rPr>
        <w:t xml:space="preserve"> Stuxnet </w:t>
      </w:r>
      <w:r w:rsidRPr="0064610C">
        <w:rPr>
          <w:rFonts w:asciiTheme="minorHAnsi" w:hAnsiTheme="minorHAnsi"/>
          <w:sz w:val="16"/>
        </w:rPr>
        <w:t xml:space="preserve">virus (an assault reportedly launched by the United States and Israel). Last year, at least eight zero days in programs like Flash and Internet Explorer were discovered and linked to a Chinese hacker group dubbed the “Elderwood gang,” which targeted more than 1,000 computers belonging to corporations and human rights groups as part of a shady intelligence-gathering effort allegedly sponsored by China. The most lucrative zero days can be worth hundreds of thousands of dollars in both the black and gray markets. Documents released by Anonymous in 2011 revealed Atlanta-based security firm Endgame Systems offering to sell 25 exploits for $2.5 million. Emails published alongside the documents showed the firm was trying to keep “a very low profile” due to “feedback we've received from our government clients.” (In keeping with that policy, Endgame didn’t respond to questions for this story.) But not everyone working in the business of selling software exploits is trying to fly under the radar—and some have decided to blow the whistle on what they see as dangerous and irresponsible behavior within their secretive profession. Adriel Desautels, for one, has chosen to speak out. The 36-year-old “exploit broker” from Boston runs a company called Netragard, which buys and sells zero days to organizations in the public and private sectors. (He won’t name names, citing confidentiality agreements.) The lowest-priced exploit that Desautels says he has sold commanded $16,000; the highest, more than $250,000. </w:t>
      </w:r>
      <w:r w:rsidRPr="0064610C">
        <w:rPr>
          <w:rStyle w:val="StyleUnderline"/>
          <w:rFonts w:asciiTheme="minorHAnsi" w:hAnsiTheme="minorHAnsi"/>
        </w:rPr>
        <w:t xml:space="preserve">Unlike other companies and sole traders operating in the zero-day trade, Desautels has adopted a policy to sell his exploits only domestically within the United States, rigorously vetting all those he deals with. If he didn’t have this principle, he says, </w:t>
      </w:r>
      <w:r w:rsidRPr="0064610C">
        <w:rPr>
          <w:rStyle w:val="Emphasis"/>
          <w:rFonts w:asciiTheme="minorHAnsi" w:hAnsiTheme="minorHAnsi"/>
        </w:rPr>
        <w:t>he could sell to anyone he wanted—even Iran or China—because the field is unregulated.</w:t>
      </w:r>
      <w:r w:rsidRPr="0064610C">
        <w:rPr>
          <w:rStyle w:val="StyleUnderline"/>
          <w:rFonts w:asciiTheme="minorHAnsi" w:hAnsiTheme="minorHAnsi"/>
        </w:rPr>
        <w:t xml:space="preserve"> </w:t>
      </w:r>
      <w:r w:rsidRPr="0064610C">
        <w:rPr>
          <w:rFonts w:asciiTheme="minorHAnsi" w:hAnsiTheme="minorHAnsi"/>
          <w:sz w:val="16"/>
        </w:rPr>
        <w:t xml:space="preserve">And that’s exactly why he is concerned. </w:t>
      </w:r>
      <w:r w:rsidRPr="0064610C">
        <w:rPr>
          <w:rStyle w:val="StyleUnderline"/>
          <w:rFonts w:asciiTheme="minorHAnsi" w:hAnsiTheme="minorHAnsi"/>
        </w:rPr>
        <w:t>“As technology advances, the effect that zero-day exploits will have is going to become more physical and more real,”</w:t>
      </w:r>
      <w:r w:rsidRPr="0064610C">
        <w:rPr>
          <w:rFonts w:asciiTheme="minorHAnsi" w:hAnsiTheme="minorHAnsi"/>
          <w:sz w:val="16"/>
        </w:rPr>
        <w:t xml:space="preserve"> he says. </w:t>
      </w:r>
      <w:r w:rsidRPr="0064610C">
        <w:rPr>
          <w:rStyle w:val="Emphasis"/>
          <w:rFonts w:asciiTheme="minorHAnsi" w:hAnsiTheme="minorHAnsi"/>
        </w:rPr>
        <w:t>“The software becomes a weapon. And if you don’t have controls and regulations around weapons, you’re really open to introducing chaos and problems.</w:t>
      </w:r>
      <w:r w:rsidRPr="0064610C">
        <w:rPr>
          <w:rStyle w:val="StyleUnderline"/>
          <w:rFonts w:asciiTheme="minorHAnsi" w:hAnsiTheme="minorHAnsi"/>
        </w:rPr>
        <w:t>” Desautels</w:t>
      </w:r>
      <w:r w:rsidRPr="0064610C">
        <w:rPr>
          <w:rFonts w:asciiTheme="minorHAnsi" w:hAnsiTheme="minorHAnsi"/>
          <w:sz w:val="16"/>
        </w:rPr>
        <w:t xml:space="preserve"> says he </w:t>
      </w:r>
      <w:r w:rsidRPr="0064610C">
        <w:rPr>
          <w:rStyle w:val="StyleUnderline"/>
          <w:rFonts w:asciiTheme="minorHAnsi" w:hAnsiTheme="minorHAnsi"/>
        </w:rPr>
        <w:t>knows of “greedy and irresponsible” people who “will sell to anybody,” to the extent that some exploits might be sold by the same hacker or broker to two separate governments not on friendly terms. This can feasibly lead to these countries unwittingly targeting each other’s computer networks with the same exploit, purchased from the same seller. “If I take a gun and ship it overseas to some guy in the Middle East and he uses it to go after American troops—it’s the same concept,”</w:t>
      </w:r>
      <w:r w:rsidRPr="0064610C">
        <w:rPr>
          <w:rFonts w:asciiTheme="minorHAnsi" w:hAnsiTheme="minorHAnsi"/>
          <w:sz w:val="16"/>
        </w:rPr>
        <w:t xml:space="preserve"> he says. </w:t>
      </w:r>
      <w:r w:rsidRPr="0064610C">
        <w:rPr>
          <w:rStyle w:val="StyleUnderline"/>
          <w:rFonts w:asciiTheme="minorHAnsi" w:hAnsiTheme="minorHAnsi"/>
        </w:rPr>
        <w:t>The position Desautels has taken casts him as something of an outsider within his trade. France’s Vupen, one of the foremost gray-market zero-day sellers, takes a starkly different approach. Vupen develops and sells exploits to law enforcement and intelligence agencies across the world to help them intercept communications and conduct “offensive cyber security missions,” using what it describes as “extremely sophisticated codes” that “bypass all modern security protections and exploit mitigation technologies.”</w:t>
      </w:r>
      <w:r w:rsidRPr="0064610C">
        <w:rPr>
          <w:rFonts w:asciiTheme="minorHAnsi" w:hAnsiTheme="minorHAnsi"/>
          <w:sz w:val="16"/>
        </w:rPr>
        <w:t xml:space="preserve"> Vupen’s latest financial accounts show it reported revenue of about $1.2 million in 2011, an overwhelming majority of which (86 percent) was generated from exports outside France. Vupen says it will sell exploits to a list of more than 60 countries that are members or partners of NATO, provided these countries are not subject to any export sanctions. (This means Iran, North Korea, and Zimbabwe are blacklisted—but the likes of Kazakhstan, Bahrain, Morocco, and Russia are, in theory at least, prospective customers, as they are not subject to any sanctions at this time.) “As a European company, we exclusively work with our allies and partners to help them protect their democracies and citizens against threats and criminals,” says Chaouki Bekrar, Vupen’s CEO, in an email. He adds that even if a given country is not on a sanctions list, it doesn’t mean Vupen will automatically work with it, though he declines to name specific countries or continents where his firm does or does not have customers. </w:t>
      </w:r>
      <w:r w:rsidRPr="0064610C">
        <w:rPr>
          <w:rStyle w:val="StyleUnderline"/>
          <w:rFonts w:asciiTheme="minorHAnsi" w:hAnsiTheme="minorHAnsi"/>
        </w:rPr>
        <w:t>Vupen’s policy of selling to a broad range of countries has attracted much controversy, sparking furious debate around zero-day sales, ethics, and the law.</w:t>
      </w:r>
      <w:r w:rsidRPr="0064610C">
        <w:rPr>
          <w:rFonts w:asciiTheme="minorHAnsi" w:hAnsiTheme="minorHAnsi"/>
          <w:sz w:val="16"/>
        </w:rPr>
        <w:t xml:space="preserve"> Chris </w:t>
      </w:r>
      <w:r w:rsidRPr="0064610C">
        <w:rPr>
          <w:rStyle w:val="StyleUnderline"/>
          <w:rFonts w:asciiTheme="minorHAnsi" w:hAnsiTheme="minorHAnsi"/>
        </w:rPr>
        <w:t>Soghoian</w:t>
      </w:r>
      <w:r w:rsidRPr="0064610C">
        <w:rPr>
          <w:rFonts w:asciiTheme="minorHAnsi" w:hAnsiTheme="minorHAnsi"/>
          <w:sz w:val="16"/>
        </w:rPr>
        <w:t xml:space="preserve"> of the ACLU—a prominent privacy and security researcher who regularly spars with Vupen CEO Bekrar on Twitter—has </w:t>
      </w:r>
      <w:r w:rsidRPr="0064610C">
        <w:rPr>
          <w:rStyle w:val="StyleUnderline"/>
          <w:rFonts w:asciiTheme="minorHAnsi" w:hAnsiTheme="minorHAnsi"/>
        </w:rPr>
        <w:t>accused Vupen of being “modern-day merchants of death” selling “the bullets for cyberwar.” “Just as the engines on an airplane enable the military to deliver a bomb that kills people, so too can a zero day be used to deliver a cyberweapon that causes physical harm or loss of life,”</w:t>
      </w:r>
      <w:r w:rsidRPr="0064610C">
        <w:rPr>
          <w:rFonts w:asciiTheme="minorHAnsi" w:hAnsiTheme="minorHAnsi"/>
          <w:sz w:val="16"/>
        </w:rPr>
        <w:t xml:space="preserve"> Soghoian says in an email. He is astounded that </w:t>
      </w:r>
      <w:r w:rsidRPr="0064610C">
        <w:rPr>
          <w:rStyle w:val="StyleUnderline"/>
          <w:rFonts w:asciiTheme="minorHAnsi" w:hAnsiTheme="minorHAnsi"/>
        </w:rPr>
        <w:t>governments are “sitting on flaws” by purchasing zero-day exploits</w:t>
      </w:r>
      <w:r w:rsidRPr="0064610C">
        <w:rPr>
          <w:rFonts w:asciiTheme="minorHAnsi" w:hAnsiTheme="minorHAnsi"/>
          <w:sz w:val="16"/>
        </w:rPr>
        <w:t xml:space="preserve"> and keeping them secret. This ultimately entails “exposing their own citizens to espionage,” he says, because it means that the government knows about software vulnerabilities but is not telling the public about them. Some claim, however, that the zero-day issue is being overblown and politicized. “You don’t need a zero day to compromise the workstation of an executive, let alone an activist,” says Wim Remes, a security expert who manages information security for Ernst &amp; Young. Others argue that the U.S. government in particular needs to purchase exploits to keep pace with what adversaries like China and Iran are doing. “If we’re going to have a military to defend ourselves, why would you disarm our military?” says Robert Graham at the Atlanta-based firm Errata Security. “If the government can’t buy exploits on the open market, they will just develop them themselves,” Graham says. He also fears that regulation of zero-day sales could lead to a crackdown on legitimate coding work. “Plus, digital arms don’t exist—it’s an analogy. They don’t kill people. Bad things really don’t happen with them.” * * * So are zero days really a danger? The overwhelming majority of compromises of computer systems happen because users failed to update software and patch vulnerabilities that are already known about. However, there are a handful of cases in which undisclosed vulnerabilities—that is, zero days—have been used to target organizations or individuals. </w:t>
      </w:r>
      <w:r w:rsidRPr="0064610C">
        <w:rPr>
          <w:rStyle w:val="StyleUnderline"/>
          <w:rFonts w:asciiTheme="minorHAnsi" w:hAnsiTheme="minorHAnsi"/>
        </w:rPr>
        <w:t>It was a zero day</w:t>
      </w:r>
      <w:r w:rsidRPr="0064610C">
        <w:rPr>
          <w:rFonts w:asciiTheme="minorHAnsi" w:hAnsiTheme="minorHAnsi"/>
          <w:sz w:val="16"/>
        </w:rPr>
        <w:t xml:space="preserve">, for instance, </w:t>
      </w:r>
      <w:r w:rsidRPr="0064610C">
        <w:rPr>
          <w:rStyle w:val="StyleUnderline"/>
          <w:rFonts w:asciiTheme="minorHAnsi" w:hAnsiTheme="minorHAnsi"/>
        </w:rPr>
        <w:t>that was recently used by malicious hackers to compromise Microsoft’s Hotmail and steal emails and details of the victims' contacts.</w:t>
      </w:r>
      <w:r w:rsidRPr="0064610C">
        <w:rPr>
          <w:rFonts w:asciiTheme="minorHAnsi" w:hAnsiTheme="minorHAnsi"/>
          <w:sz w:val="16"/>
        </w:rPr>
        <w:t xml:space="preserve"> Last year, it was reported that </w:t>
      </w:r>
      <w:r w:rsidRPr="0064610C">
        <w:rPr>
          <w:rStyle w:val="StyleUnderline"/>
          <w:rFonts w:asciiTheme="minorHAnsi" w:hAnsiTheme="minorHAnsi"/>
        </w:rPr>
        <w:t>a zero day was used to target a flaw in Internet Explorer and hijack Gmail accounts</w:t>
      </w:r>
      <w:r w:rsidRPr="0064610C">
        <w:rPr>
          <w:rFonts w:asciiTheme="minorHAnsi" w:hAnsiTheme="minorHAnsi"/>
          <w:sz w:val="16"/>
        </w:rPr>
        <w:t xml:space="preserve">. Noted “off </w:t>
      </w:r>
      <w:r w:rsidRPr="0064610C">
        <w:rPr>
          <w:rFonts w:asciiTheme="minorHAnsi" w:hAnsiTheme="minorHAnsi"/>
          <w:sz w:val="16"/>
        </w:rPr>
        <w:tab/>
        <w:t xml:space="preserve">ensive security” companies such as Italy’s Hacking Team and the England-based Gamma Group are among those to make use of zero-day exploits to help law enforcement agencies install advanced spyware on target computers—and both of these </w:t>
      </w:r>
      <w:r w:rsidRPr="0064610C">
        <w:rPr>
          <w:rStyle w:val="StyleUnderline"/>
          <w:rFonts w:asciiTheme="minorHAnsi" w:hAnsiTheme="minorHAnsi"/>
        </w:rPr>
        <w:t xml:space="preserve">companies </w:t>
      </w:r>
      <w:r w:rsidRPr="0064610C">
        <w:rPr>
          <w:rFonts w:asciiTheme="minorHAnsi" w:hAnsiTheme="minorHAnsi"/>
          <w:sz w:val="16"/>
        </w:rPr>
        <w:t>have</w:t>
      </w:r>
      <w:r w:rsidRPr="0064610C">
        <w:rPr>
          <w:rStyle w:val="StyleUnderline"/>
          <w:rFonts w:asciiTheme="minorHAnsi" w:hAnsiTheme="minorHAnsi"/>
        </w:rPr>
        <w:t xml:space="preserve"> </w:t>
      </w:r>
      <w:r w:rsidRPr="0064610C">
        <w:rPr>
          <w:rFonts w:asciiTheme="minorHAnsi" w:hAnsiTheme="minorHAnsi"/>
          <w:sz w:val="16"/>
        </w:rPr>
        <w:t xml:space="preserve">been accused of </w:t>
      </w:r>
      <w:r w:rsidRPr="0064610C">
        <w:rPr>
          <w:rStyle w:val="StyleUnderline"/>
          <w:rFonts w:asciiTheme="minorHAnsi" w:hAnsiTheme="minorHAnsi"/>
        </w:rPr>
        <w:t>supply</w:t>
      </w:r>
      <w:r w:rsidRPr="0064610C">
        <w:rPr>
          <w:rFonts w:asciiTheme="minorHAnsi" w:hAnsiTheme="minorHAnsi"/>
          <w:sz w:val="16"/>
        </w:rPr>
        <w:t xml:space="preserve">ing their </w:t>
      </w:r>
      <w:r w:rsidRPr="0064610C">
        <w:rPr>
          <w:rStyle w:val="Emphasis"/>
          <w:rFonts w:asciiTheme="minorHAnsi" w:hAnsiTheme="minorHAnsi"/>
        </w:rPr>
        <w:t>technologies to countries with an authoritarian bent.</w:t>
      </w:r>
      <w:r w:rsidRPr="0064610C">
        <w:rPr>
          <w:rStyle w:val="StyleUnderline"/>
          <w:rFonts w:asciiTheme="minorHAnsi" w:hAnsiTheme="minorHAnsi"/>
        </w:rPr>
        <w:t xml:space="preserve"> Tracking and communications interception can have serious real-world consequences for dissidents in places like Iran, Syria, or the United Arab Emirates. In the wrong hands, it seems clear, zero days could do damage.</w:t>
      </w:r>
      <w:r w:rsidRPr="0064610C">
        <w:rPr>
          <w:rFonts w:asciiTheme="minorHAnsi" w:hAnsiTheme="minorHAnsi"/>
          <w:sz w:val="16"/>
        </w:rPr>
        <w:t xml:space="preserve"> This potential has been recognized in Europe, where Dutch politician Marietje </w:t>
      </w:r>
      <w:r w:rsidRPr="0064610C">
        <w:rPr>
          <w:rStyle w:val="StyleUnderline"/>
          <w:rFonts w:asciiTheme="minorHAnsi" w:hAnsiTheme="minorHAnsi"/>
        </w:rPr>
        <w:t>Schaake has been crusading for groundbreaking new laws to curb the trade in what she calls “digital weapons.”</w:t>
      </w:r>
      <w:r w:rsidRPr="0064610C">
        <w:rPr>
          <w:rFonts w:asciiTheme="minorHAnsi" w:hAnsiTheme="minorHAnsi"/>
          <w:sz w:val="16"/>
        </w:rPr>
        <w:t xml:space="preserve"> Speaking on the phone from Strasbourg, France*, </w:t>
      </w:r>
      <w:r w:rsidRPr="0064610C">
        <w:rPr>
          <w:rStyle w:val="StyleUnderline"/>
          <w:rFonts w:asciiTheme="minorHAnsi" w:hAnsiTheme="minorHAnsi"/>
        </w:rPr>
        <w:t>Schaake</w:t>
      </w:r>
      <w:r w:rsidRPr="0064610C">
        <w:rPr>
          <w:rFonts w:asciiTheme="minorHAnsi" w:hAnsiTheme="minorHAnsi"/>
          <w:sz w:val="16"/>
        </w:rPr>
        <w:t xml:space="preserve"> tells me she’s concerned about security exploits, particularly where they are being sold with the intent to help enable access to computers or mobile devices not authorized by the owner. She adds that she </w:t>
      </w:r>
      <w:r w:rsidRPr="0064610C">
        <w:rPr>
          <w:rStyle w:val="StyleUnderline"/>
          <w:rFonts w:asciiTheme="minorHAnsi" w:hAnsiTheme="minorHAnsi"/>
        </w:rPr>
        <w:t>is considering pressing for</w:t>
      </w:r>
      <w:r w:rsidRPr="0064610C">
        <w:rPr>
          <w:rFonts w:asciiTheme="minorHAnsi" w:hAnsiTheme="minorHAnsi"/>
          <w:sz w:val="16"/>
        </w:rPr>
        <w:t xml:space="preserve"> the European Commission, the EU’s executive body, to bring in </w:t>
      </w:r>
      <w:r w:rsidRPr="0064610C">
        <w:rPr>
          <w:rStyle w:val="StyleUnderline"/>
          <w:rFonts w:asciiTheme="minorHAnsi" w:hAnsiTheme="minorHAnsi"/>
        </w:rPr>
        <w:t>a whole new regulatory framework that would encompass the trade in zero days, perhaps by looking at incentives for companies or hackers to report vulnerabilities that they find. Such a move would</w:t>
      </w:r>
      <w:r w:rsidRPr="0064610C">
        <w:rPr>
          <w:rFonts w:asciiTheme="minorHAnsi" w:hAnsiTheme="minorHAnsi"/>
          <w:sz w:val="16"/>
        </w:rPr>
        <w:t xml:space="preserve"> likely </w:t>
      </w:r>
      <w:r w:rsidRPr="0064610C">
        <w:rPr>
          <w:rStyle w:val="StyleUnderline"/>
          <w:rFonts w:asciiTheme="minorHAnsi" w:hAnsiTheme="minorHAnsi"/>
        </w:rPr>
        <w:t>be welcomed</w:t>
      </w:r>
      <w:r w:rsidRPr="0064610C">
        <w:rPr>
          <w:rFonts w:asciiTheme="minorHAnsi" w:hAnsiTheme="minorHAnsi"/>
          <w:sz w:val="16"/>
        </w:rPr>
        <w:t xml:space="preserve"> by the handful of organizations already working to encourage hackers and security researchers to responsibly disclose vulnerabilities they find instead of selling them on the black or gray markets. The Zero Day Initiative, based in Austin, Texas, has a team of about 2,700 researchers globally who submit vulnerabilities that are then passed on to software developers so they can be fixed. ZDI, operated by Hewlett-Packard, runs competitions in which hackers can compete for a pot of more than $100,000 in prize funds if they expose flaws. “We believe our program is focused on the greater good,” says Brian Gorenc, a senior security researcher who works with the ZDI. </w:t>
      </w:r>
    </w:p>
    <w:p w:rsidR="00A84BC4" w:rsidRPr="0064610C" w:rsidRDefault="00A84BC4" w:rsidP="00A84BC4">
      <w:pPr>
        <w:pStyle w:val="Heading1"/>
        <w:rPr>
          <w:rFonts w:asciiTheme="minorHAnsi" w:hAnsiTheme="minorHAnsi"/>
        </w:rPr>
      </w:pPr>
    </w:p>
    <w:p w:rsidR="00A84BC4" w:rsidRPr="0064610C" w:rsidRDefault="00A84BC4" w:rsidP="00A84BC4">
      <w:pPr>
        <w:pStyle w:val="Heading1"/>
        <w:rPr>
          <w:rFonts w:asciiTheme="minorHAnsi" w:hAnsiTheme="minorHAnsi"/>
        </w:rPr>
      </w:pPr>
      <w:r w:rsidRPr="0064610C">
        <w:rPr>
          <w:rFonts w:asciiTheme="minorHAnsi" w:hAnsiTheme="minorHAnsi"/>
        </w:rPr>
        <w:t>DAs</w:t>
      </w:r>
    </w:p>
    <w:p w:rsidR="00A84BC4" w:rsidRPr="0064610C" w:rsidRDefault="00A84BC4" w:rsidP="00A84BC4">
      <w:pPr>
        <w:pStyle w:val="Heading2"/>
        <w:rPr>
          <w:rFonts w:asciiTheme="minorHAnsi" w:hAnsiTheme="minorHAnsi"/>
        </w:rPr>
      </w:pPr>
      <w:r w:rsidRPr="0064610C">
        <w:rPr>
          <w:rFonts w:asciiTheme="minorHAnsi" w:hAnsiTheme="minorHAnsi"/>
        </w:rPr>
        <w:t>Terror</w:t>
      </w:r>
    </w:p>
    <w:p w:rsidR="00A84BC4" w:rsidRPr="0064610C" w:rsidRDefault="00A84BC4" w:rsidP="00A84BC4">
      <w:pPr>
        <w:pStyle w:val="Heading3"/>
        <w:rPr>
          <w:rFonts w:asciiTheme="minorHAnsi" w:hAnsiTheme="minorHAnsi"/>
        </w:rPr>
      </w:pPr>
      <w:r w:rsidRPr="0064610C">
        <w:rPr>
          <w:rFonts w:asciiTheme="minorHAnsi" w:hAnsiTheme="minorHAnsi"/>
        </w:rPr>
        <w:t>1NC - Generic</w:t>
      </w:r>
    </w:p>
    <w:p w:rsidR="00A84BC4" w:rsidRPr="0064610C" w:rsidRDefault="00A84BC4" w:rsidP="00A84BC4">
      <w:pPr>
        <w:pStyle w:val="Heading4"/>
        <w:rPr>
          <w:rFonts w:asciiTheme="minorHAnsi" w:hAnsiTheme="minorHAnsi"/>
        </w:rPr>
      </w:pPr>
      <w:r w:rsidRPr="0064610C">
        <w:rPr>
          <w:rFonts w:asciiTheme="minorHAnsi" w:hAnsiTheme="minorHAnsi"/>
        </w:rPr>
        <w:t>Terror risk is high—maintaining current surveillance is key</w:t>
      </w:r>
    </w:p>
    <w:p w:rsidR="00A84BC4" w:rsidRPr="0064610C" w:rsidRDefault="00A84BC4" w:rsidP="00A84BC4">
      <w:pPr>
        <w:rPr>
          <w:rStyle w:val="StyleUnderline"/>
          <w:rFonts w:asciiTheme="minorHAnsi" w:hAnsiTheme="minorHAnsi"/>
          <w:sz w:val="20"/>
          <w:szCs w:val="20"/>
        </w:rPr>
      </w:pPr>
      <w:r w:rsidRPr="0064610C">
        <w:rPr>
          <w:rStyle w:val="Style13ptBold"/>
          <w:rFonts w:asciiTheme="minorHAnsi" w:hAnsiTheme="minorHAnsi"/>
        </w:rPr>
        <w:t>Inserra, 6/8</w:t>
      </w:r>
      <w:r w:rsidRPr="0064610C">
        <w:rPr>
          <w:rStyle w:val="Style13ptBold"/>
          <w:rFonts w:asciiTheme="minorHAnsi" w:hAnsiTheme="minorHAnsi"/>
          <w:sz w:val="20"/>
          <w:szCs w:val="20"/>
        </w:rPr>
        <w:t xml:space="preserve"> (</w:t>
      </w:r>
      <w:r w:rsidRPr="0064610C">
        <w:rPr>
          <w:rFonts w:asciiTheme="minorHAnsi" w:hAnsiTheme="minorHAnsi"/>
          <w:sz w:val="20"/>
          <w:szCs w:val="20"/>
        </w:rPr>
        <w:t xml:space="preserve">David Inserra is a Research Associate for Homeland Security and Cyber Security in the Douglas and Sarah Allison Center for Foreign and National Security Policy of the Kathryn and Shelby Cullom Davis Institute for National Security and Foreign Policy, at The Heritage Foundation, 6-8-2015, "69th Islamist Terrorist Plot: Ongoing Spike in Terrorism Should Force Congress to Finally Confront the Terrorist Threat," Heritage Foundation, </w:t>
      </w:r>
      <w:hyperlink r:id="rId100" w:history="1">
        <w:r w:rsidRPr="0064610C">
          <w:rPr>
            <w:rFonts w:asciiTheme="minorHAnsi" w:hAnsiTheme="minorHAnsi"/>
            <w:sz w:val="20"/>
            <w:szCs w:val="20"/>
          </w:rPr>
          <w:t>http://www.heritage.org/research/reports/2015/06/69th-islamist-terrorist-plot-ongoing-spike-in-terrorism-should-force-congress-to-finally-confront-the-terrorist-threat</w:t>
        </w:r>
      </w:hyperlink>
      <w:r w:rsidRPr="0064610C">
        <w:rPr>
          <w:rFonts w:asciiTheme="minorHAnsi" w:hAnsiTheme="minorHAnsi"/>
          <w:sz w:val="20"/>
          <w:szCs w:val="20"/>
        </w:rPr>
        <w:t>)</w:t>
      </w:r>
    </w:p>
    <w:p w:rsidR="00A84BC4" w:rsidRPr="0064610C" w:rsidRDefault="00A84BC4" w:rsidP="00A84BC4">
      <w:pPr>
        <w:rPr>
          <w:rStyle w:val="StyleUnderline"/>
          <w:rFonts w:asciiTheme="minorHAnsi" w:hAnsiTheme="minorHAnsi"/>
          <w:sz w:val="20"/>
          <w:szCs w:val="20"/>
        </w:rPr>
      </w:pPr>
      <w:r w:rsidRPr="0064610C">
        <w:rPr>
          <w:rStyle w:val="StyleUnderline"/>
          <w:rFonts w:asciiTheme="minorHAnsi" w:hAnsiTheme="minorHAnsi"/>
          <w:sz w:val="20"/>
          <w:szCs w:val="20"/>
        </w:rPr>
        <w:t xml:space="preserve">On June 2 in Boston, Usaamah Abdullah Rahim drew a knife and attacked police officers and FBI agents, who then shot and killed him. Rahim was being watched by Boston’s Joint Terrorism Task Force as he had been plotting to behead police officers as part of violent jihad. A conspirator, David Wright or Dawud Sharif Abdul Khaliq, was arrested shortly thereafter for helping Rahim to plan this attack. This plot marks the 69th publicly known Islamist terrorist plot or attack against the U.S. homeland since 9/11, and is part of a recent spike in terrorist activity. The U.S. must redouble its efforts to stop terrorists before they strike, through the use of properly applied intelligence tools. </w:t>
      </w:r>
      <w:r w:rsidRPr="0064610C">
        <w:rPr>
          <w:rFonts w:asciiTheme="minorHAnsi" w:hAnsiTheme="minorHAnsi"/>
          <w:sz w:val="16"/>
          <w:szCs w:val="20"/>
        </w:rPr>
        <w:t xml:space="preserve">The Plot According to the criminal complaint filed against Wright, Rahim had originally planned to behead an individual outside the state of Massachusetts,[1] which, according to news reports citing anonymous government officials, was Pamela Geller, the organizer of the “draw Mohammed” cartoon contest in Garland, Texas.[2] To this end, Rahim had purchased multiple knives, each over 1 foot long, from Amazon.com. </w:t>
      </w:r>
      <w:r w:rsidRPr="0064610C">
        <w:rPr>
          <w:rStyle w:val="StyleUnderline"/>
          <w:rFonts w:asciiTheme="minorHAnsi" w:hAnsiTheme="minorHAnsi"/>
          <w:sz w:val="20"/>
          <w:szCs w:val="20"/>
        </w:rPr>
        <w:t>The FBI was listening in on the calls between Rahim and Wright and recorded multiple conversations regarding how these weapons would be used to behead someone</w:t>
      </w:r>
      <w:r w:rsidRPr="0064610C">
        <w:rPr>
          <w:rFonts w:asciiTheme="minorHAnsi" w:hAnsiTheme="minorHAnsi"/>
          <w:sz w:val="16"/>
          <w:szCs w:val="20"/>
        </w:rPr>
        <w:t xml:space="preserve">.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back.[4 ] Terrorism Not Going Away </w:t>
      </w:r>
      <w:r w:rsidRPr="0064610C">
        <w:rPr>
          <w:rStyle w:val="StyleUnderline"/>
          <w:rFonts w:asciiTheme="minorHAnsi" w:hAnsiTheme="minorHAnsi"/>
          <w:sz w:val="20"/>
          <w:szCs w:val="20"/>
        </w:rPr>
        <w:t>This 69th Islamist plot is also the seventh</w:t>
      </w:r>
      <w:r w:rsidRPr="0064610C">
        <w:rPr>
          <w:rFonts w:asciiTheme="minorHAnsi" w:hAnsiTheme="minorHAnsi"/>
          <w:sz w:val="16"/>
          <w:szCs w:val="20"/>
        </w:rPr>
        <w:t xml:space="preserve"> in</w:t>
      </w:r>
      <w:r w:rsidRPr="0064610C">
        <w:rPr>
          <w:rStyle w:val="StyleUnderline"/>
          <w:rFonts w:asciiTheme="minorHAnsi" w:hAnsiTheme="minorHAnsi"/>
          <w:sz w:val="20"/>
          <w:szCs w:val="20"/>
        </w:rPr>
        <w:t xml:space="preserve"> this </w:t>
      </w:r>
      <w:r w:rsidRPr="0064610C">
        <w:rPr>
          <w:rFonts w:asciiTheme="minorHAnsi" w:hAnsiTheme="minorHAnsi"/>
          <w:sz w:val="16"/>
          <w:szCs w:val="20"/>
        </w:rPr>
        <w:t xml:space="preserve">calendar </w:t>
      </w:r>
      <w:r w:rsidRPr="0064610C">
        <w:rPr>
          <w:rStyle w:val="StyleUnderline"/>
          <w:rFonts w:asciiTheme="minorHAnsi" w:hAnsiTheme="minorHAnsi"/>
          <w:sz w:val="20"/>
          <w:szCs w:val="20"/>
        </w:rPr>
        <w:t>year</w:t>
      </w:r>
      <w:r w:rsidRPr="0064610C">
        <w:rPr>
          <w:rFonts w:asciiTheme="minorHAnsi" w:hAnsiTheme="minorHAnsi"/>
          <w:sz w:val="16"/>
          <w:szCs w:val="20"/>
        </w:rPr>
        <w:t xml:space="preserve">. Details on how exactly </w:t>
      </w:r>
      <w:r w:rsidRPr="0064610C">
        <w:rPr>
          <w:rStyle w:val="StyleUnderline"/>
          <w:rFonts w:asciiTheme="minorHAnsi" w:hAnsiTheme="minorHAnsi"/>
          <w:sz w:val="20"/>
          <w:szCs w:val="20"/>
        </w:rPr>
        <w:t>Rahim was radicalized</w:t>
      </w:r>
      <w:r w:rsidRPr="0064610C">
        <w:rPr>
          <w:rFonts w:asciiTheme="minorHAnsi" w:hAnsiTheme="minorHAnsi"/>
          <w:sz w:val="16"/>
          <w:szCs w:val="20"/>
        </w:rPr>
        <w:t xml:space="preserve"> are still forthcoming, but according to anonymous officials, </w:t>
      </w:r>
      <w:r w:rsidRPr="0064610C">
        <w:rPr>
          <w:rStyle w:val="StyleUnderline"/>
          <w:rFonts w:asciiTheme="minorHAnsi" w:hAnsiTheme="minorHAnsi"/>
          <w:sz w:val="20"/>
          <w:szCs w:val="20"/>
        </w:rPr>
        <w:t>online propaganda from ISIS and other radical Islamist groups are the source.</w:t>
      </w:r>
      <w:r w:rsidRPr="0064610C">
        <w:rPr>
          <w:rFonts w:asciiTheme="minorHAnsi" w:hAnsiTheme="minorHAnsi"/>
          <w:sz w:val="16"/>
          <w:szCs w:val="20"/>
        </w:rPr>
        <w:t xml:space="preserve">[5] </w:t>
      </w:r>
      <w:r w:rsidRPr="0064610C">
        <w:rPr>
          <w:rStyle w:val="StyleUnderline"/>
          <w:rFonts w:asciiTheme="minorHAnsi" w:hAnsiTheme="minorHAnsi"/>
          <w:sz w:val="20"/>
          <w:szCs w:val="20"/>
        </w:rPr>
        <w:t xml:space="preserve">That would make this attack the 58th homegrown terrorist plot and continue the recent trend of ISIS playing an important role in radicalizing individuals in the United States. </w:t>
      </w:r>
      <w:r w:rsidRPr="0064610C">
        <w:rPr>
          <w:rFonts w:asciiTheme="minorHAnsi" w:hAnsiTheme="minorHAnsi"/>
          <w:sz w:val="16"/>
          <w:szCs w:val="20"/>
        </w:rPr>
        <w:t>It is also the sixth plot or attack targeting law enforcement in the U.S., with a recent uptick in plots aimed at police. 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plots.[6]</w:t>
      </w:r>
      <w:r w:rsidRPr="0064610C">
        <w:rPr>
          <w:rStyle w:val="StyleUnderline"/>
          <w:rFonts w:asciiTheme="minorHAnsi" w:hAnsiTheme="minorHAnsi"/>
          <w:sz w:val="20"/>
          <w:szCs w:val="20"/>
        </w:rPr>
        <w:t xml:space="preserve"> Other legitimate intelligence tools and capabilities must be leaned on now even more. </w:t>
      </w:r>
      <w:r w:rsidRPr="0064610C">
        <w:rPr>
          <w:rFonts w:asciiTheme="minorHAnsi" w:hAnsiTheme="minorHAnsi"/>
          <w:sz w:val="16"/>
          <w:szCs w:val="20"/>
        </w:rPr>
        <w:t>Protecting the Homeland To keep the U.S. safe, Congress must take a hard look at the U.S. counterterrorism enterprise and determine other measures that are needed to improve it. Congress should: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Prioritize local cyber capabilities.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w:t>
      </w:r>
      <w:r w:rsidRPr="0064610C">
        <w:rPr>
          <w:rStyle w:val="StyleUnderline"/>
          <w:rFonts w:asciiTheme="minorHAnsi" w:hAnsiTheme="minorHAnsi"/>
          <w:sz w:val="20"/>
          <w:szCs w:val="20"/>
        </w:rPr>
        <w:t xml:space="preserve">. Maintain essential counterterrorism tools. Support for important investigative tools is essential to maintaining the security of the U.S. and combating terrorist threats. Legitimate government surveillance programs are also a vital component of U.S. national security and should be allowed to continue. The need for effective counterterrorism operations does not relieve the government of its obligation to follow the law and respect individual privacy and liberty. In the American system, the government must do both equally well. </w:t>
      </w:r>
      <w:r w:rsidRPr="0064610C">
        <w:rPr>
          <w:rFonts w:asciiTheme="minorHAnsi" w:hAnsiTheme="minorHAnsi"/>
          <w:sz w:val="16"/>
          <w:szCs w:val="20"/>
        </w:rPr>
        <w:t xml:space="preserve">Clear-Eyed Vigilance </w:t>
      </w:r>
      <w:r w:rsidRPr="0064610C">
        <w:rPr>
          <w:rStyle w:val="StyleUnderline"/>
          <w:rFonts w:asciiTheme="minorHAnsi" w:hAnsiTheme="minorHAnsi"/>
          <w:sz w:val="20"/>
          <w:szCs w:val="20"/>
        </w:rPr>
        <w:t xml:space="preserve">The recent spike in terrorist plots and attacks should finally awaken </w:t>
      </w:r>
      <w:r w:rsidRPr="0064610C">
        <w:rPr>
          <w:rFonts w:asciiTheme="minorHAnsi" w:hAnsiTheme="minorHAnsi"/>
          <w:sz w:val="16"/>
          <w:szCs w:val="20"/>
        </w:rPr>
        <w:t xml:space="preserve">policymakers—all </w:t>
      </w:r>
      <w:r w:rsidRPr="0064610C">
        <w:rPr>
          <w:rStyle w:val="StyleUnderline"/>
          <w:rFonts w:asciiTheme="minorHAnsi" w:hAnsiTheme="minorHAnsi"/>
          <w:sz w:val="20"/>
          <w:szCs w:val="20"/>
        </w:rPr>
        <w:t>America</w:t>
      </w:r>
      <w:r w:rsidRPr="0064610C">
        <w:rPr>
          <w:rFonts w:asciiTheme="minorHAnsi" w:hAnsiTheme="minorHAnsi"/>
          <w:sz w:val="16"/>
          <w:szCs w:val="20"/>
        </w:rPr>
        <w:t>ns, for that matter—</w:t>
      </w:r>
      <w:r w:rsidRPr="0064610C">
        <w:rPr>
          <w:rStyle w:val="StyleUnderline"/>
          <w:rFonts w:asciiTheme="minorHAnsi" w:hAnsiTheme="minorHAnsi"/>
          <w:sz w:val="20"/>
          <w:szCs w:val="20"/>
        </w:rPr>
        <w:t>to the seriousness of the terrorist threat. Neither fearmongering nor willful blindness serves the United States. Congress must recognize and acknowledge the nature and the scope of the Islamist terrorist threat, and take the appropriate action to confront it.</w:t>
      </w:r>
    </w:p>
    <w:p w:rsidR="00A84BC4" w:rsidRPr="0064610C" w:rsidRDefault="00A84BC4" w:rsidP="00A84BC4">
      <w:pPr>
        <w:pStyle w:val="Heading4"/>
        <w:rPr>
          <w:rFonts w:asciiTheme="minorHAnsi" w:hAnsiTheme="minorHAnsi"/>
        </w:rPr>
      </w:pPr>
      <w:r w:rsidRPr="0064610C">
        <w:rPr>
          <w:rFonts w:asciiTheme="minorHAnsi" w:hAnsiTheme="minorHAnsi"/>
        </w:rPr>
        <w:t>Backdoors are key to stop terrorism and child predators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Wittes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rsidR="00A84BC4" w:rsidRPr="0064610C" w:rsidRDefault="00A84BC4" w:rsidP="00A84BC4">
      <w:pPr>
        <w:rPr>
          <w:rFonts w:asciiTheme="minorHAnsi" w:hAnsiTheme="minorHAnsi"/>
        </w:rPr>
      </w:pPr>
      <w:r w:rsidRPr="0064610C">
        <w:rPr>
          <w:rFonts w:asciiTheme="minorHAnsi" w:hAnsiTheme="minorHAnsi"/>
          <w:sz w:val="16"/>
        </w:rPr>
        <w:t xml:space="preserve">On Thursday, I described the surprisingly warm reception FBI Director James Comey got in the Senate this week with his warning that </w:t>
      </w:r>
      <w:r w:rsidRPr="0064610C">
        <w:rPr>
          <w:rStyle w:val="StyleUnderline"/>
          <w:rFonts w:asciiTheme="minorHAnsi" w:hAnsiTheme="minorHAnsi"/>
        </w:rPr>
        <w:t>the FBI was "going dark" because of end-to-end encryption</w:t>
      </w:r>
      <w:r w:rsidRPr="0064610C">
        <w:rPr>
          <w:rFonts w:asciiTheme="minorHAnsi" w:hAnsiTheme="minorHAnsi"/>
          <w:sz w:val="16"/>
        </w:rPr>
        <w:t xml:space="preserve">. In this post, I want to take on the merits of the renewed encryption debate, which seem to me complicated and multi-faceted and not all pushing in the same direction. Let me start by breaking the encryption debate into </w:t>
      </w:r>
      <w:r w:rsidRPr="0064610C">
        <w:rPr>
          <w:rStyle w:val="StyleUnderline"/>
          <w:rFonts w:asciiTheme="minorHAnsi" w:hAnsiTheme="minorHAnsi"/>
        </w:rPr>
        <w:t>two distinct sets of questions: One is the conceptual question of whether a world of end-to-end strong encryption is an attractive idea. The other is whether</w:t>
      </w:r>
      <w:r w:rsidRPr="0064610C">
        <w:rPr>
          <w:rFonts w:asciiTheme="minorHAnsi" w:hAnsiTheme="minorHAnsi"/>
          <w:sz w:val="16"/>
        </w:rPr>
        <w:t>—assuming it is not an attractive idea and that one wants to ensure that authorities retain the ability to intercept decrypted signal—</w:t>
      </w:r>
      <w:r w:rsidRPr="0064610C">
        <w:rPr>
          <w:rStyle w:val="StyleUnderline"/>
          <w:rFonts w:asciiTheme="minorHAnsi" w:hAnsiTheme="minorHAnsi"/>
        </w:rPr>
        <w:t>an extraordinary access scheme is technically possible without eroding other essential security and privacy objectives.</w:t>
      </w:r>
      <w:r w:rsidRPr="0064610C">
        <w:rPr>
          <w:rFonts w:asciiTheme="minorHAnsi" w:hAnsiTheme="minorHAnsi"/>
          <w:sz w:val="16"/>
        </w:rPr>
        <w:t xml:space="preserve"> These questions often get mashed together, both because tech companies are keen to market themselves as the defenders of their users' privacy interests and because of the libertarian ethos of the tech community more generally. But </w:t>
      </w:r>
      <w:r w:rsidRPr="0064610C">
        <w:rPr>
          <w:rStyle w:val="StyleUnderline"/>
          <w:rFonts w:asciiTheme="minorHAnsi" w:hAnsiTheme="minorHAnsi"/>
        </w:rPr>
        <w:t>the questions are not the same, and it's worth considering them separately. Consider the conceptual question first. Would it be a good idea to have a world-wide communications infrastructure that is</w:t>
      </w:r>
      <w:r w:rsidRPr="0064610C">
        <w:rPr>
          <w:rFonts w:asciiTheme="minorHAnsi" w:hAnsiTheme="minorHAnsi"/>
          <w:sz w:val="16"/>
        </w:rPr>
        <w:t xml:space="preserve">, as Bruce Schneier has aptly put it, </w:t>
      </w:r>
      <w:r w:rsidRPr="0064610C">
        <w:rPr>
          <w:rStyle w:val="StyleUnderline"/>
          <w:rFonts w:asciiTheme="minorHAnsi" w:hAnsiTheme="minorHAnsi"/>
        </w:rPr>
        <w:t>secure from all attackers?</w:t>
      </w:r>
      <w:r w:rsidRPr="0064610C">
        <w:rPr>
          <w:rFonts w:asciiTheme="minorHAnsi" w:hAnsiTheme="minorHAnsi"/>
          <w:sz w:val="16"/>
        </w:rPr>
        <w:t xml:space="preserve"> That is, if we could snap our fingers and make all device-to-device communications perfectly secure against interception from the Chinese, from hackers, from the FSB but also from the FBI even wielding lawful process, would that be desirable? Or, in the alternative, do we want to create an internet as secure as possible from everyone except government investigators exercising their legal authorities with the understanding that other countries may do the same? Conceptually speaking, I am with Comey on this question—and </w:t>
      </w:r>
      <w:r w:rsidRPr="0064610C">
        <w:rPr>
          <w:rStyle w:val="Emphasis"/>
          <w:rFonts w:asciiTheme="minorHAnsi" w:hAnsiTheme="minorHAnsi"/>
        </w:rPr>
        <w:t>the matter does not seem</w:t>
      </w:r>
      <w:r w:rsidRPr="0064610C">
        <w:rPr>
          <w:rFonts w:asciiTheme="minorHAnsi" w:hAnsiTheme="minorHAnsi"/>
          <w:sz w:val="16"/>
        </w:rPr>
        <w:t xml:space="preserve"> to me </w:t>
      </w:r>
      <w:r w:rsidRPr="0064610C">
        <w:rPr>
          <w:rStyle w:val="Emphasis"/>
          <w:rFonts w:asciiTheme="minorHAnsi" w:hAnsiTheme="minorHAnsi"/>
        </w:rPr>
        <w:t>an especially close call</w:t>
      </w:r>
      <w:r w:rsidRPr="0064610C">
        <w:rPr>
          <w:rStyle w:val="StyleUnderline"/>
          <w:rFonts w:asciiTheme="minorHAnsi" w:hAnsiTheme="minorHAnsi"/>
        </w:rPr>
        <w:t xml:space="preserve">. </w:t>
      </w:r>
      <w:r w:rsidRPr="0064610C">
        <w:rPr>
          <w:rStyle w:val="Emphasis"/>
          <w:rFonts w:asciiTheme="minorHAnsi" w:hAnsiTheme="minorHAnsi"/>
        </w:rPr>
        <w:t>The belief in principle in creating a giant world-wide network on which surveillance is technically impossible is really an argument for the creation of the world's largest ungoverned space. I understand why techno-anarchists find this idea so appealing. I can't imagine for moment</w:t>
      </w:r>
      <w:r w:rsidRPr="0064610C">
        <w:rPr>
          <w:rFonts w:asciiTheme="minorHAnsi" w:hAnsiTheme="minorHAnsi"/>
          <w:sz w:val="16"/>
        </w:rPr>
        <w:t xml:space="preserve">, however, </w:t>
      </w:r>
      <w:r w:rsidRPr="0064610C">
        <w:rPr>
          <w:rStyle w:val="Emphasis"/>
          <w:rFonts w:asciiTheme="minorHAnsi" w:hAnsiTheme="minorHAnsi"/>
        </w:rPr>
        <w:t xml:space="preserve">why anyone else would. </w:t>
      </w:r>
      <w:r w:rsidRPr="0064610C">
        <w:rPr>
          <w:rStyle w:val="StyleUnderline"/>
          <w:rFonts w:asciiTheme="minorHAnsi" w:hAnsiTheme="minorHAnsi"/>
        </w:rPr>
        <w:t>Consider the comparable argument in physical space: the creation of a city in which authorities are entirely dependent on citizen reporting of bad conduct but have no direct visibility onto what happens on the streets and no ability to conduct search warrants (even with court orders) or to patrol parks or street corners.</w:t>
      </w:r>
      <w:r w:rsidRPr="0064610C">
        <w:rPr>
          <w:rFonts w:asciiTheme="minorHAnsi" w:hAnsiTheme="minorHAnsi"/>
          <w:sz w:val="16"/>
        </w:rPr>
        <w:t xml:space="preserve"> Would you want to live in that city? </w:t>
      </w:r>
      <w:r w:rsidRPr="0064610C">
        <w:rPr>
          <w:rStyle w:val="Emphasis"/>
          <w:rFonts w:asciiTheme="minorHAnsi" w:hAnsiTheme="minorHAnsi"/>
        </w:rPr>
        <w:t>The idea that ungoverned spaces really suck is not controversial when you're talking about Yemen or Somalia</w:t>
      </w:r>
      <w:r w:rsidRPr="0064610C">
        <w:rPr>
          <w:rStyle w:val="StyleUnderline"/>
          <w:rFonts w:asciiTheme="minorHAnsi" w:hAnsiTheme="minorHAnsi"/>
        </w:rPr>
        <w:t xml:space="preserve">. I see nothing more attractive about the creation of a worldwide architecture in which it is technically impossible to intercept and read ISIS communications with followers or to follow child predators into chatrooms where they go after kids. </w:t>
      </w:r>
      <w:r w:rsidRPr="0064610C">
        <w:rPr>
          <w:rFonts w:asciiTheme="minorHAnsi" w:hAnsiTheme="minorHAnsi"/>
          <w:sz w:val="16"/>
        </w:rPr>
        <w:t xml:space="preserve">The trouble is that this conceptual position does not answer the entirety of the policy question before us. The reason is that the case against preserving some form of law enforcement access to decrypted signal is not only a conceptual embrace of the technological obsolescence of surveillance. </w:t>
      </w:r>
      <w:r w:rsidRPr="0064610C">
        <w:rPr>
          <w:rStyle w:val="StyleUnderline"/>
          <w:rFonts w:asciiTheme="minorHAnsi" w:hAnsiTheme="minorHAnsi"/>
        </w:rPr>
        <w:t xml:space="preserve">It is also a series of arguments about the costs—including the security costs—of maintaining the capacity to decrypt captured signal. </w:t>
      </w:r>
    </w:p>
    <w:p w:rsidR="00A84BC4" w:rsidRPr="0064610C" w:rsidRDefault="00A84BC4" w:rsidP="00A84BC4">
      <w:pPr>
        <w:pStyle w:val="Heading4"/>
        <w:rPr>
          <w:rFonts w:asciiTheme="minorHAnsi" w:hAnsiTheme="minorHAnsi"/>
        </w:rPr>
      </w:pPr>
      <w:r w:rsidRPr="0064610C">
        <w:rPr>
          <w:rFonts w:asciiTheme="minorHAnsi" w:hAnsiTheme="minorHAnsi"/>
        </w:rPr>
        <w:t>Terrorists will use bioweapons- guarantees extinction</w:t>
      </w:r>
    </w:p>
    <w:p w:rsidR="00A84BC4" w:rsidRPr="0064610C" w:rsidRDefault="00A84BC4" w:rsidP="00A84BC4">
      <w:pPr>
        <w:rPr>
          <w:rFonts w:asciiTheme="minorHAnsi" w:hAnsiTheme="minorHAnsi"/>
          <w:sz w:val="20"/>
          <w:szCs w:val="20"/>
        </w:rPr>
      </w:pPr>
      <w:r w:rsidRPr="0064610C">
        <w:rPr>
          <w:rStyle w:val="Style13ptBold"/>
          <w:rFonts w:asciiTheme="minorHAnsi" w:hAnsiTheme="minorHAnsi"/>
        </w:rPr>
        <w:t>Cooper 13</w:t>
      </w:r>
      <w:r w:rsidRPr="0064610C">
        <w:rPr>
          <w:rFonts w:asciiTheme="minorHAnsi" w:hAnsiTheme="minorHAnsi"/>
          <w:sz w:val="20"/>
          <w:szCs w:val="20"/>
        </w:rPr>
        <w:t xml:space="preserve"> (Joshua, 1/23/13, University of South Carolina, “Bioterrorism and the Fermi Paradox,” http://people.math.sc.edu/cooper/fermi.pdf, 7/15/15, SM)</w:t>
      </w:r>
    </w:p>
    <w:p w:rsidR="00A84BC4" w:rsidRPr="0064610C" w:rsidRDefault="00A84BC4" w:rsidP="00A84BC4">
      <w:pPr>
        <w:rPr>
          <w:rFonts w:asciiTheme="minorHAnsi" w:hAnsiTheme="minorHAnsi"/>
        </w:rPr>
      </w:pPr>
      <w:r w:rsidRPr="0064610C">
        <w:rPr>
          <w:rFonts w:asciiTheme="minorHAnsi" w:hAnsiTheme="minorHAnsi"/>
          <w:sz w:val="16"/>
          <w:szCs w:val="20"/>
        </w:rPr>
        <w:t xml:space="preserve">We may conclude that, when a </w:t>
      </w:r>
      <w:r w:rsidRPr="0064610C">
        <w:rPr>
          <w:rFonts w:asciiTheme="minorHAnsi" w:hAnsiTheme="minorHAnsi"/>
          <w:b/>
          <w:sz w:val="20"/>
          <w:szCs w:val="20"/>
          <w:u w:val="single"/>
        </w:rPr>
        <w:t>civilization</w:t>
      </w:r>
      <w:r w:rsidRPr="0064610C">
        <w:rPr>
          <w:rFonts w:asciiTheme="minorHAnsi" w:hAnsiTheme="minorHAnsi"/>
          <w:sz w:val="16"/>
          <w:szCs w:val="20"/>
        </w:rPr>
        <w:t xml:space="preserve"> reaches its space-faring age, it∂ will more or less at the same moment (1) </w:t>
      </w:r>
      <w:r w:rsidRPr="0064610C">
        <w:rPr>
          <w:rFonts w:asciiTheme="minorHAnsi" w:hAnsiTheme="minorHAnsi"/>
          <w:b/>
          <w:sz w:val="20"/>
          <w:szCs w:val="20"/>
          <w:u w:val="single"/>
        </w:rPr>
        <w:t>contain many individuals who seek to cause large-scale destruction, and (2) acquire the capacity to tinker with its own genetic chemistry. This is a perfect recipe for bioterrorism</w:t>
      </w:r>
      <w:r w:rsidRPr="0064610C">
        <w:rPr>
          <w:rFonts w:asciiTheme="minorHAnsi" w:hAnsiTheme="minorHAnsi"/>
          <w:sz w:val="16"/>
          <w:szCs w:val="20"/>
        </w:rPr>
        <w:t xml:space="preserve">, </w:t>
      </w:r>
      <w:r w:rsidRPr="0064610C">
        <w:rPr>
          <w:rStyle w:val="StyleUnderline"/>
          <w:rFonts w:asciiTheme="minorHAnsi" w:hAnsiTheme="minorHAnsi"/>
          <w:sz w:val="20"/>
          <w:szCs w:val="20"/>
        </w:rPr>
        <w:t>and, given the many very natural pathways for its development and the overwhelming∂ evidence that precisely this course has been taken by humanity</w:t>
      </w:r>
      <w:r w:rsidRPr="0064610C">
        <w:rPr>
          <w:rFonts w:asciiTheme="minorHAnsi" w:hAnsiTheme="minorHAnsi"/>
          <w:sz w:val="16"/>
          <w:szCs w:val="20"/>
        </w:rPr>
        <w:t xml:space="preserve">, it is hard to∂ see how bioterrorism does not provide a neat, if profoundly unsettling, solution∂ to Fermi’s paradox. One might object that, </w:t>
      </w:r>
      <w:r w:rsidRPr="0064610C">
        <w:rPr>
          <w:rFonts w:asciiTheme="minorHAnsi" w:hAnsiTheme="minorHAnsi"/>
          <w:b/>
          <w:sz w:val="20"/>
          <w:szCs w:val="20"/>
          <w:u w:val="single"/>
        </w:rPr>
        <w:t>if</w:t>
      </w:r>
      <w:r w:rsidRPr="0064610C">
        <w:rPr>
          <w:rFonts w:asciiTheme="minorHAnsi" w:hAnsiTheme="minorHAnsi"/>
          <w:sz w:val="16"/>
          <w:szCs w:val="20"/>
        </w:rPr>
        <w:t xml:space="preserve"> omnicidal </w:t>
      </w:r>
      <w:r w:rsidRPr="0064610C">
        <w:rPr>
          <w:rStyle w:val="Emphasis"/>
          <w:rFonts w:asciiTheme="minorHAnsi" w:hAnsiTheme="minorHAnsi"/>
          <w:sz w:val="20"/>
          <w:szCs w:val="20"/>
        </w:rPr>
        <w:t>individuals</w:t>
      </w:r>
      <w:r w:rsidRPr="0064610C">
        <w:rPr>
          <w:rFonts w:asciiTheme="minorHAnsi" w:hAnsiTheme="minorHAnsi"/>
          <w:b/>
          <w:sz w:val="20"/>
          <w:szCs w:val="20"/>
          <w:u w:val="single"/>
        </w:rPr>
        <w:t xml:space="preserve"> are</w:t>
      </w:r>
      <w:r w:rsidRPr="0064610C">
        <w:rPr>
          <w:rFonts w:asciiTheme="minorHAnsi" w:hAnsiTheme="minorHAnsi"/>
          <w:sz w:val="16"/>
          <w:szCs w:val="20"/>
        </w:rPr>
        <w:t>∂</w:t>
      </w:r>
      <w:r w:rsidRPr="0064610C">
        <w:rPr>
          <w:rFonts w:asciiTheme="minorHAnsi" w:hAnsiTheme="minorHAnsi"/>
          <w:b/>
          <w:sz w:val="20"/>
          <w:szCs w:val="20"/>
          <w:u w:val="single"/>
        </w:rPr>
        <w:t xml:space="preserve"> successful in releasing </w:t>
      </w:r>
      <w:r w:rsidRPr="0064610C">
        <w:rPr>
          <w:rStyle w:val="Emphasis"/>
          <w:rFonts w:asciiTheme="minorHAnsi" w:hAnsiTheme="minorHAnsi"/>
          <w:sz w:val="20"/>
          <w:szCs w:val="20"/>
        </w:rPr>
        <w:t>highly virulent</w:t>
      </w:r>
      <w:r w:rsidRPr="0064610C">
        <w:rPr>
          <w:rFonts w:asciiTheme="minorHAnsi" w:hAnsiTheme="minorHAnsi"/>
          <w:b/>
          <w:sz w:val="20"/>
          <w:szCs w:val="20"/>
          <w:u w:val="single"/>
        </w:rPr>
        <w:t xml:space="preserve"> and </w:t>
      </w:r>
      <w:r w:rsidRPr="0064610C">
        <w:rPr>
          <w:rStyle w:val="Emphasis"/>
          <w:rFonts w:asciiTheme="minorHAnsi" w:hAnsiTheme="minorHAnsi"/>
          <w:sz w:val="20"/>
          <w:szCs w:val="20"/>
        </w:rPr>
        <w:t>deadly genetic malware</w:t>
      </w:r>
      <w:r w:rsidRPr="0064610C">
        <w:rPr>
          <w:rFonts w:asciiTheme="minorHAnsi" w:hAnsiTheme="minorHAnsi"/>
          <w:sz w:val="16"/>
          <w:szCs w:val="20"/>
        </w:rPr>
        <w:t xml:space="preserve"> into the∂ wild, they are still unlikely to succeed in killing everyone. However, </w:t>
      </w:r>
      <w:r w:rsidRPr="0064610C">
        <w:rPr>
          <w:rFonts w:asciiTheme="minorHAnsi" w:hAnsiTheme="minorHAnsi"/>
          <w:b/>
          <w:sz w:val="20"/>
          <w:szCs w:val="20"/>
          <w:u w:val="single"/>
        </w:rPr>
        <w:t>even if</w:t>
      </w:r>
      <w:r w:rsidRPr="0064610C">
        <w:rPr>
          <w:rFonts w:asciiTheme="minorHAnsi" w:hAnsiTheme="minorHAnsi"/>
          <w:sz w:val="16"/>
          <w:szCs w:val="20"/>
        </w:rPr>
        <w:t>∂</w:t>
      </w:r>
      <w:r w:rsidRPr="0064610C">
        <w:rPr>
          <w:rFonts w:asciiTheme="minorHAnsi" w:hAnsiTheme="minorHAnsi"/>
          <w:b/>
          <w:sz w:val="20"/>
          <w:szCs w:val="20"/>
          <w:u w:val="single"/>
        </w:rPr>
        <w:t xml:space="preserve"> every such mass death event results only in a high (i.e., not total) kill rate and</w:t>
      </w:r>
      <w:r w:rsidRPr="0064610C">
        <w:rPr>
          <w:rFonts w:asciiTheme="minorHAnsi" w:hAnsiTheme="minorHAnsi"/>
          <w:sz w:val="16"/>
          <w:szCs w:val="20"/>
        </w:rPr>
        <w:t>∂</w:t>
      </w:r>
      <w:r w:rsidRPr="0064610C">
        <w:rPr>
          <w:rFonts w:asciiTheme="minorHAnsi" w:hAnsiTheme="minorHAnsi"/>
          <w:b/>
          <w:sz w:val="20"/>
          <w:szCs w:val="20"/>
          <w:u w:val="single"/>
        </w:rPr>
        <w:t xml:space="preserve"> there is a large gap between each such event (so that individuals can build up</w:t>
      </w:r>
      <w:r w:rsidRPr="0064610C">
        <w:rPr>
          <w:rFonts w:asciiTheme="minorHAnsi" w:hAnsiTheme="minorHAnsi"/>
          <w:sz w:val="16"/>
          <w:szCs w:val="20"/>
        </w:rPr>
        <w:t>∂</w:t>
      </w:r>
      <w:r w:rsidRPr="0064610C">
        <w:rPr>
          <w:rFonts w:asciiTheme="minorHAnsi" w:hAnsiTheme="minorHAnsi"/>
          <w:b/>
          <w:sz w:val="20"/>
          <w:szCs w:val="20"/>
          <w:u w:val="single"/>
        </w:rPr>
        <w:t xml:space="preserve"> the requisite scientific infrastructure again</w:t>
      </w:r>
      <w:r w:rsidRPr="0064610C">
        <w:rPr>
          <w:rFonts w:asciiTheme="minorHAnsi" w:hAnsiTheme="minorHAnsi"/>
          <w:b/>
          <w:iCs/>
          <w:sz w:val="20"/>
          <w:szCs w:val="20"/>
          <w:u w:val="single"/>
        </w:rPr>
        <w:t xml:space="preserve">), </w:t>
      </w:r>
      <w:r w:rsidRPr="0064610C">
        <w:rPr>
          <w:rStyle w:val="Emphasis"/>
          <w:rFonts w:asciiTheme="minorHAnsi" w:hAnsiTheme="minorHAnsi"/>
          <w:sz w:val="20"/>
          <w:szCs w:val="20"/>
        </w:rPr>
        <w:t>extinction would be inevitable</w:t>
      </w:r>
      <w:r w:rsidRPr="0064610C">
        <w:rPr>
          <w:rFonts w:asciiTheme="minorHAnsi" w:hAnsiTheme="minorHAnsi"/>
          <w:sz w:val="16"/>
          <w:szCs w:val="20"/>
        </w:rPr>
        <w:t>∂</w:t>
      </w:r>
      <w:r w:rsidRPr="0064610C">
        <w:rPr>
          <w:rFonts w:asciiTheme="minorHAnsi" w:hAnsiTheme="minorHAnsi"/>
          <w:b/>
          <w:sz w:val="20"/>
          <w:szCs w:val="20"/>
          <w:u w:val="single"/>
        </w:rPr>
        <w:t xml:space="preserve"> regardless</w:t>
      </w:r>
      <w:r w:rsidRPr="0064610C">
        <w:rPr>
          <w:rFonts w:asciiTheme="minorHAnsi" w:hAnsiTheme="minorHAnsi"/>
          <w:sz w:val="16"/>
          <w:szCs w:val="20"/>
        </w:rPr>
        <w:t xml:space="preserve">. Some of the engineered bioweapons will be more successful than∂ others; the inter-apocalyptic eras will vary in length; and </w:t>
      </w:r>
      <w:r w:rsidRPr="0064610C">
        <w:rPr>
          <w:rFonts w:asciiTheme="minorHAnsi" w:hAnsiTheme="minorHAnsi"/>
          <w:b/>
          <w:sz w:val="20"/>
          <w:szCs w:val="20"/>
          <w:u w:val="single"/>
        </w:rPr>
        <w:t>post-apocalyptic</w:t>
      </w:r>
      <w:r w:rsidRPr="0064610C">
        <w:rPr>
          <w:rFonts w:asciiTheme="minorHAnsi" w:hAnsiTheme="minorHAnsi"/>
          <w:sz w:val="16"/>
          <w:szCs w:val="20"/>
        </w:rPr>
        <w:t>∂</w:t>
      </w:r>
      <w:r w:rsidRPr="0064610C">
        <w:rPr>
          <w:rFonts w:asciiTheme="minorHAnsi" w:hAnsiTheme="minorHAnsi"/>
          <w:b/>
          <w:sz w:val="20"/>
          <w:szCs w:val="20"/>
          <w:u w:val="single"/>
        </w:rPr>
        <w:t xml:space="preserve"> environments may be so </w:t>
      </w:r>
      <w:r w:rsidRPr="0064610C">
        <w:rPr>
          <w:rStyle w:val="Emphasis"/>
          <w:rFonts w:asciiTheme="minorHAnsi" w:hAnsiTheme="minorHAnsi"/>
          <w:sz w:val="20"/>
          <w:szCs w:val="20"/>
        </w:rPr>
        <w:t>war-torn, disease-stricken, and impoverished of genetic variation that they may culminate in true extinction events even if the initial cataclysm ‘only’ results in 90% death rates</w:t>
      </w:r>
      <w:r w:rsidRPr="0064610C">
        <w:rPr>
          <w:rFonts w:asciiTheme="minorHAnsi" w:hAnsiTheme="minorHAnsi"/>
          <w:b/>
          <w:sz w:val="20"/>
          <w:szCs w:val="20"/>
          <w:u w:val="single"/>
        </w:rPr>
        <w:t>, since they may cause the</w:t>
      </w:r>
      <w:r w:rsidRPr="0064610C">
        <w:rPr>
          <w:rFonts w:asciiTheme="minorHAnsi" w:hAnsiTheme="minorHAnsi"/>
          <w:sz w:val="16"/>
          <w:szCs w:val="20"/>
        </w:rPr>
        <w:t>∂</w:t>
      </w:r>
      <w:r w:rsidRPr="0064610C">
        <w:rPr>
          <w:rFonts w:asciiTheme="minorHAnsi" w:hAnsiTheme="minorHAnsi"/>
          <w:b/>
          <w:sz w:val="20"/>
          <w:szCs w:val="20"/>
          <w:u w:val="single"/>
        </w:rPr>
        <w:t xml:space="preserve"> effective population size to dip below the so-called “minimum viable population</w:t>
      </w:r>
      <w:r w:rsidRPr="0064610C">
        <w:rPr>
          <w:rFonts w:asciiTheme="minorHAnsi" w:hAnsiTheme="minorHAnsi"/>
          <w:sz w:val="16"/>
          <w:szCs w:val="20"/>
        </w:rPr>
        <w:t>.”∂ This author ran a Monte Carlo simulation using as (admittedly very∂ crude and poorly informed, though arguably conservative) estimates the following∂ Earth-like parameters: bioterrorism event mean death rate 50% and∂ standard deviation 25% (beta distribution), initial population 1010, minimum∂ viable population 4000, individual omnicidal act probability 10−7 per annum,∂ and population growth rate 2% per annum. One thousand trials yielded an∂ average post-space-age time until extinction of less than 8000 years. This is∂ essentially instantaneous on a cosmological scale, and varying the parameters∂ by quite a bit does nothing to make the survival period comparable with the∂ age of the universe.</w:t>
      </w:r>
      <w:r w:rsidRPr="0064610C">
        <w:rPr>
          <w:rFonts w:asciiTheme="minorHAnsi" w:hAnsiTheme="minorHAnsi"/>
        </w:rPr>
        <w:t xml:space="preserve"> </w:t>
      </w:r>
    </w:p>
    <w:p w:rsidR="00A84BC4" w:rsidRPr="0064610C" w:rsidRDefault="00A84BC4" w:rsidP="00A84BC4">
      <w:pPr>
        <w:pStyle w:val="Heading3"/>
        <w:rPr>
          <w:rFonts w:asciiTheme="minorHAnsi" w:hAnsiTheme="minorHAnsi"/>
        </w:rPr>
      </w:pPr>
      <w:r w:rsidRPr="0064610C">
        <w:rPr>
          <w:rFonts w:asciiTheme="minorHAnsi" w:hAnsiTheme="minorHAnsi"/>
        </w:rPr>
        <w:t>1NC - ISIS Version</w:t>
      </w:r>
    </w:p>
    <w:p w:rsidR="00A84BC4" w:rsidRPr="0064610C" w:rsidRDefault="00A84BC4" w:rsidP="00A84BC4">
      <w:pPr>
        <w:pStyle w:val="Heading4"/>
        <w:rPr>
          <w:rFonts w:asciiTheme="minorHAnsi" w:hAnsiTheme="minorHAnsi"/>
        </w:rPr>
      </w:pPr>
      <w:r w:rsidRPr="0064610C">
        <w:rPr>
          <w:rFonts w:asciiTheme="minorHAnsi" w:hAnsiTheme="minorHAnsi"/>
        </w:rPr>
        <w:t>ISIS will emerge as a serious threat to the US</w:t>
      </w:r>
    </w:p>
    <w:p w:rsidR="00A84BC4" w:rsidRPr="0064610C" w:rsidRDefault="00A84BC4" w:rsidP="00A84BC4">
      <w:pPr>
        <w:rPr>
          <w:rFonts w:asciiTheme="minorHAnsi" w:hAnsiTheme="minorHAnsi"/>
          <w:sz w:val="20"/>
          <w:szCs w:val="20"/>
        </w:rPr>
      </w:pPr>
      <w:r w:rsidRPr="0064610C">
        <w:rPr>
          <w:rStyle w:val="Style13ptBold"/>
          <w:rFonts w:asciiTheme="minorHAnsi" w:hAnsiTheme="minorHAnsi"/>
        </w:rPr>
        <w:t>Morell 15</w:t>
      </w:r>
      <w:r w:rsidRPr="0064610C">
        <w:rPr>
          <w:rFonts w:asciiTheme="minorHAnsi" w:hAnsiTheme="minorHAnsi"/>
          <w:sz w:val="20"/>
          <w:szCs w:val="20"/>
        </w:rPr>
        <w:t xml:space="preserve"> (Michael Morell is the former deputy director of the CIA and has twice served as acting director. He is the author of The Great War of Our Time: The CIA's Fight Against Terrorism — From al Qa'ida to ISIS.   May 14, 2015    Time Magazine     ISIS Is a Danger on U.S. Soil  http://time.com/3858354/isis-is-a-danger-on-u-s-soil/)</w:t>
      </w:r>
    </w:p>
    <w:p w:rsidR="00A84BC4" w:rsidRPr="0064610C" w:rsidRDefault="00A84BC4" w:rsidP="00A84BC4">
      <w:pPr>
        <w:rPr>
          <w:rFonts w:asciiTheme="minorHAnsi" w:hAnsiTheme="minorHAnsi"/>
          <w:sz w:val="16"/>
          <w:szCs w:val="20"/>
        </w:rPr>
      </w:pPr>
      <w:r w:rsidRPr="0064610C">
        <w:rPr>
          <w:rFonts w:asciiTheme="minorHAnsi" w:hAnsiTheme="minorHAnsi"/>
          <w:sz w:val="16"/>
          <w:szCs w:val="20"/>
        </w:rPr>
        <w:t xml:space="preserve">The terrorist group poses a gathering threat. In the aftermath of the attempted terrorist attack on May 4 in Garland, Texas–for which ISIS claimed responsibility–we find ourselves again </w:t>
      </w:r>
      <w:r w:rsidRPr="0064610C">
        <w:rPr>
          <w:rStyle w:val="StyleUnderline"/>
          <w:rFonts w:asciiTheme="minorHAnsi" w:hAnsiTheme="minorHAnsi"/>
          <w:sz w:val="20"/>
          <w:szCs w:val="20"/>
        </w:rPr>
        <w:t>considering the question of whether or not ISIS is a real threat. The answer is yes. A very serious one.</w:t>
      </w:r>
      <w:r w:rsidRPr="0064610C">
        <w:rPr>
          <w:rFonts w:asciiTheme="minorHAnsi" w:hAnsiTheme="minorHAnsi"/>
          <w:sz w:val="16"/>
          <w:szCs w:val="20"/>
        </w:rPr>
        <w:t xml:space="preserve"> </w:t>
      </w:r>
      <w:r w:rsidRPr="0064610C">
        <w:rPr>
          <w:rStyle w:val="StyleUnderline"/>
          <w:rFonts w:asciiTheme="minorHAnsi" w:hAnsiTheme="minorHAnsi"/>
          <w:sz w:val="20"/>
          <w:szCs w:val="20"/>
        </w:rPr>
        <w:t xml:space="preserve">Extremists </w:t>
      </w:r>
      <w:r w:rsidRPr="0064610C">
        <w:rPr>
          <w:rFonts w:asciiTheme="minorHAnsi" w:hAnsiTheme="minorHAnsi"/>
          <w:sz w:val="16"/>
          <w:szCs w:val="20"/>
        </w:rPr>
        <w:t xml:space="preserve">inspired by Osama bin Laden’s ideology </w:t>
      </w:r>
      <w:r w:rsidRPr="0064610C">
        <w:rPr>
          <w:rStyle w:val="StyleUnderline"/>
          <w:rFonts w:asciiTheme="minorHAnsi" w:hAnsiTheme="minorHAnsi"/>
          <w:sz w:val="20"/>
          <w:szCs w:val="20"/>
        </w:rPr>
        <w:t>consider themselves to be at war with the U.S.; they want to attack us.</w:t>
      </w:r>
      <w:r w:rsidRPr="0064610C">
        <w:rPr>
          <w:rFonts w:asciiTheme="minorHAnsi" w:hAnsiTheme="minorHAnsi"/>
          <w:sz w:val="16"/>
          <w:szCs w:val="20"/>
        </w:rPr>
        <w:t xml:space="preserve"> It is important to never forget that–no matter how long it has been since 9/11. ISIS is just the latest manifestation of bin Laden’s design. </w:t>
      </w:r>
      <w:r w:rsidRPr="0064610C">
        <w:rPr>
          <w:rStyle w:val="StyleUnderline"/>
          <w:rFonts w:asciiTheme="minorHAnsi" w:hAnsiTheme="minorHAnsi"/>
          <w:sz w:val="20"/>
          <w:szCs w:val="20"/>
        </w:rPr>
        <w:t>The group has grown faster than any terrorist group we can remember, and the threat it poses to us is as wide-ranging as any we have seen</w:t>
      </w:r>
      <w:r w:rsidRPr="0064610C">
        <w:rPr>
          <w:rFonts w:asciiTheme="minorHAnsi" w:hAnsiTheme="minorHAnsi"/>
          <w:sz w:val="16"/>
          <w:szCs w:val="20"/>
        </w:rPr>
        <w:t xml:space="preserve">. What ISIS has that al-Qaeda doesn’t is a Madison Avenue level of sophisticated messaging and social media. ISIS has a multilingual propaganda arm known as al-Hayat, which uses GoPros and cameras mounted on drones to make videos that appeal to its followers. And ISIS uses just about every tool in the platform box–from Twitter to YouTube to Instagram–to great effect, attracting fighters and funding. Digital media are one of the group’s most significant strengths; they have helped ISIS become an organization that poses four significant threats to the U.S. First, it is a threat to the stability of the entire Middle East. ISIS is putting the territorial integrity of both Iraq and Syria at risk. And a further collapse of either or both of these states could easily spread throughout the region, bringing with it sectarian and religious strife, humanitarian crises and the violent redrawing of borders, all in a part of the world that remains critical to U.S. national interests. ISIS now controls more territory–in Iraq and Syria–than any other terrorist group anywhere in the world. When al-Qaeda in Iraq joined the fight in Syria, the group changed its name to ISIS. ISIS added Syrians and foreign fighters to its ranks, built its supply of arms and money and gained significant battlefield experience fighting Bashar Assad’s regime. Together with the security vacuum in Iraq and Nouri al-Maliki’s alienation of the Sunnis, this culminated in ISIS’s successful blitzkrieg across western Iraq in the spring and summer of 2014, when it seized large amounts of territory. ISIS is not the first extremist group to take and hold territory. Al-Shabab in Somalia did so a number of years ago and still holds territory there, al-Qaeda in the Islamic Maghreb did so in Mali in 2012, and al-Qaeda in Yemen did so there at roughly the same time. I fully expect extremist groups to attempt to take–and sometimes be successful in taking–territory in the years ahead. But no other group has taken so much territory so quickly as ISIS has. Second, ISIS is attracting young men and women to travel to Syria and Iraq to join its cause. At this writing, at least 20,000 foreign nationals from roughly 90 countries have gone to Syria and Iraq to join the fight. Most have joined ISIS. This flow of foreigners has outstripped the flow of such fighters into Iraq during the war there a decade ago. And there are more foreign fighters in Syria and Iraq today than there were in Afghanistan in the 1980s working to drive the Soviet Union out of that country. These foreign nationals are getting experience on the battlefield, and they are becoming increasingly radicalized to ISIS’s cause. There is a particular subset of these fighters to worry about. </w:t>
      </w:r>
      <w:r w:rsidRPr="0064610C">
        <w:rPr>
          <w:rStyle w:val="StyleUnderline"/>
          <w:rFonts w:asciiTheme="minorHAnsi" w:hAnsiTheme="minorHAnsi"/>
          <w:sz w:val="20"/>
          <w:szCs w:val="20"/>
        </w:rPr>
        <w:t xml:space="preserve">Somewhere between 3,500 and 5,000 jihadist wannabes </w:t>
      </w:r>
      <w:r w:rsidRPr="0064610C">
        <w:rPr>
          <w:rFonts w:asciiTheme="minorHAnsi" w:hAnsiTheme="minorHAnsi"/>
          <w:sz w:val="16"/>
          <w:szCs w:val="20"/>
        </w:rPr>
        <w:t xml:space="preserve">have traveled to Syria and Iraq from Western Europe, Canada, Australia and the U.S. They </w:t>
      </w:r>
      <w:r w:rsidRPr="0064610C">
        <w:rPr>
          <w:rStyle w:val="StyleUnderline"/>
          <w:rFonts w:asciiTheme="minorHAnsi" w:hAnsiTheme="minorHAnsi"/>
          <w:sz w:val="20"/>
          <w:szCs w:val="20"/>
        </w:rPr>
        <w:t>all have easy access to the U.S. homeland</w:t>
      </w:r>
      <w:r w:rsidRPr="0064610C">
        <w:rPr>
          <w:rFonts w:asciiTheme="minorHAnsi" w:hAnsiTheme="minorHAnsi"/>
          <w:sz w:val="16"/>
          <w:szCs w:val="20"/>
        </w:rPr>
        <w:t xml:space="preserve">, </w:t>
      </w:r>
      <w:r w:rsidRPr="0064610C">
        <w:rPr>
          <w:rStyle w:val="StyleUnderline"/>
          <w:rFonts w:asciiTheme="minorHAnsi" w:hAnsiTheme="minorHAnsi"/>
          <w:sz w:val="20"/>
          <w:szCs w:val="20"/>
        </w:rPr>
        <w:t>which presents two major concerns: that these fighters will leave the Middle East and either conduct an attack on their own or conduct an attack at the direction of the ISIS leadership. The former has already happened in Europe. It has not happened yet in the U.S.–but it will</w:t>
      </w:r>
      <w:r w:rsidRPr="0064610C">
        <w:rPr>
          <w:rFonts w:asciiTheme="minorHAnsi" w:hAnsiTheme="minorHAnsi"/>
          <w:sz w:val="16"/>
          <w:szCs w:val="20"/>
        </w:rPr>
        <w:t xml:space="preserve">. In spring 2014, Mehdi Nemmouche, a young Frenchman who went to fight in Syria, returned to Europe and shot three people at the Jewish Museum of Belgium in Brussels. The third threat is that ISIS is building a following among other extremist groups around the world. The allied exaltation is happening at a faster pace than al-Qaeda ever enjoyed. It has occurred in Algeria, Libya, Egypt and Afghanistan. More will follow. These groups, which are already dangerous, will become even more so. They will increasingly target ISIS’s enemies (including us), and they will increasingly take on ISIS’s brutality. We saw the targeting play out in early 2015 when an ISIS-associated group in Libya killed an American in an attack on a hotel in Tripoli frequented by diplomats and international businesspeople. And we saw the extreme violence play out just a few weeks after that when another ISIS-affiliated group in Libya beheaded 21 Egyptian Coptic Christians. And fourth, perhaps most insidiously, ISIS’s message is radicalizing young men and women around the globe who have never traveled to Syria or Iraq but who want to commit an attack to demonstrate their solidarity with ISIS. These are the so-called lone wolves. Even before May 4, such an ISIS-inspired attack had already occurred in the U.S.: an individual with sympathies for ISIS attacked two New York City police officers with a hatchet. Al-Qaeda has inspired such U.S. attacks–the Fort Hood shootings in late 2009 that killed 13 and the Boston Marathon bombing in spring 2013 that killed five and injured nearly 300. The attempted attack in Texas is just the latest of these. We can expect more of these kinds of attacks in the U. S. Attacks by ISIS-inspired individuals are occurring at a rapid pace around the world–roughly 10 since ISIS took control of so much territory. Two such attacks have occurred in Canada, including the October 2014 attack on the Parliament building. And another occurred in Sydney, in December 2014. Many planning such attacks–in Australia, Western Europe and the U.S.–have been arrested before they could carry out their terrorist plans. </w:t>
      </w:r>
      <w:r w:rsidRPr="0064610C">
        <w:rPr>
          <w:rStyle w:val="StyleUnderline"/>
          <w:rFonts w:asciiTheme="minorHAnsi" w:hAnsiTheme="minorHAnsi"/>
          <w:sz w:val="20"/>
          <w:szCs w:val="20"/>
        </w:rPr>
        <w:t>Today an ISIS-directed attack in the U. S. would be relatively unsophisticated (small-scale), but over time ISIS’s capabilities will grow</w:t>
      </w:r>
      <w:r w:rsidRPr="0064610C">
        <w:rPr>
          <w:rFonts w:asciiTheme="minorHAnsi" w:hAnsiTheme="minorHAnsi"/>
          <w:sz w:val="16"/>
          <w:szCs w:val="20"/>
        </w:rPr>
        <w:t>. This is what a long-term safe haven in Iraq and Syria would give ISIS, and it is exactly what the group is planning to do. They have announced their intentions–just like bin Laden did in the years prior to 9/11.</w:t>
      </w:r>
    </w:p>
    <w:p w:rsidR="00A84BC4" w:rsidRPr="0064610C" w:rsidRDefault="00A84BC4" w:rsidP="00A84BC4">
      <w:pPr>
        <w:pStyle w:val="Heading4"/>
        <w:rPr>
          <w:rFonts w:asciiTheme="minorHAnsi" w:hAnsiTheme="minorHAnsi"/>
        </w:rPr>
      </w:pPr>
      <w:r w:rsidRPr="0064610C">
        <w:rPr>
          <w:rFonts w:asciiTheme="minorHAnsi" w:hAnsiTheme="minorHAnsi"/>
        </w:rPr>
        <w:t>Backdoors are key to stop ISIS recruitment</w:t>
      </w:r>
    </w:p>
    <w:p w:rsidR="00A84BC4" w:rsidRPr="0064610C" w:rsidRDefault="00A84BC4" w:rsidP="00A84BC4">
      <w:pPr>
        <w:rPr>
          <w:rFonts w:asciiTheme="minorHAnsi" w:hAnsiTheme="minorHAnsi"/>
          <w:b/>
          <w:bCs/>
          <w:sz w:val="26"/>
        </w:rPr>
      </w:pPr>
      <w:r w:rsidRPr="0064610C">
        <w:rPr>
          <w:rStyle w:val="Style13ptBold"/>
          <w:rFonts w:asciiTheme="minorHAnsi" w:hAnsiTheme="minorHAnsi"/>
        </w:rPr>
        <w:t>Wittes 15</w:t>
      </w:r>
    </w:p>
    <w:p w:rsidR="00A84BC4" w:rsidRPr="0064610C" w:rsidRDefault="00A84BC4" w:rsidP="00A84BC4">
      <w:pPr>
        <w:rPr>
          <w:rFonts w:asciiTheme="minorHAnsi" w:hAnsiTheme="minorHAnsi"/>
          <w:b/>
          <w:sz w:val="16"/>
        </w:rPr>
      </w:pPr>
      <w:r w:rsidRPr="0064610C">
        <w:rPr>
          <w:rFonts w:asciiTheme="minorHAnsi" w:hAnsiTheme="minorHAnsi"/>
          <w:b/>
          <w:sz w:val="16"/>
        </w:rPr>
        <w:t>(Benjamin Wittes. Benjamin Wittes is editor in chief of Lawfare and a Senior Fellow in Governance Studies at the Brookings Institution. He is the author of several books and a member of the Hoover Institution's Task Force on National Security and Law. "Jim Comey, ISIS, and "Going Dark"," Lawfare. 7-23-2015. http://www.lawfareblog.com/jim-comey-isis-and-going-dark//ghs-kw)</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I had a lengthy conversation with FBI Director Jim Comey today about </w:t>
      </w:r>
      <w:r w:rsidRPr="0064610C">
        <w:rPr>
          <w:rStyle w:val="StyleUnderline"/>
          <w:rFonts w:asciiTheme="minorHAnsi" w:hAnsiTheme="minorHAnsi"/>
        </w:rPr>
        <w:t>the nexus of our domestic ISIS problem and what the FBI calls the "going dark" issue</w:t>
      </w:r>
      <w:r w:rsidRPr="0064610C">
        <w:rPr>
          <w:rFonts w:asciiTheme="minorHAnsi" w:hAnsiTheme="minorHAnsi"/>
          <w:sz w:val="16"/>
        </w:rPr>
        <w:t xml:space="preserve">. CNN the other day reported on some remarks Comey made on the subject, remarks that have not gotten enough attention but reflect a problem at the front of his mind these days: </w:t>
      </w:r>
      <w:r w:rsidRPr="0064610C">
        <w:rPr>
          <w:rStyle w:val="StyleUnderline"/>
          <w:rFonts w:asciiTheme="minorHAnsi" w:hAnsiTheme="minorHAnsi"/>
        </w:rPr>
        <w:t>FBI</w:t>
      </w:r>
      <w:r w:rsidRPr="0064610C">
        <w:rPr>
          <w:rFonts w:asciiTheme="minorHAnsi" w:hAnsiTheme="minorHAnsi"/>
          <w:sz w:val="16"/>
        </w:rPr>
        <w:t xml:space="preserve"> Director James Comey said Thursday his agency </w:t>
      </w:r>
      <w:r w:rsidRPr="0064610C">
        <w:rPr>
          <w:rStyle w:val="StyleUnderline"/>
          <w:rFonts w:asciiTheme="minorHAnsi" w:hAnsiTheme="minorHAnsi"/>
        </w:rPr>
        <w:t>does not yet have the capabilities to limit ISIS attempts to recruit Americans through social media.</w:t>
      </w:r>
      <w:r w:rsidRPr="0064610C">
        <w:rPr>
          <w:rFonts w:asciiTheme="minorHAnsi" w:hAnsiTheme="minorHAnsi"/>
          <w:sz w:val="16"/>
        </w:rPr>
        <w:t xml:space="preserve"> It is becoming increasingly apparent that </w:t>
      </w:r>
      <w:r w:rsidRPr="0064610C">
        <w:rPr>
          <w:rStyle w:val="StyleUnderline"/>
          <w:rFonts w:asciiTheme="minorHAnsi" w:hAnsiTheme="minorHAnsi"/>
        </w:rPr>
        <w:t>Americans are gravitating toward the militant organization by engaging with ISIS online</w:t>
      </w:r>
      <w:r w:rsidRPr="0064610C">
        <w:rPr>
          <w:rFonts w:asciiTheme="minorHAnsi" w:hAnsiTheme="minorHAnsi"/>
          <w:sz w:val="16"/>
        </w:rPr>
        <w:t xml:space="preserve">, Comey said, but he told reporters that "we don't have the capability we need" to keep the "troubled minds" at home. </w:t>
      </w:r>
      <w:r w:rsidRPr="0064610C">
        <w:rPr>
          <w:rStyle w:val="StyleUnderline"/>
          <w:rFonts w:asciiTheme="minorHAnsi" w:hAnsiTheme="minorHAnsi"/>
        </w:rPr>
        <w:t xml:space="preserve">"Our job is to find needles in a nationwide haystack, needles that are increasingly invisible to us because of end-to-end encryption," Comey said. "This is the 'going dark' problem in high definition." </w:t>
      </w:r>
      <w:r w:rsidRPr="0064610C">
        <w:rPr>
          <w:rFonts w:asciiTheme="minorHAnsi" w:hAnsiTheme="minorHAnsi"/>
          <w:sz w:val="16"/>
        </w:rPr>
        <w:t xml:space="preserve">Comey said </w:t>
      </w:r>
      <w:r w:rsidRPr="0064610C">
        <w:rPr>
          <w:rStyle w:val="StyleUnderline"/>
          <w:rFonts w:asciiTheme="minorHAnsi" w:hAnsiTheme="minorHAnsi"/>
        </w:rPr>
        <w:t>ISIS is increasingly communicating with Americans via mobile apps that are difficult for the FBI to decrypt.</w:t>
      </w:r>
      <w:r w:rsidRPr="0064610C">
        <w:rPr>
          <w:rFonts w:asciiTheme="minorHAnsi" w:hAnsiTheme="minorHAnsi"/>
          <w:sz w:val="16"/>
        </w:rPr>
        <w:t xml:space="preserve"> He also explained that he had to balance the desire to intercept the communication with broader privacy concerns. "It is a really, really hard problem, but the collision that's going on between important privacy concerns and public safety is significant enough that we have to figure out a way to solve it," Comey said. Let's unpack this. As has been widely reported, the FBI has been busy recently dealing with ISIS threats. There have been a bunch of arrests, both because </w:t>
      </w:r>
      <w:r w:rsidRPr="0064610C">
        <w:rPr>
          <w:rStyle w:val="StyleUnderline"/>
          <w:rFonts w:asciiTheme="minorHAnsi" w:hAnsiTheme="minorHAnsi"/>
        </w:rPr>
        <w:t xml:space="preserve">ISIS has gotten extremely good at the inducing self-radicalization in disaffected souls worldwide </w:t>
      </w:r>
      <w:r w:rsidRPr="0064610C">
        <w:rPr>
          <w:rFonts w:asciiTheme="minorHAnsi" w:hAnsiTheme="minorHAnsi"/>
          <w:sz w:val="16"/>
        </w:rPr>
        <w:t xml:space="preserve">using Twitter and because of the convergence of Ramadan and the run-up to the July 4 holiday. As has also been widely reported, the FBI is concerned about </w:t>
      </w:r>
      <w:r w:rsidRPr="0064610C">
        <w:rPr>
          <w:rStyle w:val="StyleUnderline"/>
          <w:rFonts w:asciiTheme="minorHAnsi" w:hAnsiTheme="minorHAnsi"/>
        </w:rPr>
        <w:t>the effect of end-to-end encryption on its ability to conduct counterterrorism operations and other law enforcement functions.</w:t>
      </w:r>
      <w:r w:rsidRPr="0064610C">
        <w:rPr>
          <w:rFonts w:asciiTheme="minorHAnsi" w:hAnsiTheme="minorHAnsi"/>
          <w:sz w:val="16"/>
        </w:rPr>
        <w:t xml:space="preserve"> The </w:t>
      </w:r>
      <w:r w:rsidRPr="0064610C">
        <w:rPr>
          <w:rStyle w:val="StyleUnderline"/>
          <w:rFonts w:asciiTheme="minorHAnsi" w:hAnsiTheme="minorHAnsi"/>
        </w:rPr>
        <w:t>concern is two-fold: It's about data at rest on devices, data that is now being encrypted in a fashion that can't easily be cracked when those devices are lawfully seized. And it's also about data in transit between devices, data encrypted such that when captured with a lawful court-ordered wiretap, the signal intercepted is undecipherable.</w:t>
      </w:r>
      <w:r w:rsidRPr="0064610C">
        <w:rPr>
          <w:rFonts w:asciiTheme="minorHAnsi" w:hAnsiTheme="minorHAnsi"/>
          <w:sz w:val="16"/>
        </w:rPr>
        <w:t xml:space="preserve"> Comey raised his concerns on both subjects at a speech at Brookings last year and has talked about them periodically since then: What was not clear to me until today, however, was </w:t>
      </w:r>
      <w:r w:rsidRPr="0064610C">
        <w:rPr>
          <w:rStyle w:val="StyleUnderline"/>
          <w:rFonts w:asciiTheme="minorHAnsi" w:hAnsiTheme="minorHAnsi"/>
        </w:rPr>
        <w:t>the extent to which the ISIS concerns and the "going dark" concerns have converged.</w:t>
      </w:r>
      <w:r w:rsidRPr="0064610C">
        <w:rPr>
          <w:rFonts w:asciiTheme="minorHAnsi" w:hAnsiTheme="minorHAnsi"/>
          <w:sz w:val="16"/>
        </w:rPr>
        <w:t xml:space="preserve"> In his Brookings speech, Comey did not focus on counterterrorism in the examples he gave of the going dark problem. In the remarks quoted by CNN, and in his conversation with me today, however, he made clear that </w:t>
      </w:r>
      <w:r w:rsidRPr="0064610C">
        <w:rPr>
          <w:rStyle w:val="Emphasis"/>
          <w:rFonts w:asciiTheme="minorHAnsi" w:hAnsiTheme="minorHAnsi"/>
        </w:rPr>
        <w:t xml:space="preserve">the landscape is changing fast. </w:t>
      </w:r>
      <w:r w:rsidRPr="0064610C">
        <w:rPr>
          <w:rStyle w:val="StyleUnderline"/>
          <w:rFonts w:asciiTheme="minorHAnsi" w:hAnsiTheme="minorHAnsi"/>
        </w:rPr>
        <w:t xml:space="preserve">Initial recruitment may take place on Twitter, but the promising ISIS candidate quickly gets moved onto messaging platforms that are encrypted end to end. </w:t>
      </w:r>
      <w:r w:rsidRPr="0064610C">
        <w:rPr>
          <w:rFonts w:asciiTheme="minorHAnsi" w:hAnsiTheme="minorHAnsi"/>
          <w:sz w:val="16"/>
        </w:rPr>
        <w:t xml:space="preserve">As a practical matter, that means </w:t>
      </w:r>
      <w:r w:rsidRPr="0064610C">
        <w:rPr>
          <w:rStyle w:val="Emphasis"/>
          <w:rFonts w:asciiTheme="minorHAnsi" w:hAnsiTheme="minorHAnsi"/>
        </w:rPr>
        <w:t xml:space="preserve">there are people in the United States whom authorities reasonably believe to be in contact with ISIS for whom surveillance is lawful and appropriate but for whom useful signals interception is not technically feasible. </w:t>
      </w:r>
      <w:r w:rsidRPr="0064610C">
        <w:rPr>
          <w:rFonts w:asciiTheme="minorHAnsi" w:hAnsiTheme="minorHAnsi"/>
          <w:sz w:val="16"/>
        </w:rPr>
        <w:t xml:space="preserve">That's a pretty scary thought. I don't know what the right answer is to this problem, which involves a particularly complex mix of legitimate cybersecurity, investigative, and privacy questions. I do think </w:t>
      </w:r>
      <w:r w:rsidRPr="0064610C">
        <w:rPr>
          <w:rStyle w:val="StyleUnderline"/>
          <w:rFonts w:asciiTheme="minorHAnsi" w:hAnsiTheme="minorHAnsi"/>
        </w:rPr>
        <w:t>the problem is a very different one if the costs of impaired law enforcement access to signal is enhanced ISIS ability to communicate with its recruits than if we're dealing primarily with more routine crimes, even serious ones.</w:t>
      </w:r>
    </w:p>
    <w:p w:rsidR="00A84BC4" w:rsidRPr="0064610C" w:rsidRDefault="00A84BC4" w:rsidP="00A84BC4">
      <w:pPr>
        <w:pStyle w:val="Heading4"/>
        <w:rPr>
          <w:rFonts w:asciiTheme="minorHAnsi" w:hAnsiTheme="minorHAnsi"/>
        </w:rPr>
      </w:pPr>
      <w:r w:rsidRPr="0064610C">
        <w:rPr>
          <w:rFonts w:asciiTheme="minorHAnsi" w:hAnsiTheme="minorHAnsi"/>
        </w:rPr>
        <w:t>ISIS is a threat to the grid</w:t>
      </w:r>
    </w:p>
    <w:p w:rsidR="00A84BC4" w:rsidRPr="0064610C" w:rsidRDefault="00A84BC4" w:rsidP="00A84BC4">
      <w:pPr>
        <w:rPr>
          <w:rFonts w:asciiTheme="minorHAnsi" w:hAnsiTheme="minorHAnsi"/>
          <w:b/>
          <w:sz w:val="26"/>
        </w:rPr>
      </w:pPr>
      <w:r w:rsidRPr="0064610C">
        <w:rPr>
          <w:rFonts w:asciiTheme="minorHAnsi" w:hAnsiTheme="minorHAnsi"/>
          <w:b/>
          <w:sz w:val="26"/>
        </w:rPr>
        <w:t>Landsbaum 14</w:t>
      </w:r>
    </w:p>
    <w:p w:rsidR="00A84BC4" w:rsidRPr="0064610C" w:rsidRDefault="00A84BC4" w:rsidP="00A84BC4">
      <w:pPr>
        <w:rPr>
          <w:rFonts w:asciiTheme="minorHAnsi" w:hAnsiTheme="minorHAnsi"/>
        </w:rPr>
      </w:pPr>
      <w:r w:rsidRPr="0064610C">
        <w:rPr>
          <w:rFonts w:asciiTheme="minorHAnsi" w:hAnsiTheme="minorHAnsi"/>
        </w:rPr>
        <w:t>(Mark, 9/5/2014, OC Register, “Mark Landsbaum: Attack on power grid could bring dark days,” http://www.ocregister.com/articles/emp-633883-power-attack.html, 7/15/15, SM)</w:t>
      </w:r>
    </w:p>
    <w:p w:rsidR="00A84BC4" w:rsidRPr="0064610C" w:rsidRDefault="00A84BC4" w:rsidP="00A84BC4">
      <w:pPr>
        <w:rPr>
          <w:rFonts w:asciiTheme="minorHAnsi" w:hAnsiTheme="minorHAnsi"/>
          <w:sz w:val="16"/>
        </w:rPr>
      </w:pPr>
      <w:r w:rsidRPr="0064610C">
        <w:rPr>
          <w:rFonts w:asciiTheme="minorHAnsi" w:hAnsiTheme="minorHAnsi"/>
          <w:sz w:val="16"/>
        </w:rPr>
        <w:t>It could be worse</w:t>
      </w:r>
      <w:r w:rsidRPr="0064610C">
        <w:rPr>
          <w:rFonts w:asciiTheme="minorHAnsi" w:hAnsiTheme="minorHAnsi"/>
          <w:u w:val="single"/>
        </w:rPr>
        <w:t>. Terrorists pose an “imminent” threat to the U.S. electrical grid</w:t>
      </w:r>
      <w:r w:rsidRPr="0064610C">
        <w:rPr>
          <w:rFonts w:asciiTheme="minorHAnsi" w:hAnsiTheme="minorHAnsi"/>
          <w:sz w:val="16"/>
        </w:rPr>
        <w:t>, which could leave the good ol’ USA looking like 19th century USA for a lot longer than three days.</w:t>
      </w:r>
      <w:r w:rsidRPr="0064610C">
        <w:rPr>
          <w:rFonts w:asciiTheme="minorHAnsi" w:hAnsiTheme="minorHAnsi"/>
          <w:sz w:val="12"/>
        </w:rPr>
        <w:t>∂</w:t>
      </w:r>
      <w:r w:rsidRPr="0064610C">
        <w:rPr>
          <w:rFonts w:asciiTheme="minorHAnsi" w:hAnsiTheme="minorHAnsi"/>
          <w:sz w:val="16"/>
        </w:rPr>
        <w:t xml:space="preserve"> Don’t take my word for it. Ask </w:t>
      </w:r>
      <w:r w:rsidRPr="0064610C">
        <w:rPr>
          <w:rFonts w:asciiTheme="minorHAnsi" w:hAnsiTheme="minorHAnsi"/>
          <w:u w:val="single"/>
        </w:rPr>
        <w:t>Peter Pry, former CIA officer</w:t>
      </w:r>
      <w:r w:rsidRPr="0064610C">
        <w:rPr>
          <w:rFonts w:asciiTheme="minorHAnsi" w:hAnsiTheme="minorHAnsi"/>
          <w:sz w:val="16"/>
        </w:rPr>
        <w:t xml:space="preserve"> and one-time House Armed Services Committee staffer, who served on a congressional commission investigating such eventualities.</w:t>
      </w:r>
      <w:r w:rsidRPr="0064610C">
        <w:rPr>
          <w:rFonts w:asciiTheme="minorHAnsi" w:hAnsiTheme="minorHAnsi"/>
          <w:sz w:val="12"/>
        </w:rPr>
        <w:t>∂</w:t>
      </w:r>
      <w:r w:rsidRPr="0064610C">
        <w:rPr>
          <w:rFonts w:asciiTheme="minorHAnsi" w:hAnsiTheme="minorHAnsi"/>
          <w:sz w:val="16"/>
        </w:rPr>
        <w:t xml:space="preserve"> “</w:t>
      </w:r>
      <w:r w:rsidRPr="0064610C">
        <w:rPr>
          <w:rStyle w:val="Emphasis"/>
          <w:rFonts w:asciiTheme="minorHAnsi" w:hAnsiTheme="minorHAnsi"/>
        </w:rPr>
        <w:t>There is an imminent threat from ISIS to the national electric grid and not just to a single U.S. cit</w:t>
      </w:r>
      <w:r w:rsidRPr="0064610C">
        <w:rPr>
          <w:rFonts w:asciiTheme="minorHAnsi" w:hAnsiTheme="minorHAnsi"/>
          <w:u w:val="single"/>
        </w:rPr>
        <w:t>y</w:t>
      </w:r>
      <w:r w:rsidRPr="0064610C">
        <w:rPr>
          <w:rFonts w:asciiTheme="minorHAnsi" w:hAnsiTheme="minorHAnsi"/>
          <w:sz w:val="16"/>
        </w:rPr>
        <w:t xml:space="preserve">,” Pry warns. He points to a leaked U.S. Federal Energy Regulatory Commission report in March that said </w:t>
      </w:r>
      <w:r w:rsidRPr="0064610C">
        <w:rPr>
          <w:rFonts w:asciiTheme="minorHAnsi" w:hAnsiTheme="minorHAnsi"/>
          <w:u w:val="single"/>
        </w:rPr>
        <w:t>a coordinated terrorist attack on just nine of the nation’s 55,000 electrical power substations could cause coast-to-coast blackouts for up to 18 months</w:t>
      </w:r>
      <w:r w:rsidRPr="0064610C">
        <w:rPr>
          <w:rFonts w:asciiTheme="minorHAnsi" w:hAnsiTheme="minorHAnsi"/>
          <w:sz w:val="16"/>
        </w:rPr>
        <w:t>.</w:t>
      </w:r>
      <w:r w:rsidRPr="0064610C">
        <w:rPr>
          <w:rFonts w:asciiTheme="minorHAnsi" w:hAnsiTheme="minorHAnsi"/>
          <w:sz w:val="12"/>
        </w:rPr>
        <w:t>∂</w:t>
      </w:r>
      <w:r w:rsidRPr="0064610C">
        <w:rPr>
          <w:rFonts w:asciiTheme="minorHAnsi" w:hAnsiTheme="minorHAnsi"/>
          <w:sz w:val="16"/>
        </w:rPr>
        <w:t xml:space="preserve"> Consider what you’ll have to worry about then. If you were uncomfortable watching looting and riots on TV last month in Ferguson, Mo., as police stood by, project such unseemly behavior nationwide. For 18 months.</w:t>
      </w:r>
      <w:r w:rsidRPr="0064610C">
        <w:rPr>
          <w:rFonts w:asciiTheme="minorHAnsi" w:hAnsiTheme="minorHAnsi"/>
          <w:sz w:val="12"/>
        </w:rPr>
        <w:t>∂</w:t>
      </w:r>
      <w:r w:rsidRPr="0064610C">
        <w:rPr>
          <w:rFonts w:asciiTheme="minorHAnsi" w:hAnsiTheme="minorHAnsi"/>
          <w:sz w:val="16"/>
        </w:rPr>
        <w:t xml:space="preserve"> It’s likely phones won’t be reliable, so you won’t have to watch police stand idly by. Chances are, police won’t show up. Worse, your odds of needing them will be excruciatingly more likely if terrorists attack the power grid using an electromagnetic pulse (EMP) burst of energy to knock out electronic devices.</w:t>
      </w:r>
      <w:r w:rsidRPr="0064610C">
        <w:rPr>
          <w:rFonts w:asciiTheme="minorHAnsi" w:hAnsiTheme="minorHAnsi"/>
          <w:sz w:val="12"/>
        </w:rPr>
        <w:t>∂</w:t>
      </w:r>
      <w:r w:rsidRPr="0064610C">
        <w:rPr>
          <w:rFonts w:asciiTheme="minorHAnsi" w:hAnsiTheme="minorHAnsi"/>
          <w:sz w:val="16"/>
        </w:rPr>
        <w:t xml:space="preserve"> “The Congressional EMP Commission, on which I served, did an extensive study of this,” Pry says. “We discovered to our own revulsion that </w:t>
      </w:r>
      <w:r w:rsidRPr="0064610C">
        <w:rPr>
          <w:rFonts w:asciiTheme="minorHAnsi" w:hAnsiTheme="minorHAnsi"/>
          <w:u w:val="single"/>
        </w:rPr>
        <w:t>critical systems in this country are distressingly unprotected. We calculated that, based on current realities, in the first year after a full-scale EMP event, we could expect about two-thirds of the national population – 200 million Americans – to perish from starvation and disease, as well as anarchy in the streets</w:t>
      </w:r>
      <w:r w:rsidRPr="0064610C">
        <w:rPr>
          <w:rFonts w:asciiTheme="minorHAnsi" w:hAnsiTheme="minorHAnsi"/>
          <w:sz w:val="16"/>
        </w:rPr>
        <w:t>.”</w:t>
      </w:r>
      <w:r w:rsidRPr="0064610C">
        <w:rPr>
          <w:rFonts w:asciiTheme="minorHAnsi" w:hAnsiTheme="minorHAnsi"/>
          <w:sz w:val="12"/>
        </w:rPr>
        <w:t>∂</w:t>
      </w:r>
      <w:r w:rsidRPr="0064610C">
        <w:rPr>
          <w:rFonts w:asciiTheme="minorHAnsi" w:hAnsiTheme="minorHAnsi"/>
          <w:sz w:val="16"/>
        </w:rPr>
        <w:t xml:space="preserve"> Skeptical? Consider who is capable of engineering such measures before dismissing the likelihood.</w:t>
      </w:r>
      <w:r w:rsidRPr="0064610C">
        <w:rPr>
          <w:rFonts w:asciiTheme="minorHAnsi" w:hAnsiTheme="minorHAnsi"/>
          <w:sz w:val="12"/>
        </w:rPr>
        <w:t>∂</w:t>
      </w:r>
      <w:r w:rsidRPr="0064610C">
        <w:rPr>
          <w:rFonts w:asciiTheme="minorHAnsi" w:hAnsiTheme="minorHAnsi"/>
          <w:sz w:val="16"/>
        </w:rPr>
        <w:t xml:space="preserve"> In his 2013 book, “A Nation Forsaken,” Michael Maloof reported that the 2008 EMP Commission considered whether </w:t>
      </w:r>
      <w:r w:rsidRPr="0064610C">
        <w:rPr>
          <w:rFonts w:asciiTheme="minorHAnsi" w:hAnsiTheme="minorHAnsi"/>
          <w:u w:val="single"/>
        </w:rPr>
        <w:t>a hostile nation or terrorist group could attack with a high-altitude EMP weapon and determined, “any number of adversaries possess both the ballistic missiles and nuclear weapons capabilities,”</w:t>
      </w:r>
      <w:r w:rsidRPr="0064610C">
        <w:rPr>
          <w:rFonts w:asciiTheme="minorHAnsi" w:hAnsiTheme="minorHAnsi"/>
          <w:sz w:val="16"/>
        </w:rPr>
        <w:t xml:space="preserve"> and could attack within 15 years.</w:t>
      </w:r>
      <w:r w:rsidRPr="0064610C">
        <w:rPr>
          <w:rFonts w:asciiTheme="minorHAnsi" w:hAnsiTheme="minorHAnsi"/>
          <w:sz w:val="12"/>
        </w:rPr>
        <w:t>∂</w:t>
      </w:r>
      <w:r w:rsidRPr="0064610C">
        <w:rPr>
          <w:rFonts w:asciiTheme="minorHAnsi" w:hAnsiTheme="minorHAnsi"/>
          <w:sz w:val="16"/>
        </w:rPr>
        <w:t xml:space="preserve"> That was six years ago. “</w:t>
      </w:r>
      <w:r w:rsidRPr="0064610C">
        <w:rPr>
          <w:rFonts w:asciiTheme="minorHAnsi" w:hAnsiTheme="minorHAnsi"/>
          <w:u w:val="single"/>
        </w:rPr>
        <w:t>North Korea, Pakistan, India, China and Russia are all in the position to launch an EMP attack against the United States now</w:t>
      </w:r>
      <w:r w:rsidRPr="0064610C">
        <w:rPr>
          <w:rFonts w:asciiTheme="minorHAnsi" w:hAnsiTheme="minorHAnsi"/>
          <w:sz w:val="16"/>
        </w:rPr>
        <w:t>,” Maloof wrote last year.</w:t>
      </w:r>
      <w:r w:rsidRPr="0064610C">
        <w:rPr>
          <w:rFonts w:asciiTheme="minorHAnsi" w:hAnsiTheme="minorHAnsi"/>
          <w:sz w:val="12"/>
        </w:rPr>
        <w:t>∂</w:t>
      </w:r>
      <w:r w:rsidRPr="0064610C">
        <w:rPr>
          <w:rFonts w:asciiTheme="minorHAnsi" w:hAnsiTheme="minorHAnsi"/>
          <w:sz w:val="16"/>
        </w:rPr>
        <w:t xml:space="preserve"> Maybe you’ll rest more comfortably knowing the House intelligence authorization bill passed in May told the intelligence community to report to Congress within six months, “on the threat posed by man-made electromagnetic pulse weapons to United States interests through 2025, including threats from foreign countries and foreign nonstate actors.”</w:t>
      </w:r>
      <w:r w:rsidRPr="0064610C">
        <w:rPr>
          <w:rFonts w:asciiTheme="minorHAnsi" w:hAnsiTheme="minorHAnsi"/>
          <w:sz w:val="12"/>
        </w:rPr>
        <w:t>∂</w:t>
      </w:r>
      <w:r w:rsidRPr="0064610C">
        <w:rPr>
          <w:rFonts w:asciiTheme="minorHAnsi" w:hAnsiTheme="minorHAnsi"/>
          <w:sz w:val="16"/>
        </w:rPr>
        <w:t xml:space="preserve"> Or, maybe that’s not so comforting. In 2004 and again in 2008, separate congressional commissions gave detailed, horrific reports on such threats. Now, Congress wants another report.</w:t>
      </w:r>
      <w:r w:rsidRPr="0064610C">
        <w:rPr>
          <w:rFonts w:asciiTheme="minorHAnsi" w:hAnsiTheme="minorHAnsi"/>
          <w:sz w:val="12"/>
        </w:rPr>
        <w:t>∂</w:t>
      </w:r>
      <w:r w:rsidRPr="0064610C">
        <w:rPr>
          <w:rFonts w:asciiTheme="minorHAnsi" w:hAnsiTheme="minorHAnsi"/>
          <w:sz w:val="16"/>
        </w:rPr>
        <w:t xml:space="preserve"> In his book, Maloof quotes Clay Wilson of the Congressional Research Service, who said, “Several nations, including reported sponsors of terrorism, may currently have a capability to use EMP as a weapon for cyberwarfare or cyberterrorism to disrupt communications and other parts of the U.S. critical infrastructure.”</w:t>
      </w:r>
      <w:r w:rsidRPr="0064610C">
        <w:rPr>
          <w:rFonts w:asciiTheme="minorHAnsi" w:hAnsiTheme="minorHAnsi"/>
          <w:sz w:val="12"/>
        </w:rPr>
        <w:t>∂</w:t>
      </w:r>
      <w:r w:rsidRPr="0064610C">
        <w:rPr>
          <w:rFonts w:asciiTheme="minorHAnsi" w:hAnsiTheme="minorHAnsi"/>
          <w:sz w:val="16"/>
        </w:rPr>
        <w:t xml:space="preserve"> What would an EMP attack look like? “Within an instant,” Maloof writes, “we will have no idea what’s happening all around us, because we will have no news. There will be no radio, no TV, no cell signal. No newspaper delivered.</w:t>
      </w:r>
      <w:r w:rsidRPr="0064610C">
        <w:rPr>
          <w:rFonts w:asciiTheme="minorHAnsi" w:hAnsiTheme="minorHAnsi"/>
          <w:sz w:val="12"/>
        </w:rPr>
        <w:t>∂</w:t>
      </w:r>
      <w:r w:rsidRPr="0064610C">
        <w:rPr>
          <w:rFonts w:asciiTheme="minorHAnsi" w:hAnsiTheme="minorHAnsi"/>
          <w:sz w:val="16"/>
        </w:rPr>
        <w:t xml:space="preserve"> “Products won’t flow into the nearby Wal-Mart. The big trucks will be stuck on the interstates. Gas stations won’t be able to pump the fuel they do have. Some police officers and firefighters will show up for work, but most will stay home to protect their own families. Power lines will get knocked down in windstorms, but nobody will care. They’ll all be fried anyway. Crops will wither in the fields until scavenged – since the big picking machines will all be idled, and there will be no way to get the crop to market anyway.</w:t>
      </w:r>
      <w:r w:rsidRPr="0064610C">
        <w:rPr>
          <w:rFonts w:asciiTheme="minorHAnsi" w:hAnsiTheme="minorHAnsi"/>
          <w:sz w:val="12"/>
        </w:rPr>
        <w:t>∂</w:t>
      </w:r>
      <w:r w:rsidRPr="0064610C">
        <w:rPr>
          <w:rFonts w:asciiTheme="minorHAnsi" w:hAnsiTheme="minorHAnsi"/>
          <w:sz w:val="16"/>
        </w:rPr>
        <w:t xml:space="preserve"> “</w:t>
      </w:r>
      <w:r w:rsidRPr="0064610C">
        <w:rPr>
          <w:rFonts w:asciiTheme="minorHAnsi" w:hAnsiTheme="minorHAnsi"/>
          <w:u w:val="single"/>
        </w:rPr>
        <w:t>Nothing that’s been invented in the last 50 years – based on computer chips, microelectronics or digital technology – will work. And it will get worse</w:t>
      </w:r>
      <w:r w:rsidRPr="0064610C">
        <w:rPr>
          <w:rFonts w:asciiTheme="minorHAnsi" w:hAnsiTheme="minorHAnsi"/>
          <w:sz w:val="16"/>
        </w:rPr>
        <w:t>.”</w:t>
      </w:r>
    </w:p>
    <w:p w:rsidR="00A84BC4" w:rsidRPr="0064610C" w:rsidRDefault="00A84BC4" w:rsidP="00A84BC4">
      <w:pPr>
        <w:pStyle w:val="Heading4"/>
        <w:rPr>
          <w:rFonts w:asciiTheme="minorHAnsi" w:hAnsiTheme="minorHAnsi"/>
        </w:rPr>
      </w:pPr>
      <w:r w:rsidRPr="0064610C">
        <w:rPr>
          <w:rFonts w:asciiTheme="minorHAnsi" w:hAnsiTheme="minorHAnsi"/>
        </w:rPr>
        <w:t>Cyberterror leads to nuclear exchanges – traditional defense doesn’t apply</w:t>
      </w:r>
    </w:p>
    <w:p w:rsidR="00A84BC4" w:rsidRPr="0064610C" w:rsidRDefault="00A84BC4" w:rsidP="00A84BC4">
      <w:pPr>
        <w:rPr>
          <w:rFonts w:asciiTheme="minorHAnsi" w:hAnsiTheme="minorHAnsi"/>
        </w:rPr>
      </w:pPr>
      <w:r w:rsidRPr="0064610C">
        <w:rPr>
          <w:rStyle w:val="Style13ptBold"/>
          <w:rFonts w:asciiTheme="minorHAnsi" w:hAnsiTheme="minorHAnsi"/>
        </w:rPr>
        <w:t>Fritz 9</w:t>
      </w:r>
      <w:r w:rsidRPr="0064610C">
        <w:rPr>
          <w:rFonts w:asciiTheme="minorHAnsi" w:hAnsiTheme="minorHAnsi"/>
        </w:rPr>
        <w:t xml:space="preserve"> (Jason, Master in International Relations from Bond, BS from St. Cloud), “Hacking Nuclear Command and Control,” International Commission on Nuclear Non-proliferation and Disarmament, 2009, pnnd.org)//duncan</w:t>
      </w:r>
    </w:p>
    <w:p w:rsidR="00A84BC4" w:rsidRPr="0064610C" w:rsidRDefault="00A84BC4" w:rsidP="00A84BC4">
      <w:pPr>
        <w:rPr>
          <w:rFonts w:asciiTheme="minorHAnsi" w:hAnsiTheme="minorHAnsi"/>
          <w:sz w:val="16"/>
        </w:rPr>
      </w:pPr>
      <w:r w:rsidRPr="0064610C">
        <w:rPr>
          <w:rStyle w:val="StyleUnderline"/>
          <w:rFonts w:asciiTheme="minorHAnsi" w:hAnsiTheme="minorHAnsi"/>
        </w:rPr>
        <w:t>This paper will analyse the threat of cyber terrorism in regard to nuclear weapons.</w:t>
      </w:r>
      <w:r w:rsidRPr="0064610C">
        <w:rPr>
          <w:rFonts w:asciiTheme="minorHAnsi" w:hAnsiTheme="minorHAnsi"/>
          <w:sz w:val="16"/>
        </w:rPr>
        <w:t xml:space="preserve"> Specifically, this research will use open source knowledge to identify the structure of nuclear command and control centres, how those structures might be compromised through computer network operations, and how doing so would fit within established cyber terrorists’ capabilities, strategies, and tactics. </w:t>
      </w:r>
      <w:r w:rsidRPr="0064610C">
        <w:rPr>
          <w:rStyle w:val="StyleUnderline"/>
          <w:rFonts w:asciiTheme="minorHAnsi" w:hAnsiTheme="minorHAnsi"/>
        </w:rPr>
        <w:t xml:space="preserve">If access to command and control centres is obtained, terrorists </w:t>
      </w:r>
      <w:r w:rsidRPr="0064610C">
        <w:rPr>
          <w:rStyle w:val="StyleUnderline"/>
          <w:rFonts w:asciiTheme="minorHAnsi" w:hAnsiTheme="minorHAnsi"/>
          <w:highlight w:val="yellow"/>
        </w:rPr>
        <w:t xml:space="preserve">could </w:t>
      </w:r>
      <w:r w:rsidRPr="0064610C">
        <w:rPr>
          <w:rStyle w:val="Emphasis"/>
          <w:rFonts w:asciiTheme="minorHAnsi" w:hAnsiTheme="minorHAnsi"/>
          <w:highlight w:val="yellow"/>
        </w:rPr>
        <w:t>fake or actually cause one nuclear</w:t>
      </w:r>
      <w:r w:rsidRPr="0064610C">
        <w:rPr>
          <w:rStyle w:val="Emphasis"/>
          <w:rFonts w:asciiTheme="minorHAnsi" w:hAnsiTheme="minorHAnsi"/>
        </w:rPr>
        <w:t xml:space="preserve">-armed </w:t>
      </w:r>
      <w:r w:rsidRPr="0064610C">
        <w:rPr>
          <w:rStyle w:val="Emphasis"/>
          <w:rFonts w:asciiTheme="minorHAnsi" w:hAnsiTheme="minorHAnsi"/>
          <w:highlight w:val="yellow"/>
        </w:rPr>
        <w:t>state to attack another</w:t>
      </w:r>
      <w:r w:rsidRPr="0064610C">
        <w:rPr>
          <w:rStyle w:val="StyleUnderline"/>
          <w:rFonts w:asciiTheme="minorHAnsi" w:hAnsiTheme="minorHAnsi"/>
        </w:rPr>
        <w:t xml:space="preserve">, thus </w:t>
      </w:r>
      <w:r w:rsidRPr="0064610C">
        <w:rPr>
          <w:rStyle w:val="Emphasis"/>
          <w:rFonts w:asciiTheme="minorHAnsi" w:hAnsiTheme="minorHAnsi"/>
          <w:highlight w:val="yellow"/>
        </w:rPr>
        <w:t xml:space="preserve">provoking a nuclear response </w:t>
      </w:r>
      <w:r w:rsidRPr="0064610C">
        <w:rPr>
          <w:rStyle w:val="Emphasis"/>
          <w:rFonts w:asciiTheme="minorHAnsi" w:hAnsiTheme="minorHAnsi"/>
        </w:rPr>
        <w:t>from another nuclear power.</w:t>
      </w:r>
      <w:r w:rsidRPr="0064610C">
        <w:rPr>
          <w:rFonts w:asciiTheme="minorHAnsi" w:hAnsiTheme="minorHAnsi"/>
          <w:sz w:val="16"/>
        </w:rPr>
        <w:t xml:space="preserve"> </w:t>
      </w:r>
      <w:r w:rsidRPr="0064610C">
        <w:rPr>
          <w:rStyle w:val="StyleUnderline"/>
          <w:rFonts w:asciiTheme="minorHAnsi" w:hAnsiTheme="minorHAnsi"/>
          <w:highlight w:val="yellow"/>
        </w:rPr>
        <w:t>This may be an easier alternative for terrorist groups than building or acquiring a nuclear weapon</w:t>
      </w:r>
      <w:r w:rsidRPr="0064610C">
        <w:rPr>
          <w:rStyle w:val="StyleUnderline"/>
          <w:rFonts w:asciiTheme="minorHAnsi" w:hAnsiTheme="minorHAnsi"/>
        </w:rPr>
        <w:t xml:space="preserve"> or dirty bomb themselves. </w:t>
      </w:r>
      <w:r w:rsidRPr="0064610C">
        <w:rPr>
          <w:rStyle w:val="StyleUnderline"/>
          <w:rFonts w:asciiTheme="minorHAnsi" w:hAnsiTheme="minorHAnsi"/>
          <w:highlight w:val="yellow"/>
        </w:rPr>
        <w:t>This would also act as a force equaliser, and provide terrorists with the asymmetric benefits of high speed, removal of geographical distance, and a relatively low cost.</w:t>
      </w:r>
      <w:r w:rsidRPr="0064610C">
        <w:rPr>
          <w:rFonts w:asciiTheme="minorHAnsi" w:hAnsiTheme="minorHAnsi"/>
          <w:sz w:val="16"/>
        </w:rPr>
        <w:t xml:space="preserve"> Continuing </w:t>
      </w:r>
      <w:r w:rsidRPr="0064610C">
        <w:rPr>
          <w:rStyle w:val="StyleUnderline"/>
          <w:rFonts w:asciiTheme="minorHAnsi" w:hAnsiTheme="minorHAnsi"/>
        </w:rPr>
        <w:t xml:space="preserve">difficulties in developing computer tracking technologies which could trace the identity of intruders, and </w:t>
      </w:r>
      <w:r w:rsidRPr="0064610C">
        <w:rPr>
          <w:rStyle w:val="StyleUnderline"/>
          <w:rFonts w:asciiTheme="minorHAnsi" w:hAnsiTheme="minorHAnsi"/>
          <w:highlight w:val="yellow"/>
        </w:rPr>
        <w:t>difficulties in establishing</w:t>
      </w:r>
      <w:r w:rsidRPr="0064610C">
        <w:rPr>
          <w:rFonts w:asciiTheme="minorHAnsi" w:hAnsiTheme="minorHAnsi"/>
          <w:sz w:val="16"/>
          <w:highlight w:val="yellow"/>
        </w:rPr>
        <w:t xml:space="preserve"> </w:t>
      </w:r>
      <w:r w:rsidRPr="0064610C">
        <w:rPr>
          <w:rFonts w:asciiTheme="minorHAnsi" w:hAnsiTheme="minorHAnsi"/>
          <w:sz w:val="16"/>
        </w:rPr>
        <w:t xml:space="preserve">an internationally agreed upon </w:t>
      </w:r>
      <w:r w:rsidRPr="0064610C">
        <w:rPr>
          <w:rStyle w:val="StyleUnderline"/>
          <w:rFonts w:asciiTheme="minorHAnsi" w:hAnsiTheme="minorHAnsi"/>
          <w:highlight w:val="yellow"/>
        </w:rPr>
        <w:t>legal framework to guide responses</w:t>
      </w:r>
      <w:r w:rsidRPr="0064610C">
        <w:rPr>
          <w:rFonts w:asciiTheme="minorHAnsi" w:hAnsiTheme="minorHAnsi"/>
          <w:sz w:val="16"/>
          <w:highlight w:val="yellow"/>
        </w:rPr>
        <w:t xml:space="preserve"> </w:t>
      </w:r>
      <w:r w:rsidRPr="0064610C">
        <w:rPr>
          <w:rFonts w:asciiTheme="minorHAnsi" w:hAnsiTheme="minorHAnsi"/>
          <w:sz w:val="16"/>
        </w:rPr>
        <w:t xml:space="preserve">to computer network operations, </w:t>
      </w:r>
      <w:r w:rsidRPr="0064610C">
        <w:rPr>
          <w:rStyle w:val="StyleUnderline"/>
          <w:rFonts w:asciiTheme="minorHAnsi" w:hAnsiTheme="minorHAnsi"/>
          <w:highlight w:val="yellow"/>
        </w:rPr>
        <w:t>point towards an inherent weakness in using computer networks to manage nuclear weaponry</w:t>
      </w:r>
      <w:r w:rsidRPr="0064610C">
        <w:rPr>
          <w:rFonts w:asciiTheme="minorHAnsi" w:hAnsiTheme="minorHAnsi"/>
          <w:sz w:val="16"/>
          <w:highlight w:val="yellow"/>
        </w:rPr>
        <w:t xml:space="preserve">. </w:t>
      </w:r>
      <w:r w:rsidRPr="0064610C">
        <w:rPr>
          <w:rStyle w:val="StyleUnderline"/>
          <w:rFonts w:asciiTheme="minorHAnsi" w:hAnsiTheme="minorHAnsi"/>
          <w:highlight w:val="yellow"/>
        </w:rPr>
        <w:t xml:space="preserve">This is particularly relevant to reducing the </w:t>
      </w:r>
      <w:r w:rsidRPr="0064610C">
        <w:rPr>
          <w:rStyle w:val="Emphasis"/>
          <w:rFonts w:asciiTheme="minorHAnsi" w:hAnsiTheme="minorHAnsi"/>
          <w:highlight w:val="yellow"/>
        </w:rPr>
        <w:t>hair trigger posture</w:t>
      </w:r>
      <w:r w:rsidRPr="0064610C">
        <w:rPr>
          <w:rStyle w:val="StyleUnderline"/>
          <w:rFonts w:asciiTheme="minorHAnsi" w:hAnsiTheme="minorHAnsi"/>
          <w:highlight w:val="yellow"/>
        </w:rPr>
        <w:t xml:space="preserve"> of existing nuclear arsenals</w:t>
      </w:r>
      <w:r w:rsidRPr="0064610C">
        <w:rPr>
          <w:rStyle w:val="StyleUnderline"/>
          <w:rFonts w:asciiTheme="minorHAnsi" w:hAnsiTheme="minorHAnsi"/>
        </w:rPr>
        <w:t>.</w:t>
      </w:r>
      <w:r w:rsidRPr="0064610C">
        <w:rPr>
          <w:rStyle w:val="StyleUnderline"/>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highlight w:val="yellow"/>
        </w:rPr>
        <w:t xml:space="preserve">All computers </w:t>
      </w:r>
      <w:r w:rsidRPr="0064610C">
        <w:rPr>
          <w:rStyle w:val="StyleUnderline"/>
          <w:rFonts w:asciiTheme="minorHAnsi" w:hAnsiTheme="minorHAnsi"/>
        </w:rPr>
        <w:t xml:space="preserve">which are </w:t>
      </w:r>
      <w:r w:rsidRPr="0064610C">
        <w:rPr>
          <w:rStyle w:val="StyleUnderline"/>
          <w:rFonts w:asciiTheme="minorHAnsi" w:hAnsiTheme="minorHAnsi"/>
          <w:highlight w:val="yellow"/>
        </w:rPr>
        <w:t xml:space="preserve">connected to the internet are susceptible </w:t>
      </w:r>
      <w:r w:rsidRPr="0064610C">
        <w:rPr>
          <w:rStyle w:val="StyleUnderline"/>
          <w:rFonts w:asciiTheme="minorHAnsi" w:hAnsiTheme="minorHAnsi"/>
        </w:rPr>
        <w:t>to infiltration and remote control.</w:t>
      </w:r>
      <w:r w:rsidRPr="0064610C">
        <w:rPr>
          <w:rFonts w:asciiTheme="minorHAnsi" w:hAnsiTheme="minorHAnsi"/>
          <w:sz w:val="16"/>
        </w:rPr>
        <w:t xml:space="preserve"> Computers which operate on a closed network may also be compromised by various hacker methods, such as privilege escalation, roaming notebooks, wireless access points, embedded exploits in software and hardware, and maintenance entry points. For example, e-mail spoofing targeted at individuals who have access to a closed network, could lead to the installation of a virus on an open network. This virus could then be carelessly transported on removable data storage between the open and closed network. Information found on the internet may also reveal how to access these closed networks directly. </w:t>
      </w:r>
      <w:r w:rsidRPr="0064610C">
        <w:rPr>
          <w:rStyle w:val="StyleUnderline"/>
          <w:rFonts w:asciiTheme="minorHAnsi" w:hAnsiTheme="minorHAnsi"/>
          <w:highlight w:val="yellow"/>
        </w:rPr>
        <w:t>Efforts by militaries to place increasing reliance on computer networks</w:t>
      </w:r>
      <w:r w:rsidRPr="0064610C">
        <w:rPr>
          <w:rStyle w:val="StyleUnderline"/>
          <w:rFonts w:asciiTheme="minorHAnsi" w:hAnsiTheme="minorHAnsi"/>
        </w:rPr>
        <w:t xml:space="preserve">, including experimental technology such as autonomous systems, and their desire to have multiple launch options, such as nuclear triad capability, </w:t>
      </w:r>
      <w:r w:rsidRPr="0064610C">
        <w:rPr>
          <w:rStyle w:val="StyleUnderline"/>
          <w:rFonts w:asciiTheme="minorHAnsi" w:hAnsiTheme="minorHAnsi"/>
          <w:highlight w:val="yellow"/>
        </w:rPr>
        <w:t>enables multiple entry points for terrorists</w:t>
      </w:r>
      <w:r w:rsidRPr="0064610C">
        <w:rPr>
          <w:rFonts w:asciiTheme="minorHAnsi" w:hAnsiTheme="minorHAnsi"/>
          <w:sz w:val="16"/>
        </w:rPr>
        <w:t xml:space="preserve">. For example, if a terrestrial command centre is impenetrable, perhaps isolating one nuclear armed submarine would prove an easier task. There is evidence to suggest multiple attempts have been made by hackers to compromise the extremely low radio frequency once used by the US Navy to send nuclear launch approval to submerged submarines. Additionally, the alleged Soviet system known as Perimetr was designed to automatically launch nuclear weapons if it was unable to establish communications with Soviet leadership. This was intended as a retaliatory response in the event that nuclear weapons had decapitated Soviet leadership; however it did not account for the possibility of cyber terrorists blocking communications through computer network operations in an attempt to engage the system. </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rPr>
        <w:t>Should a warhead be launched, damage could be further enhanced through additional computer network operations.</w:t>
      </w:r>
      <w:r w:rsidRPr="0064610C">
        <w:rPr>
          <w:rFonts w:asciiTheme="minorHAnsi" w:hAnsiTheme="minorHAnsi"/>
          <w:sz w:val="16"/>
        </w:rPr>
        <w:t xml:space="preserve"> By using proxies, </w:t>
      </w:r>
      <w:r w:rsidRPr="0064610C">
        <w:rPr>
          <w:rStyle w:val="StyleUnderline"/>
          <w:rFonts w:asciiTheme="minorHAnsi" w:hAnsiTheme="minorHAnsi"/>
          <w:highlight w:val="yellow"/>
        </w:rPr>
        <w:t>multi-layered attacks could be engineered</w:t>
      </w:r>
      <w:r w:rsidRPr="0064610C">
        <w:rPr>
          <w:rStyle w:val="StyleUnderline"/>
          <w:rFonts w:asciiTheme="minorHAnsi" w:hAnsiTheme="minorHAnsi"/>
        </w:rPr>
        <w:t>.</w:t>
      </w:r>
      <w:r w:rsidRPr="0064610C">
        <w:rPr>
          <w:rFonts w:asciiTheme="minorHAnsi" w:hAnsiTheme="minorHAnsi"/>
          <w:sz w:val="16"/>
        </w:rPr>
        <w:t xml:space="preserve"> Terrorists could remotely commandeer computers in China and use them to launch a US nuclear attack against Russia. Thus Russia would believe it was under attack from the US and the US would believe China was responsible. Further, </w:t>
      </w:r>
      <w:r w:rsidRPr="0064610C">
        <w:rPr>
          <w:rStyle w:val="StyleUnderline"/>
          <w:rFonts w:asciiTheme="minorHAnsi" w:hAnsiTheme="minorHAnsi"/>
          <w:highlight w:val="yellow"/>
        </w:rPr>
        <w:t xml:space="preserve">emergency response </w:t>
      </w:r>
      <w:r w:rsidRPr="0064610C">
        <w:rPr>
          <w:rStyle w:val="StyleUnderline"/>
          <w:rFonts w:asciiTheme="minorHAnsi" w:hAnsiTheme="minorHAnsi"/>
        </w:rPr>
        <w:t xml:space="preserve">communications </w:t>
      </w:r>
      <w:r w:rsidRPr="0064610C">
        <w:rPr>
          <w:rStyle w:val="StyleUnderline"/>
          <w:rFonts w:asciiTheme="minorHAnsi" w:hAnsiTheme="minorHAnsi"/>
          <w:highlight w:val="yellow"/>
        </w:rPr>
        <w:t xml:space="preserve">could be disrupted, transportation </w:t>
      </w:r>
      <w:r w:rsidRPr="0064610C">
        <w:rPr>
          <w:rStyle w:val="StyleUnderline"/>
          <w:rFonts w:asciiTheme="minorHAnsi" w:hAnsiTheme="minorHAnsi"/>
        </w:rPr>
        <w:t xml:space="preserve">could be shut </w:t>
      </w:r>
      <w:r w:rsidRPr="0064610C">
        <w:rPr>
          <w:rStyle w:val="StyleUnderline"/>
          <w:rFonts w:asciiTheme="minorHAnsi" w:hAnsiTheme="minorHAnsi"/>
          <w:highlight w:val="yellow"/>
        </w:rPr>
        <w:t>down</w:t>
      </w:r>
      <w:r w:rsidRPr="0064610C">
        <w:rPr>
          <w:rStyle w:val="StyleUnderline"/>
          <w:rFonts w:asciiTheme="minorHAnsi" w:hAnsiTheme="minorHAnsi"/>
        </w:rPr>
        <w:t xml:space="preserve">, and </w:t>
      </w:r>
      <w:r w:rsidRPr="0064610C">
        <w:rPr>
          <w:rStyle w:val="StyleUnderline"/>
          <w:rFonts w:asciiTheme="minorHAnsi" w:hAnsiTheme="minorHAnsi"/>
          <w:highlight w:val="yellow"/>
        </w:rPr>
        <w:t>disinformation</w:t>
      </w:r>
      <w:r w:rsidRPr="0064610C">
        <w:rPr>
          <w:rStyle w:val="StyleUnderline"/>
          <w:rFonts w:asciiTheme="minorHAnsi" w:hAnsiTheme="minorHAnsi"/>
        </w:rPr>
        <w:t xml:space="preserve">, such as misdirection, </w:t>
      </w:r>
      <w:r w:rsidRPr="0064610C">
        <w:rPr>
          <w:rStyle w:val="StyleUnderline"/>
          <w:rFonts w:asciiTheme="minorHAnsi" w:hAnsiTheme="minorHAnsi"/>
          <w:highlight w:val="yellow"/>
        </w:rPr>
        <w:t>could be planted</w:t>
      </w:r>
      <w:r w:rsidRPr="0064610C">
        <w:rPr>
          <w:rStyle w:val="StyleUnderline"/>
          <w:rFonts w:asciiTheme="minorHAnsi" w:hAnsiTheme="minorHAnsi"/>
        </w:rPr>
        <w:t xml:space="preserve">, thereby </w:t>
      </w:r>
      <w:r w:rsidRPr="0064610C">
        <w:rPr>
          <w:rStyle w:val="StyleUnderline"/>
          <w:rFonts w:asciiTheme="minorHAnsi" w:hAnsiTheme="minorHAnsi"/>
          <w:highlight w:val="yellow"/>
        </w:rPr>
        <w:t xml:space="preserve">hindering </w:t>
      </w:r>
      <w:r w:rsidRPr="0064610C">
        <w:rPr>
          <w:rStyle w:val="StyleUnderline"/>
          <w:rFonts w:asciiTheme="minorHAnsi" w:hAnsiTheme="minorHAnsi"/>
        </w:rPr>
        <w:t xml:space="preserve">the </w:t>
      </w:r>
      <w:r w:rsidRPr="0064610C">
        <w:rPr>
          <w:rStyle w:val="StyleUnderline"/>
          <w:rFonts w:asciiTheme="minorHAnsi" w:hAnsiTheme="minorHAnsi"/>
          <w:highlight w:val="yellow"/>
        </w:rPr>
        <w:t xml:space="preserve">disaster relief </w:t>
      </w:r>
      <w:r w:rsidRPr="0064610C">
        <w:rPr>
          <w:rStyle w:val="StyleUnderline"/>
          <w:rFonts w:asciiTheme="minorHAnsi" w:hAnsiTheme="minorHAnsi"/>
        </w:rPr>
        <w:t>effort and maximizing destruction.</w:t>
      </w:r>
      <w:r w:rsidRPr="0064610C">
        <w:rPr>
          <w:rFonts w:asciiTheme="minorHAnsi" w:hAnsiTheme="minorHAnsi"/>
          <w:sz w:val="16"/>
        </w:rPr>
        <w:t xml:space="preserve"> </w:t>
      </w:r>
      <w:r w:rsidRPr="0064610C">
        <w:rPr>
          <w:rStyle w:val="Emphasis"/>
          <w:rFonts w:asciiTheme="minorHAnsi" w:hAnsiTheme="minorHAnsi"/>
          <w:highlight w:val="yellow"/>
        </w:rPr>
        <w:t xml:space="preserve">Disruptions </w:t>
      </w:r>
      <w:r w:rsidRPr="0064610C">
        <w:rPr>
          <w:rStyle w:val="Emphasis"/>
          <w:rFonts w:asciiTheme="minorHAnsi" w:hAnsiTheme="minorHAnsi"/>
        </w:rPr>
        <w:t xml:space="preserve">in communication and the use of disinformation </w:t>
      </w:r>
      <w:r w:rsidRPr="0064610C">
        <w:rPr>
          <w:rStyle w:val="Emphasis"/>
          <w:rFonts w:asciiTheme="minorHAnsi" w:hAnsiTheme="minorHAnsi"/>
          <w:highlight w:val="yellow"/>
        </w:rPr>
        <w:t xml:space="preserve">could </w:t>
      </w:r>
      <w:r w:rsidRPr="0064610C">
        <w:rPr>
          <w:rStyle w:val="Emphasis"/>
          <w:rFonts w:asciiTheme="minorHAnsi" w:hAnsiTheme="minorHAnsi"/>
        </w:rPr>
        <w:t xml:space="preserve">also </w:t>
      </w:r>
      <w:r w:rsidRPr="0064610C">
        <w:rPr>
          <w:rStyle w:val="Emphasis"/>
          <w:rFonts w:asciiTheme="minorHAnsi" w:hAnsiTheme="minorHAnsi"/>
          <w:highlight w:val="yellow"/>
        </w:rPr>
        <w:t>be used to provoke uninformed responses</w:t>
      </w:r>
      <w:r w:rsidRPr="0064610C">
        <w:rPr>
          <w:rStyle w:val="Emphasis"/>
          <w:rFonts w:asciiTheme="minorHAnsi" w:hAnsiTheme="minorHAnsi"/>
        </w:rPr>
        <w:t>.</w:t>
      </w:r>
      <w:r w:rsidRPr="0064610C">
        <w:rPr>
          <w:rFonts w:asciiTheme="minorHAnsi" w:hAnsiTheme="minorHAnsi"/>
          <w:sz w:val="16"/>
        </w:rPr>
        <w:t xml:space="preserve"> For example, a nuclear strike between India and Pakistan could be coordinated with Distributed Denial of Service attacks against key networks, so they would have further difficulty in identifying what happened and be forced to respond quickly. Terrorists could also knock out communications between these states so they cannot discuss the situation. Alternatively, </w:t>
      </w:r>
      <w:r w:rsidRPr="0064610C">
        <w:rPr>
          <w:rStyle w:val="StyleUnderline"/>
          <w:rFonts w:asciiTheme="minorHAnsi" w:hAnsiTheme="minorHAnsi"/>
        </w:rPr>
        <w:t>amidst the confusion of a traditional large-scale terrorist attack, claims of responsibility and declarations of war could be falsified in an attempt to instigate a hasty military response.</w:t>
      </w:r>
      <w:r w:rsidRPr="0064610C">
        <w:rPr>
          <w:rFonts w:asciiTheme="minorHAnsi" w:hAnsiTheme="minorHAnsi"/>
          <w:sz w:val="16"/>
        </w:rPr>
        <w:t xml:space="preserve"> These false claims could be posted directly on Presidential, military, and government websites. E-mails could also be sent to the media and foreign governments using the IP addresses and e-mail accounts of government officials. A sophisticated and all encompassing combination of traditional terrorism and cyber terrorism could be enough to launch nuclear weapons on its own, without the need for compromising command and control centres directly. </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UQ - ISIS</w:t>
      </w:r>
    </w:p>
    <w:p w:rsidR="00A84BC4" w:rsidRPr="0064610C" w:rsidRDefault="00A84BC4" w:rsidP="00A84BC4">
      <w:pPr>
        <w:pStyle w:val="Heading4"/>
        <w:rPr>
          <w:rFonts w:asciiTheme="minorHAnsi" w:hAnsiTheme="minorHAnsi"/>
        </w:rPr>
      </w:pPr>
      <w:r w:rsidRPr="0064610C">
        <w:rPr>
          <w:rFonts w:asciiTheme="minorHAnsi" w:hAnsiTheme="minorHAnsi"/>
        </w:rPr>
        <w:t>ISIS is mobilizing now and ready to take action.</w:t>
      </w:r>
    </w:p>
    <w:p w:rsidR="00A84BC4" w:rsidRPr="0064610C" w:rsidRDefault="00A84BC4" w:rsidP="00A84BC4">
      <w:pPr>
        <w:rPr>
          <w:rFonts w:asciiTheme="minorHAnsi" w:hAnsiTheme="minorHAnsi"/>
          <w:sz w:val="20"/>
          <w:szCs w:val="20"/>
        </w:rPr>
      </w:pPr>
      <w:r w:rsidRPr="0064610C">
        <w:rPr>
          <w:rStyle w:val="Style13ptBold"/>
          <w:rFonts w:asciiTheme="minorHAnsi" w:hAnsiTheme="minorHAnsi"/>
        </w:rPr>
        <w:t>DeSoto 5/7</w:t>
      </w:r>
      <w:r w:rsidRPr="0064610C">
        <w:rPr>
          <w:rFonts w:asciiTheme="minorHAnsi" w:hAnsiTheme="minorHAnsi"/>
          <w:b/>
          <w:sz w:val="20"/>
          <w:szCs w:val="20"/>
        </w:rPr>
        <w:t xml:space="preserve"> </w:t>
      </w:r>
      <w:r w:rsidRPr="0064610C">
        <w:rPr>
          <w:rFonts w:asciiTheme="minorHAnsi" w:hAnsiTheme="minorHAnsi"/>
          <w:sz w:val="20"/>
          <w:szCs w:val="20"/>
        </w:rPr>
        <w:t xml:space="preserve">(Randy DeSoto May 7, 2015 </w:t>
      </w:r>
      <w:hyperlink r:id="rId101" w:history="1">
        <w:r w:rsidRPr="0064610C">
          <w:rPr>
            <w:rStyle w:val="Hyperlink"/>
            <w:rFonts w:asciiTheme="minorHAnsi" w:hAnsiTheme="minorHAnsi"/>
            <w:sz w:val="20"/>
            <w:szCs w:val="20"/>
          </w:rPr>
          <w:t>http://www.westernjournalism.com/isis-claims-to-have-71-trained-soldiers-in-targeted-u-s-states/</w:t>
        </w:r>
      </w:hyperlink>
      <w:r w:rsidRPr="0064610C">
        <w:rPr>
          <w:rFonts w:asciiTheme="minorHAnsi" w:hAnsiTheme="minorHAnsi"/>
          <w:sz w:val="20"/>
          <w:szCs w:val="20"/>
        </w:rPr>
        <w:t xml:space="preserve"> </w:t>
      </w:r>
      <w:r w:rsidRPr="0064610C">
        <w:rPr>
          <w:rStyle w:val="Strong"/>
          <w:rFonts w:asciiTheme="minorHAnsi" w:hAnsiTheme="minorHAnsi"/>
          <w:lang w:val="en"/>
        </w:rPr>
        <w:t>Randy DeSoto</w:t>
      </w:r>
      <w:r w:rsidRPr="0064610C">
        <w:rPr>
          <w:rFonts w:asciiTheme="minorHAnsi" w:hAnsiTheme="minorHAnsi" w:cs="Arial"/>
          <w:sz w:val="20"/>
          <w:szCs w:val="20"/>
          <w:lang w:val="en"/>
        </w:rPr>
        <w:t xml:space="preserve"> is a writer for </w:t>
      </w:r>
      <w:r w:rsidRPr="0064610C">
        <w:rPr>
          <w:rStyle w:val="Strong"/>
          <w:rFonts w:asciiTheme="minorHAnsi" w:hAnsiTheme="minorHAnsi"/>
          <w:lang w:val="en"/>
        </w:rPr>
        <w:t>Western Journalism</w:t>
      </w:r>
      <w:r w:rsidRPr="0064610C">
        <w:rPr>
          <w:rFonts w:asciiTheme="minorHAnsi" w:hAnsiTheme="minorHAnsi" w:cs="Arial"/>
          <w:sz w:val="20"/>
          <w:szCs w:val="20"/>
          <w:lang w:val="en"/>
        </w:rPr>
        <w:t>, which consistently ranks in the top 5 most popular conservative online news outlets in the country</w:t>
      </w:r>
      <w:r w:rsidRPr="0064610C">
        <w:rPr>
          <w:rFonts w:asciiTheme="minorHAnsi" w:hAnsiTheme="minorHAnsi"/>
          <w:sz w:val="20"/>
          <w:szCs w:val="20"/>
        </w:rPr>
        <w:t>)</w:t>
      </w:r>
    </w:p>
    <w:p w:rsidR="00A84BC4" w:rsidRPr="0064610C" w:rsidRDefault="00A84BC4" w:rsidP="00A84BC4">
      <w:pPr>
        <w:rPr>
          <w:rFonts w:asciiTheme="minorHAnsi" w:hAnsiTheme="minorHAnsi"/>
          <w:sz w:val="16"/>
          <w:szCs w:val="20"/>
        </w:rPr>
      </w:pPr>
      <w:r w:rsidRPr="0064610C">
        <w:rPr>
          <w:rStyle w:val="StyleUnderline"/>
          <w:rFonts w:asciiTheme="minorHAnsi" w:hAnsiTheme="minorHAnsi"/>
          <w:sz w:val="20"/>
          <w:szCs w:val="20"/>
        </w:rPr>
        <w:t>Purported ISIS jihadists issued threats against the United States Tuesday, indicating the group has trained soldiers positioned throughout the country, ready to attack</w:t>
      </w:r>
      <w:r w:rsidRPr="0064610C">
        <w:rPr>
          <w:rFonts w:asciiTheme="minorHAnsi" w:hAnsiTheme="minorHAnsi"/>
          <w:sz w:val="16"/>
          <w:szCs w:val="20"/>
        </w:rPr>
        <w:t xml:space="preserve"> “any target we desire.” The </w:t>
      </w:r>
      <w:hyperlink r:id="rId102" w:tgtFrame="_blank" w:history="1">
        <w:r w:rsidRPr="0064610C">
          <w:rPr>
            <w:rStyle w:val="Hyperlink"/>
            <w:rFonts w:asciiTheme="minorHAnsi" w:hAnsiTheme="minorHAnsi"/>
            <w:sz w:val="20"/>
            <w:szCs w:val="20"/>
          </w:rPr>
          <w:t>online post</w:t>
        </w:r>
      </w:hyperlink>
      <w:r w:rsidRPr="0064610C">
        <w:rPr>
          <w:rFonts w:asciiTheme="minorHAnsi" w:hAnsiTheme="minorHAnsi"/>
          <w:sz w:val="16"/>
          <w:szCs w:val="20"/>
        </w:rPr>
        <w:t xml:space="preserve"> singles out controversial blogger </w:t>
      </w:r>
      <w:hyperlink r:id="rId103" w:tgtFrame="_blank" w:history="1">
        <w:r w:rsidRPr="0064610C">
          <w:rPr>
            <w:rStyle w:val="Hyperlink"/>
            <w:rFonts w:asciiTheme="minorHAnsi" w:hAnsiTheme="minorHAnsi"/>
            <w:sz w:val="20"/>
            <w:szCs w:val="20"/>
          </w:rPr>
          <w:t>Pamela Geller</w:t>
        </w:r>
      </w:hyperlink>
      <w:r w:rsidRPr="0064610C">
        <w:rPr>
          <w:rFonts w:asciiTheme="minorHAnsi" w:hAnsiTheme="minorHAnsi"/>
          <w:sz w:val="16"/>
          <w:szCs w:val="20"/>
        </w:rPr>
        <w:t xml:space="preserve">, one of the organizers of the “Draw the Prophet” Muhammad cartoon contest in Garland, Texas, calling for her death to “heal the hearts of our brothers and disperse the ones behind her.” </w:t>
      </w:r>
      <w:r w:rsidRPr="0064610C">
        <w:rPr>
          <w:rStyle w:val="StyleUnderline"/>
          <w:rFonts w:asciiTheme="minorHAnsi" w:hAnsiTheme="minorHAnsi"/>
          <w:sz w:val="20"/>
          <w:szCs w:val="20"/>
        </w:rPr>
        <w:t>ISIS also claimed responsibility for the shooting, which marked the first time the terror group claimed responsibility for an attack on U.S. soil</w:t>
      </w:r>
      <w:r w:rsidRPr="0064610C">
        <w:rPr>
          <w:rFonts w:asciiTheme="minorHAnsi" w:hAnsiTheme="minorHAnsi"/>
          <w:sz w:val="16"/>
          <w:szCs w:val="20"/>
        </w:rPr>
        <w:t xml:space="preserve">, according to the </w:t>
      </w:r>
      <w:hyperlink r:id="rId104" w:tgtFrame="_blank" w:history="1">
        <w:r w:rsidRPr="0064610C">
          <w:rPr>
            <w:rStyle w:val="Hyperlink"/>
            <w:rFonts w:asciiTheme="minorHAnsi" w:hAnsiTheme="minorHAnsi"/>
            <w:sz w:val="20"/>
            <w:szCs w:val="20"/>
          </w:rPr>
          <w:t>New York Daily News</w:t>
        </w:r>
      </w:hyperlink>
      <w:r w:rsidRPr="0064610C">
        <w:rPr>
          <w:rFonts w:asciiTheme="minorHAnsi" w:hAnsiTheme="minorHAnsi"/>
          <w:sz w:val="16"/>
          <w:szCs w:val="20"/>
        </w:rPr>
        <w:t xml:space="preserve">. “The attack by the Islamic State in America is only the beginning of our efforts to establish a wiliyah [authority or governance] in the heart of our enemy,” the ISIS post reads. As for Geller, the jihadists state: “To those who protect her: this will be your only warning of housing this woman and her circus show. Everyone who houses her events, gives her a platform to spill her filth are legitimate targets. We have been watching closely who was present at this event and the shooter of our brothers.” </w:t>
      </w:r>
      <w:r w:rsidRPr="0064610C">
        <w:rPr>
          <w:rStyle w:val="StyleUnderline"/>
          <w:rFonts w:asciiTheme="minorHAnsi" w:hAnsiTheme="minorHAnsi"/>
          <w:sz w:val="20"/>
          <w:szCs w:val="20"/>
        </w:rPr>
        <w:t>ISIS further claims to have known that the Muhammad cartoon contest venue would be heavily guarded, but conducted the attack to demonstrate the willingness of its followers to die for the “Sake of Allah.</w:t>
      </w:r>
      <w:r w:rsidRPr="0064610C">
        <w:rPr>
          <w:rFonts w:asciiTheme="minorHAnsi" w:hAnsiTheme="minorHAnsi"/>
          <w:sz w:val="16"/>
          <w:szCs w:val="20"/>
        </w:rPr>
        <w:t xml:space="preserve">” The FBI and the Department of Homeland Security, in fact, issued a bulletin on April 20 indicating the event would be a likely terror target. </w:t>
      </w:r>
      <w:r w:rsidRPr="0064610C">
        <w:rPr>
          <w:rStyle w:val="StyleUnderline"/>
          <w:rFonts w:asciiTheme="minorHAnsi" w:hAnsiTheme="minorHAnsi"/>
          <w:sz w:val="20"/>
          <w:szCs w:val="20"/>
        </w:rPr>
        <w:t xml:space="preserve">ISIS drew its message to a close with an ominous threat: We have 71 trained soldiers in 15 different states ready at our word to attack any target we desire. Out of the 71 trained soldiers 23 have signed up for missions like Sunday, We are increasing in number </w:t>
      </w:r>
      <w:r w:rsidRPr="0064610C">
        <w:rPr>
          <w:rFonts w:asciiTheme="minorHAnsi" w:hAnsiTheme="minorHAnsi"/>
          <w:sz w:val="16"/>
          <w:szCs w:val="20"/>
        </w:rPr>
        <w:t>bithnillah [if God wills].</w:t>
      </w:r>
      <w:r w:rsidRPr="0064610C">
        <w:rPr>
          <w:rStyle w:val="StyleUnderline"/>
          <w:rFonts w:asciiTheme="minorHAnsi" w:hAnsiTheme="minorHAnsi"/>
          <w:sz w:val="20"/>
          <w:szCs w:val="20"/>
        </w:rPr>
        <w:t xml:space="preserve"> Of the 15 states, 5 we will name… Virginia, Maryland, Illinois, California, and Michigan</w:t>
      </w:r>
      <w:r w:rsidRPr="0064610C">
        <w:rPr>
          <w:rFonts w:asciiTheme="minorHAnsi" w:hAnsiTheme="minorHAnsi"/>
          <w:sz w:val="16"/>
          <w:szCs w:val="20"/>
        </w:rPr>
        <w:t xml:space="preserve">…The next six months will be interesting. Fox News </w:t>
      </w:r>
      <w:hyperlink r:id="rId105" w:tgtFrame="_blank" w:history="1">
        <w:r w:rsidRPr="0064610C">
          <w:rPr>
            <w:rStyle w:val="Hyperlink"/>
            <w:rFonts w:asciiTheme="minorHAnsi" w:hAnsiTheme="minorHAnsi"/>
            <w:sz w:val="20"/>
            <w:szCs w:val="20"/>
          </w:rPr>
          <w:t>reports</w:t>
        </w:r>
      </w:hyperlink>
      <w:r w:rsidRPr="0064610C">
        <w:rPr>
          <w:rFonts w:asciiTheme="minorHAnsi" w:hAnsiTheme="minorHAnsi"/>
          <w:sz w:val="16"/>
          <w:szCs w:val="20"/>
        </w:rPr>
        <w:t xml:space="preserve"> </w:t>
      </w:r>
      <w:r w:rsidRPr="0064610C">
        <w:rPr>
          <w:rStyle w:val="StyleUnderline"/>
          <w:rFonts w:asciiTheme="minorHAnsi" w:hAnsiTheme="minorHAnsi"/>
          <w:sz w:val="20"/>
          <w:szCs w:val="20"/>
        </w:rPr>
        <w:t>that “the U.S. intelligence community was assessing the threat and trying to determine if the source is directly related to ISIS leadership or an opportunist such as a low-level militant seeking to further capitalize on the Garland incident</w:t>
      </w:r>
      <w:r w:rsidRPr="0064610C">
        <w:rPr>
          <w:rFonts w:asciiTheme="minorHAnsi" w:hAnsiTheme="minorHAnsi"/>
          <w:sz w:val="16"/>
          <w:szCs w:val="20"/>
        </w:rPr>
        <w:t xml:space="preserve">.” Former Navy Seal Rob O’Neill told Fox News he believes the ISIS threat is credible, and the U.S. must be prepared. He added that the incident in Garland “is a prime example of the difference between a gun free zone and Texas. They showed up at Charlie Hebdo, and it was a massacre. If these two guys had gotten into that building it would have been Charlie Hebdo times ten. But these two guys showed up because they were offended by something protected by the First Amendment, and were quickly introduced to the Second Amendment.” Geller issued a </w:t>
      </w:r>
      <w:hyperlink r:id="rId106" w:tgtFrame="_blank" w:history="1">
        <w:r w:rsidRPr="0064610C">
          <w:rPr>
            <w:rStyle w:val="Hyperlink"/>
            <w:rFonts w:asciiTheme="minorHAnsi" w:hAnsiTheme="minorHAnsi"/>
            <w:sz w:val="20"/>
            <w:szCs w:val="20"/>
          </w:rPr>
          <w:t>statement</w:t>
        </w:r>
      </w:hyperlink>
      <w:r w:rsidRPr="0064610C">
        <w:rPr>
          <w:rFonts w:asciiTheme="minorHAnsi" w:hAnsiTheme="minorHAnsi"/>
          <w:sz w:val="16"/>
          <w:szCs w:val="20"/>
        </w:rPr>
        <w:t xml:space="preserve"> regarding the ISIS posting: “This threat illustrates the savagery and barbarism of the Islamic State. They want me dead for violating Sharia blasphemy laws. What remains to be seen is whether the free world will finally wake up and stand for the freedom of speech, or instead kowtow to this evil and continue to denounce me.”</w:t>
      </w:r>
    </w:p>
    <w:p w:rsidR="00A84BC4" w:rsidRPr="0064610C" w:rsidRDefault="00A84BC4" w:rsidP="00A84BC4">
      <w:pPr>
        <w:pStyle w:val="Heading4"/>
        <w:rPr>
          <w:rFonts w:asciiTheme="minorHAnsi" w:hAnsiTheme="minorHAnsi"/>
        </w:rPr>
      </w:pPr>
      <w:r w:rsidRPr="0064610C">
        <w:rPr>
          <w:rFonts w:asciiTheme="minorHAnsi" w:hAnsiTheme="minorHAnsi"/>
        </w:rPr>
        <w:t xml:space="preserve">ISIS will attack – three reasons – its capabilities are growing, an attack would be good propaganda, and it basically hates all things America  </w:t>
      </w:r>
    </w:p>
    <w:p w:rsidR="00A84BC4" w:rsidRPr="0064610C" w:rsidRDefault="00A84BC4" w:rsidP="00A84BC4">
      <w:pPr>
        <w:rPr>
          <w:rFonts w:asciiTheme="minorHAnsi" w:hAnsiTheme="minorHAnsi"/>
          <w:sz w:val="20"/>
          <w:szCs w:val="20"/>
        </w:rPr>
      </w:pPr>
      <w:r w:rsidRPr="0064610C">
        <w:rPr>
          <w:rStyle w:val="Style13ptBold"/>
          <w:rFonts w:asciiTheme="minorHAnsi" w:hAnsiTheme="minorHAnsi"/>
        </w:rPr>
        <w:t>Rogan 15</w:t>
      </w:r>
      <w:r w:rsidRPr="0064610C">
        <w:rPr>
          <w:rStyle w:val="Style13ptBold"/>
          <w:rFonts w:asciiTheme="minorHAnsi" w:hAnsiTheme="minorHAnsi"/>
          <w:sz w:val="20"/>
          <w:szCs w:val="20"/>
        </w:rPr>
        <w:t xml:space="preserve"> </w:t>
      </w:r>
      <w:r w:rsidRPr="0064610C">
        <w:rPr>
          <w:rFonts w:asciiTheme="minorHAnsi" w:hAnsiTheme="minorHAnsi"/>
          <w:sz w:val="20"/>
          <w:szCs w:val="20"/>
        </w:rPr>
        <w:t>(Tom, panelist on The McLaughlin Group and holds the Tony Blankley Chair at the Steamboat Institute, “Why ISIS Will Attack America,” National Review, 3-24-15, http://www.nationalreview.com/article/415866/why-isis-will-attack-america-tom-rogan)//MJ</w:t>
      </w:r>
    </w:p>
    <w:p w:rsidR="00A84BC4" w:rsidRPr="0064610C" w:rsidRDefault="00A84BC4" w:rsidP="00A84BC4">
      <w:pPr>
        <w:rPr>
          <w:rFonts w:asciiTheme="minorHAnsi" w:hAnsiTheme="minorHAnsi"/>
          <w:sz w:val="16"/>
          <w:szCs w:val="20"/>
        </w:rPr>
      </w:pPr>
      <w:r w:rsidRPr="0064610C">
        <w:rPr>
          <w:rFonts w:asciiTheme="minorHAnsi" w:hAnsiTheme="minorHAnsi"/>
          <w:sz w:val="16"/>
          <w:szCs w:val="20"/>
        </w:rPr>
        <w:t xml:space="preserve">There is no good in you if they are secure and happy while you have a pulsing vein. Erupt volcanoes of jihad everywhere. Light the earth with fire upon all the [apostate rulers], their soldiers and supporters. — ISIS leader Abu Bakr al-Baghdadi, November 2014. </w:t>
      </w:r>
      <w:r w:rsidRPr="0064610C">
        <w:rPr>
          <w:rFonts w:asciiTheme="minorHAnsi" w:eastAsia="Times New Roman" w:hAnsiTheme="minorHAnsi"/>
          <w:color w:val="000000"/>
          <w:sz w:val="16"/>
          <w:szCs w:val="20"/>
        </w:rPr>
        <w:t xml:space="preserve">Those words weren’t idle. The Islamic State </w:t>
      </w:r>
      <w:r w:rsidRPr="0064610C">
        <w:rPr>
          <w:rStyle w:val="StyleUnderline"/>
          <w:rFonts w:asciiTheme="minorHAnsi" w:hAnsiTheme="minorHAnsi"/>
          <w:sz w:val="20"/>
          <w:szCs w:val="20"/>
        </w:rPr>
        <w:t>(ISIS) is still advancing, across continents and cultures. It’s attacking Shia Muslims in Yemen, gunning down Western tourists in Tunisia, beheading Christians in Libya, and murdering or enslaving all who do not yield in Iraq and Syria.</w:t>
      </w:r>
      <w:r w:rsidRPr="0064610C">
        <w:rPr>
          <w:rFonts w:asciiTheme="minorHAnsi" w:eastAsia="Times New Roman" w:hAnsiTheme="minorHAnsi"/>
          <w:color w:val="000000"/>
          <w:sz w:val="16"/>
          <w:szCs w:val="20"/>
        </w:rPr>
        <w:t xml:space="preserve"> Its black banner seen as undaunted by the international coalition against it, new recruits still flock to its service. </w:t>
      </w:r>
      <w:r w:rsidRPr="0064610C">
        <w:rPr>
          <w:rStyle w:val="StyleUnderline"/>
          <w:rFonts w:asciiTheme="minorHAnsi" w:hAnsiTheme="minorHAnsi"/>
          <w:sz w:val="20"/>
          <w:szCs w:val="20"/>
        </w:rPr>
        <w:t>The Islamic State’s rise is</w:t>
      </w:r>
      <w:r w:rsidRPr="0064610C">
        <w:rPr>
          <w:rFonts w:asciiTheme="minorHAnsi" w:eastAsia="Times New Roman" w:hAnsiTheme="minorHAnsi"/>
          <w:color w:val="000000"/>
          <w:sz w:val="16"/>
          <w:szCs w:val="20"/>
        </w:rPr>
        <w:t xml:space="preserve">, in other words, not over, and it is likely </w:t>
      </w:r>
      <w:r w:rsidRPr="0064610C">
        <w:rPr>
          <w:rStyle w:val="StyleUnderline"/>
          <w:rFonts w:asciiTheme="minorHAnsi" w:hAnsiTheme="minorHAnsi"/>
          <w:sz w:val="20"/>
          <w:szCs w:val="20"/>
        </w:rPr>
        <w:t xml:space="preserve">to end up involving an attack on America. </w:t>
      </w:r>
      <w:r w:rsidRPr="0064610C">
        <w:rPr>
          <w:rFonts w:asciiTheme="minorHAnsi" w:eastAsia="Times New Roman" w:hAnsiTheme="minorHAnsi"/>
          <w:color w:val="000000"/>
          <w:sz w:val="16"/>
          <w:szCs w:val="20"/>
        </w:rPr>
        <w:t xml:space="preserve">Three reasons why such an attempt is inevitable: ISIS’S STRATEGY PRACTICALLY DEMANDS IT Imbued with existential hatred against the United States, the group doesn’t just oppose American power, it opposes America’s identity. Where the United States is a secular democracy that binds law to individual freedom, the Islamic State is a totalitarian empire determined to sweep freedom from the earth. </w:t>
      </w:r>
      <w:r w:rsidRPr="0064610C">
        <w:rPr>
          <w:rStyle w:val="StyleUnderline"/>
          <w:rFonts w:asciiTheme="minorHAnsi" w:hAnsiTheme="minorHAnsi"/>
          <w:sz w:val="20"/>
          <w:szCs w:val="20"/>
        </w:rPr>
        <w:t xml:space="preserve">As an ideological and physical necessity, ISIS must ultimately conquer America. </w:t>
      </w:r>
      <w:r w:rsidRPr="0064610C">
        <w:rPr>
          <w:rFonts w:asciiTheme="minorHAnsi" w:eastAsia="Times New Roman" w:hAnsiTheme="minorHAnsi"/>
          <w:color w:val="000000"/>
          <w:sz w:val="16"/>
          <w:szCs w:val="20"/>
        </w:rPr>
        <w:t xml:space="preserve">Incidentally, this kind of total-war strategy explains why counterterrorism experts are rightly concerned about nuclear proliferation. </w:t>
      </w:r>
      <w:r w:rsidRPr="0064610C">
        <w:rPr>
          <w:rStyle w:val="StyleUnderline"/>
          <w:rFonts w:asciiTheme="minorHAnsi" w:hAnsiTheme="minorHAnsi"/>
          <w:sz w:val="20"/>
          <w:szCs w:val="20"/>
        </w:rPr>
        <w:t>The Islamic State’s strategy is also energized by its desire to replace al-Qaeda as</w:t>
      </w:r>
      <w:r w:rsidRPr="0064610C">
        <w:rPr>
          <w:rFonts w:asciiTheme="minorHAnsi" w:eastAsia="Times New Roman" w:hAnsiTheme="minorHAnsi"/>
          <w:color w:val="000000"/>
          <w:sz w:val="16"/>
          <w:szCs w:val="20"/>
        </w:rPr>
        <w:t xml:space="preserve"> Salafi </w:t>
      </w:r>
      <w:r w:rsidRPr="0064610C">
        <w:rPr>
          <w:rStyle w:val="StyleUnderline"/>
          <w:rFonts w:asciiTheme="minorHAnsi" w:hAnsiTheme="minorHAnsi"/>
          <w:sz w:val="20"/>
          <w:szCs w:val="20"/>
        </w:rPr>
        <w:t>jihadism’s global figurehead.</w:t>
      </w:r>
      <w:r w:rsidRPr="0064610C">
        <w:rPr>
          <w:rFonts w:asciiTheme="minorHAnsi" w:eastAsia="Times New Roman" w:hAnsiTheme="minorHAnsi"/>
          <w:color w:val="000000"/>
          <w:sz w:val="16"/>
          <w:szCs w:val="20"/>
        </w:rPr>
        <w:t xml:space="preserve"> While al-Qaeda in the Arabian Peninsula (AQAP) and ISIS had a short flirtation last year, ISIS has now signaled its intent to usurp al-Qaeda’s power in its home territory. Attacks by ISIS last week against Shia mosques in the Yemeni capital of Sana’a were, at least in part, designed to suck recruits, financial donors, and prestige away from AQAP. But </w:t>
      </w:r>
      <w:r w:rsidRPr="0064610C">
        <w:rPr>
          <w:rStyle w:val="StyleUnderline"/>
          <w:rFonts w:asciiTheme="minorHAnsi" w:hAnsiTheme="minorHAnsi"/>
          <w:sz w:val="20"/>
          <w:szCs w:val="20"/>
        </w:rPr>
        <w:t>to truly displace al-Qaeda, ISIS knows it must furnish a new 9/11.</w:t>
      </w:r>
      <w:r w:rsidRPr="0064610C">
        <w:rPr>
          <w:rFonts w:asciiTheme="minorHAnsi" w:eastAsia="Times New Roman" w:hAnsiTheme="minorHAnsi"/>
          <w:color w:val="000000"/>
          <w:sz w:val="16"/>
          <w:szCs w:val="20"/>
        </w:rPr>
        <w:t xml:space="preserve"> </w:t>
      </w:r>
      <w:r w:rsidRPr="0064610C">
        <w:rPr>
          <w:rStyle w:val="StyleUnderline"/>
          <w:rFonts w:asciiTheme="minorHAnsi" w:hAnsiTheme="minorHAnsi"/>
          <w:sz w:val="20"/>
          <w:szCs w:val="20"/>
        </w:rPr>
        <w:t>ITS CAPABILITIES ARE GROWING</w:t>
      </w:r>
      <w:r w:rsidRPr="0064610C">
        <w:rPr>
          <w:rFonts w:asciiTheme="minorHAnsi" w:eastAsia="Times New Roman" w:hAnsiTheme="minorHAnsi"/>
          <w:color w:val="000000"/>
          <w:sz w:val="16"/>
          <w:szCs w:val="20"/>
        </w:rPr>
        <w:t xml:space="preserve"> Today, ISIS has thousands of European citizens in its ranks. Educated at the online University of Edward Snowden, </w:t>
      </w:r>
      <w:r w:rsidRPr="0064610C">
        <w:rPr>
          <w:rStyle w:val="StyleUnderline"/>
          <w:rFonts w:asciiTheme="minorHAnsi" w:hAnsiTheme="minorHAnsi"/>
          <w:sz w:val="20"/>
          <w:szCs w:val="20"/>
        </w:rPr>
        <w:t>ISIS operations officers have cut back intelligence services’ ability to monitor and disrupt their communications. With EU intelligence services stretched beyond breaking point, ISIS has the means and confidence to attempt attacks against the West.</w:t>
      </w:r>
      <w:r w:rsidRPr="0064610C">
        <w:rPr>
          <w:rFonts w:asciiTheme="minorHAnsi" w:eastAsia="Times New Roman" w:hAnsiTheme="minorHAnsi"/>
          <w:color w:val="000000"/>
          <w:sz w:val="16"/>
          <w:szCs w:val="20"/>
        </w:rPr>
        <w:t xml:space="preserve"> EU passports are powerful weapons: ISIS could attack — as al-Qaeda has repeatedly — U.S. targets around the world. </w:t>
      </w:r>
      <w:r w:rsidRPr="0064610C">
        <w:rPr>
          <w:rStyle w:val="StyleUnderline"/>
          <w:rFonts w:asciiTheme="minorHAnsi" w:hAnsiTheme="minorHAnsi"/>
          <w:sz w:val="20"/>
          <w:szCs w:val="20"/>
        </w:rPr>
        <w:t>AN ATTACK ON THE U.S. IS PRICELESS PROPAGANDA</w:t>
      </w:r>
      <w:r w:rsidRPr="0064610C">
        <w:rPr>
          <w:rFonts w:asciiTheme="minorHAnsi" w:eastAsia="Times New Roman" w:hAnsiTheme="minorHAnsi"/>
          <w:color w:val="000000"/>
          <w:sz w:val="16"/>
          <w:szCs w:val="20"/>
        </w:rPr>
        <w:t xml:space="preserve"> For transnational Salafi jihadists like al-Qaeda and ISIS, </w:t>
      </w:r>
      <w:r w:rsidRPr="0064610C">
        <w:rPr>
          <w:rStyle w:val="StyleUnderline"/>
          <w:rFonts w:asciiTheme="minorHAnsi" w:hAnsiTheme="minorHAnsi"/>
          <w:sz w:val="20"/>
          <w:szCs w:val="20"/>
        </w:rPr>
        <w:t>a successful blow against the U.S. allows them to claim the mantle of a global force and strengthens the narrative that they’re on a holy mission.</w:t>
      </w:r>
      <w:r w:rsidRPr="0064610C">
        <w:rPr>
          <w:rFonts w:asciiTheme="minorHAnsi" w:eastAsia="Times New Roman" w:hAnsiTheme="minorHAnsi"/>
          <w:color w:val="000000"/>
          <w:sz w:val="16"/>
          <w:szCs w:val="20"/>
        </w:rPr>
        <w:t xml:space="preserve"> Holiness is especially important: ISIS knows that to recruit new fanatics and deter its enemies, it must offer an abiding narrative of strength and divine purpose. </w:t>
      </w:r>
      <w:r w:rsidRPr="0064610C">
        <w:rPr>
          <w:rStyle w:val="StyleUnderline"/>
          <w:rFonts w:asciiTheme="minorHAnsi" w:hAnsiTheme="minorHAnsi"/>
          <w:sz w:val="20"/>
          <w:szCs w:val="20"/>
        </w:rPr>
        <w:t>With the group’s leaders styling themselves as Mohammed’s heirs, Allah’s chosen warriors on earth, attacking the infidel United States would reinforce ISIS’s narrative.</w:t>
      </w:r>
      <w:r w:rsidRPr="0064610C">
        <w:rPr>
          <w:rFonts w:asciiTheme="minorHAnsi" w:eastAsia="Times New Roman" w:hAnsiTheme="minorHAnsi"/>
          <w:color w:val="000000"/>
          <w:sz w:val="16"/>
          <w:szCs w:val="20"/>
        </w:rPr>
        <w:t xml:space="preserve"> Of course, attacking America wouldn’t actually serve the Islamic State’s long-term objectives. Quite the opposite: Any atrocity would fuel a popular American resolve to crush the group with expediency. (Make no mistake, it would be crushed.) The problem, however, is that, until then, America is in the bull’s eye.</w:t>
      </w:r>
      <w:r w:rsidRPr="0064610C">
        <w:rPr>
          <w:rFonts w:asciiTheme="minorHAnsi" w:hAnsiTheme="minorHAnsi"/>
          <w:sz w:val="16"/>
          <w:szCs w:val="20"/>
        </w:rPr>
        <w:t xml:space="preserve"> </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Cyber - ISIS</w:t>
      </w:r>
    </w:p>
    <w:p w:rsidR="00A84BC4" w:rsidRPr="0064610C" w:rsidRDefault="00A84BC4" w:rsidP="00A84BC4">
      <w:pPr>
        <w:pStyle w:val="Heading4"/>
        <w:rPr>
          <w:rFonts w:asciiTheme="minorHAnsi" w:hAnsiTheme="minorHAnsi"/>
        </w:rPr>
      </w:pPr>
      <w:r w:rsidRPr="0064610C">
        <w:rPr>
          <w:rFonts w:asciiTheme="minorHAnsi" w:hAnsiTheme="minorHAnsi"/>
        </w:rPr>
        <w:t>ISIS is a threat to the grid</w:t>
      </w:r>
    </w:p>
    <w:p w:rsidR="00A84BC4" w:rsidRPr="0064610C" w:rsidRDefault="00A84BC4" w:rsidP="00A84BC4">
      <w:pPr>
        <w:rPr>
          <w:rFonts w:asciiTheme="minorHAnsi" w:hAnsiTheme="minorHAnsi"/>
          <w:b/>
          <w:sz w:val="26"/>
        </w:rPr>
      </w:pPr>
      <w:r w:rsidRPr="0064610C">
        <w:rPr>
          <w:rFonts w:asciiTheme="minorHAnsi" w:hAnsiTheme="minorHAnsi"/>
          <w:b/>
          <w:sz w:val="26"/>
        </w:rPr>
        <w:t>Landsbaum 14</w:t>
      </w:r>
    </w:p>
    <w:p w:rsidR="00A84BC4" w:rsidRPr="0064610C" w:rsidRDefault="00A84BC4" w:rsidP="00A84BC4">
      <w:pPr>
        <w:rPr>
          <w:rFonts w:asciiTheme="minorHAnsi" w:hAnsiTheme="minorHAnsi"/>
        </w:rPr>
      </w:pPr>
      <w:r w:rsidRPr="0064610C">
        <w:rPr>
          <w:rFonts w:asciiTheme="minorHAnsi" w:hAnsiTheme="minorHAnsi"/>
        </w:rPr>
        <w:t>(Mark, 9/5/2014, OC Register, “Mark Landsbaum: Attack on power grid could bring dark days,” http://www.ocregister.com/articles/emp-633883-power-attack.html, 7/15/15, SM)</w:t>
      </w:r>
    </w:p>
    <w:p w:rsidR="00A84BC4" w:rsidRPr="0064610C" w:rsidRDefault="00A84BC4" w:rsidP="00A84BC4">
      <w:pPr>
        <w:rPr>
          <w:rFonts w:asciiTheme="minorHAnsi" w:hAnsiTheme="minorHAnsi"/>
          <w:sz w:val="16"/>
        </w:rPr>
      </w:pPr>
      <w:r w:rsidRPr="0064610C">
        <w:rPr>
          <w:rFonts w:asciiTheme="minorHAnsi" w:hAnsiTheme="minorHAnsi"/>
          <w:sz w:val="16"/>
        </w:rPr>
        <w:t>It could be worse</w:t>
      </w:r>
      <w:r w:rsidRPr="0064610C">
        <w:rPr>
          <w:rFonts w:asciiTheme="minorHAnsi" w:hAnsiTheme="minorHAnsi"/>
          <w:u w:val="single"/>
        </w:rPr>
        <w:t>. Terrorists pose an “imminent” threat to the U.S. electrical grid</w:t>
      </w:r>
      <w:r w:rsidRPr="0064610C">
        <w:rPr>
          <w:rFonts w:asciiTheme="minorHAnsi" w:hAnsiTheme="minorHAnsi"/>
          <w:sz w:val="16"/>
        </w:rPr>
        <w:t>, which could leave the good ol’ USA looking like 19th century USA for a lot longer than three days.</w:t>
      </w:r>
      <w:r w:rsidRPr="0064610C">
        <w:rPr>
          <w:rFonts w:asciiTheme="minorHAnsi" w:hAnsiTheme="minorHAnsi"/>
          <w:sz w:val="12"/>
        </w:rPr>
        <w:t>∂</w:t>
      </w:r>
      <w:r w:rsidRPr="0064610C">
        <w:rPr>
          <w:rFonts w:asciiTheme="minorHAnsi" w:hAnsiTheme="minorHAnsi"/>
          <w:sz w:val="16"/>
        </w:rPr>
        <w:t xml:space="preserve"> Don’t take my word for it. Ask </w:t>
      </w:r>
      <w:r w:rsidRPr="0064610C">
        <w:rPr>
          <w:rFonts w:asciiTheme="minorHAnsi" w:hAnsiTheme="minorHAnsi"/>
          <w:u w:val="single"/>
        </w:rPr>
        <w:t>Peter Pry, former CIA officer</w:t>
      </w:r>
      <w:r w:rsidRPr="0064610C">
        <w:rPr>
          <w:rFonts w:asciiTheme="minorHAnsi" w:hAnsiTheme="minorHAnsi"/>
          <w:sz w:val="16"/>
        </w:rPr>
        <w:t xml:space="preserve"> and one-time House Armed Services Committee staffer, who served on a congressional commission investigating such eventualities.</w:t>
      </w:r>
      <w:r w:rsidRPr="0064610C">
        <w:rPr>
          <w:rFonts w:asciiTheme="minorHAnsi" w:hAnsiTheme="minorHAnsi"/>
          <w:sz w:val="12"/>
        </w:rPr>
        <w:t>∂</w:t>
      </w:r>
      <w:r w:rsidRPr="0064610C">
        <w:rPr>
          <w:rFonts w:asciiTheme="minorHAnsi" w:hAnsiTheme="minorHAnsi"/>
          <w:sz w:val="16"/>
        </w:rPr>
        <w:t xml:space="preserve"> “</w:t>
      </w:r>
      <w:r w:rsidRPr="0064610C">
        <w:rPr>
          <w:rFonts w:asciiTheme="minorHAnsi" w:hAnsiTheme="minorHAnsi"/>
          <w:u w:val="single"/>
        </w:rPr>
        <w:t>There is an imminent threat from ISIS to the national electric grid and not just to a single U.S. city</w:t>
      </w:r>
      <w:r w:rsidRPr="0064610C">
        <w:rPr>
          <w:rFonts w:asciiTheme="minorHAnsi" w:hAnsiTheme="minorHAnsi"/>
          <w:sz w:val="16"/>
        </w:rPr>
        <w:t xml:space="preserve">,” Pry warns. He points to a leaked U.S. Federal Energy Regulatory Commission report in March that said </w:t>
      </w:r>
      <w:r w:rsidRPr="0064610C">
        <w:rPr>
          <w:rFonts w:asciiTheme="minorHAnsi" w:hAnsiTheme="minorHAnsi"/>
          <w:u w:val="single"/>
        </w:rPr>
        <w:t>a coordinated terrorist attack on just nine of the nation’s 55,000 electrical power substations could cause coast-to-coast blackouts for up to 18 months</w:t>
      </w:r>
      <w:r w:rsidRPr="0064610C">
        <w:rPr>
          <w:rFonts w:asciiTheme="minorHAnsi" w:hAnsiTheme="minorHAnsi"/>
          <w:sz w:val="16"/>
        </w:rPr>
        <w:t>.</w:t>
      </w:r>
      <w:r w:rsidRPr="0064610C">
        <w:rPr>
          <w:rFonts w:asciiTheme="minorHAnsi" w:hAnsiTheme="minorHAnsi"/>
          <w:sz w:val="12"/>
        </w:rPr>
        <w:t>∂</w:t>
      </w:r>
      <w:r w:rsidRPr="0064610C">
        <w:rPr>
          <w:rFonts w:asciiTheme="minorHAnsi" w:hAnsiTheme="minorHAnsi"/>
          <w:sz w:val="16"/>
        </w:rPr>
        <w:t xml:space="preserve"> Consider what you’ll have to worry about then. If you were uncomfortable watching looting and riots on TV last month in Ferguson, Mo., as police stood by, project such unseemly behavior nationwide. For 18 months.</w:t>
      </w:r>
      <w:r w:rsidRPr="0064610C">
        <w:rPr>
          <w:rFonts w:asciiTheme="minorHAnsi" w:hAnsiTheme="minorHAnsi"/>
          <w:sz w:val="12"/>
        </w:rPr>
        <w:t>∂</w:t>
      </w:r>
      <w:r w:rsidRPr="0064610C">
        <w:rPr>
          <w:rFonts w:asciiTheme="minorHAnsi" w:hAnsiTheme="minorHAnsi"/>
          <w:sz w:val="16"/>
        </w:rPr>
        <w:t xml:space="preserve"> It’s likely phones won’t be reliable, so you won’t have to watch police stand idly by. Chances are, police won’t show up. Worse, your odds of needing them will be excruciatingly more likely if terrorists attack the power grid using an electromagnetic pulse (EMP) burst of energy to knock out electronic devices.</w:t>
      </w:r>
      <w:r w:rsidRPr="0064610C">
        <w:rPr>
          <w:rFonts w:asciiTheme="minorHAnsi" w:hAnsiTheme="minorHAnsi"/>
          <w:sz w:val="12"/>
        </w:rPr>
        <w:t>∂</w:t>
      </w:r>
      <w:r w:rsidRPr="0064610C">
        <w:rPr>
          <w:rFonts w:asciiTheme="minorHAnsi" w:hAnsiTheme="minorHAnsi"/>
          <w:sz w:val="16"/>
        </w:rPr>
        <w:t xml:space="preserve"> “The Congressional EMP Commission, on which I served, did an extensive study of this,” Pry says. “We discovered to our own revulsion that </w:t>
      </w:r>
      <w:r w:rsidRPr="0064610C">
        <w:rPr>
          <w:rFonts w:asciiTheme="minorHAnsi" w:hAnsiTheme="minorHAnsi"/>
          <w:u w:val="single"/>
        </w:rPr>
        <w:t>critical systems in this country are distressingly unprotected. We calculated that, based on current realities, in the first year after a full-scale EMP event, we could expect about two-thirds of the national population – 200 million Americans – to perish from starvation and disease, as well as anarchy in the streets</w:t>
      </w:r>
      <w:r w:rsidRPr="0064610C">
        <w:rPr>
          <w:rFonts w:asciiTheme="minorHAnsi" w:hAnsiTheme="minorHAnsi"/>
          <w:sz w:val="16"/>
        </w:rPr>
        <w:t>.”</w:t>
      </w:r>
      <w:r w:rsidRPr="0064610C">
        <w:rPr>
          <w:rFonts w:asciiTheme="minorHAnsi" w:hAnsiTheme="minorHAnsi"/>
          <w:sz w:val="12"/>
        </w:rPr>
        <w:t>∂</w:t>
      </w:r>
      <w:r w:rsidRPr="0064610C">
        <w:rPr>
          <w:rFonts w:asciiTheme="minorHAnsi" w:hAnsiTheme="minorHAnsi"/>
          <w:sz w:val="16"/>
        </w:rPr>
        <w:t xml:space="preserve"> Skeptical? Consider who is capable of engineering such measures before dismissing the likelihood.</w:t>
      </w:r>
      <w:r w:rsidRPr="0064610C">
        <w:rPr>
          <w:rFonts w:asciiTheme="minorHAnsi" w:hAnsiTheme="minorHAnsi"/>
          <w:sz w:val="12"/>
        </w:rPr>
        <w:t>∂</w:t>
      </w:r>
      <w:r w:rsidRPr="0064610C">
        <w:rPr>
          <w:rFonts w:asciiTheme="minorHAnsi" w:hAnsiTheme="minorHAnsi"/>
          <w:sz w:val="16"/>
        </w:rPr>
        <w:t xml:space="preserve"> In his 2013 book, “A Nation Forsaken,” Michael Maloof reported that the 2008 EMP Commission considered whether </w:t>
      </w:r>
      <w:r w:rsidRPr="0064610C">
        <w:rPr>
          <w:rFonts w:asciiTheme="minorHAnsi" w:hAnsiTheme="minorHAnsi"/>
          <w:u w:val="single"/>
        </w:rPr>
        <w:t>a hostile nation or terrorist group could attack with a high-altitude EMP weapon and determined, “any number of adversaries possess both the ballistic missiles and nuclear weapons capabilities,”</w:t>
      </w:r>
      <w:r w:rsidRPr="0064610C">
        <w:rPr>
          <w:rFonts w:asciiTheme="minorHAnsi" w:hAnsiTheme="minorHAnsi"/>
          <w:sz w:val="16"/>
        </w:rPr>
        <w:t xml:space="preserve"> and could attack within 15 years.</w:t>
      </w:r>
      <w:r w:rsidRPr="0064610C">
        <w:rPr>
          <w:rFonts w:asciiTheme="minorHAnsi" w:hAnsiTheme="minorHAnsi"/>
          <w:sz w:val="12"/>
        </w:rPr>
        <w:t>∂</w:t>
      </w:r>
      <w:r w:rsidRPr="0064610C">
        <w:rPr>
          <w:rFonts w:asciiTheme="minorHAnsi" w:hAnsiTheme="minorHAnsi"/>
          <w:sz w:val="16"/>
        </w:rPr>
        <w:t xml:space="preserve"> That was six years ago. “</w:t>
      </w:r>
      <w:r w:rsidRPr="0064610C">
        <w:rPr>
          <w:rFonts w:asciiTheme="minorHAnsi" w:hAnsiTheme="minorHAnsi"/>
          <w:u w:val="single"/>
        </w:rPr>
        <w:t>North Korea, Pakistan, India, China and Russia are all in the position to launch an EMP attack against the United States now</w:t>
      </w:r>
      <w:r w:rsidRPr="0064610C">
        <w:rPr>
          <w:rFonts w:asciiTheme="minorHAnsi" w:hAnsiTheme="minorHAnsi"/>
          <w:sz w:val="16"/>
        </w:rPr>
        <w:t>,” Maloof wrote last year.</w:t>
      </w:r>
      <w:r w:rsidRPr="0064610C">
        <w:rPr>
          <w:rFonts w:asciiTheme="minorHAnsi" w:hAnsiTheme="minorHAnsi"/>
          <w:sz w:val="12"/>
        </w:rPr>
        <w:t>∂</w:t>
      </w:r>
      <w:r w:rsidRPr="0064610C">
        <w:rPr>
          <w:rFonts w:asciiTheme="minorHAnsi" w:hAnsiTheme="minorHAnsi"/>
          <w:sz w:val="16"/>
        </w:rPr>
        <w:t xml:space="preserve"> Maybe you’ll rest more comfortably knowing the House intelligence authorization bill passed in May told the intelligence community to report to Congress within six months, “on the threat posed by man-made electromagnetic pulse weapons to United States interests through 2025, including threats from foreign countries and foreign nonstate actors.”</w:t>
      </w:r>
      <w:r w:rsidRPr="0064610C">
        <w:rPr>
          <w:rFonts w:asciiTheme="minorHAnsi" w:hAnsiTheme="minorHAnsi"/>
          <w:sz w:val="12"/>
        </w:rPr>
        <w:t>∂</w:t>
      </w:r>
      <w:r w:rsidRPr="0064610C">
        <w:rPr>
          <w:rFonts w:asciiTheme="minorHAnsi" w:hAnsiTheme="minorHAnsi"/>
          <w:sz w:val="16"/>
        </w:rPr>
        <w:t xml:space="preserve"> Or, maybe that’s not so comforting. In 2004 and again in 2008, separate congressional commissions gave detailed, horrific reports on such threats. Now, Congress wants another report.</w:t>
      </w:r>
      <w:r w:rsidRPr="0064610C">
        <w:rPr>
          <w:rFonts w:asciiTheme="minorHAnsi" w:hAnsiTheme="minorHAnsi"/>
          <w:sz w:val="12"/>
        </w:rPr>
        <w:t>∂</w:t>
      </w:r>
      <w:r w:rsidRPr="0064610C">
        <w:rPr>
          <w:rFonts w:asciiTheme="minorHAnsi" w:hAnsiTheme="minorHAnsi"/>
          <w:sz w:val="16"/>
        </w:rPr>
        <w:t xml:space="preserve"> In his book, Maloof quotes Clay Wilson of the Congressional Research Service, who said, “Several nations, including reported sponsors of terrorism, may currently have a capability to use EMP as a weapon for cyberwarfare or cyberterrorism to disrupt communications and other parts of the U.S. critical infrastructure.”</w:t>
      </w:r>
      <w:r w:rsidRPr="0064610C">
        <w:rPr>
          <w:rFonts w:asciiTheme="minorHAnsi" w:hAnsiTheme="minorHAnsi"/>
          <w:sz w:val="12"/>
        </w:rPr>
        <w:t>∂</w:t>
      </w:r>
      <w:r w:rsidRPr="0064610C">
        <w:rPr>
          <w:rFonts w:asciiTheme="minorHAnsi" w:hAnsiTheme="minorHAnsi"/>
          <w:sz w:val="16"/>
        </w:rPr>
        <w:t xml:space="preserve"> What would an EMP attack look like? “Within an instant,” Maloof writes, “we will have no idea what’s happening all around us, because we will have no news. There will be no radio, no TV, no cell signal. No newspaper delivered.</w:t>
      </w:r>
      <w:r w:rsidRPr="0064610C">
        <w:rPr>
          <w:rFonts w:asciiTheme="minorHAnsi" w:hAnsiTheme="minorHAnsi"/>
          <w:sz w:val="12"/>
        </w:rPr>
        <w:t>∂</w:t>
      </w:r>
      <w:r w:rsidRPr="0064610C">
        <w:rPr>
          <w:rFonts w:asciiTheme="minorHAnsi" w:hAnsiTheme="minorHAnsi"/>
          <w:sz w:val="16"/>
        </w:rPr>
        <w:t xml:space="preserve"> “Products won’t flow into the nearby Wal-Mart. The big trucks will be stuck on the interstates. Gas stations won’t be able to pump the fuel they do have. Some police officers and firefighters will show up for work, but most will stay home to protect their own families. Power lines will get knocked down in windstorms, but nobody will care. They’ll all be fried anyway. Crops will wither in the fields until scavenged – since the big picking machines will all be idled, and there will be no way to get the crop to market anyway.</w:t>
      </w:r>
      <w:r w:rsidRPr="0064610C">
        <w:rPr>
          <w:rFonts w:asciiTheme="minorHAnsi" w:hAnsiTheme="minorHAnsi"/>
          <w:sz w:val="12"/>
        </w:rPr>
        <w:t>∂</w:t>
      </w:r>
      <w:r w:rsidRPr="0064610C">
        <w:rPr>
          <w:rFonts w:asciiTheme="minorHAnsi" w:hAnsiTheme="minorHAnsi"/>
          <w:sz w:val="16"/>
        </w:rPr>
        <w:t xml:space="preserve"> “</w:t>
      </w:r>
      <w:r w:rsidRPr="0064610C">
        <w:rPr>
          <w:rFonts w:asciiTheme="minorHAnsi" w:hAnsiTheme="minorHAnsi"/>
          <w:u w:val="single"/>
        </w:rPr>
        <w:t>Nothing that’s been invented in the last 50 years – based on computer chips, microelectronics or digital technology – will work. And it will get worse</w:t>
      </w:r>
      <w:r w:rsidRPr="0064610C">
        <w:rPr>
          <w:rFonts w:asciiTheme="minorHAnsi" w:hAnsiTheme="minorHAnsi"/>
          <w:sz w:val="16"/>
        </w:rPr>
        <w:t>.”</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Links</w:t>
      </w:r>
    </w:p>
    <w:p w:rsidR="00A84BC4" w:rsidRPr="0064610C" w:rsidRDefault="00A84BC4" w:rsidP="00A84BC4">
      <w:pPr>
        <w:pStyle w:val="Heading4"/>
        <w:rPr>
          <w:rFonts w:asciiTheme="minorHAnsi" w:hAnsiTheme="minorHAnsi"/>
        </w:rPr>
      </w:pPr>
      <w:r w:rsidRPr="0064610C">
        <w:rPr>
          <w:rFonts w:asciiTheme="minorHAnsi" w:hAnsiTheme="minorHAnsi"/>
        </w:rPr>
        <w:t>Backdoors are key to prevent terrorism</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Corn 7/13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(Corn, Geoffrey S. * Presidential Research Professor of Law, South Texas College of Law; Lieutenant Colonel (Retired), U.S. Army Judge Advocate General’s Corps. Prior to joining the faculty at South Texas, Professor Corn served in a variety of military assignments, including as the Army’s Senior Law of War Advisor, Supervisory Defense Counsel for the Western United States, Chief of International Law for U.S. Army Europe, and as a Tactical Intelligence Officer in Panama. “Averting the Inherent Dangers of 'Going Dark': Why Congress Must Require a Locked Front Door to Encrypted Data,” SSRN. 07-13-2015. http://papers.ssrn.com/sol3/papers.cfm?abstract_id=2630361&amp;download=yes//ghs-kw)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 xml:space="preserve">The risks related to “going dark” are real. </w:t>
      </w:r>
      <w:r w:rsidRPr="0064610C">
        <w:rPr>
          <w:rFonts w:asciiTheme="minorHAnsi" w:hAnsiTheme="minorHAnsi"/>
          <w:sz w:val="16"/>
        </w:rPr>
        <w:t xml:space="preserve">When the President of the United States,60 the Prime Minister of the United Kingdom,61 and the Director of the FBI62 all publically express deep concerns about how this phenomenon will endanger their respective nations, it is difficult to ignore. Today, </w:t>
      </w:r>
      <w:r w:rsidRPr="0064610C">
        <w:rPr>
          <w:rStyle w:val="Emphasis"/>
          <w:rFonts w:asciiTheme="minorHAnsi" w:hAnsiTheme="minorHAnsi"/>
        </w:rPr>
        <w:t>encryption technologies that are making it increasingly easy for individual users to prevent even lawful government access to potentially vital information related to crimes or other national security threats</w:t>
      </w:r>
      <w:r w:rsidRPr="0064610C">
        <w:rPr>
          <w:rStyle w:val="StyleUnderline"/>
          <w:rFonts w:asciiTheme="minorHAnsi" w:hAnsiTheme="minorHAnsi"/>
        </w:rPr>
        <w:t>. This evolution of individual encryption capabilities represents a fundamental distortion of the balance between government surveillance authority and individual liberty</w:t>
      </w:r>
      <w:r w:rsidRPr="0064610C">
        <w:rPr>
          <w:rFonts w:asciiTheme="minorHAnsi" w:hAnsiTheme="minorHAnsi"/>
          <w:sz w:val="16"/>
        </w:rPr>
        <w:t xml:space="preserve"> central to the Fourth Amendment. And balance is the operative word. The right of The People to be secure against unreasonable government intrusions into those places and things protected by the Fourth Amendment must be vehemently protected. </w:t>
      </w:r>
      <w:r w:rsidRPr="0064610C">
        <w:rPr>
          <w:rStyle w:val="StyleUnderline"/>
          <w:rFonts w:asciiTheme="minorHAnsi" w:hAnsiTheme="minorHAnsi"/>
        </w:rPr>
        <w:t>Reasonable searches</w:t>
      </w:r>
      <w:r w:rsidRPr="0064610C">
        <w:rPr>
          <w:rFonts w:asciiTheme="minorHAnsi" w:hAnsiTheme="minorHAnsi"/>
          <w:sz w:val="16"/>
        </w:rPr>
        <w:t xml:space="preserve">, however, should not only be permitted, but they </w:t>
      </w:r>
      <w:r w:rsidRPr="0064610C">
        <w:rPr>
          <w:rStyle w:val="Emphasis"/>
          <w:rFonts w:asciiTheme="minorHAnsi" w:hAnsiTheme="minorHAnsi"/>
        </w:rPr>
        <w:t>should be mandated where necessary</w:t>
      </w:r>
      <w:r w:rsidRPr="0064610C">
        <w:rPr>
          <w:rFonts w:asciiTheme="minorHAnsi" w:hAnsiTheme="minorHAnsi"/>
          <w:sz w:val="16"/>
        </w:rPr>
        <w:t xml:space="preserve">. </w:t>
      </w:r>
      <w:r w:rsidRPr="0064610C">
        <w:rPr>
          <w:rStyle w:val="StyleUnderline"/>
          <w:rFonts w:asciiTheme="minorHAnsi" w:hAnsiTheme="minorHAnsi"/>
        </w:rPr>
        <w:t>Congress has the authority to ensure that such searches are possible.</w:t>
      </w:r>
      <w:r w:rsidRPr="0064610C">
        <w:rPr>
          <w:rFonts w:asciiTheme="minorHAnsi" w:hAnsiTheme="minorHAnsi"/>
          <w:sz w:val="16"/>
        </w:rPr>
        <w:t xml:space="preserve"> While some argue that this could cause American manufacturers to suffer, saddled as they will appear to be by the “Snowden Effect,” the rules will apply equally to any manufacturer that wishes to do business in the United States. Considering that the United States economy is the largest in the world, it is highly unlikely that foreign manufacturers will forego access to our market in order to avoid having to create CALEA-like solutions to allow for lawful access to encrypted data. Just as foreign cellular telephone providers, such as T-Mobile, are active in the United States, so too will foreign device manufacturers and other communications services adjust their technology to comply with our laws and regulations. This will put American and foreign companies on an equal playing field while encouraging ingenuity and competition. Most importantly, “</w:t>
      </w:r>
      <w:r w:rsidRPr="0064610C">
        <w:rPr>
          <w:rStyle w:val="StyleUnderline"/>
          <w:rFonts w:asciiTheme="minorHAnsi" w:hAnsiTheme="minorHAnsi"/>
        </w:rPr>
        <w:t>the right of the people to be secure in their persons</w:t>
      </w:r>
      <w:r w:rsidRPr="0064610C">
        <w:rPr>
          <w:rFonts w:asciiTheme="minorHAnsi" w:hAnsiTheme="minorHAnsi"/>
          <w:sz w:val="16"/>
        </w:rPr>
        <w:t xml:space="preserve">, houses, papers, and effects” </w:t>
      </w:r>
      <w:r w:rsidRPr="0064610C">
        <w:rPr>
          <w:rStyle w:val="StyleUnderline"/>
          <w:rFonts w:asciiTheme="minorHAnsi" w:hAnsiTheme="minorHAnsi"/>
        </w:rPr>
        <w:t>will be protected</w:t>
      </w:r>
      <w:r w:rsidRPr="0064610C">
        <w:rPr>
          <w:rFonts w:asciiTheme="minorHAnsi" w:hAnsiTheme="minorHAnsi"/>
          <w:sz w:val="16"/>
        </w:rPr>
        <w:t xml:space="preserve"> not only “against unreasonable searches and seizures,” but also </w:t>
      </w:r>
      <w:r w:rsidRPr="0064610C">
        <w:rPr>
          <w:rStyle w:val="Emphasis"/>
          <w:rFonts w:asciiTheme="minorHAnsi" w:hAnsiTheme="minorHAnsi"/>
        </w:rPr>
        <w:t xml:space="preserve">against attacks by criminals and terrorists. </w:t>
      </w:r>
      <w:r w:rsidRPr="0064610C">
        <w:rPr>
          <w:rFonts w:asciiTheme="minorHAnsi" w:hAnsiTheme="minorHAnsi"/>
          <w:sz w:val="16"/>
        </w:rPr>
        <w:t>And is not this, in essence, the primary purpose of government?</w:t>
      </w:r>
    </w:p>
    <w:p w:rsidR="00A84BC4" w:rsidRPr="0064610C" w:rsidRDefault="00A84BC4" w:rsidP="00A84BC4">
      <w:pPr>
        <w:pStyle w:val="Heading4"/>
        <w:rPr>
          <w:rFonts w:asciiTheme="minorHAnsi" w:hAnsiTheme="minorHAnsi"/>
        </w:rPr>
      </w:pPr>
      <w:r w:rsidRPr="0064610C">
        <w:rPr>
          <w:rFonts w:asciiTheme="minorHAnsi" w:hAnsiTheme="minorHAnsi"/>
        </w:rPr>
        <w:t>Backdoors are key to security—terror turns the case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Goldsmith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(Jack Goldsmith. Jack Goldsmith, a contributing editor, teaches at Harvard Law School and is a member of the Hoover Institution Task Force on National Security and Law. "We Need an Invasive NSA," New Republic. 10-10-2013. http://www.newrepublic.com/article/115002/invasive-nsa-will-protect-us-cyber-attacks//ghs-kw)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Ever since stories about the National Security Agency’s (NSA) electronic intelligence-gathering capabilities began tumbling out last June, </w:t>
      </w:r>
      <w:r w:rsidRPr="0064610C">
        <w:rPr>
          <w:rStyle w:val="Emphasis"/>
          <w:rFonts w:asciiTheme="minorHAnsi" w:hAnsiTheme="minorHAnsi"/>
        </w:rPr>
        <w:t>The New York Times</w:t>
      </w:r>
      <w:r w:rsidRPr="0064610C">
        <w:rPr>
          <w:rFonts w:asciiTheme="minorHAnsi" w:hAnsiTheme="minorHAnsi"/>
          <w:sz w:val="16"/>
        </w:rPr>
        <w:t xml:space="preserve"> has published more than a dozen editorials excoriating the “national surveillance state.” It </w:t>
      </w:r>
      <w:r w:rsidRPr="0064610C">
        <w:rPr>
          <w:rStyle w:val="Emphasis"/>
          <w:rFonts w:asciiTheme="minorHAnsi" w:hAnsiTheme="minorHAnsi"/>
        </w:rPr>
        <w:t>wants the NSA to end</w:t>
      </w:r>
      <w:r w:rsidRPr="0064610C">
        <w:rPr>
          <w:rFonts w:asciiTheme="minorHAnsi" w:hAnsiTheme="minorHAnsi"/>
          <w:sz w:val="16"/>
        </w:rPr>
        <w:t xml:space="preserve"> the “mass warehousing of everyone’s data” and the use of </w:t>
      </w:r>
      <w:r w:rsidRPr="0064610C">
        <w:rPr>
          <w:rStyle w:val="Emphasis"/>
          <w:rFonts w:asciiTheme="minorHAnsi" w:hAnsiTheme="minorHAnsi"/>
        </w:rPr>
        <w:t>“back doors”</w:t>
      </w:r>
      <w:r w:rsidRPr="0064610C">
        <w:rPr>
          <w:rFonts w:asciiTheme="minorHAnsi" w:hAnsiTheme="minorHAnsi"/>
          <w:sz w:val="16"/>
        </w:rPr>
        <w:t xml:space="preserve"> to break encrypted communications. A major element of the Times’ critique is that the NSA’s domestic sweeps are not justified by the terrorist threat they aim to prevent. At the end of August, in the midst of the Times’ assault on the NSA, the newspaper suffered what it described as a “malicious external attack” on its domain name registrar at the hands of the Syrian Electronic Army, a group of hackers who support Syrian President Bashar Al Assad. The paper’s website was down for several hours and, for some people, much longer. “In terms of the sophistication of the attack, this is a big deal,” said Marc Frons, the Times’ chief information officer. Ten months earlier, hackers stole the corporate passwords for every employee at the Times, accessed the computers of 53 employees, and breached the e-mail accounts of two reporters who cover China. “We brought in the FBI, and the FBI said this had all the hallmarks of hacking by the Chinese military,” Frons said at the time. He also acknowledged that the hackers were in the Times system on election night in 2012 and could have “wreaked havoc” on its coverage if they wanted. Such </w:t>
      </w:r>
      <w:r w:rsidRPr="0064610C">
        <w:rPr>
          <w:rStyle w:val="StyleUnderline"/>
          <w:rFonts w:asciiTheme="minorHAnsi" w:hAnsiTheme="minorHAnsi"/>
        </w:rPr>
        <w:t>cyber-intrusions threaten corporate America and the U.S. government every day. “Relentless assaults on America’s computer networks by China and other foreign governments, hackers and criminals have created an urgent need for safeguards to protect these vital systems</w:t>
      </w:r>
      <w:r w:rsidRPr="0064610C">
        <w:rPr>
          <w:rFonts w:asciiTheme="minorHAnsi" w:hAnsiTheme="minorHAnsi"/>
          <w:sz w:val="16"/>
        </w:rPr>
        <w:t xml:space="preserve">,” the Times editorial page noted last year while supporting legislation encouraging the private sector to share cybersecurity information with the government. It cited General </w:t>
      </w:r>
      <w:r w:rsidRPr="0064610C">
        <w:rPr>
          <w:rStyle w:val="StyleUnderline"/>
          <w:rFonts w:asciiTheme="minorHAnsi" w:hAnsiTheme="minorHAnsi"/>
        </w:rPr>
        <w:t>Keith</w:t>
      </w:r>
      <w:r w:rsidRPr="0064610C">
        <w:rPr>
          <w:rFonts w:asciiTheme="minorHAnsi" w:hAnsiTheme="minorHAnsi"/>
          <w:sz w:val="16"/>
        </w:rPr>
        <w:t xml:space="preserve"> Alexander, the director of the NSA, who had </w:t>
      </w:r>
      <w:r w:rsidRPr="0064610C">
        <w:rPr>
          <w:rStyle w:val="StyleUnderline"/>
          <w:rFonts w:asciiTheme="minorHAnsi" w:hAnsiTheme="minorHAnsi"/>
        </w:rPr>
        <w:t>noted a 17-fold increase in cyber-intrusions on critical infrastructure from 2009 to 2011 and</w:t>
      </w:r>
      <w:r w:rsidRPr="0064610C">
        <w:rPr>
          <w:rFonts w:asciiTheme="minorHAnsi" w:hAnsiTheme="minorHAnsi"/>
          <w:sz w:val="16"/>
        </w:rPr>
        <w:t xml:space="preserve"> who </w:t>
      </w:r>
      <w:r w:rsidRPr="0064610C">
        <w:rPr>
          <w:rStyle w:val="StyleUnderline"/>
          <w:rFonts w:asciiTheme="minorHAnsi" w:hAnsiTheme="minorHAnsi"/>
        </w:rPr>
        <w:t>described the losses in the United States from cyber-theft as “the greatest transfer of wealth in history.” If a “catastrophic cyber-attack occurs,”</w:t>
      </w:r>
      <w:r w:rsidRPr="0064610C">
        <w:rPr>
          <w:rFonts w:asciiTheme="minorHAnsi" w:hAnsiTheme="minorHAnsi"/>
          <w:sz w:val="16"/>
        </w:rPr>
        <w:t xml:space="preserve"> the Times concluded, </w:t>
      </w:r>
      <w:r w:rsidRPr="0064610C">
        <w:rPr>
          <w:rStyle w:val="StyleUnderline"/>
          <w:rFonts w:asciiTheme="minorHAnsi" w:hAnsiTheme="minorHAnsi"/>
        </w:rPr>
        <w:t xml:space="preserve">“Americans will be justified in asking why their lawmakers ... failed to protect them.” </w:t>
      </w:r>
      <w:r w:rsidRPr="0064610C">
        <w:rPr>
          <w:rStyle w:val="Emphasis"/>
          <w:rFonts w:asciiTheme="minorHAnsi" w:hAnsiTheme="minorHAnsi"/>
        </w:rPr>
        <w:t xml:space="preserve">When catastrophe strikes, the public will adjust its tolerance for intrusive government measures. </w:t>
      </w:r>
      <w:r w:rsidRPr="0064610C">
        <w:rPr>
          <w:rStyle w:val="StyleUnderline"/>
          <w:rFonts w:asciiTheme="minorHAnsi" w:hAnsiTheme="minorHAnsi"/>
        </w:rPr>
        <w:t>The Times editorial board is quite right about the seriousness of the cyber- threat and the federal government’s responsibility to redress it. What it does not appear to realize is the connection between the domestic NSA surveillance it detests and the governmental assistance with cybersecurity it cherishes</w:t>
      </w:r>
      <w:r w:rsidRPr="0064610C">
        <w:rPr>
          <w:rStyle w:val="Emphasis"/>
          <w:rFonts w:asciiTheme="minorHAnsi" w:hAnsiTheme="minorHAnsi"/>
        </w:rPr>
        <w:t xml:space="preserve">. To keep our computer and telecommunication networks secure, the government will eventually need to monitor and collect intelligence on those networks using techniques similar to ones the Times and many others find reprehensible when done for counterterrorism ends. </w:t>
      </w:r>
      <w:r w:rsidRPr="0064610C">
        <w:rPr>
          <w:rStyle w:val="StyleUnderline"/>
          <w:rFonts w:asciiTheme="minorHAnsi" w:hAnsiTheme="minorHAnsi"/>
        </w:rPr>
        <w:t xml:space="preserve">The fate of domestic surveillance is today being fought around the topic of whether it is needed to stop Al Qaeda from blowing things up. But the fight tomorrow, and the more important fight, will be about whether it is necessary to protect our ways of life embedded in computer networks. </w:t>
      </w:r>
      <w:r w:rsidRPr="0064610C">
        <w:rPr>
          <w:rFonts w:asciiTheme="minorHAnsi" w:hAnsiTheme="minorHAnsi"/>
          <w:sz w:val="16"/>
        </w:rPr>
        <w:t xml:space="preserve">Anyone anywhere with a connection to the Internet can engage in cyber-operations within the United States. </w:t>
      </w:r>
      <w:r w:rsidRPr="0064610C">
        <w:rPr>
          <w:rStyle w:val="StyleUnderline"/>
          <w:rFonts w:asciiTheme="minorHAnsi" w:hAnsiTheme="minorHAnsi"/>
        </w:rPr>
        <w:t>Most truly harmful cyber-operations,</w:t>
      </w:r>
      <w:r w:rsidRPr="0064610C">
        <w:rPr>
          <w:rFonts w:asciiTheme="minorHAnsi" w:hAnsiTheme="minorHAnsi"/>
          <w:sz w:val="16"/>
        </w:rPr>
        <w:t xml:space="preserve"> however, </w:t>
      </w:r>
      <w:r w:rsidRPr="0064610C">
        <w:rPr>
          <w:rStyle w:val="StyleUnderline"/>
          <w:rFonts w:asciiTheme="minorHAnsi" w:hAnsiTheme="minorHAnsi"/>
        </w:rPr>
        <w:t>require group effort and significant skill. The attacking group or nation must have clever hackers, significant computing power, and the sophisticated software</w:t>
      </w:r>
      <w:r w:rsidRPr="0064610C">
        <w:rPr>
          <w:rFonts w:asciiTheme="minorHAnsi" w:hAnsiTheme="minorHAnsi"/>
          <w:sz w:val="16"/>
        </w:rPr>
        <w:t>—known as “malware”—</w:t>
      </w:r>
      <w:r w:rsidRPr="0064610C">
        <w:rPr>
          <w:rStyle w:val="StyleUnderline"/>
          <w:rFonts w:asciiTheme="minorHAnsi" w:hAnsiTheme="minorHAnsi"/>
        </w:rPr>
        <w:t>that enables the monitoring, exfiltration, or destruction of information inside a computer.</w:t>
      </w:r>
      <w:r w:rsidRPr="0064610C">
        <w:rPr>
          <w:rFonts w:asciiTheme="minorHAnsi" w:hAnsiTheme="minorHAnsi"/>
          <w:sz w:val="16"/>
        </w:rPr>
        <w:t xml:space="preserve"> The supply of all of these resources has been growing fast for many years—in governmental labs devoted to developing these tools and on sprawling black markets on the Internet. </w:t>
      </w:r>
      <w:r w:rsidRPr="0064610C">
        <w:rPr>
          <w:rStyle w:val="StyleUnderline"/>
          <w:rFonts w:asciiTheme="minorHAnsi" w:hAnsiTheme="minorHAnsi"/>
        </w:rPr>
        <w:t>Telecommunication networks are the channels through which malware typically travels</w:t>
      </w:r>
      <w:r w:rsidRPr="0064610C">
        <w:rPr>
          <w:rFonts w:asciiTheme="minorHAnsi" w:hAnsiTheme="minorHAnsi"/>
          <w:sz w:val="16"/>
        </w:rPr>
        <w:t xml:space="preserve">, often anonymized or encrypted, and buried in the billions of communications that traverse the globe each day. </w:t>
      </w:r>
      <w:r w:rsidRPr="0064610C">
        <w:rPr>
          <w:rStyle w:val="StyleUnderline"/>
          <w:rFonts w:asciiTheme="minorHAnsi" w:hAnsiTheme="minorHAnsi"/>
        </w:rPr>
        <w:t>The targets are the communications networks themselves as well as the computers they connect</w:t>
      </w:r>
      <w:r w:rsidRPr="0064610C">
        <w:rPr>
          <w:rFonts w:asciiTheme="minorHAnsi" w:hAnsiTheme="minorHAnsi"/>
          <w:sz w:val="16"/>
        </w:rPr>
        <w:t xml:space="preserve">—things like the Times’ servers, the computer systems that monitor nuclear plants, classified documents on computers in the Pentagon, the nasdaq exchange, your local bank, and your social-network providers. </w:t>
      </w:r>
      <w:r w:rsidRPr="0064610C">
        <w:rPr>
          <w:rStyle w:val="StyleUnderline"/>
          <w:rFonts w:asciiTheme="minorHAnsi" w:hAnsiTheme="minorHAnsi"/>
        </w:rPr>
        <w:t>To keep these computers and networks secure, the government needs powerful intelligence capabilities abroad so that it can learn about planned cyber-intrusions. It also needs to raise defenses at home.</w:t>
      </w:r>
      <w:r w:rsidRPr="0064610C">
        <w:rPr>
          <w:rFonts w:asciiTheme="minorHAnsi" w:hAnsiTheme="minorHAnsi"/>
          <w:sz w:val="16"/>
        </w:rPr>
        <w:t xml:space="preserve"> An important first step is to correct the market failures that plague cybersecurity. Through law or regulation, the government must improve incentives for individuals to use security software, for private firms to harden their defenses and share information with one another, and for Internet service providers to crack down on the botnets—networks of compromised zombie computers—that underlie many cyber-attacks. More, too, must be done to prevent insider threats like Edward Snowden’s, and to control the stealth introduction of vulnerabilities during the manufacture of computer components—vulnerabilities that can later be used as windows for cyber-attacks. And yet that’s still not enough. </w:t>
      </w:r>
      <w:r w:rsidRPr="0064610C">
        <w:rPr>
          <w:rStyle w:val="StyleUnderline"/>
          <w:rFonts w:asciiTheme="minorHAnsi" w:hAnsiTheme="minorHAnsi"/>
        </w:rPr>
        <w:t>The U.S. government can fully monitor air, space, and sea for potential attacks from abroad. But it has limited access to the channels of cyber-attack and cyber-theft, because they are owned by private telecommunication firms</w:t>
      </w:r>
      <w:r w:rsidRPr="0064610C">
        <w:rPr>
          <w:rFonts w:asciiTheme="minorHAnsi" w:hAnsiTheme="minorHAnsi"/>
          <w:sz w:val="16"/>
        </w:rPr>
        <w:t xml:space="preserve">, and because Congress strictly limits government access to private communications. “I can’t defend the country until I’m into all the networks,” General Alexander reportedly told senior government officials a few months ago. For Alexander, </w:t>
      </w:r>
      <w:r w:rsidRPr="0064610C">
        <w:rPr>
          <w:rStyle w:val="StyleUnderline"/>
          <w:rFonts w:asciiTheme="minorHAnsi" w:hAnsiTheme="minorHAnsi"/>
        </w:rPr>
        <w:t>being in the network means having government computers scan the content and metadata of Internet communications in the United States and store some of these communications for extended periods.</w:t>
      </w:r>
      <w:r w:rsidRPr="0064610C">
        <w:rPr>
          <w:rFonts w:asciiTheme="minorHAnsi" w:hAnsiTheme="minorHAnsi"/>
          <w:sz w:val="16"/>
        </w:rPr>
        <w:t xml:space="preserve"> </w:t>
      </w:r>
      <w:r w:rsidRPr="0064610C">
        <w:rPr>
          <w:rStyle w:val="StyleUnderline"/>
          <w:rFonts w:asciiTheme="minorHAnsi" w:hAnsiTheme="minorHAnsi"/>
        </w:rPr>
        <w:t>Such access</w:t>
      </w:r>
      <w:r w:rsidRPr="0064610C">
        <w:rPr>
          <w:rFonts w:asciiTheme="minorHAnsi" w:hAnsiTheme="minorHAnsi"/>
          <w:sz w:val="16"/>
        </w:rPr>
        <w:t xml:space="preserve">, he thinks, </w:t>
      </w:r>
      <w:r w:rsidRPr="0064610C">
        <w:rPr>
          <w:rStyle w:val="StyleUnderline"/>
          <w:rFonts w:asciiTheme="minorHAnsi" w:hAnsiTheme="minorHAnsi"/>
        </w:rPr>
        <w:t>will give the government a fighting chance</w:t>
      </w:r>
      <w:r w:rsidRPr="0064610C">
        <w:rPr>
          <w:rFonts w:asciiTheme="minorHAnsi" w:hAnsiTheme="minorHAnsi"/>
          <w:sz w:val="16"/>
        </w:rPr>
        <w:t xml:space="preserve"> to find the needle of known malware in the haystack of communications </w:t>
      </w:r>
      <w:r w:rsidRPr="0064610C">
        <w:rPr>
          <w:rStyle w:val="StyleUnderline"/>
          <w:rFonts w:asciiTheme="minorHAnsi" w:hAnsiTheme="minorHAnsi"/>
        </w:rPr>
        <w:t xml:space="preserve">so that it can block or degrade the attack or exploitation. It will also allow it to discern patterns of malicious activity in the swarm of communications, even when it doesn’t possess the malware’s signature. And it will better enable the government to trace back an attack’s trajectory so that it can discover the identity and geographical origin of the threat. </w:t>
      </w:r>
      <w:r w:rsidRPr="0064610C">
        <w:rPr>
          <w:rFonts w:asciiTheme="minorHAnsi" w:hAnsiTheme="minorHAnsi"/>
          <w:sz w:val="16"/>
        </w:rPr>
        <w:t xml:space="preserve">Alexander’s domestic cybersecurity plans look like pumped-up versions of the NSA’s counterterrorism-related homeland surveillance that has sparked so much controversy in recent months. That is why so many people in Washington think that Alexander’s vision has “virtually no chance of moving forward,” as the Times recently reported. “Whatever trust was there is now gone,” a senior intelligence official told Times. There are two reasons to think that these predictions are wrong and that </w:t>
      </w:r>
      <w:r w:rsidRPr="0064610C">
        <w:rPr>
          <w:rStyle w:val="StyleUnderline"/>
          <w:rFonts w:asciiTheme="minorHAnsi" w:hAnsiTheme="minorHAnsi"/>
        </w:rPr>
        <w:t>the government</w:t>
      </w:r>
      <w:r w:rsidRPr="0064610C">
        <w:rPr>
          <w:rFonts w:asciiTheme="minorHAnsi" w:hAnsiTheme="minorHAnsi"/>
          <w:sz w:val="16"/>
        </w:rPr>
        <w:t xml:space="preserve">, with extensive assistance from the NSA, </w:t>
      </w:r>
      <w:r w:rsidRPr="0064610C">
        <w:rPr>
          <w:rStyle w:val="StyleUnderline"/>
          <w:rFonts w:asciiTheme="minorHAnsi" w:hAnsiTheme="minorHAnsi"/>
        </w:rPr>
        <w:t xml:space="preserve">will one day intimately monitor private networks. </w:t>
      </w:r>
      <w:r w:rsidRPr="0064610C">
        <w:rPr>
          <w:rFonts w:asciiTheme="minorHAnsi" w:hAnsiTheme="minorHAnsi"/>
          <w:sz w:val="16"/>
        </w:rPr>
        <w:t xml:space="preserve">The </w:t>
      </w:r>
      <w:r w:rsidRPr="0064610C">
        <w:rPr>
          <w:rStyle w:val="StyleUnderline"/>
          <w:rFonts w:asciiTheme="minorHAnsi" w:hAnsiTheme="minorHAnsi"/>
        </w:rPr>
        <w:t>first</w:t>
      </w:r>
      <w:r w:rsidRPr="0064610C">
        <w:rPr>
          <w:rFonts w:asciiTheme="minorHAnsi" w:hAnsiTheme="minorHAnsi"/>
          <w:sz w:val="16"/>
        </w:rPr>
        <w:t xml:space="preserve"> is that </w:t>
      </w:r>
      <w:r w:rsidRPr="0064610C">
        <w:rPr>
          <w:rStyle w:val="StyleUnderline"/>
          <w:rFonts w:asciiTheme="minorHAnsi" w:hAnsiTheme="minorHAnsi"/>
        </w:rPr>
        <w:t>the cybersecurity threat is</w:t>
      </w:r>
      <w:r w:rsidRPr="0064610C">
        <w:rPr>
          <w:rFonts w:asciiTheme="minorHAnsi" w:hAnsiTheme="minorHAnsi"/>
          <w:sz w:val="16"/>
        </w:rPr>
        <w:t xml:space="preserve"> more </w:t>
      </w:r>
      <w:r w:rsidRPr="0064610C">
        <w:rPr>
          <w:rStyle w:val="StyleUnderline"/>
          <w:rFonts w:asciiTheme="minorHAnsi" w:hAnsiTheme="minorHAnsi"/>
        </w:rPr>
        <w:t>pervasive and severe</w:t>
      </w:r>
      <w:r w:rsidRPr="0064610C">
        <w:rPr>
          <w:rFonts w:asciiTheme="minorHAnsi" w:hAnsiTheme="minorHAnsi"/>
          <w:sz w:val="16"/>
        </w:rPr>
        <w:t xml:space="preserve"> than the terrorism threat and is somewhat easier to see. </w:t>
      </w:r>
      <w:r w:rsidRPr="0064610C">
        <w:rPr>
          <w:rStyle w:val="StyleUnderline"/>
          <w:rFonts w:asciiTheme="minorHAnsi" w:hAnsiTheme="minorHAnsi"/>
        </w:rPr>
        <w:t>If the Times’ website goes down a few more times and for longer periods, and if the next penetration of its computer systems causes large intellectual property losses or a compromise in its reporting, even the editorial page would rethink the proper balance of privacy and security.</w:t>
      </w:r>
      <w:r w:rsidRPr="0064610C">
        <w:rPr>
          <w:rFonts w:asciiTheme="minorHAnsi" w:hAnsiTheme="minorHAnsi"/>
          <w:sz w:val="16"/>
        </w:rPr>
        <w:t xml:space="preserve"> The point generalizes: </w:t>
      </w:r>
      <w:r w:rsidRPr="0064610C">
        <w:rPr>
          <w:rStyle w:val="Emphasis"/>
          <w:rFonts w:asciiTheme="minorHAnsi" w:hAnsiTheme="minorHAnsi"/>
        </w:rPr>
        <w:t xml:space="preserve">As cyber-theft and cyber-attacks continue to spread (and they will), and especially when they result in a catastrophic disaster (like a banking compromise that destroys market confidence, or a successful attack on an electrical grid), the public will demand government action to remedy the problem and will adjust its tolerance for intrusive government measures. </w:t>
      </w:r>
      <w:r w:rsidRPr="0064610C">
        <w:rPr>
          <w:rFonts w:asciiTheme="minorHAnsi" w:hAnsiTheme="minorHAnsi"/>
          <w:sz w:val="16"/>
        </w:rPr>
        <w:t xml:space="preserve">At that point, the nation’s willingness to adopt some version of Alexander’s vision will depend on the possibility of credible restraints on the NSA’s activities and credible ways for the public to monitor, debate, and approve what the NSA is doing over time. Which leads to </w:t>
      </w:r>
      <w:r w:rsidRPr="0064610C">
        <w:rPr>
          <w:rStyle w:val="StyleUnderline"/>
          <w:rFonts w:asciiTheme="minorHAnsi" w:hAnsiTheme="minorHAnsi"/>
        </w:rPr>
        <w:t>the second reason why skeptics</w:t>
      </w:r>
      <w:r w:rsidRPr="0064610C">
        <w:rPr>
          <w:rFonts w:asciiTheme="minorHAnsi" w:hAnsiTheme="minorHAnsi"/>
          <w:sz w:val="16"/>
        </w:rPr>
        <w:t xml:space="preserve"> about enhanced government involvement in the network </w:t>
      </w:r>
      <w:r w:rsidRPr="0064610C">
        <w:rPr>
          <w:rStyle w:val="StyleUnderline"/>
          <w:rFonts w:asciiTheme="minorHAnsi" w:hAnsiTheme="minorHAnsi"/>
        </w:rPr>
        <w:t>might be wrong.</w:t>
      </w:r>
      <w:r w:rsidRPr="0064610C">
        <w:rPr>
          <w:rFonts w:asciiTheme="minorHAnsi" w:hAnsiTheme="minorHAnsi"/>
          <w:sz w:val="16"/>
        </w:rPr>
        <w:t xml:space="preserve"> The public mistrusts the NSA not just because of what it does, but also because of its extraordinary secrecy. </w:t>
      </w:r>
      <w:r w:rsidRPr="0064610C">
        <w:rPr>
          <w:rStyle w:val="StyleUnderline"/>
          <w:rFonts w:asciiTheme="minorHAnsi" w:hAnsiTheme="minorHAnsi"/>
        </w:rPr>
        <w:t>To obtain the credibility it needs to secure permission</w:t>
      </w:r>
      <w:r w:rsidRPr="0064610C">
        <w:rPr>
          <w:rFonts w:asciiTheme="minorHAnsi" w:hAnsiTheme="minorHAnsi"/>
          <w:sz w:val="16"/>
        </w:rPr>
        <w:t xml:space="preserve"> from the American people </w:t>
      </w:r>
      <w:r w:rsidRPr="0064610C">
        <w:rPr>
          <w:rStyle w:val="StyleUnderline"/>
          <w:rFonts w:asciiTheme="minorHAnsi" w:hAnsiTheme="minorHAnsi"/>
        </w:rPr>
        <w:t>to protect our networks, the NSA</w:t>
      </w:r>
      <w:r w:rsidRPr="0064610C">
        <w:rPr>
          <w:rFonts w:asciiTheme="minorHAnsi" w:hAnsiTheme="minorHAnsi"/>
          <w:sz w:val="16"/>
        </w:rPr>
        <w:t xml:space="preserve"> and the intelligence community </w:t>
      </w:r>
      <w:r w:rsidRPr="0064610C">
        <w:rPr>
          <w:rStyle w:val="StyleUnderline"/>
          <w:rFonts w:asciiTheme="minorHAnsi" w:hAnsiTheme="minorHAnsi"/>
        </w:rPr>
        <w:t>must fundamentally recalibrate their attitude toward disclosure and scrutiny. There are signs that this is happening</w:t>
      </w:r>
      <w:r w:rsidRPr="0064610C">
        <w:rPr>
          <w:rFonts w:asciiTheme="minorHAnsi" w:hAnsiTheme="minorHAnsi"/>
          <w:sz w:val="16"/>
        </w:rPr>
        <w:t xml:space="preserve">—and that, despite the undoubted damage he inflicted on our national security in other respects, we have Edward Snowden to thank. “Before the unauthorized disclosures, we were always conservative about discussing specifics of our collection programs, based on the truism that the more adversaries know about what we’re doing, the more they can avoid our surveillance,” testified Director of National Intelligence James Clapper last month. “But the disclosures, for better or worse, have lowered the threshold for discussing these matters in public.” In the last few weeks, </w:t>
      </w:r>
      <w:r w:rsidRPr="0064610C">
        <w:rPr>
          <w:rStyle w:val="StyleUnderline"/>
          <w:rFonts w:asciiTheme="minorHAnsi" w:hAnsiTheme="minorHAnsi"/>
        </w:rPr>
        <w:t>the NSA has done the unthinkable in releasing dozens of documents that implicitly confirm general elements of its collection capabilities. These</w:t>
      </w:r>
      <w:r w:rsidRPr="0064610C">
        <w:rPr>
          <w:rFonts w:asciiTheme="minorHAnsi" w:hAnsiTheme="minorHAnsi"/>
          <w:sz w:val="16"/>
        </w:rPr>
        <w:t xml:space="preserve"> revelations are bewildering to most people in the intelligence community and no doubt hurt some elements of collection. But they </w:t>
      </w:r>
      <w:r w:rsidRPr="0064610C">
        <w:rPr>
          <w:rStyle w:val="StyleUnderline"/>
          <w:rFonts w:asciiTheme="minorHAnsi" w:hAnsiTheme="minorHAnsi"/>
        </w:rPr>
        <w:t>are justified by the countervailing need for public debate about</w:t>
      </w:r>
      <w:r w:rsidRPr="0064610C">
        <w:rPr>
          <w:rFonts w:asciiTheme="minorHAnsi" w:hAnsiTheme="minorHAnsi"/>
          <w:sz w:val="16"/>
        </w:rPr>
        <w:t xml:space="preserve">, and public confidence in, </w:t>
      </w:r>
      <w:r w:rsidRPr="0064610C">
        <w:rPr>
          <w:rStyle w:val="StyleUnderline"/>
          <w:rFonts w:asciiTheme="minorHAnsi" w:hAnsiTheme="minorHAnsi"/>
        </w:rPr>
        <w:t>NSA activities</w:t>
      </w:r>
      <w:r w:rsidRPr="0064610C">
        <w:rPr>
          <w:rFonts w:asciiTheme="minorHAnsi" w:hAnsiTheme="minorHAnsi"/>
          <w:sz w:val="16"/>
        </w:rPr>
        <w:t xml:space="preserve"> that had run ahead of what the public expected. And they suggest that secrecy about collection capacities is one value, but not the only or even the most important one. They also show that not all revelations of NSA capabilities are equally harmful. Disclosure that it sweeps up metadata is less damaging to its mission than disclosure of the fine-grained details about how it collects and analyzes that metadata.</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Turns Backdoors</w:t>
      </w:r>
    </w:p>
    <w:p w:rsidR="00A84BC4" w:rsidRPr="0064610C" w:rsidRDefault="00A84BC4" w:rsidP="00A84BC4">
      <w:pPr>
        <w:rPr>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Cyberattacks turn the case—public pressures for backdoors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Goldsmith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(Jack Goldsmith. Jack Goldsmith, a contributing editor, teaches at Harvard Law School and is a member of the Hoover Institution Task Force on National Security and Law. "We Need an Invasive NSA," New Republic. 10-10-2013. http://www.newrepublic.com/article/115002/invasive-nsa-will-protect-us-cyber-attacks//ghs-kw)</w:t>
      </w:r>
    </w:p>
    <w:p w:rsidR="00A84BC4" w:rsidRPr="0064610C" w:rsidRDefault="00A84BC4" w:rsidP="00A84BC4">
      <w:pPr>
        <w:rPr>
          <w:rStyle w:val="Emphasis"/>
          <w:rFonts w:asciiTheme="minorHAnsi" w:hAnsiTheme="minorHAnsi"/>
        </w:rPr>
      </w:pPr>
      <w:r w:rsidRPr="0064610C">
        <w:rPr>
          <w:rFonts w:asciiTheme="minorHAnsi" w:hAnsiTheme="minorHAnsi"/>
          <w:sz w:val="16"/>
        </w:rPr>
        <w:t xml:space="preserve">There are two reasons to think that these predictions are wrong and that the government, with extensive assistance from </w:t>
      </w:r>
      <w:r w:rsidRPr="0064610C">
        <w:rPr>
          <w:rStyle w:val="StyleUnderline"/>
          <w:rFonts w:asciiTheme="minorHAnsi" w:hAnsiTheme="minorHAnsi"/>
        </w:rPr>
        <w:t xml:space="preserve">the NSA, will one day intimately monitor private networks. </w:t>
      </w:r>
      <w:r w:rsidRPr="0064610C">
        <w:rPr>
          <w:rFonts w:asciiTheme="minorHAnsi" w:hAnsiTheme="minorHAnsi"/>
          <w:sz w:val="16"/>
        </w:rPr>
        <w:t xml:space="preserve">The first is that the cybersecurity threat is more pervasive and severe than the terrorism threat and is somewhat easier to see. </w:t>
      </w:r>
      <w:r w:rsidRPr="0064610C">
        <w:rPr>
          <w:rStyle w:val="StyleUnderline"/>
          <w:rFonts w:asciiTheme="minorHAnsi" w:hAnsiTheme="minorHAnsi"/>
        </w:rPr>
        <w:t>If the Times’ website goes down a few more times and for longer periods, and if the next penetration of its computer systems causes large intellectual property losses or a compromise in its reporting, even the editorial page would rethink the proper balance of privacy and security.</w:t>
      </w:r>
      <w:r w:rsidRPr="0064610C">
        <w:rPr>
          <w:rFonts w:asciiTheme="minorHAnsi" w:hAnsiTheme="minorHAnsi"/>
          <w:sz w:val="16"/>
        </w:rPr>
        <w:t xml:space="preserve"> The point generalizes: </w:t>
      </w:r>
      <w:r w:rsidRPr="0064610C">
        <w:rPr>
          <w:rStyle w:val="Emphasis"/>
          <w:rFonts w:asciiTheme="minorHAnsi" w:hAnsiTheme="minorHAnsi"/>
        </w:rPr>
        <w:t>As cyber-theft and cyber-attacks continue to spread (and they will), and especially when they result in a catastrophic disaster (like</w:t>
      </w:r>
      <w:r w:rsidRPr="0064610C">
        <w:rPr>
          <w:rFonts w:asciiTheme="minorHAnsi" w:hAnsiTheme="minorHAnsi"/>
          <w:sz w:val="16"/>
        </w:rPr>
        <w:t xml:space="preserve"> a banking compromise that destroys market confidence, or </w:t>
      </w:r>
      <w:r w:rsidRPr="0064610C">
        <w:rPr>
          <w:rStyle w:val="Emphasis"/>
          <w:rFonts w:asciiTheme="minorHAnsi" w:hAnsiTheme="minorHAnsi"/>
        </w:rPr>
        <w:t>a successful attack on an electrical grid), the public will demand government action to remedy the problem and will adjust its tolerance for intrusive government measures.</w:t>
      </w:r>
    </w:p>
    <w:p w:rsidR="00A84BC4" w:rsidRPr="0064610C" w:rsidRDefault="00A84BC4" w:rsidP="00A84BC4">
      <w:pPr>
        <w:pStyle w:val="Heading2"/>
        <w:rPr>
          <w:rFonts w:asciiTheme="minorHAnsi" w:hAnsiTheme="minorHAnsi"/>
        </w:rPr>
      </w:pPr>
      <w:r w:rsidRPr="0064610C">
        <w:rPr>
          <w:rFonts w:asciiTheme="minorHAnsi" w:hAnsiTheme="minorHAnsi"/>
        </w:rPr>
        <w:t>Ptix</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Backdoors are popular now—national security concerns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Wittes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 Lawfare. 7-23-2015. http://www.lawfareblog.com/thoughts-encryption-and-going-dark-part-i//ghs-kw)</w:t>
      </w:r>
    </w:p>
    <w:p w:rsidR="00A84BC4" w:rsidRPr="0064610C" w:rsidRDefault="00A84BC4" w:rsidP="00A84BC4">
      <w:pPr>
        <w:rPr>
          <w:rStyle w:val="StyleUnderline"/>
          <w:rFonts w:asciiTheme="minorHAnsi" w:hAnsiTheme="minorHAnsi"/>
        </w:rPr>
      </w:pPr>
      <w:r w:rsidRPr="0064610C">
        <w:rPr>
          <w:rStyle w:val="Style13ptBold"/>
          <w:rFonts w:asciiTheme="minorHAnsi" w:hAnsiTheme="minorHAnsi"/>
          <w:sz w:val="16"/>
        </w:rPr>
        <w:t xml:space="preserve">In other words, I think </w:t>
      </w:r>
      <w:r w:rsidRPr="0064610C">
        <w:rPr>
          <w:rStyle w:val="StyleUnderline"/>
          <w:rFonts w:asciiTheme="minorHAnsi" w:hAnsiTheme="minorHAnsi"/>
        </w:rPr>
        <w:t>Comey and Yates inevitably are asking for legislation</w:t>
      </w:r>
      <w:r w:rsidRPr="0064610C">
        <w:rPr>
          <w:rStyle w:val="Style13ptBold"/>
          <w:rFonts w:asciiTheme="minorHAnsi" w:hAnsiTheme="minorHAnsi"/>
          <w:sz w:val="16"/>
        </w:rPr>
        <w:t xml:space="preserve">, at least in the longer term. The administration has decided not to seek it now, so the conversation is taking place at a somewhat higher level of abstraction than it would if there were a specific legislative proposal on the table. </w:t>
      </w:r>
      <w:r w:rsidRPr="0064610C">
        <w:rPr>
          <w:rStyle w:val="StyleUnderline"/>
          <w:rFonts w:asciiTheme="minorHAnsi" w:hAnsiTheme="minorHAnsi"/>
        </w:rPr>
        <w:t>But the current discussion should be understood as an effort to begin building a legislative coalition for some sort of mandate that internet platform companies retain</w:t>
      </w:r>
      <w:r w:rsidRPr="0064610C">
        <w:rPr>
          <w:rStyle w:val="Style13ptBold"/>
          <w:rFonts w:asciiTheme="minorHAnsi" w:hAnsiTheme="minorHAnsi"/>
          <w:sz w:val="16"/>
        </w:rPr>
        <w:t xml:space="preserve"> (or build) the ability to permit, with appropriate legal process, </w:t>
      </w:r>
      <w:r w:rsidRPr="0064610C">
        <w:rPr>
          <w:rStyle w:val="StyleUnderline"/>
          <w:rFonts w:asciiTheme="minorHAnsi" w:hAnsiTheme="minorHAnsi"/>
        </w:rPr>
        <w:t>the capture and delivery to law enforcement and intelligence authorities of decrypted versions of the signals they carry. This coalition does not exist yet</w:t>
      </w:r>
      <w:r w:rsidRPr="0064610C">
        <w:rPr>
          <w:rStyle w:val="Style13ptBold"/>
          <w:rFonts w:asciiTheme="minorHAnsi" w:hAnsiTheme="minorHAnsi"/>
          <w:sz w:val="16"/>
        </w:rPr>
        <w:t xml:space="preserve">, particularly not in the House of Representatives. </w:t>
      </w:r>
      <w:r w:rsidRPr="0064610C">
        <w:rPr>
          <w:rStyle w:val="StyleUnderline"/>
          <w:rFonts w:asciiTheme="minorHAnsi" w:hAnsiTheme="minorHAnsi"/>
        </w:rPr>
        <w:t>But yesterday's hearings were striking in showing how successful Comey has been in the early phases of building it. A lot of members are clearly concerned already. That concern will likely grow if Comey is correct about the speed with which major investigative tools are weakening in their utility. And it could become a powerful force in the event an attack swings the pendulum away from civil libertarian orthodoxy.</w:t>
      </w:r>
    </w:p>
    <w:p w:rsidR="00A84BC4" w:rsidRPr="0064610C" w:rsidRDefault="00A84BC4" w:rsidP="00A84BC4">
      <w:pPr>
        <w:pStyle w:val="Heading3"/>
        <w:rPr>
          <w:rFonts w:asciiTheme="minorHAnsi" w:hAnsiTheme="minorHAnsi"/>
        </w:rPr>
      </w:pPr>
      <w:r w:rsidRPr="0064610C">
        <w:rPr>
          <w:rFonts w:asciiTheme="minorHAnsi" w:hAnsiTheme="minorHAnsi"/>
        </w:rPr>
        <w:t>2NC</w:t>
      </w:r>
    </w:p>
    <w:p w:rsidR="00A84BC4" w:rsidRPr="0064610C" w:rsidRDefault="00A84BC4" w:rsidP="00A84BC4">
      <w:pPr>
        <w:pStyle w:val="Heading4"/>
        <w:rPr>
          <w:rFonts w:asciiTheme="minorHAnsi" w:hAnsiTheme="minorHAnsi"/>
        </w:rPr>
      </w:pPr>
      <w:r w:rsidRPr="0064610C">
        <w:rPr>
          <w:rFonts w:asciiTheme="minorHAnsi" w:hAnsiTheme="minorHAnsi"/>
        </w:rPr>
        <w:t xml:space="preserve">(KQ) 1AC Macri 14 evidence magnifies the link to politics: “The U.S. Senate voted down consideration of a bill on Tuesday that would have reigned in the NSA’s powers to conduct domestic surveillance, upping the legal hurdles for certain types of spying Rogers repeated Thursday he was largely uninterested in.” </w:t>
      </w:r>
    </w:p>
    <w:p w:rsidR="00A84BC4" w:rsidRPr="0064610C" w:rsidRDefault="00A84BC4" w:rsidP="00A84BC4">
      <w:pPr>
        <w:pStyle w:val="Heading4"/>
        <w:rPr>
          <w:rFonts w:asciiTheme="minorHAnsi" w:hAnsiTheme="minorHAnsi"/>
        </w:rPr>
      </w:pPr>
      <w:r w:rsidRPr="0064610C">
        <w:rPr>
          <w:rFonts w:asciiTheme="minorHAnsi" w:hAnsiTheme="minorHAnsi"/>
        </w:rPr>
        <w:t>Even if backdoors are unpopular now, that will inevitably change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Wittes 15</w:t>
      </w:r>
    </w:p>
    <w:p w:rsidR="00A84BC4" w:rsidRPr="0064610C" w:rsidRDefault="00A84BC4" w:rsidP="00A84BC4">
      <w:pPr>
        <w:rPr>
          <w:rStyle w:val="StyleUnderline"/>
          <w:rFonts w:asciiTheme="minorHAnsi" w:hAnsiTheme="minorHAnsi"/>
          <w:b/>
          <w:bCs/>
          <w:sz w:val="16"/>
          <w:szCs w:val="16"/>
        </w:rPr>
      </w:pPr>
      <w:r w:rsidRPr="0064610C">
        <w:rPr>
          <w:rStyle w:val="Style13ptBold"/>
          <w:rFonts w:asciiTheme="minorHAnsi" w:hAnsiTheme="min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rsidR="00A84BC4" w:rsidRPr="0064610C" w:rsidRDefault="00A84BC4" w:rsidP="00A84BC4">
      <w:pPr>
        <w:rPr>
          <w:rFonts w:asciiTheme="minorHAnsi" w:hAnsiTheme="minorHAnsi"/>
          <w:u w:val="single"/>
        </w:rPr>
      </w:pPr>
      <w:r w:rsidRPr="0064610C">
        <w:rPr>
          <w:rStyle w:val="StyleUnderline"/>
          <w:rFonts w:asciiTheme="minorHAnsi" w:hAnsiTheme="minorHAnsi"/>
        </w:rPr>
        <w:t xml:space="preserve">There's a final, non-legal factor that may push companies to work this problem as energetically as they are now moving toward end-to-end encryption: politics. We are at very particular moment in the cryptography debate, a moment in which law enforcement sees a major problem as having arrived but the tech companies see that problem as part of the solution to the problems the Snowden revelations created for them. </w:t>
      </w:r>
      <w:r w:rsidRPr="0064610C">
        <w:rPr>
          <w:rFonts w:asciiTheme="minorHAnsi" w:hAnsiTheme="minorHAnsi"/>
          <w:sz w:val="16"/>
        </w:rPr>
        <w:t xml:space="preserve">That is, we have an end-to-end encryption issue, in significant part, because companies are trying to assure customers worldwide that they have their backs privacy-wise and are not simply tools of NSA. I think those </w:t>
      </w:r>
      <w:r w:rsidRPr="0064610C">
        <w:rPr>
          <w:rStyle w:val="StyleUnderline"/>
          <w:rFonts w:asciiTheme="minorHAnsi" w:hAnsiTheme="minorHAnsi"/>
        </w:rPr>
        <w:t>politics are likely to change. If</w:t>
      </w:r>
      <w:r w:rsidRPr="0064610C">
        <w:rPr>
          <w:rFonts w:asciiTheme="minorHAnsi" w:hAnsiTheme="minorHAnsi"/>
          <w:sz w:val="16"/>
        </w:rPr>
        <w:t xml:space="preserve"> Comey is right and </w:t>
      </w:r>
      <w:r w:rsidRPr="0064610C">
        <w:rPr>
          <w:rStyle w:val="StyleUnderline"/>
          <w:rFonts w:asciiTheme="minorHAnsi" w:hAnsiTheme="minorHAnsi"/>
        </w:rPr>
        <w:t>we start seeing law enforcement and intelligence agencies blind in investigating and preventing horrible crimes and significant threats, the pressure on the companies is going to shift. And it may shift fast and hard. Whereas the companies now feel intense pressure to assure customers that their data is safe from NSA, the kidnapped kid with the encrypted iPhone is going to generate a very different sort of political response. In extraordinary circumstances, extraordinary access may well seem reasonable. And people will wonder why it doesn't exist.</w:t>
      </w:r>
    </w:p>
    <w:p w:rsidR="00A84BC4" w:rsidRPr="0064610C" w:rsidRDefault="00A84BC4" w:rsidP="00A84BC4">
      <w:pPr>
        <w:pStyle w:val="Heading2"/>
        <w:rPr>
          <w:rFonts w:asciiTheme="minorHAnsi" w:hAnsiTheme="minorHAnsi"/>
        </w:rPr>
      </w:pPr>
      <w:r w:rsidRPr="0064610C">
        <w:rPr>
          <w:rFonts w:asciiTheme="minorHAnsi" w:hAnsiTheme="minorHAnsi"/>
        </w:rPr>
        <w:t>Military DA</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Cyber-deterrence is strong now but keeping our capabilities in line with other powers’ is key to maintain stability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Healey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(Healey, Jason. Jason Healey is a Nonresident Senior Fellow for the Cyber Statecraft Initiative of the Atlantic Council and Senior Research Scholar at Columbia University's School of International and Public Affairs, focusing on international cooperation, competition, and conflict in cyberspace. From 2011 to 2015, he worked as the Director of the Council's Cyber Statecraft Initiative. Starting his career in the United States Air Force, Mr. Healey earned two Meritorious Service Medals for his early work in cyber operations at Headquarters Air Force at the Pentagon and as a plankholder (founding member) of the Joint Task Force – Computer Network Defense, the world's first joint cyber warfighting unit. He has degrees from the United States Air Force Academy (political science), Johns Hopkins University (liberal arts), and James Madison University (information security). "Commentary: Cyber Deterrence Is Working," Defense News. 7-30-2014. http://archive.defensenews.com/article/20140730/DEFFEAT05/307300017/Commentary-Cyber-Deterrence-Working//ghs-kw)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Despite the mainstream view of cyberwar professionals and theorists, </w:t>
      </w:r>
      <w:r w:rsidRPr="0064610C">
        <w:rPr>
          <w:rStyle w:val="Emphasis"/>
          <w:rFonts w:asciiTheme="minorHAnsi" w:hAnsiTheme="minorHAnsi"/>
        </w:rPr>
        <w:t xml:space="preserve">cyber deterrence is not only possible but has been working for decades. </w:t>
      </w:r>
      <w:r w:rsidRPr="0064610C">
        <w:rPr>
          <w:rFonts w:asciiTheme="minorHAnsi" w:hAnsiTheme="minorHAnsi"/>
          <w:sz w:val="16"/>
        </w:rPr>
        <w:t xml:space="preserve">Cyberwar professionals are in the midst of a decades-old debate on </w:t>
      </w:r>
      <w:r w:rsidRPr="0064610C">
        <w:rPr>
          <w:rStyle w:val="StyleUnderline"/>
          <w:rFonts w:asciiTheme="minorHAnsi" w:hAnsiTheme="minorHAnsi"/>
        </w:rPr>
        <w:t xml:space="preserve">how America could deter adversaries from attacking us in cyberspace. </w:t>
      </w:r>
      <w:r w:rsidRPr="0064610C">
        <w:rPr>
          <w:rFonts w:asciiTheme="minorHAnsi" w:hAnsiTheme="minorHAnsi"/>
          <w:sz w:val="16"/>
        </w:rPr>
        <w:t xml:space="preserve">In 2010, then-Deputy Defense Secretary Bill Lynn summed up the prevailing view that “Cold War deterrence models do not apply to cyberspace” because of low barriers to entry and the anonymity of Internet attacks. Cyber attacks, unlike intercontinental missiles, don’t have a return address. But this view is too narrow and technical. </w:t>
      </w:r>
      <w:r w:rsidRPr="0064610C">
        <w:rPr>
          <w:rStyle w:val="StyleUnderline"/>
          <w:rFonts w:asciiTheme="minorHAnsi" w:hAnsiTheme="minorHAnsi"/>
        </w:rPr>
        <w:t xml:space="preserve">The history of how nations have actually fought (or not fought) conflicts in cyberspace makes it clear deterrence is not only theoretically possible, but is actually keeping an upper threshold to cyber hostilities. The hidden hand of deterrence is most obvious in the discussion of “a digital Pearl Harbor.” In 2012, then-Defense Secretary Leon Panetta described his worries of such a bolt-from-the-blue attack that could cripple the United States or its military. </w:t>
      </w:r>
      <w:r w:rsidRPr="0064610C">
        <w:rPr>
          <w:rFonts w:asciiTheme="minorHAnsi" w:hAnsiTheme="minorHAnsi"/>
          <w:sz w:val="16"/>
        </w:rPr>
        <w:t xml:space="preserve">Though his phrase raised eyebrows among cyber professionals, </w:t>
      </w:r>
      <w:r w:rsidRPr="0064610C">
        <w:rPr>
          <w:rStyle w:val="StyleUnderline"/>
          <w:rFonts w:asciiTheme="minorHAnsi" w:hAnsiTheme="minorHAnsi"/>
        </w:rPr>
        <w:t xml:space="preserve">there was broad agreement with the basic implication: The United States is strategically vulnerable and potential adversaries have both the means for strategic attack and the will to do it. But worrying about a digital Pearl Harbor actually dates not to 2012 but to testimony by Winn Schwartau to Congress in 1991. So cyber experts have been handwringing about a digital Pearl Harbor for more than 20 of the 70 years since the actual Pearl Harbor. </w:t>
      </w:r>
      <w:r w:rsidRPr="0064610C">
        <w:rPr>
          <w:rFonts w:asciiTheme="minorHAnsi" w:hAnsiTheme="minorHAnsi"/>
          <w:sz w:val="16"/>
        </w:rPr>
        <w:t xml:space="preserve">Waiting for Blow To Come? </w:t>
      </w:r>
      <w:r w:rsidRPr="0064610C">
        <w:rPr>
          <w:rStyle w:val="StyleUnderline"/>
          <w:rFonts w:asciiTheme="minorHAnsi" w:hAnsiTheme="minorHAnsi"/>
        </w:rPr>
        <w:t>Clearly there is a different dynamic</w:t>
      </w:r>
      <w:r w:rsidRPr="0064610C">
        <w:rPr>
          <w:rFonts w:asciiTheme="minorHAnsi" w:hAnsiTheme="minorHAnsi"/>
          <w:sz w:val="16"/>
        </w:rPr>
        <w:t xml:space="preserve"> than recognized by conventional wisdom. </w:t>
      </w:r>
      <w:r w:rsidRPr="0064610C">
        <w:rPr>
          <w:rStyle w:val="StyleUnderline"/>
          <w:rFonts w:asciiTheme="minorHAnsi" w:hAnsiTheme="minorHAnsi"/>
        </w:rPr>
        <w:t>For over two decades, the United States has had its throat bared to the cyber capabilities of potential adversaries (and presumably their throats are as bared to our capabilities), yet the blow has never come.</w:t>
      </w:r>
      <w:r w:rsidRPr="0064610C">
        <w:rPr>
          <w:rFonts w:asciiTheme="minorHAnsi" w:hAnsiTheme="minorHAnsi"/>
          <w:sz w:val="16"/>
        </w:rPr>
        <w:t xml:space="preserve"> There is no solid evidence anyone has ever been killed by any cyber attack; no massive power outages, no disruptions of hospitals or faking of hospital records, no tampering of dams causing a catastrophic flood. </w:t>
      </w:r>
      <w:r w:rsidRPr="0064610C">
        <w:rPr>
          <w:rStyle w:val="StyleUnderline"/>
          <w:rFonts w:asciiTheme="minorHAnsi" w:hAnsiTheme="minorHAnsi"/>
        </w:rPr>
        <w:t>The Internet is a fierce domain and conflicts are common between nations. But deterrence — or at least restraint — has kept a lid on the worst.</w:t>
      </w:r>
      <w:r w:rsidRPr="0064610C">
        <w:rPr>
          <w:rFonts w:asciiTheme="minorHAnsi" w:hAnsiTheme="minorHAnsi"/>
          <w:sz w:val="16"/>
        </w:rPr>
        <w:t xml:space="preserve"> Consider: </w:t>
      </w:r>
      <w:r w:rsidRPr="0064610C">
        <w:rPr>
          <w:rStyle w:val="StyleUnderline"/>
          <w:rFonts w:ascii="Arial" w:hAnsi="Arial" w:cs="Arial"/>
        </w:rPr>
        <w:t>■</w:t>
      </w:r>
      <w:r w:rsidRPr="0064610C">
        <w:rPr>
          <w:rStyle w:val="StyleUnderline"/>
          <w:rFonts w:asciiTheme="minorHAnsi" w:hAnsiTheme="minorHAnsi"/>
        </w:rPr>
        <w:t xml:space="preserve"> Large nations have never launched strategically significant disruptive cyber attacks against other large nations. </w:t>
      </w:r>
      <w:r w:rsidRPr="0064610C">
        <w:rPr>
          <w:rFonts w:asciiTheme="minorHAnsi" w:hAnsiTheme="minorHAnsi"/>
          <w:sz w:val="16"/>
        </w:rPr>
        <w:t xml:space="preserve">China, Russia and the United States seem to have plans to do so not as surprise attacks from a clear sky, but as part of a major (perhaps even existential) international security crisis — not unlike the original Pearl Harbor. </w:t>
      </w:r>
      <w:r w:rsidRPr="0064610C">
        <w:rPr>
          <w:rStyle w:val="StyleUnderline"/>
          <w:rFonts w:asciiTheme="minorHAnsi" w:hAnsiTheme="minorHAnsi"/>
        </w:rPr>
        <w:t>Cyber attacks between equals have always stayed below the threshold of death and destruction.</w:t>
      </w:r>
      <w:r w:rsidRPr="0064610C">
        <w:rPr>
          <w:rFonts w:asciiTheme="minorHAnsi" w:hAnsiTheme="minorHAnsi"/>
          <w:sz w:val="16"/>
        </w:rPr>
        <w:t xml:space="preserve"> </w:t>
      </w:r>
      <w:r w:rsidRPr="0064610C">
        <w:rPr>
          <w:rStyle w:val="StyleUnderline"/>
          <w:rFonts w:ascii="Arial" w:hAnsi="Arial" w:cs="Arial"/>
        </w:rPr>
        <w:t>■</w:t>
      </w:r>
      <w:r w:rsidRPr="0064610C">
        <w:rPr>
          <w:rStyle w:val="StyleUnderline"/>
          <w:rFonts w:asciiTheme="minorHAnsi" w:hAnsiTheme="minorHAnsi"/>
        </w:rPr>
        <w:t xml:space="preserve"> Larger nations do seem to be willing to launch significant cyber assaults against rivals but only during larger crises and below the threshold of death and destruction,</w:t>
      </w:r>
      <w:r w:rsidRPr="0064610C">
        <w:rPr>
          <w:rFonts w:asciiTheme="minorHAnsi" w:hAnsiTheme="minorHAnsi"/>
          <w:sz w:val="16"/>
        </w:rPr>
        <w:t xml:space="preserve"> such as Russian attacks against Estonia and Georgia or China egging on patriotic hackers to disrupt computers in dust-ups with Japan, Vietnam or the Philippines. The United States and Israel have perhaps come closest to the threshold with the Stuxnet attacks but even here, the attacks were against a very limited target (Iranian programs to enrich uranium) and hardly out of the blue. </w:t>
      </w:r>
      <w:r w:rsidRPr="0064610C">
        <w:rPr>
          <w:rFonts w:ascii="Arial" w:hAnsi="Arial" w:cs="Arial"/>
          <w:sz w:val="16"/>
        </w:rPr>
        <w:t>■</w:t>
      </w:r>
      <w:r w:rsidRPr="0064610C">
        <w:rPr>
          <w:rFonts w:asciiTheme="minorHAnsi" w:hAnsiTheme="minorHAnsi"/>
          <w:sz w:val="16"/>
        </w:rPr>
        <w:t xml:space="preserve"> Nations seem almost completely unrestrained using cyber espionage to further their security (and sometimes commercial) objectives and only slightly more restrained using low levels of cyber force for small-scale disruption, such as Chinese or Russian disruption of dissidents’ websites or British disruption of chat rooms used by Anonymous to coordinate protest attacks. </w:t>
      </w:r>
      <w:r w:rsidRPr="0064610C">
        <w:rPr>
          <w:rStyle w:val="StyleUnderline"/>
          <w:rFonts w:asciiTheme="minorHAnsi" w:hAnsiTheme="minorHAnsi"/>
        </w:rPr>
        <w:t xml:space="preserve">In a discussion about any other kind of military power, such as nuclear weapons, we would have no problem using the word deterrence to describe nations’ reluctance to unleash capabilities against one another. Indeed, a comparison with nuclear deterrence is extremely relevant, but not necessarily the one that Cold Warriors have recognized. </w:t>
      </w:r>
      <w:r w:rsidRPr="0064610C">
        <w:rPr>
          <w:rFonts w:asciiTheme="minorHAnsi" w:hAnsiTheme="minorHAnsi"/>
          <w:sz w:val="16"/>
        </w:rPr>
        <w:t>Setting a Ceiling</w:t>
      </w:r>
      <w:r w:rsidRPr="0064610C">
        <w:rPr>
          <w:rStyle w:val="StyleUnderline"/>
          <w:rFonts w:asciiTheme="minorHAnsi" w:hAnsiTheme="minorHAnsi"/>
        </w:rPr>
        <w:t xml:space="preserve"> Nuclear weapons did not make all wars unthinkable, as some early postwar thinkers had hoped. Instead, they provided a ceiling under which the superpowers fought all kinds of wars, regular and irregular. </w:t>
      </w:r>
      <w:r w:rsidRPr="0064610C">
        <w:rPr>
          <w:rFonts w:asciiTheme="minorHAnsi" w:hAnsiTheme="minorHAnsi"/>
          <w:sz w:val="16"/>
        </w:rPr>
        <w:t xml:space="preserve">The United States and Soviet Union, and their allies and proxies, engaged in lethal, intense conflicts from Korea to Vietnam and through proxies in Africa, Asia and Latin America. </w:t>
      </w:r>
      <w:r w:rsidRPr="0064610C">
        <w:rPr>
          <w:rStyle w:val="StyleUnderline"/>
          <w:rFonts w:asciiTheme="minorHAnsi" w:hAnsiTheme="minorHAnsi"/>
        </w:rPr>
        <w:t>Nuclear warheads did not stop these wars, but did set an upper threshold neither side proved willing to exceed. Likewise, the most cyber capable nations</w:t>
      </w:r>
      <w:r w:rsidRPr="0064610C">
        <w:rPr>
          <w:rFonts w:asciiTheme="minorHAnsi" w:hAnsiTheme="minorHAnsi"/>
          <w:sz w:val="16"/>
        </w:rPr>
        <w:t xml:space="preserve"> (including America, China and Russia) </w:t>
      </w:r>
      <w:r w:rsidRPr="0064610C">
        <w:rPr>
          <w:rStyle w:val="Emphasis"/>
          <w:rFonts w:asciiTheme="minorHAnsi" w:hAnsiTheme="minorHAnsi"/>
        </w:rPr>
        <w:t>have been more than willing to engage in irregular cyber conflicts, but have stayed well under the threshold of strategic cyber warfare</w:t>
      </w:r>
      <w:r w:rsidRPr="0064610C">
        <w:rPr>
          <w:rStyle w:val="StyleUnderline"/>
          <w:rFonts w:asciiTheme="minorHAnsi" w:hAnsiTheme="minorHAnsi"/>
        </w:rPr>
        <w:t xml:space="preserve">, creating a de facto norm. Nations have proved just as unwilling to launch a strategic attack in cyberspace as they are in the air, land, sea or space. The new norm is same as the old norm. </w:t>
      </w:r>
      <w:r w:rsidRPr="0064610C">
        <w:rPr>
          <w:rFonts w:asciiTheme="minorHAnsi" w:hAnsiTheme="minorHAnsi"/>
          <w:sz w:val="16"/>
        </w:rPr>
        <w:t xml:space="preserve">This norm of </w:t>
      </w:r>
      <w:r w:rsidRPr="0064610C">
        <w:rPr>
          <w:rStyle w:val="StyleUnderline"/>
          <w:rFonts w:asciiTheme="minorHAnsi" w:hAnsiTheme="minorHAnsi"/>
        </w:rPr>
        <w:t>strategic restraint is a blessing</w:t>
      </w:r>
      <w:r w:rsidRPr="0064610C">
        <w:rPr>
          <w:rFonts w:asciiTheme="minorHAnsi" w:hAnsiTheme="minorHAnsi"/>
          <w:sz w:val="16"/>
        </w:rPr>
        <w:t xml:space="preserve"> but still is no help to deter cyber crime or the irregular conflicts that have long occurred under the threshold. Cyber espionage and lesser state-sponsored cyber disruption seem to be increasing markedly in the last few years.</w:t>
      </w:r>
    </w:p>
    <w:p w:rsidR="00A84BC4" w:rsidRPr="0064610C" w:rsidRDefault="00A84BC4" w:rsidP="00A84BC4">
      <w:pPr>
        <w:rPr>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Backdoors are key to cyberoffensive capabilities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Schneier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(Schneier. Schneier is a fellow at the Berkman Center for Internet &amp; Society at Harvard Law School and a program fellow at the New America Foundation's Open Technology. He is an American cryptographer, computer security and privacy specialist, and writer. He is the author of several books on general security topics, computer security and cryptography. He is also a contributing writer for The Guardian news organization.[ "US Offensive Cyberwar Policy.” 06-21-2013. https://www.schneier.com/blog/archives/2013/06/us_offensive_cy.html//ghs-kw)</w:t>
      </w:r>
    </w:p>
    <w:p w:rsidR="00A84BC4" w:rsidRPr="0064610C" w:rsidRDefault="00A84BC4" w:rsidP="00A84BC4">
      <w:pPr>
        <w:rPr>
          <w:rStyle w:val="StyleUnderline"/>
          <w:rFonts w:asciiTheme="minorHAnsi" w:hAnsiTheme="minorHAnsi"/>
        </w:rPr>
      </w:pPr>
      <w:r w:rsidRPr="0064610C">
        <w:rPr>
          <w:rStyle w:val="StyleUnderline"/>
          <w:rFonts w:asciiTheme="minorHAnsi" w:hAnsiTheme="minorHAnsi"/>
        </w:rPr>
        <w:t>Cyberattacks have the potential to be both immediate and devastating. They can disrupt communications systems, disable national infrastructure</w:t>
      </w:r>
      <w:r w:rsidRPr="0064610C">
        <w:rPr>
          <w:rFonts w:asciiTheme="minorHAnsi" w:hAnsiTheme="minorHAnsi"/>
          <w:sz w:val="16"/>
        </w:rPr>
        <w:t xml:space="preserve">, or, as in the case of Stuxnet, destroy nuclear reactors; </w:t>
      </w:r>
      <w:r w:rsidRPr="0064610C">
        <w:rPr>
          <w:rStyle w:val="StyleUnderline"/>
          <w:rFonts w:asciiTheme="minorHAnsi" w:hAnsiTheme="minorHAnsi"/>
        </w:rPr>
        <w:t>but only if they've been created and targeted beforehand. Before launching cyberattacks</w:t>
      </w:r>
      <w:r w:rsidRPr="0064610C">
        <w:rPr>
          <w:rFonts w:asciiTheme="minorHAnsi" w:hAnsiTheme="minorHAnsi"/>
          <w:sz w:val="16"/>
        </w:rPr>
        <w:t xml:space="preserve"> against another country, </w:t>
      </w:r>
      <w:r w:rsidRPr="0064610C">
        <w:rPr>
          <w:rStyle w:val="StyleUnderline"/>
          <w:rFonts w:asciiTheme="minorHAnsi" w:hAnsiTheme="minorHAnsi"/>
        </w:rPr>
        <w:t xml:space="preserve">we have to go through several steps. We have to study the details of the computer systems they're running and determine the vulnerabilities of those systems. </w:t>
      </w:r>
      <w:r w:rsidRPr="0064610C">
        <w:rPr>
          <w:rFonts w:asciiTheme="minorHAnsi" w:hAnsiTheme="minorHAnsi"/>
          <w:sz w:val="16"/>
        </w:rPr>
        <w:t xml:space="preserve">If we can't find exploitable </w:t>
      </w:r>
      <w:r w:rsidRPr="0064610C">
        <w:rPr>
          <w:rStyle w:val="StyleUnderline"/>
          <w:rFonts w:asciiTheme="minorHAnsi" w:hAnsiTheme="minorHAnsi"/>
        </w:rPr>
        <w:t>vulnerabilities, we need to create them: leaving "back doors,"</w:t>
      </w:r>
      <w:r w:rsidRPr="0064610C">
        <w:rPr>
          <w:rFonts w:asciiTheme="minorHAnsi" w:hAnsiTheme="minorHAnsi"/>
          <w:sz w:val="16"/>
        </w:rPr>
        <w:t xml:space="preserve"> in hacker speak. </w:t>
      </w:r>
      <w:r w:rsidRPr="0064610C">
        <w:rPr>
          <w:rStyle w:val="StyleUnderline"/>
          <w:rFonts w:asciiTheme="minorHAnsi" w:hAnsiTheme="minorHAnsi"/>
        </w:rPr>
        <w:t xml:space="preserve">Then we have to build new cyberweapons designed specifically to attack those systems. </w:t>
      </w:r>
      <w:r w:rsidRPr="0064610C">
        <w:rPr>
          <w:rFonts w:asciiTheme="minorHAnsi" w:hAnsiTheme="minorHAnsi"/>
          <w:sz w:val="16"/>
        </w:rPr>
        <w:t xml:space="preserve">Sometimes we have to embed the hostile code in those networks -- these are called "logic bombs" -- to be unleashed in the future. And </w:t>
      </w:r>
      <w:r w:rsidRPr="0064610C">
        <w:rPr>
          <w:rStyle w:val="StyleUnderline"/>
          <w:rFonts w:asciiTheme="minorHAnsi" w:hAnsiTheme="minorHAnsi"/>
        </w:rPr>
        <w:t xml:space="preserve">we have to keep penetrating those foreign networks, because computer systems always change and we need to ensure that the cyberweapons are still effective. </w:t>
      </w:r>
      <w:r w:rsidRPr="0064610C">
        <w:rPr>
          <w:rFonts w:asciiTheme="minorHAnsi" w:hAnsiTheme="minorHAnsi"/>
          <w:sz w:val="16"/>
        </w:rPr>
        <w:t xml:space="preserve">Like our nuclear arsenal during the Cold War, </w:t>
      </w:r>
      <w:r w:rsidRPr="0064610C">
        <w:rPr>
          <w:rStyle w:val="StyleUnderline"/>
          <w:rFonts w:asciiTheme="minorHAnsi" w:hAnsiTheme="minorHAnsi"/>
        </w:rPr>
        <w:t xml:space="preserve">our cyberweapons arsenal must be pretargeted and ready to launch. </w:t>
      </w:r>
      <w:r w:rsidRPr="0064610C">
        <w:rPr>
          <w:rFonts w:asciiTheme="minorHAnsi" w:hAnsiTheme="minorHAnsi"/>
          <w:sz w:val="16"/>
        </w:rPr>
        <w:t xml:space="preserve">That's what Obama directed the US Cyber Command to do. </w:t>
      </w:r>
      <w:r w:rsidRPr="0064610C">
        <w:rPr>
          <w:rStyle w:val="StyleUnderline"/>
          <w:rFonts w:asciiTheme="minorHAnsi" w:hAnsiTheme="minorHAnsi"/>
        </w:rPr>
        <w:t>We can see glimpses of how effective we are in Snowden's allegations that the NSA is currently penetrating foreign networks around the world: "We hack network backbones -- like huge Internet routers, basically -- that give us access to the communications of hundreds of thousands of computers without having to hack every single one."</w:t>
      </w:r>
    </w:p>
    <w:p w:rsidR="00A84BC4" w:rsidRPr="0064610C" w:rsidRDefault="00A84BC4" w:rsidP="00A84BC4">
      <w:pPr>
        <w:pStyle w:val="Heading4"/>
        <w:rPr>
          <w:rFonts w:asciiTheme="minorHAnsi" w:hAnsiTheme="minorHAnsi"/>
        </w:rPr>
      </w:pPr>
      <w:r w:rsidRPr="0064610C">
        <w:rPr>
          <w:rFonts w:asciiTheme="minorHAnsi" w:hAnsiTheme="minorHAnsi"/>
        </w:rPr>
        <w:t>Loss of cyber-offensive capabilities incentivizes China to take Taiwan—turns heg and the economy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Hjortdal 11</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(Magnus Hjortdal received his BSc and MSc in Political Science, with a specialization in IR, from the University of Copenhagen. He was an Assistant Lecturer at the University of Copenhagen, a Research Fellow at the Royal Danish Defence College, and is now the Head of the Ministry of Foreign Affairs in Denmark. “China's Use of Cyber Warfare: Espionage Meets Strategic Deterrence ,” Journal of Strategic Security, Vol. 4 No. 2, Summer 2011: Strategic Security in the Cyber Age, Article 2, pp 1-24. http://scholarcommons.usf.edu/cgi/viewcontent.cgi?article=1101&amp;context=jss//ghs-kw)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China's military strategy mentions cyber capabilities as an area that the People's Liberation Army (PLA) should invest in and use on a large scale.</w:t>
      </w:r>
      <w:r w:rsidRPr="0064610C">
        <w:rPr>
          <w:rFonts w:asciiTheme="minorHAnsi" w:hAnsiTheme="minorHAnsi"/>
          <w:sz w:val="16"/>
        </w:rPr>
        <w:t xml:space="preserve">13 The U.S. Secretary of Defense, Robert </w:t>
      </w:r>
      <w:r w:rsidRPr="0064610C">
        <w:rPr>
          <w:rStyle w:val="StyleUnderline"/>
          <w:rFonts w:asciiTheme="minorHAnsi" w:hAnsiTheme="minorHAnsi"/>
        </w:rPr>
        <w:t>Gates</w:t>
      </w:r>
      <w:r w:rsidRPr="0064610C">
        <w:rPr>
          <w:rFonts w:asciiTheme="minorHAnsi" w:hAnsiTheme="minorHAnsi"/>
          <w:sz w:val="16"/>
        </w:rPr>
        <w:t xml:space="preserve">, has also </w:t>
      </w:r>
      <w:r w:rsidRPr="0064610C">
        <w:rPr>
          <w:rStyle w:val="StyleUnderline"/>
          <w:rFonts w:asciiTheme="minorHAnsi" w:hAnsiTheme="minorHAnsi"/>
        </w:rPr>
        <w:t>declared that China's development in the cyber area increasingly concerns him</w:t>
      </w:r>
      <w:r w:rsidRPr="0064610C">
        <w:rPr>
          <w:rFonts w:asciiTheme="minorHAnsi" w:hAnsiTheme="minorHAnsi"/>
          <w:sz w:val="16"/>
        </w:rPr>
        <w:t xml:space="preserve">,14 and that there has been a decade-long trend of cyber attacks emanating from China.15 Virtually all digital and electronic military systems can be attacked via cyberspace. Therefore, </w:t>
      </w:r>
      <w:r w:rsidRPr="0064610C">
        <w:rPr>
          <w:rStyle w:val="StyleUnderline"/>
          <w:rFonts w:asciiTheme="minorHAnsi" w:hAnsiTheme="minorHAnsi"/>
        </w:rPr>
        <w:t>it is essential for a state to develop capabilities in this area if it wishes to challenge the present American hegemony.</w:t>
      </w:r>
      <w:r w:rsidRPr="0064610C">
        <w:rPr>
          <w:rFonts w:asciiTheme="minorHAnsi" w:hAnsiTheme="minorHAnsi"/>
          <w:sz w:val="16"/>
        </w:rPr>
        <w:t xml:space="preserve"> The interesting question then is whether China is developing capabilities in cyberspace in order to deter the United States.16 </w:t>
      </w:r>
      <w:r w:rsidRPr="0064610C">
        <w:rPr>
          <w:rStyle w:val="StyleUnderline"/>
          <w:rFonts w:asciiTheme="minorHAnsi" w:hAnsiTheme="minorHAnsi"/>
        </w:rPr>
        <w:t>China's military strategists describe cyber capabilities as a powerful asymmetric opportunity in a deterrence strategy.</w:t>
      </w:r>
      <w:r w:rsidRPr="0064610C">
        <w:rPr>
          <w:rFonts w:asciiTheme="minorHAnsi" w:hAnsiTheme="minorHAnsi"/>
          <w:sz w:val="16"/>
        </w:rPr>
        <w:t xml:space="preserve">19 </w:t>
      </w:r>
      <w:r w:rsidRPr="0064610C">
        <w:rPr>
          <w:rStyle w:val="StyleUnderline"/>
          <w:rFonts w:asciiTheme="minorHAnsi" w:hAnsiTheme="minorHAnsi"/>
        </w:rPr>
        <w:t>Analysts consider that an "important theme in Chinese writings on computer-network operations (CNO) is the use of computer-network attack (CNA) as the spearpoint of deterrence."</w:t>
      </w:r>
      <w:r w:rsidRPr="0064610C">
        <w:rPr>
          <w:rFonts w:asciiTheme="minorHAnsi" w:hAnsiTheme="minorHAnsi"/>
          <w:sz w:val="16"/>
        </w:rPr>
        <w:t xml:space="preserve">20 </w:t>
      </w:r>
      <w:r w:rsidRPr="0064610C">
        <w:rPr>
          <w:rStyle w:val="StyleUnderline"/>
          <w:rFonts w:asciiTheme="minorHAnsi" w:hAnsiTheme="minorHAnsi"/>
        </w:rPr>
        <w:t>CNA increases the enemy's costs to become too great to engage in warfare in the first place, which Chinese analysts judge to be essential for deterrence.</w:t>
      </w:r>
      <w:r w:rsidRPr="0064610C">
        <w:rPr>
          <w:rFonts w:asciiTheme="minorHAnsi" w:hAnsiTheme="minorHAnsi"/>
          <w:sz w:val="16"/>
        </w:rPr>
        <w:t xml:space="preserve">21 </w:t>
      </w:r>
      <w:r w:rsidRPr="0064610C">
        <w:rPr>
          <w:rStyle w:val="Emphasis"/>
          <w:rFonts w:asciiTheme="minorHAnsi" w:hAnsiTheme="minorHAnsi"/>
        </w:rPr>
        <w:t>This could</w:t>
      </w:r>
      <w:r w:rsidRPr="0064610C">
        <w:rPr>
          <w:rFonts w:asciiTheme="minorHAnsi" w:hAnsiTheme="minorHAnsi"/>
          <w:sz w:val="16"/>
        </w:rPr>
        <w:t xml:space="preserve">, for example, </w:t>
      </w:r>
      <w:r w:rsidRPr="0064610C">
        <w:rPr>
          <w:rStyle w:val="Emphasis"/>
          <w:rFonts w:asciiTheme="minorHAnsi" w:hAnsiTheme="minorHAnsi"/>
        </w:rPr>
        <w:t>leave China with the potential ability to deter the United States from intervening in a scenario concerning Taiwan.</w:t>
      </w:r>
      <w:r w:rsidRPr="0064610C">
        <w:rPr>
          <w:rFonts w:asciiTheme="minorHAnsi" w:hAnsiTheme="minorHAnsi"/>
          <w:sz w:val="16"/>
        </w:rPr>
        <w:t xml:space="preserve"> CNO is viewed as a focal point for the People's Liberation Army, but it is not clear how the actual capacity functions or precisely what conditions it works under.22 </w:t>
      </w:r>
      <w:r w:rsidRPr="0064610C">
        <w:rPr>
          <w:rStyle w:val="StyleUnderline"/>
          <w:rFonts w:asciiTheme="minorHAnsi" w:hAnsiTheme="minorHAnsi"/>
        </w:rPr>
        <w:t>If a state with superpower potential (here China) is to create an opportunity to ascend militarily and politically in the international system, it would require an asymmetric deterrence capability such as that described here.</w:t>
      </w:r>
      <w:r w:rsidRPr="0064610C">
        <w:rPr>
          <w:rFonts w:asciiTheme="minorHAnsi" w:hAnsiTheme="minorHAnsi"/>
          <w:sz w:val="16"/>
        </w:rPr>
        <w:t xml:space="preserve">23 </w:t>
      </w:r>
      <w:r w:rsidRPr="0064610C">
        <w:rPr>
          <w:rStyle w:val="StyleUnderline"/>
          <w:rFonts w:asciiTheme="minorHAnsi" w:hAnsiTheme="minorHAnsi"/>
        </w:rPr>
        <w:t>It is said that the "most significant computer network attack is characterized as a pre-emption weapon to be used under the rubric of the rising Chinese strategy of […] gaining mastery before the enemy has struck."</w:t>
      </w:r>
      <w:r w:rsidRPr="0064610C">
        <w:rPr>
          <w:rFonts w:asciiTheme="minorHAnsi" w:hAnsiTheme="minorHAnsi"/>
          <w:sz w:val="16"/>
        </w:rPr>
        <w:t xml:space="preserve">24 Therefore, China, like other states seeking a similar capacity, has recruited massively within the hacker milieu inside China.25 Increasing resources in the PLA are being allocated to develop assets in relation to cyberspace.26 The improvements are visible: The PLA has established "information warfare" capabilities,27 with a special focus on cyber warfare that, according to their doctrine, can be used in peacetime.28 Strategists from the PLA advocate the use of virus and hacker attacks that can paralyze and surprise its enemies.29 Aggressive and Widespread Cyber Attacks from China and the International Response </w:t>
      </w:r>
      <w:r w:rsidRPr="0064610C">
        <w:rPr>
          <w:rStyle w:val="StyleUnderline"/>
          <w:rFonts w:asciiTheme="minorHAnsi" w:hAnsiTheme="minorHAnsi"/>
        </w:rPr>
        <w:t>China's use of asymmetric capabilities, especially cyber warfare, could pose a serious threat to the American economy</w:t>
      </w:r>
      <w:r w:rsidRPr="0064610C">
        <w:rPr>
          <w:rFonts w:asciiTheme="minorHAnsi" w:hAnsiTheme="minorHAnsi"/>
          <w:sz w:val="16"/>
        </w:rPr>
        <w:t xml:space="preserve">.30 Research and development in cyber espionage figure prominently in the 12th Five-Year Plan (2011–2015) that is being drafted by both the Chinese central government and the PLA.31 Analysts say that </w:t>
      </w:r>
      <w:r w:rsidRPr="0064610C">
        <w:rPr>
          <w:rStyle w:val="StyleUnderline"/>
          <w:rFonts w:asciiTheme="minorHAnsi" w:hAnsiTheme="minorHAnsi"/>
        </w:rPr>
        <w:t xml:space="preserve">China could well have the most extensive and aggressive cyber warfare capability in the world, and </w:t>
      </w:r>
      <w:r w:rsidRPr="0064610C">
        <w:rPr>
          <w:rFonts w:asciiTheme="minorHAnsi" w:hAnsiTheme="minorHAnsi"/>
          <w:sz w:val="16"/>
        </w:rPr>
        <w:t>that</w:t>
      </w:r>
      <w:r w:rsidRPr="0064610C">
        <w:rPr>
          <w:rStyle w:val="StyleUnderline"/>
          <w:rFonts w:asciiTheme="minorHAnsi" w:hAnsiTheme="minorHAnsi"/>
        </w:rPr>
        <w:t xml:space="preserve"> this is being driven by China's desire for "global-power status."</w:t>
      </w:r>
      <w:r w:rsidRPr="0064610C">
        <w:rPr>
          <w:rFonts w:asciiTheme="minorHAnsi" w:hAnsiTheme="minorHAnsi"/>
          <w:sz w:val="16"/>
        </w:rPr>
        <w:t xml:space="preserve">32 These observations do not come out of the blue, but are a consequence of the fact that authoritative Chinese writings on the subject present cyber warfare as an obvious asymmetric instrument for balancing overwhelming (mainly U.S.) power, especially in case of open conflict, but also as a deterrent.33 </w:t>
      </w:r>
    </w:p>
    <w:p w:rsidR="00A84BC4" w:rsidRPr="0064610C" w:rsidRDefault="00A84BC4" w:rsidP="00A84BC4">
      <w:pPr>
        <w:pStyle w:val="Heading4"/>
        <w:rPr>
          <w:rFonts w:asciiTheme="minorHAnsi" w:hAnsiTheme="minorHAnsi"/>
        </w:rPr>
      </w:pPr>
      <w:r w:rsidRPr="0064610C">
        <w:rPr>
          <w:rFonts w:asciiTheme="minorHAnsi" w:hAnsiTheme="minorHAnsi"/>
        </w:rPr>
        <w:t>Escalates to nuclear war and turns the economy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Landay 2k</w:t>
      </w:r>
    </w:p>
    <w:p w:rsidR="00A84BC4" w:rsidRPr="0064610C" w:rsidRDefault="00A84BC4" w:rsidP="00A84BC4">
      <w:pPr>
        <w:contextualSpacing/>
        <w:rPr>
          <w:rStyle w:val="Style13ptBold"/>
          <w:rFonts w:asciiTheme="minorHAnsi" w:hAnsiTheme="minorHAnsi"/>
          <w:sz w:val="16"/>
          <w:szCs w:val="16"/>
        </w:rPr>
      </w:pPr>
      <w:r w:rsidRPr="0064610C">
        <w:rPr>
          <w:rStyle w:val="Style13ptBold"/>
          <w:rFonts w:asciiTheme="minorHAnsi" w:hAnsiTheme="minorHAnsi"/>
          <w:sz w:val="16"/>
          <w:szCs w:val="16"/>
        </w:rPr>
        <w:t>(Jonathan S. Landay, National Security and Intelligence Correspondent, -2K [“Top Administration Officials Warn Stakes for U.S. Are High in Asian Conflicts”, Knight Ridder/Tribune News Service, March 10, p. Lexis. 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Few if any experts think </w:t>
      </w:r>
      <w:r w:rsidRPr="0064610C">
        <w:rPr>
          <w:rStyle w:val="StyleUnderline"/>
          <w:rFonts w:asciiTheme="minorHAnsi" w:hAnsiTheme="minorHAnsi"/>
        </w:rPr>
        <w:t>China and Taiwan, North Korea and South Korea, or India and Pakistan</w:t>
      </w:r>
      <w:r w:rsidRPr="0064610C">
        <w:rPr>
          <w:rFonts w:asciiTheme="minorHAnsi" w:hAnsiTheme="minorHAnsi"/>
          <w:sz w:val="16"/>
        </w:rPr>
        <w:t xml:space="preserve"> are spoiling to fight. But </w:t>
      </w:r>
      <w:r w:rsidRPr="0064610C">
        <w:rPr>
          <w:rStyle w:val="StyleUnderline"/>
          <w:rFonts w:asciiTheme="minorHAnsi" w:hAnsiTheme="minorHAnsi"/>
        </w:rPr>
        <w:t>even a minor miscalculation by any of them could destabilize Asia, jolt the global economy and</w:t>
      </w:r>
      <w:r w:rsidRPr="0064610C">
        <w:rPr>
          <w:rFonts w:asciiTheme="minorHAnsi" w:hAnsiTheme="minorHAnsi"/>
          <w:sz w:val="16"/>
        </w:rPr>
        <w:t xml:space="preserve"> even </w:t>
      </w:r>
      <w:r w:rsidRPr="0064610C">
        <w:rPr>
          <w:rStyle w:val="Emphasis"/>
          <w:rFonts w:asciiTheme="minorHAnsi" w:hAnsiTheme="minorHAnsi"/>
        </w:rPr>
        <w:t>start a nuclear war</w:t>
      </w:r>
      <w:r w:rsidRPr="0064610C">
        <w:rPr>
          <w:rStyle w:val="StyleUnderline"/>
          <w:rFonts w:asciiTheme="minorHAnsi" w:hAnsiTheme="minorHAnsi"/>
        </w:rPr>
        <w:t>. India, Pakistan and China all have nuclear weapons, and North Korea may have a few</w:t>
      </w:r>
      <w:r w:rsidRPr="0064610C">
        <w:rPr>
          <w:rFonts w:asciiTheme="minorHAnsi" w:hAnsiTheme="minorHAnsi"/>
          <w:sz w:val="16"/>
        </w:rPr>
        <w:t xml:space="preserve">, too. </w:t>
      </w:r>
      <w:r w:rsidRPr="0064610C">
        <w:rPr>
          <w:rStyle w:val="Emphasis"/>
          <w:rFonts w:asciiTheme="minorHAnsi" w:hAnsiTheme="minorHAnsi"/>
        </w:rPr>
        <w:t>Asia lacks the kinds of organizations, negotiations and diplomatic relationships that helped keep an uneasy peace for five decades in Cold War Europe</w:t>
      </w:r>
      <w:r w:rsidRPr="0064610C">
        <w:rPr>
          <w:rStyle w:val="StyleUnderline"/>
          <w:rFonts w:asciiTheme="minorHAnsi" w:hAnsiTheme="minorHAnsi"/>
        </w:rPr>
        <w:t xml:space="preserve">. “Nowhere else on Earth are the stakes as high and relationships so fragile,” </w:t>
      </w:r>
      <w:r w:rsidRPr="0064610C">
        <w:rPr>
          <w:rFonts w:asciiTheme="minorHAnsi" w:hAnsiTheme="minorHAnsi"/>
          <w:sz w:val="16"/>
        </w:rPr>
        <w:t xml:space="preserve">said Bates Gill, director of northeast Asian policy studies at the Brookings Institution, a Washington think tank. </w:t>
      </w:r>
      <w:r w:rsidRPr="0064610C">
        <w:rPr>
          <w:rStyle w:val="StyleUnderline"/>
          <w:rFonts w:asciiTheme="minorHAnsi" w:hAnsiTheme="minorHAnsi"/>
        </w:rPr>
        <w:t>“We see the convergence of great power interest overlaid with lingering confrontations with no institutionalized security mechanism in place. There are elements for potential disaster.”</w:t>
      </w:r>
      <w:r w:rsidRPr="0064610C">
        <w:rPr>
          <w:rFonts w:asciiTheme="minorHAnsi" w:hAnsiTheme="minorHAnsi"/>
          <w:sz w:val="16"/>
        </w:rPr>
        <w:t xml:space="preserve"> In an effort to cool the region’s tempers, President Clinton, Defense Secretary William S. Cohen and National Security Adviser Samuel R. Berger all will hopscotch Asia’s capitals this month. </w:t>
      </w:r>
      <w:r w:rsidRPr="0064610C">
        <w:rPr>
          <w:rStyle w:val="StyleUnderline"/>
          <w:rFonts w:asciiTheme="minorHAnsi" w:hAnsiTheme="minorHAnsi"/>
        </w:rPr>
        <w:t xml:space="preserve">For America, the stakes could hardly be higher. There are 100,000 U.S. troops in Asia committed to defending Taiwan, Japan and South Korea, and the United States would instantly become embroiled if Beijing moved against Taiwan </w:t>
      </w:r>
      <w:r w:rsidRPr="0064610C">
        <w:rPr>
          <w:rFonts w:asciiTheme="minorHAnsi" w:hAnsiTheme="minorHAnsi"/>
          <w:sz w:val="16"/>
        </w:rPr>
        <w:t xml:space="preserve">or North Korea attacked South Korea. While Washington has no defense commitments to either India or Pakistan, </w:t>
      </w:r>
      <w:r w:rsidRPr="0064610C">
        <w:rPr>
          <w:rStyle w:val="StyleUnderline"/>
          <w:rFonts w:asciiTheme="minorHAnsi" w:hAnsiTheme="minorHAnsi"/>
        </w:rPr>
        <w:t>a conflict</w:t>
      </w:r>
      <w:r w:rsidRPr="0064610C">
        <w:rPr>
          <w:rFonts w:asciiTheme="minorHAnsi" w:hAnsiTheme="minorHAnsi"/>
          <w:sz w:val="16"/>
        </w:rPr>
        <w:t xml:space="preserve"> between the two </w:t>
      </w:r>
      <w:r w:rsidRPr="0064610C">
        <w:rPr>
          <w:rStyle w:val="Emphasis"/>
          <w:rFonts w:asciiTheme="minorHAnsi" w:hAnsiTheme="minorHAnsi"/>
        </w:rPr>
        <w:t>could end the global taboo against using nuclear weapons and demolish the already shaky international nonproliferation regime</w:t>
      </w:r>
      <w:r w:rsidRPr="0064610C">
        <w:rPr>
          <w:rStyle w:val="StyleUnderline"/>
          <w:rFonts w:asciiTheme="minorHAnsi" w:hAnsiTheme="minorHAnsi"/>
        </w:rPr>
        <w:t>. In addition, globalization has made a stable Asia</w:t>
      </w:r>
      <w:r w:rsidRPr="0064610C">
        <w:rPr>
          <w:rFonts w:asciiTheme="minorHAnsi" w:hAnsiTheme="minorHAnsi"/>
          <w:sz w:val="16"/>
        </w:rPr>
        <w:t xml:space="preserve"> _ </w:t>
      </w:r>
      <w:r w:rsidRPr="0064610C">
        <w:rPr>
          <w:rStyle w:val="StyleUnderline"/>
          <w:rFonts w:asciiTheme="minorHAnsi" w:hAnsiTheme="minorHAnsi"/>
        </w:rPr>
        <w:t xml:space="preserve">with its massive markets, cheap labor, exports and resources indispensable to the U.S. economy. Numerous U.S. firms and millions of American jobs depend on trade with Asia that totaled $600 billion last year, </w:t>
      </w:r>
      <w:r w:rsidRPr="0064610C">
        <w:rPr>
          <w:rFonts w:asciiTheme="minorHAnsi" w:hAnsiTheme="minorHAnsi"/>
          <w:sz w:val="16"/>
        </w:rPr>
        <w:t>according to the Commerce Department.</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UQ</w:t>
      </w:r>
    </w:p>
    <w:p w:rsidR="00A84BC4" w:rsidRPr="0064610C" w:rsidRDefault="00A84BC4" w:rsidP="00A84BC4">
      <w:pPr>
        <w:pStyle w:val="Heading4"/>
        <w:rPr>
          <w:rFonts w:asciiTheme="minorHAnsi" w:hAnsiTheme="minorHAnsi"/>
        </w:rPr>
      </w:pPr>
      <w:r w:rsidRPr="0064610C">
        <w:rPr>
          <w:rFonts w:asciiTheme="minorHAnsi" w:hAnsiTheme="minorHAnsi"/>
        </w:rPr>
        <w:t>Cyber-capabilities strong now but it’s close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NBC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(NBC citing Scott Borg, CEO of the US Cyber Consequences Unit, and independent, non-profit research institute. Borg has lectured at Harvard, Yale, Columbia, London, and other leading universities. "Expert: US in cyberwar arms race with China, Russia," NBC News. 02-20-2013. http://investigations.nbcnews.com/_news/2013/02/20/17022378-expert-us-in-cyberwar-arms-race-with-china-russia//ghs-kw)</w:t>
      </w:r>
    </w:p>
    <w:p w:rsidR="00A84BC4" w:rsidRPr="0064610C" w:rsidRDefault="00A84BC4" w:rsidP="00A84BC4">
      <w:pPr>
        <w:rPr>
          <w:rStyle w:val="StyleUnderline"/>
          <w:rFonts w:asciiTheme="minorHAnsi" w:hAnsiTheme="minorHAnsi"/>
        </w:rPr>
      </w:pPr>
      <w:r w:rsidRPr="0064610C">
        <w:rPr>
          <w:rStyle w:val="Emphasis"/>
          <w:rFonts w:asciiTheme="minorHAnsi" w:hAnsiTheme="minorHAnsi"/>
        </w:rPr>
        <w:t>The United States is locked in a tight race with China and Russia to build destructive cyberweapons capable of seriously damaging other nations’ critical infrastructure</w:t>
      </w:r>
      <w:r w:rsidRPr="0064610C">
        <w:rPr>
          <w:rFonts w:asciiTheme="minorHAnsi" w:hAnsiTheme="minorHAnsi"/>
          <w:sz w:val="16"/>
        </w:rPr>
        <w:t xml:space="preserve">, according to a leading expert on hostilities waged via the Internet. Scott Borg, CEO of the U.S. Cyber Consequences Unit, a nonprofit institute that advises the U.S. government and businesses on cybersecurity, said </w:t>
      </w:r>
      <w:r w:rsidRPr="0064610C">
        <w:rPr>
          <w:rStyle w:val="StyleUnderline"/>
          <w:rFonts w:asciiTheme="minorHAnsi" w:hAnsiTheme="minorHAnsi"/>
        </w:rPr>
        <w:t>all three nations have built arsenals of sophisticated computer viruses, worms, Trojan horses and other tools that place them atop the rest of the world in the ability to inflict serious damage on one another, or lesser powers. Ranked just below the Big Three</w:t>
      </w:r>
      <w:r w:rsidRPr="0064610C">
        <w:rPr>
          <w:rFonts w:asciiTheme="minorHAnsi" w:hAnsiTheme="minorHAnsi"/>
          <w:sz w:val="16"/>
        </w:rPr>
        <w:t xml:space="preserve">, he said, </w:t>
      </w:r>
      <w:r w:rsidRPr="0064610C">
        <w:rPr>
          <w:rStyle w:val="StyleUnderline"/>
          <w:rFonts w:asciiTheme="minorHAnsi" w:hAnsiTheme="minorHAnsi"/>
        </w:rPr>
        <w:t>are</w:t>
      </w:r>
      <w:r w:rsidRPr="0064610C">
        <w:rPr>
          <w:rFonts w:asciiTheme="minorHAnsi" w:hAnsiTheme="minorHAnsi"/>
          <w:sz w:val="16"/>
        </w:rPr>
        <w:t xml:space="preserve"> four U.S. allies: </w:t>
      </w:r>
      <w:r w:rsidRPr="0064610C">
        <w:rPr>
          <w:rStyle w:val="StyleUnderline"/>
          <w:rFonts w:asciiTheme="minorHAnsi" w:hAnsiTheme="minorHAnsi"/>
        </w:rPr>
        <w:t xml:space="preserve">Great Britain, Germany, Israel and </w:t>
      </w:r>
      <w:r w:rsidRPr="0064610C">
        <w:rPr>
          <w:rFonts w:asciiTheme="minorHAnsi" w:hAnsiTheme="minorHAnsi"/>
          <w:sz w:val="16"/>
        </w:rPr>
        <w:t>perhaps</w:t>
      </w:r>
      <w:r w:rsidRPr="0064610C">
        <w:rPr>
          <w:rStyle w:val="StyleUnderline"/>
          <w:rFonts w:asciiTheme="minorHAnsi" w:hAnsiTheme="minorHAnsi"/>
        </w:rPr>
        <w:t xml:space="preserve"> Taiwan. </w:t>
      </w:r>
      <w:r w:rsidRPr="0064610C">
        <w:rPr>
          <w:rFonts w:asciiTheme="minorHAnsi" w:hAnsiTheme="minorHAnsi"/>
          <w:sz w:val="16"/>
        </w:rPr>
        <w:t xml:space="preserve">But in testament to the uncertain risk/reward ratio in cyberwarfare, Iran has used attacks on its nuclear program to bolster its offensive capabilities and is now developing its own "cyberarmy," Borg said. Borg offered his assessment of the current state of cyberwar capabilities Tuesday in the wake of a report by the American computer security company Mandiant linking hacking attacks and cyber espionage against the U.S. to a sophisticated Chinese group known as “Peoples Liberation Army Unit 61398. In today’s brave new interconnected world, </w:t>
      </w:r>
      <w:r w:rsidRPr="0064610C">
        <w:rPr>
          <w:rStyle w:val="StyleUnderline"/>
          <w:rFonts w:asciiTheme="minorHAnsi" w:hAnsiTheme="minorHAnsi"/>
        </w:rPr>
        <w:t xml:space="preserve">hackers who can defeat security defenses are capable of disrupting an array of critical services, </w:t>
      </w:r>
      <w:r w:rsidRPr="0064610C">
        <w:rPr>
          <w:rFonts w:asciiTheme="minorHAnsi" w:hAnsiTheme="minorHAnsi"/>
          <w:sz w:val="16"/>
        </w:rPr>
        <w:t xml:space="preserve">including delivery of water, electricity and heat, or bringing transportation to a grinding halt. U.S. senators last year received a closed-door briefing at which experts demonstrated how a power company employee could take down the New York City electrical grid by clicking on a single email attachment, the New York Times reported. U.S. officials rarely discuss offensive capability when discussing cyberwar, though several privately told NBC News recently that </w:t>
      </w:r>
      <w:r w:rsidRPr="0064610C">
        <w:rPr>
          <w:rStyle w:val="StyleUnderline"/>
          <w:rFonts w:asciiTheme="minorHAnsi" w:hAnsiTheme="minorHAnsi"/>
        </w:rPr>
        <w:t>the U.S. could "shut down" the electrical grid of a</w:t>
      </w:r>
      <w:r w:rsidRPr="0064610C">
        <w:rPr>
          <w:rFonts w:asciiTheme="minorHAnsi" w:hAnsiTheme="minorHAnsi"/>
          <w:sz w:val="16"/>
        </w:rPr>
        <w:t xml:space="preserve"> smaller </w:t>
      </w:r>
      <w:r w:rsidRPr="0064610C">
        <w:rPr>
          <w:rStyle w:val="StyleUnderline"/>
          <w:rFonts w:asciiTheme="minorHAnsi" w:hAnsiTheme="minorHAnsi"/>
        </w:rPr>
        <w:t>nation</w:t>
      </w:r>
      <w:r w:rsidRPr="0064610C">
        <w:rPr>
          <w:rFonts w:asciiTheme="minorHAnsi" w:hAnsiTheme="minorHAnsi"/>
          <w:sz w:val="16"/>
        </w:rPr>
        <w:t xml:space="preserve"> -- Iran, for example – </w:t>
      </w:r>
      <w:r w:rsidRPr="0064610C">
        <w:rPr>
          <w:rStyle w:val="StyleUnderline"/>
          <w:rFonts w:asciiTheme="minorHAnsi" w:hAnsiTheme="minorHAnsi"/>
        </w:rPr>
        <w:t xml:space="preserve">if it chose to do so. </w:t>
      </w:r>
      <w:r w:rsidRPr="0064610C">
        <w:rPr>
          <w:rFonts w:asciiTheme="minorHAnsi" w:hAnsiTheme="minorHAnsi"/>
          <w:sz w:val="16"/>
        </w:rPr>
        <w:t xml:space="preserve">Borg echoed that assessment, saying the </w:t>
      </w:r>
      <w:r w:rsidRPr="0064610C">
        <w:rPr>
          <w:rStyle w:val="Emphasis"/>
          <w:rFonts w:asciiTheme="minorHAnsi" w:hAnsiTheme="minorHAnsi"/>
        </w:rPr>
        <w:t>U.S. cyberwarriors</w:t>
      </w:r>
      <w:r w:rsidRPr="0064610C">
        <w:rPr>
          <w:rFonts w:asciiTheme="minorHAnsi" w:hAnsiTheme="minorHAnsi"/>
          <w:sz w:val="16"/>
        </w:rPr>
        <w:t xml:space="preserve">, who work within the National Security Agency, </w:t>
      </w:r>
      <w:r w:rsidRPr="0064610C">
        <w:rPr>
          <w:rStyle w:val="Emphasis"/>
          <w:rFonts w:asciiTheme="minorHAnsi" w:hAnsiTheme="minorHAnsi"/>
        </w:rPr>
        <w:t xml:space="preserve">are “very good across the board. … There is a formidable capability.” </w:t>
      </w:r>
      <w:r w:rsidRPr="0064610C">
        <w:rPr>
          <w:rStyle w:val="StyleUnderline"/>
          <w:rFonts w:asciiTheme="minorHAnsi" w:hAnsiTheme="minorHAnsi"/>
        </w:rPr>
        <w:t>“Stuxnet and Flame (malware used to disrupt and gather intelligence on Iran's nuclear program) are demonstrations of that,” he said. “… (The U.S.) could shut down most critical infrastructure in potential adversaries relatively quickly.”</w:t>
      </w:r>
    </w:p>
    <w:p w:rsidR="00A84BC4" w:rsidRPr="0064610C" w:rsidRDefault="00A84BC4" w:rsidP="00A84BC4">
      <w:pPr>
        <w:pStyle w:val="Heading4"/>
        <w:rPr>
          <w:rFonts w:asciiTheme="minorHAnsi" w:hAnsiTheme="minorHAnsi"/>
        </w:rPr>
      </w:pPr>
      <w:r w:rsidRPr="0064610C">
        <w:rPr>
          <w:rFonts w:asciiTheme="minorHAnsi" w:hAnsiTheme="minorHAnsi"/>
        </w:rPr>
        <w:t>Cyber-deterrence works now</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Healey 14</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(Healey, Jason. Jason Healey is a Nonresident Senior Fellow for the Cyber Statecraft Initiative of the Atlantic Council and Senior Research Scholar at Columbia University's School of International and Public Affairs, focusing on international cooperation, competition, and conflict in cyberspace. From 2011 to 2015, he worked as the Director of the Council's Cyber Statecraft Initiative. Starting his career in the United States Air Force, Mr. Healey earned two Meritorious Service Medals for his early work in cyber operations at Headquarters Air Force at the Pentagon and as a plankholder (founding member) of the Joint Task Force – Computer Network Defense, the world's first joint cyber warfighting unit. He has degrees from the United States Air Force Academy (political science), Johns Hopkins University (liberal arts), and James Madison University (information security). "Commentary: Cyber Deterrence Is Working," Defense News. 7-30-2014. http://archive.defensenews.com/article/20140730/DEFFEAT05/307300017/Commentary-Cyber-Deterrence-Working//ghs-kw)</w:t>
      </w:r>
    </w:p>
    <w:p w:rsidR="00A84BC4" w:rsidRPr="0064610C" w:rsidRDefault="00A84BC4" w:rsidP="00A84BC4">
      <w:pPr>
        <w:rPr>
          <w:rStyle w:val="StyleUnderline"/>
          <w:rFonts w:asciiTheme="minorHAnsi" w:hAnsiTheme="minorHAnsi"/>
        </w:rPr>
      </w:pPr>
      <w:r w:rsidRPr="0064610C">
        <w:rPr>
          <w:rStyle w:val="StyleUnderline"/>
          <w:rFonts w:asciiTheme="minorHAnsi" w:hAnsiTheme="minorHAnsi"/>
        </w:rPr>
        <w:t>Nations have been unwilling to take advantage of each other’s vulnerable infrastructures</w:t>
      </w:r>
      <w:r w:rsidRPr="0064610C">
        <w:rPr>
          <w:rFonts w:asciiTheme="minorHAnsi" w:hAnsiTheme="minorHAnsi"/>
          <w:sz w:val="16"/>
        </w:rPr>
        <w:t xml:space="preserve"> perhaps </w:t>
      </w:r>
      <w:r w:rsidRPr="0064610C">
        <w:rPr>
          <w:rStyle w:val="StyleUnderline"/>
          <w:rFonts w:asciiTheme="minorHAnsi" w:hAnsiTheme="minorHAnsi"/>
        </w:rPr>
        <w:t>because</w:t>
      </w:r>
      <w:r w:rsidRPr="0064610C">
        <w:rPr>
          <w:rFonts w:asciiTheme="minorHAnsi" w:hAnsiTheme="minorHAnsi"/>
          <w:sz w:val="16"/>
        </w:rPr>
        <w:t xml:space="preserve">, as Joe Nye notes in his book, “The Future of Power,” </w:t>
      </w:r>
      <w:r w:rsidRPr="0064610C">
        <w:rPr>
          <w:rStyle w:val="StyleUnderline"/>
          <w:rFonts w:asciiTheme="minorHAnsi" w:hAnsiTheme="minorHAnsi"/>
        </w:rPr>
        <w:t>“interstate deterrence through entanglement and denial still exist” for cyber conflicts.</w:t>
      </w:r>
      <w:r w:rsidRPr="0064610C">
        <w:rPr>
          <w:rFonts w:asciiTheme="minorHAnsi" w:hAnsiTheme="minorHAnsi"/>
          <w:sz w:val="16"/>
        </w:rPr>
        <w:t xml:space="preserve"> The most capable cyber nations rely heavily on the same Internet infrastructure and global standards (though using significant local infrastructure), so attacks above a certain threshold are not obviously in any nation’s self-interest. </w:t>
      </w:r>
      <w:r w:rsidRPr="0064610C">
        <w:rPr>
          <w:rStyle w:val="Emphasis"/>
          <w:rFonts w:asciiTheme="minorHAnsi" w:hAnsiTheme="minorHAnsi"/>
        </w:rPr>
        <w:t xml:space="preserve">In addition, both deterrence by denial and deterrence by punishment are in force. </w:t>
      </w:r>
      <w:r w:rsidRPr="0064610C">
        <w:rPr>
          <w:rFonts w:asciiTheme="minorHAnsi" w:hAnsiTheme="minorHAnsi"/>
          <w:sz w:val="16"/>
        </w:rPr>
        <w:t xml:space="preserve">Despite their vulnerabilities, </w:t>
      </w:r>
      <w:r w:rsidRPr="0064610C">
        <w:rPr>
          <w:rStyle w:val="StyleUnderline"/>
          <w:rFonts w:asciiTheme="minorHAnsi" w:hAnsiTheme="minorHAnsi"/>
        </w:rPr>
        <w:t>nations may still be able to mount effective-enough defenses to deny any benefits to the adversary. Taking down a cyber target is spectacularly easy and well within the capability of the proverbial “two-teenagers-in-a-basement.” But keeping a target down over time in the face of determined defenses is very hard, demanding intelligence, battle damage assessment and the ability to keep restriking targets over time. These capabilities are still largely the province of the great cyber powers, meaning it can be trivially easy to determine the likely attacker. During all of the most disruptive cyber conflicts</w:t>
      </w:r>
      <w:r w:rsidRPr="0064610C">
        <w:rPr>
          <w:rFonts w:asciiTheme="minorHAnsi" w:hAnsiTheme="minorHAnsi"/>
          <w:sz w:val="16"/>
        </w:rPr>
        <w:t xml:space="preserve"> (such as Estonia, Georgia or Stuxnet) </w:t>
      </w:r>
      <w:r w:rsidRPr="0064610C">
        <w:rPr>
          <w:rStyle w:val="StyleUnderline"/>
          <w:rFonts w:asciiTheme="minorHAnsi" w:hAnsiTheme="minorHAnsi"/>
        </w:rPr>
        <w:t>there was quick consensus on the “obvious choice” of which nation or nations were behind the assault. If any of those attacks had caused large numbers of deaths or truly strategic disruption, hiding behind Internet anonymity</w:t>
      </w:r>
      <w:r w:rsidRPr="0064610C">
        <w:rPr>
          <w:rFonts w:asciiTheme="minorHAnsi" w:hAnsiTheme="minorHAnsi"/>
          <w:sz w:val="16"/>
        </w:rPr>
        <w:t xml:space="preserve"> (“It wasn’t us and you can’t prove otherwise”) </w:t>
      </w:r>
      <w:r w:rsidRPr="0064610C">
        <w:rPr>
          <w:rStyle w:val="StyleUnderline"/>
          <w:rFonts w:asciiTheme="minorHAnsi" w:hAnsiTheme="minorHAnsi"/>
        </w:rPr>
        <w:t>would ring flat and invite a retaliatory strike.</w:t>
      </w:r>
    </w:p>
    <w:p w:rsidR="00A84BC4" w:rsidRPr="0064610C" w:rsidRDefault="00A84BC4" w:rsidP="00A84BC4">
      <w:pPr>
        <w:pStyle w:val="Heading3"/>
        <w:rPr>
          <w:rFonts w:asciiTheme="minorHAnsi" w:hAnsiTheme="minorHAnsi"/>
        </w:rPr>
      </w:pPr>
      <w:r w:rsidRPr="0064610C">
        <w:rPr>
          <w:rFonts w:asciiTheme="minorHAnsi" w:hAnsiTheme="minorHAnsi"/>
        </w:rPr>
        <w:t>2NC Link - Backdoors</w:t>
      </w:r>
    </w:p>
    <w:p w:rsidR="00A84BC4" w:rsidRPr="0064610C" w:rsidRDefault="00A84BC4" w:rsidP="00A84BC4">
      <w:pPr>
        <w:pStyle w:val="Heading4"/>
        <w:rPr>
          <w:rFonts w:asciiTheme="minorHAnsi" w:hAnsiTheme="minorHAnsi"/>
        </w:rPr>
      </w:pPr>
      <w:r w:rsidRPr="0064610C">
        <w:rPr>
          <w:rFonts w:asciiTheme="minorHAnsi" w:hAnsiTheme="minorHAnsi"/>
        </w:rPr>
        <w:t>Backdoors and surveillance are key to winning the cyber arms race</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rPr>
        <w:t>Spiegel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(Spiegel Online, Hamburg, Germany. "The Digital Arms Race: NSA Preps America for Future Battle," SPIEGEL ONLINE. 1-17-2015. http://www.spiegel.de/international/world/new-snowden-docs-indicate-scope-of-nsa-preparations-for-cyber-battle-a-1013409.html//ghs-kw)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Potential interns are also told that research into third party computers might include plans to "remotely degrade or destroy opponent computers, routers, servers and network enabled devices by attacking the hardware." Using a program called Passionatepolka, for example, they may be asked to "remotely brick network cards." </w:t>
      </w:r>
      <w:r w:rsidRPr="0064610C">
        <w:rPr>
          <w:rStyle w:val="StyleUnderline"/>
          <w:rFonts w:asciiTheme="minorHAnsi" w:hAnsiTheme="minorHAnsi"/>
        </w:rPr>
        <w:t>With programs like Berserkr they would implant "persistent backdoors"</w:t>
      </w:r>
      <w:r w:rsidRPr="0064610C">
        <w:rPr>
          <w:rFonts w:asciiTheme="minorHAnsi" w:hAnsiTheme="minorHAnsi"/>
          <w:sz w:val="16"/>
        </w:rPr>
        <w:t xml:space="preserve"> and "parasitic drivers". Using another piece of software called Barnfire, they would "erase the BIOS on a brand of servers that act as a backbone to many rival governments." An intern's tasks might also include remotely destroying the functionality of hard drives. Ultimately, the goal of the internship program was "developing an attacker's mindset." The internship listing is eight years old, but the attacker's mindset has since become a kind of doctrine for the NSA's data spies. And the intelligence service isn't just trying to achieve mass surveillance of Internet communication, either. The digital spies of the Five Eyes alliance -- comprised of the United States, Britain, Canada, Australia and New Zealand -- want more. The Birth of D Weapons According to top secret documents from the archive of </w:t>
      </w:r>
      <w:r w:rsidRPr="0064610C">
        <w:rPr>
          <w:rStyle w:val="StyleUnderline"/>
          <w:rFonts w:asciiTheme="minorHAnsi" w:hAnsiTheme="minorHAnsi"/>
        </w:rPr>
        <w:t>NSA</w:t>
      </w:r>
      <w:r w:rsidRPr="0064610C">
        <w:rPr>
          <w:rFonts w:asciiTheme="minorHAnsi" w:hAnsiTheme="minorHAnsi"/>
          <w:sz w:val="16"/>
        </w:rPr>
        <w:t xml:space="preserve"> whistleblower Edward Snowden seen exclusively by SPIEGEL, they </w:t>
      </w:r>
      <w:r w:rsidRPr="0064610C">
        <w:rPr>
          <w:rStyle w:val="StyleUnderline"/>
          <w:rFonts w:asciiTheme="minorHAnsi" w:hAnsiTheme="minorHAnsi"/>
        </w:rPr>
        <w:t xml:space="preserve">are planning for wars of the future in which the Internet will play a critical role, with the aim of being able to use the net to paralyze computer networks and, by doing so, potentially all the infrastructure they control, including power and water supplies, factories, airports or the flow of money. </w:t>
      </w:r>
      <w:r w:rsidRPr="0064610C">
        <w:rPr>
          <w:rFonts w:asciiTheme="minorHAnsi" w:hAnsiTheme="minorHAnsi"/>
          <w:sz w:val="16"/>
        </w:rPr>
        <w:t xml:space="preserve">During the 20th century, scientists developed so-called ABC weapons -- atomic, biological and chemical. It took decades before their deployment could be regulated and, at least partly, outlawed. </w:t>
      </w:r>
      <w:r w:rsidRPr="0064610C">
        <w:rPr>
          <w:rStyle w:val="StyleUnderline"/>
          <w:rFonts w:asciiTheme="minorHAnsi" w:hAnsiTheme="minorHAnsi"/>
        </w:rPr>
        <w:t xml:space="preserve">New digital weapons have now been developed for the war on the Internet. But there are almost no international conventions or supervisory authorities for these D weapons, and the only law that applies is the survival of the fittest. </w:t>
      </w:r>
      <w:r w:rsidRPr="0064610C">
        <w:rPr>
          <w:rFonts w:asciiTheme="minorHAnsi" w:hAnsiTheme="minorHAnsi"/>
          <w:sz w:val="16"/>
        </w:rPr>
        <w:t xml:space="preserve">Canadian media theorist Marshall McLuhan foresaw these developments decades ago. In 1970, he wrote, "World War III is a guerrilla information war with no division between military and civilian participation." That's precisely the reality that spies are preparing for today. The US Army, Navy, Marines and Air Force have already established their own cyber forces, but it is </w:t>
      </w:r>
      <w:r w:rsidRPr="0064610C">
        <w:rPr>
          <w:rStyle w:val="StyleUnderline"/>
          <w:rFonts w:asciiTheme="minorHAnsi" w:hAnsiTheme="minorHAnsi"/>
        </w:rPr>
        <w:t>the NSA</w:t>
      </w:r>
      <w:r w:rsidRPr="0064610C">
        <w:rPr>
          <w:rFonts w:asciiTheme="minorHAnsi" w:hAnsiTheme="minorHAnsi"/>
          <w:sz w:val="16"/>
        </w:rPr>
        <w:t xml:space="preserve">, also officially a military agency, that </w:t>
      </w:r>
      <w:r w:rsidRPr="0064610C">
        <w:rPr>
          <w:rStyle w:val="StyleUnderline"/>
          <w:rFonts w:asciiTheme="minorHAnsi" w:hAnsiTheme="minorHAnsi"/>
        </w:rPr>
        <w:t>is taking the lead</w:t>
      </w:r>
      <w:r w:rsidRPr="0064610C">
        <w:rPr>
          <w:rFonts w:asciiTheme="minorHAnsi" w:hAnsiTheme="minorHAnsi"/>
          <w:sz w:val="16"/>
        </w:rPr>
        <w:t xml:space="preserve">. It's no coincidence that the director of the NSA also serves as the head of the US Cyber Command. The country's leading data spy, Admiral Michael Rogers, is also its chief cyber warrior and his close to 40,000 employees are responsible for both digital spying and destructive network attacks. Surveillance only 'Phase 0' </w:t>
      </w:r>
      <w:r w:rsidRPr="0064610C">
        <w:rPr>
          <w:rStyle w:val="StyleUnderline"/>
          <w:rFonts w:asciiTheme="minorHAnsi" w:hAnsiTheme="minorHAnsi"/>
        </w:rPr>
        <w:t>From a military perspective, surveillance of the Internet is merely "Phase 0" in the US digital war strategy. Internal NSA documents indicate that it is the prerequisite for everything that follows. They show that the aim of the surveillance is to detect vulnerabilities in enemy systems. Once "stealthy implants" have been placed to infiltrate enemy systems, thus allowing "permanent accesses," then Phase Three has been achieved -- a phase headed by the word "dominate" in the documents. This enables them to "control/destroy critical systems &amp; networks at will through pre-positioned accesses (laid in Phase 0)." Critical infrastructure is considered by the agency to be anything that is important in keeping a society running: energy, communications and transportation. The internal documents state that the ultimate goal is "real time controlled escalation".</w:t>
      </w:r>
      <w:r w:rsidRPr="0064610C">
        <w:rPr>
          <w:rFonts w:asciiTheme="minorHAnsi" w:hAnsiTheme="minorHAnsi"/>
          <w:sz w:val="16"/>
        </w:rPr>
        <w:t xml:space="preserve"> One NSA presentation proclaims that </w:t>
      </w:r>
      <w:r w:rsidRPr="0064610C">
        <w:rPr>
          <w:rStyle w:val="StyleUnderline"/>
          <w:rFonts w:asciiTheme="minorHAnsi" w:hAnsiTheme="minorHAnsi"/>
        </w:rPr>
        <w:t>"the next major conflict will start in cyberspace." To that end, the US government is currently undertaking a massive effort to digitally arm</w:t>
      </w:r>
      <w:r w:rsidRPr="0064610C">
        <w:rPr>
          <w:rFonts w:asciiTheme="minorHAnsi" w:hAnsiTheme="minorHAnsi"/>
          <w:sz w:val="16"/>
        </w:rPr>
        <w:t xml:space="preserve"> itself for network warfare. For the 2013 secret intelligence budget, the NSA projected it would need around $1 billion in order to increase the strength of its computer network attack operations. The budget included an increase of some $32 million for "unconventional solutions" alone.</w:t>
      </w:r>
    </w:p>
    <w:p w:rsidR="00A84BC4" w:rsidRPr="0064610C" w:rsidRDefault="00A84BC4" w:rsidP="00A84BC4">
      <w:pPr>
        <w:pStyle w:val="Heading4"/>
        <w:rPr>
          <w:rFonts w:asciiTheme="minorHAnsi" w:hAnsiTheme="minorHAnsi"/>
        </w:rPr>
      </w:pPr>
      <w:r w:rsidRPr="0064610C">
        <w:rPr>
          <w:rFonts w:asciiTheme="minorHAnsi" w:hAnsiTheme="minorHAnsi"/>
        </w:rPr>
        <w:t>Back doors are key to cyber-warfare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Gellman and Nakashima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(Barton Gellman. Barton Gellman writes for the national staff. He has contributed to three Pulitzer Prizes for The Washington Post, most recently the 2014 Pulitzer Prize for Public Service. He is also a senior fellow at the Century Foundation and visiting lecturer at Princeton’s Woodrow Wilson School. After 21 years at The Post, where he served tours as legal, military, diplomatic, and Middle East correspondent, Gellman resigned in 2010 to concentrate on book and magazine writing. He returned on temporary assignment in 2013 and 2014 to anchor The Post's coverage of the NSA disclosures after receiving an archive of classified documents from Edward Snowden. Ellen Nakashima is a national security reporter for The Washington Post.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She joined the Post in 1995. "U.S. spy agencies mounted 231 offensive cyber-operations in 2011, documents show," Washington Post. 8-30-2013. https://www.washingtonpost.com/world/national-security/us-spy-agencies-mounted-231-offensive-cyber-operations-in-2011-documents-show/2013/08/30/d090a6ae-119e-11e3-b4cb-fd7ce041d814_story.html//ghs-kw)</w:t>
      </w:r>
    </w:p>
    <w:p w:rsidR="00A84BC4" w:rsidRPr="0064610C" w:rsidRDefault="00A84BC4" w:rsidP="00A84BC4">
      <w:pPr>
        <w:rPr>
          <w:rFonts w:asciiTheme="minorHAnsi" w:hAnsiTheme="minorHAnsi"/>
          <w:sz w:val="14"/>
        </w:rPr>
      </w:pPr>
      <w:r w:rsidRPr="0064610C">
        <w:rPr>
          <w:rStyle w:val="StyleUnderline"/>
          <w:rFonts w:asciiTheme="minorHAnsi" w:hAnsiTheme="minorHAnsi"/>
        </w:rPr>
        <w:t>“The policy debate has moved so that offensive options are more prominent now,”</w:t>
      </w:r>
      <w:r w:rsidRPr="0064610C">
        <w:rPr>
          <w:rFonts w:asciiTheme="minorHAnsi" w:hAnsiTheme="minorHAnsi"/>
          <w:sz w:val="14"/>
        </w:rPr>
        <w:t xml:space="preserve"> said former deputy defense secretary William J. Lynn III, who has not seen the budget document and was speaking generally. “I think there’s more of a case made now that offensive cyberoptions can be an important element in deterring certain adversaries.” </w:t>
      </w:r>
      <w:r w:rsidRPr="0064610C">
        <w:rPr>
          <w:rStyle w:val="StyleUnderline"/>
          <w:rFonts w:asciiTheme="minorHAnsi" w:hAnsiTheme="minorHAnsi"/>
        </w:rPr>
        <w:t>Of the 231 offensive operations conducted in 2011,</w:t>
      </w:r>
      <w:r w:rsidRPr="0064610C">
        <w:rPr>
          <w:rFonts w:asciiTheme="minorHAnsi" w:hAnsiTheme="minorHAnsi"/>
          <w:sz w:val="14"/>
        </w:rPr>
        <w:t xml:space="preserve"> the budget said, </w:t>
      </w:r>
      <w:r w:rsidRPr="0064610C">
        <w:rPr>
          <w:rStyle w:val="StyleUnderline"/>
          <w:rFonts w:asciiTheme="minorHAnsi" w:hAnsiTheme="minorHAnsi"/>
        </w:rPr>
        <w:t>nearly three-quarters were against top-priority targets, which</w:t>
      </w:r>
      <w:r w:rsidRPr="0064610C">
        <w:rPr>
          <w:rFonts w:asciiTheme="minorHAnsi" w:hAnsiTheme="minorHAnsi"/>
          <w:sz w:val="14"/>
        </w:rPr>
        <w:t xml:space="preserve"> former officials say </w:t>
      </w:r>
      <w:r w:rsidRPr="0064610C">
        <w:rPr>
          <w:rStyle w:val="StyleUnderline"/>
          <w:rFonts w:asciiTheme="minorHAnsi" w:hAnsiTheme="minorHAnsi"/>
        </w:rPr>
        <w:t>includes adversaries such as Iran, Russia, China and North Korea and activities such as nuclear proliferation.</w:t>
      </w:r>
      <w:r w:rsidRPr="0064610C">
        <w:rPr>
          <w:rFonts w:asciiTheme="minorHAnsi" w:hAnsiTheme="minorHAnsi"/>
          <w:sz w:val="14"/>
        </w:rPr>
        <w:t xml:space="preserve"> The document provided few other details about the operations. Stuxnet, a computer worm reportedly developed by the United States and Israel that destroyed Iranian nuclear centrifuges in attacks in 2009 and 2010, is often cited as the most dramatic use of a cyberweapon. Experts said no other known cyberattacks carried out by the United States match the physical damage inflicted in that case. U.S. agencies define offensive cyber-operations as activities intended “to manipulate, disrupt, deny, degrade, or destroy information resident in computers or computer networks, or the computers and networks themselves,” according to a presidential directive issued in October 2012. Most offensive operations have immediate effects only on data or the proper functioning of an adversary’s machine: slowing its network connection, filling its screen with static or scrambling the results of basic calculations. Any of those could have powerful effects if they caused an adversary to botch the timing of an attack, lose control of a computer or miscalculate locations. U.S. intelligence services are making routine use around the world of government-built malware that differs little in function from the “advanced persistent threats” that U.S. officials attribute to China. The principal difference, U.S. officials told The Post, is that China steals U.S. corporate secrets for financial gain. “The Department of Defense does engage” in computer network exploitation, according to an e-mailed statement from an NSA spokesman, whose agency is part of the Defense Department. “The department does ***not*** engage in economic espionage in any domain, including cyber.” ‘Millions of implants’ </w:t>
      </w:r>
      <w:r w:rsidRPr="0064610C">
        <w:rPr>
          <w:rStyle w:val="StyleUnderline"/>
          <w:rFonts w:asciiTheme="minorHAnsi" w:hAnsiTheme="minorHAnsi"/>
        </w:rPr>
        <w:t xml:space="preserve">The administration’s cyber-operations sometimes involve what one budget document calls “field operations” abroad, commonly with the help of CIA operatives or clandestine military forces, “to physically place hardware implants or software modifications.” </w:t>
      </w:r>
      <w:r w:rsidRPr="0064610C">
        <w:rPr>
          <w:rFonts w:asciiTheme="minorHAnsi" w:hAnsiTheme="minorHAnsi"/>
          <w:sz w:val="14"/>
        </w:rPr>
        <w:t xml:space="preserve">Much more often, an implant is coded entirely in software by an NSA group called </w:t>
      </w:r>
      <w:r w:rsidRPr="0064610C">
        <w:rPr>
          <w:rStyle w:val="StyleUnderline"/>
          <w:rFonts w:asciiTheme="minorHAnsi" w:hAnsiTheme="minorHAnsi"/>
        </w:rPr>
        <w:t>Tailored Access Operations (TAO).</w:t>
      </w:r>
      <w:r w:rsidRPr="0064610C">
        <w:rPr>
          <w:rFonts w:asciiTheme="minorHAnsi" w:hAnsiTheme="minorHAnsi"/>
          <w:sz w:val="14"/>
        </w:rPr>
        <w:t xml:space="preserve"> As its name suggests, TAO </w:t>
      </w:r>
      <w:r w:rsidRPr="0064610C">
        <w:rPr>
          <w:rStyle w:val="StyleUnderline"/>
          <w:rFonts w:asciiTheme="minorHAnsi" w:hAnsiTheme="minorHAnsi"/>
        </w:rPr>
        <w:t>builds attack tools that are custom-fitted to their targets.</w:t>
      </w:r>
      <w:r w:rsidRPr="0064610C">
        <w:rPr>
          <w:rFonts w:asciiTheme="minorHAnsi" w:hAnsiTheme="minorHAnsi"/>
          <w:sz w:val="14"/>
        </w:rPr>
        <w:t xml:space="preserve"> </w:t>
      </w:r>
      <w:r w:rsidRPr="0064610C">
        <w:rPr>
          <w:rStyle w:val="StyleUnderline"/>
          <w:rFonts w:asciiTheme="minorHAnsi" w:hAnsiTheme="minorHAnsi"/>
        </w:rPr>
        <w:t>The NSA unit’s software engineers would rather tap into networks than individual computers because there are usually many devices on each network. Tailored Access Operations has software templates to break into common brands and models of “routers, switches and firewalls from multiple product vendor lines,”</w:t>
      </w:r>
      <w:r w:rsidRPr="0064610C">
        <w:rPr>
          <w:rFonts w:asciiTheme="minorHAnsi" w:hAnsiTheme="minorHAnsi"/>
          <w:sz w:val="14"/>
        </w:rPr>
        <w:t xml:space="preserve"> according to one document describing its work. </w:t>
      </w:r>
      <w:r w:rsidRPr="0064610C">
        <w:rPr>
          <w:rStyle w:val="StyleUnderline"/>
          <w:rFonts w:asciiTheme="minorHAnsi" w:hAnsiTheme="minorHAnsi"/>
        </w:rPr>
        <w:t>The implants that TAO creates are intended to persist through software and equipment upgrades, to copy stored data, “harvest” communications and tunnel into other connected networks.</w:t>
      </w:r>
      <w:r w:rsidRPr="0064610C">
        <w:rPr>
          <w:rFonts w:asciiTheme="minorHAnsi" w:hAnsiTheme="minorHAnsi"/>
          <w:sz w:val="14"/>
        </w:rPr>
        <w:t xml:space="preserve"> This year TAO is working on implants that “can identify select voice conversations of interest within a target network and exfiltrate select cuts,” or excerpts, according to one budget document. </w:t>
      </w:r>
      <w:r w:rsidRPr="0064610C">
        <w:rPr>
          <w:rStyle w:val="Emphasis"/>
          <w:rFonts w:asciiTheme="minorHAnsi" w:hAnsiTheme="minorHAnsi"/>
        </w:rPr>
        <w:t>In some cases, a single compromised device opens the door to hundreds or thousands of others.</w:t>
      </w:r>
      <w:r w:rsidRPr="0064610C">
        <w:rPr>
          <w:rFonts w:asciiTheme="minorHAnsi" w:hAnsiTheme="minorHAnsi"/>
          <w:sz w:val="14"/>
        </w:rPr>
        <w:t xml:space="preserve"> Sometimes </w:t>
      </w:r>
      <w:r w:rsidRPr="0064610C">
        <w:rPr>
          <w:rStyle w:val="Emphasis"/>
          <w:rFonts w:asciiTheme="minorHAnsi" w:hAnsiTheme="minorHAnsi"/>
        </w:rPr>
        <w:t>an implant’s purpose is to create a back door for future access. “You pry open the window somewhere and leave it so when you come back the owner doesn’t know it’s unlocked, but you can get back in when you want to,”</w:t>
      </w:r>
      <w:r w:rsidRPr="0064610C">
        <w:rPr>
          <w:rFonts w:asciiTheme="minorHAnsi" w:hAnsiTheme="minorHAnsi"/>
          <w:sz w:val="14"/>
        </w:rPr>
        <w:t xml:space="preserve"> said one intelligence official, who was speaking generally about the topic and was not privy to the budget. The official spoke on the condition of anonymity to discuss sensitive technology. Under U.S. cyberdoctrine, </w:t>
      </w:r>
      <w:r w:rsidRPr="0064610C">
        <w:rPr>
          <w:rStyle w:val="Emphasis"/>
          <w:rFonts w:asciiTheme="minorHAnsi" w:hAnsiTheme="minorHAnsi"/>
        </w:rPr>
        <w:t>these operations are</w:t>
      </w:r>
      <w:r w:rsidRPr="0064610C">
        <w:rPr>
          <w:rFonts w:asciiTheme="minorHAnsi" w:hAnsiTheme="minorHAnsi"/>
          <w:sz w:val="14"/>
        </w:rPr>
        <w:t xml:space="preserve"> known as “exploitation,” not “attack,” but they are </w:t>
      </w:r>
      <w:r w:rsidRPr="0064610C">
        <w:rPr>
          <w:rStyle w:val="Emphasis"/>
          <w:rFonts w:asciiTheme="minorHAnsi" w:hAnsiTheme="minorHAnsi"/>
        </w:rPr>
        <w:t>essential</w:t>
      </w:r>
      <w:r w:rsidRPr="0064610C">
        <w:rPr>
          <w:rFonts w:asciiTheme="minorHAnsi" w:hAnsiTheme="minorHAnsi"/>
          <w:sz w:val="14"/>
        </w:rPr>
        <w:t xml:space="preserve"> precursors both </w:t>
      </w:r>
      <w:r w:rsidRPr="0064610C">
        <w:rPr>
          <w:rStyle w:val="Emphasis"/>
          <w:rFonts w:asciiTheme="minorHAnsi" w:hAnsiTheme="minorHAnsi"/>
        </w:rPr>
        <w:t xml:space="preserve">to attack and defense. </w:t>
      </w:r>
      <w:r w:rsidRPr="0064610C">
        <w:rPr>
          <w:rStyle w:val="StyleUnderline"/>
          <w:rFonts w:asciiTheme="minorHAnsi" w:hAnsiTheme="minorHAnsi"/>
        </w:rPr>
        <w:t>By the end of this year, GENIE is projected to control at least 85,000 implants in strategically chosen machines around the world.</w:t>
      </w:r>
      <w:r w:rsidRPr="0064610C">
        <w:rPr>
          <w:rFonts w:asciiTheme="minorHAnsi" w:hAnsiTheme="minorHAnsi"/>
          <w:sz w:val="14"/>
        </w:rPr>
        <w:t xml:space="preserve"> That is quadruple the number — 21,252 — available in 2008, according to the U.S. intelligence budget. The NSA appears to be planning a rapid expansion of those numbers, which were limited until recently by the need for human operators to take remote control of compromised machines. Even with a staff of 1,870 people, GENIE made full use of only 8,448 of the 68,975 machines with active implants in 2011. </w:t>
      </w:r>
      <w:r w:rsidRPr="0064610C">
        <w:rPr>
          <w:rStyle w:val="StyleUnderline"/>
          <w:rFonts w:asciiTheme="minorHAnsi" w:hAnsiTheme="minorHAnsi"/>
        </w:rPr>
        <w:t xml:space="preserve">For GENIE’s next phase, according to an authoritative reference document, the NSA has brought online an automated system, code-named TURBINE, that is capable of managing “potentially millions of implants” for intelligence gathering “and active attack.” </w:t>
      </w:r>
      <w:r w:rsidRPr="0064610C">
        <w:rPr>
          <w:rFonts w:asciiTheme="minorHAnsi" w:hAnsiTheme="minorHAnsi"/>
          <w:sz w:val="14"/>
        </w:rPr>
        <w:t xml:space="preserve">‘The ROC’ When it comes time to fight the cyberwar against the best of the NSA’s global competitors, the TAO calls in its elite operators, who work at the agency’s Fort Meade headquarters and in regional operations centers in Georgia, Texas, Colorado and Hawaii. The NSA’s organizational chart has the main office as S321. Nearly everyone calls it “the ROC,” pronounced “rock”: the Remote Operations Center. “To the NSA as a whole, the ROC is where the hackers live,” said a former operator from another section who has worked closely with the exploitation teams. “It’s basically the one-stop shop for any kind of active operation that’s not defensive.” Once the hackers find a hole in an adversary’s defense, </w:t>
      </w:r>
      <w:r w:rsidRPr="0064610C">
        <w:rPr>
          <w:rStyle w:val="StyleUnderline"/>
          <w:rFonts w:asciiTheme="minorHAnsi" w:hAnsiTheme="minorHAnsi"/>
        </w:rPr>
        <w:t>“[t]argeted systems are compromised electronically, typically providing access to system functions as well as data. System logs and processes are modified to cloak the intrusion, facilitate future access, and accomplish other operational goals,”</w:t>
      </w:r>
      <w:r w:rsidRPr="0064610C">
        <w:rPr>
          <w:rFonts w:asciiTheme="minorHAnsi" w:hAnsiTheme="minorHAnsi"/>
          <w:sz w:val="14"/>
        </w:rPr>
        <w:t xml:space="preserve"> according to a 570-page budget blueprint for what the government calls its Consolidated Cryptologic Program, which includes the NSA. Teams from the FBI, the CIA and U.S. Cyber Command work alongside the ROC, with overlapping missions and legal authorities. So do the operators from the NSA’s National Threat Operations Center, whose mission is focused primarily on cyber­defense. That was Snowden’s job as a Booz Allen Hamilton contractor, and it required him to learn the NSA’s best hacking techniques. According to one key document, </w:t>
      </w:r>
      <w:r w:rsidRPr="0064610C">
        <w:rPr>
          <w:rStyle w:val="StyleUnderline"/>
          <w:rFonts w:asciiTheme="minorHAnsi" w:hAnsiTheme="minorHAnsi"/>
        </w:rPr>
        <w:t xml:space="preserve">the ROC teams give Cyber Command “specific target related technical and operational material (identification/recognition), tools and techniques that allow the employment of U.S. national and tactical specific computer network attack mechanisms.” </w:t>
      </w:r>
      <w:r w:rsidRPr="0064610C">
        <w:rPr>
          <w:rFonts w:asciiTheme="minorHAnsi" w:hAnsiTheme="minorHAnsi"/>
          <w:sz w:val="14"/>
        </w:rPr>
        <w:t xml:space="preserve">The intelligence community’s </w:t>
      </w:r>
      <w:r w:rsidRPr="0064610C">
        <w:rPr>
          <w:rStyle w:val="StyleUnderline"/>
          <w:rFonts w:asciiTheme="minorHAnsi" w:hAnsiTheme="minorHAnsi"/>
        </w:rPr>
        <w:t>cybermissions include defense of military and other classified computer networks against foreign attack</w:t>
      </w:r>
      <w:r w:rsidRPr="0064610C">
        <w:rPr>
          <w:rFonts w:asciiTheme="minorHAnsi" w:hAnsiTheme="minorHAnsi"/>
          <w:sz w:val="14"/>
        </w:rPr>
        <w:t xml:space="preserve">, a task that absorbs roughly one-third of a total cyber operations budget of $1.02 billion in fiscal 2013, according to the Cryptologic Program budget. The ROC’s breaking-and-entering mission, supported by the GENIE infrastructure, spends nearly twice as much: $651.7 million. </w:t>
      </w:r>
      <w:r w:rsidRPr="0064610C">
        <w:rPr>
          <w:rStyle w:val="StyleUnderline"/>
          <w:rFonts w:asciiTheme="minorHAnsi" w:hAnsiTheme="minorHAnsi"/>
        </w:rPr>
        <w:t xml:space="preserve">Most GENIE operations aim for “exploitation” of foreign systems, a term defined in the intelligence budget summary as “surreptitious virtual or physical access to create and sustain a presence inside targeted systems or facilities.” The document adds: “System logs and processes are modified to cloak the intrusion, facilitate future access, and accomplish other operational goals.” </w:t>
      </w:r>
      <w:r w:rsidRPr="0064610C">
        <w:rPr>
          <w:rFonts w:asciiTheme="minorHAnsi" w:hAnsiTheme="minorHAnsi"/>
          <w:sz w:val="14"/>
        </w:rPr>
        <w:t>The NSA designs most of its own implants, but it devoted $25.1 million this year to “additional covert purchases of software vulnerabilities” from private malware vendors, a growing gray-market industry based largely in Europe.</w:t>
      </w:r>
    </w:p>
    <w:p w:rsidR="00A84BC4" w:rsidRPr="0064610C" w:rsidRDefault="00A84BC4" w:rsidP="00A84BC4">
      <w:pPr>
        <w:pStyle w:val="Heading3"/>
        <w:rPr>
          <w:rFonts w:asciiTheme="minorHAnsi" w:hAnsiTheme="minorHAnsi"/>
        </w:rPr>
      </w:pPr>
      <w:r w:rsidRPr="0064610C">
        <w:rPr>
          <w:rFonts w:asciiTheme="minorHAnsi" w:hAnsiTheme="minorHAnsi"/>
        </w:rPr>
        <w:t>2NC Link – Exports</w:t>
      </w:r>
    </w:p>
    <w:p w:rsidR="00A84BC4" w:rsidRPr="0064610C" w:rsidRDefault="00A84BC4" w:rsidP="00A84BC4">
      <w:pPr>
        <w:pStyle w:val="Heading4"/>
        <w:rPr>
          <w:rFonts w:asciiTheme="minorHAnsi" w:hAnsiTheme="minorHAnsi"/>
        </w:rPr>
      </w:pPr>
      <w:r w:rsidRPr="0064610C">
        <w:rPr>
          <w:rFonts w:asciiTheme="minorHAnsi" w:hAnsiTheme="minorHAnsi"/>
        </w:rPr>
        <w:t>Backdoors are inserted in US products and exported globally—Schneier indicates backdoors in networks is key to cyber-operations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Greenwald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(Glenn Greenwald. Glenn Greenwald is an ex-constitutional lawyer and a contributor for the Guardian, NYT, LAT, and The Intercept. He received his BA from George Washington University and a JD from NYU. "Glenn Greenwald: how the NSA tampers with US-made internet routers," Guardian. 5-12-2014. http://www.theguardian.com/books/2014/may/12/glenn-greenwald-nsa-tampers-us-internet-routers-snowden//ghs-kw)</w:t>
      </w:r>
    </w:p>
    <w:p w:rsidR="00A84BC4" w:rsidRPr="0064610C" w:rsidRDefault="00A84BC4" w:rsidP="00A84BC4">
      <w:pPr>
        <w:rPr>
          <w:rFonts w:asciiTheme="minorHAnsi" w:hAnsiTheme="minorHAnsi"/>
        </w:rPr>
      </w:pPr>
      <w:r w:rsidRPr="0064610C">
        <w:rPr>
          <w:rFonts w:asciiTheme="minorHAnsi" w:hAnsiTheme="minorHAnsi"/>
          <w:sz w:val="16"/>
        </w:rPr>
        <w:t xml:space="preserve">But while American companies were being warned away from supposedly untrustworthy Chinese routers, foreign organisations would have been well advised to beware of American-made ones. A June 2010 report from the head of the NSA's Access and Target Development department is shockingly explicit. </w:t>
      </w:r>
      <w:r w:rsidRPr="0064610C">
        <w:rPr>
          <w:rStyle w:val="Emphasis"/>
          <w:rFonts w:asciiTheme="minorHAnsi" w:hAnsiTheme="minorHAnsi"/>
        </w:rPr>
        <w:t>The NSA routinely receives – or intercepts – routers, servers and other computer network devices being exported from the US before they are delivered to the international customers</w:t>
      </w:r>
      <w:r w:rsidRPr="0064610C">
        <w:rPr>
          <w:rStyle w:val="StyleUnderline"/>
          <w:rFonts w:asciiTheme="minorHAnsi" w:hAnsiTheme="minorHAnsi"/>
        </w:rPr>
        <w:t>. The agency then implants backdoor surveillance tools, repackages the devices with a factory seal and sends them on</w:t>
      </w:r>
      <w:r w:rsidRPr="0064610C">
        <w:rPr>
          <w:rStyle w:val="Emphasis"/>
          <w:rFonts w:asciiTheme="minorHAnsi" w:hAnsiTheme="minorHAnsi"/>
        </w:rPr>
        <w:t>. The NSA thus gains access to entire networks and all their users.</w:t>
      </w:r>
      <w:r w:rsidRPr="0064610C">
        <w:rPr>
          <w:rFonts w:asciiTheme="minorHAnsi" w:hAnsiTheme="minorHAnsi"/>
          <w:sz w:val="16"/>
        </w:rPr>
        <w:t xml:space="preserve"> The document gleefully observes that </w:t>
      </w:r>
      <w:r w:rsidRPr="0064610C">
        <w:rPr>
          <w:rStyle w:val="StyleUnderline"/>
          <w:rFonts w:asciiTheme="minorHAnsi" w:hAnsiTheme="minorHAnsi"/>
        </w:rPr>
        <w:t>some "SIGINT tradecraft … is very hands-on (literally!)". Eventually, the implanted device connects back to the NSA.</w:t>
      </w:r>
      <w:r w:rsidRPr="0064610C">
        <w:rPr>
          <w:rFonts w:asciiTheme="minorHAnsi" w:hAnsiTheme="minorHAnsi"/>
          <w:sz w:val="16"/>
        </w:rPr>
        <w:t xml:space="preserve"> The report continues: </w:t>
      </w:r>
      <w:r w:rsidRPr="0064610C">
        <w:rPr>
          <w:rStyle w:val="StyleUnderline"/>
          <w:rFonts w:asciiTheme="minorHAnsi" w:hAnsiTheme="minorHAnsi"/>
        </w:rPr>
        <w:t xml:space="preserve">"In one recent case, after several months a beacon implanted through supply-chain interdiction called back to the NSA covert infrastructure. This call back provided us access to further exploit the device and survey the network." </w:t>
      </w:r>
      <w:r w:rsidRPr="0064610C">
        <w:rPr>
          <w:rFonts w:asciiTheme="minorHAnsi" w:hAnsiTheme="minorHAnsi"/>
          <w:sz w:val="16"/>
        </w:rPr>
        <w:t xml:space="preserve">It is quite possible that Chinese firms are implanting surveillance mechanisms in their network devices. But the US is certainly doing the same. </w:t>
      </w:r>
    </w:p>
    <w:p w:rsidR="00A84BC4" w:rsidRPr="0064610C" w:rsidRDefault="00A84BC4" w:rsidP="00A84BC4">
      <w:pPr>
        <w:pStyle w:val="Heading4"/>
        <w:rPr>
          <w:rFonts w:asciiTheme="minorHAnsi" w:hAnsiTheme="minorHAnsi"/>
        </w:rPr>
      </w:pPr>
      <w:r w:rsidRPr="0064610C">
        <w:rPr>
          <w:rFonts w:asciiTheme="minorHAnsi" w:hAnsiTheme="minorHAnsi"/>
        </w:rPr>
        <w:t>Routers are key—gives us access to thousands of connected devices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Gellman and Nakashima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(Barton Gellman. Barton Gellman writes for the national staff. He has contributed to three Pulitzer Prizes for The Washington Post, most recently the 2014 Pulitzer Prize for Public Service. He is also a senior fellow at the Century Foundation and visiting lecturer at Princeton’s Woodrow Wilson School. After 21 years at The Post, where he served tours as legal, military, diplomatic, and Middle East correspondent, Gellman resigned in 2010 to concentrate on book and magazine writing. He returned on temporary assignment in 2013 and 2014 to anchor The Post's coverage of the NSA disclosures after receiving an archive of classified documents from Edward Snowden. Ellen Nakashima is a national security reporter for The Washington Post.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She joined the Post in 1995. "U.S. spy agencies mounted 231 offensive cyber-operations in 2011, documents show," Washington Post. 8-30-2013. https://www.washingtonpost.com/world/national-security/us-spy-agencies-mounted-231-offensive-cyber-operations-in-2011-documents-show/2013/08/30/d090a6ae-119e-11e3-b4cb-fd7ce041d814_story.html//ghs-kw)</w:t>
      </w:r>
    </w:p>
    <w:p w:rsidR="00A84BC4" w:rsidRPr="0064610C" w:rsidRDefault="00A84BC4" w:rsidP="00A84BC4">
      <w:pPr>
        <w:rPr>
          <w:rFonts w:asciiTheme="minorHAnsi" w:hAnsiTheme="minorHAnsi"/>
          <w:sz w:val="14"/>
        </w:rPr>
      </w:pPr>
      <w:r w:rsidRPr="0064610C">
        <w:rPr>
          <w:rStyle w:val="StyleUnderline"/>
          <w:rFonts w:asciiTheme="minorHAnsi" w:hAnsiTheme="minorHAnsi"/>
        </w:rPr>
        <w:t>“The policy debate has moved so that offensive options are more prominent now,”</w:t>
      </w:r>
      <w:r w:rsidRPr="0064610C">
        <w:rPr>
          <w:rFonts w:asciiTheme="minorHAnsi" w:hAnsiTheme="minorHAnsi"/>
          <w:sz w:val="14"/>
        </w:rPr>
        <w:t xml:space="preserve"> said former deputy defense secretary William J. Lynn III, who has not seen the budget document and was speaking generally. “I think there’s more of a case made now that offensive cyberoptions can be an important element in deterring certain adversaries.” </w:t>
      </w:r>
      <w:r w:rsidRPr="0064610C">
        <w:rPr>
          <w:rStyle w:val="StyleUnderline"/>
          <w:rFonts w:asciiTheme="minorHAnsi" w:hAnsiTheme="minorHAnsi"/>
        </w:rPr>
        <w:t>Of the 231 offensive operations conducted in 2011,</w:t>
      </w:r>
      <w:r w:rsidRPr="0064610C">
        <w:rPr>
          <w:rFonts w:asciiTheme="minorHAnsi" w:hAnsiTheme="minorHAnsi"/>
          <w:sz w:val="14"/>
        </w:rPr>
        <w:t xml:space="preserve"> the budget said, </w:t>
      </w:r>
      <w:r w:rsidRPr="0064610C">
        <w:rPr>
          <w:rStyle w:val="StyleUnderline"/>
          <w:rFonts w:asciiTheme="minorHAnsi" w:hAnsiTheme="minorHAnsi"/>
        </w:rPr>
        <w:t>nearly three-quarters were against top-priority targets, which</w:t>
      </w:r>
      <w:r w:rsidRPr="0064610C">
        <w:rPr>
          <w:rFonts w:asciiTheme="minorHAnsi" w:hAnsiTheme="minorHAnsi"/>
          <w:sz w:val="14"/>
        </w:rPr>
        <w:t xml:space="preserve"> former officials say </w:t>
      </w:r>
      <w:r w:rsidRPr="0064610C">
        <w:rPr>
          <w:rStyle w:val="StyleUnderline"/>
          <w:rFonts w:asciiTheme="minorHAnsi" w:hAnsiTheme="minorHAnsi"/>
        </w:rPr>
        <w:t>includes adversaries such as Iran, Russia, China and North Korea and activities such as nuclear proliferation.</w:t>
      </w:r>
      <w:r w:rsidRPr="0064610C">
        <w:rPr>
          <w:rFonts w:asciiTheme="minorHAnsi" w:hAnsiTheme="minorHAnsi"/>
          <w:sz w:val="14"/>
        </w:rPr>
        <w:t xml:space="preserve"> The document provided few other details about the operations. Stuxnet, a computer worm reportedly developed by the United States and Israel that destroyed Iranian nuclear centrifuges in attacks in 2009 and 2010, is often cited as the most dramatic use of a cyberweapon. Experts said no other known cyberattacks carried out by the United States match the physical damage inflicted in that case. U.S. agencies define offensive cyber-operations as activities intended “to manipulate, disrupt, deny, degrade, or destroy information resident in computers or computer networks, or the computers and networks themselves,” according to a presidential directive issued in October 2012. Most offensive operations have immediate effects only on data or the proper functioning of an adversary’s machine: slowing its network connection, filling its screen with static or scrambling the results of basic calculations. Any of those could have powerful effects if they caused an adversary to botch the timing of an attack, lose control of a computer or miscalculate locations. U.S. intelligence services are making routine use around the world of government-built malware that differs little in function from the “advanced persistent threats” that U.S. officials attribute to China. The principal difference, U.S. officials told The Post, is that China steals U.S. corporate secrets for financial gain. “The Department of Defense does engage” in computer network exploitation, according to an e-mailed statement from an NSA spokesman, whose agency is part of the Defense Department. “The department does ***not*** engage in economic espionage in any domain, including cyber.” ‘Millions of implants’ </w:t>
      </w:r>
      <w:r w:rsidRPr="0064610C">
        <w:rPr>
          <w:rStyle w:val="StyleUnderline"/>
          <w:rFonts w:asciiTheme="minorHAnsi" w:hAnsiTheme="minorHAnsi"/>
        </w:rPr>
        <w:t xml:space="preserve">The administration’s cyber-operations sometimes involve what one budget document calls “field operations” abroad, commonly with the help of CIA operatives or clandestine military forces, “to physically place hardware implants or software modifications.” </w:t>
      </w:r>
      <w:r w:rsidRPr="0064610C">
        <w:rPr>
          <w:rFonts w:asciiTheme="minorHAnsi" w:hAnsiTheme="minorHAnsi"/>
          <w:sz w:val="14"/>
        </w:rPr>
        <w:t xml:space="preserve">Much more often, an implant is coded entirely in software by an NSA group called </w:t>
      </w:r>
      <w:r w:rsidRPr="0064610C">
        <w:rPr>
          <w:rStyle w:val="StyleUnderline"/>
          <w:rFonts w:asciiTheme="minorHAnsi" w:hAnsiTheme="minorHAnsi"/>
        </w:rPr>
        <w:t>Tailored Access Operations (TAO).</w:t>
      </w:r>
      <w:r w:rsidRPr="0064610C">
        <w:rPr>
          <w:rFonts w:asciiTheme="minorHAnsi" w:hAnsiTheme="minorHAnsi"/>
          <w:sz w:val="14"/>
        </w:rPr>
        <w:t xml:space="preserve"> As its name suggests, TAO </w:t>
      </w:r>
      <w:r w:rsidRPr="0064610C">
        <w:rPr>
          <w:rStyle w:val="StyleUnderline"/>
          <w:rFonts w:asciiTheme="minorHAnsi" w:hAnsiTheme="minorHAnsi"/>
        </w:rPr>
        <w:t>builds attack tools that are custom-fitted to their targets.</w:t>
      </w:r>
      <w:r w:rsidRPr="0064610C">
        <w:rPr>
          <w:rFonts w:asciiTheme="minorHAnsi" w:hAnsiTheme="minorHAnsi"/>
          <w:sz w:val="14"/>
        </w:rPr>
        <w:t xml:space="preserve"> </w:t>
      </w:r>
      <w:r w:rsidRPr="0064610C">
        <w:rPr>
          <w:rStyle w:val="StyleUnderline"/>
          <w:rFonts w:asciiTheme="minorHAnsi" w:hAnsiTheme="minorHAnsi"/>
        </w:rPr>
        <w:t>The NSA unit’s software engineers would rather tap into networks than individual computers because there are usually many devices on each network. Tailored Access Operations has software templates to break into common brands and models of “routers, switches and firewalls from multiple product vendor lines,”</w:t>
      </w:r>
      <w:r w:rsidRPr="0064610C">
        <w:rPr>
          <w:rFonts w:asciiTheme="minorHAnsi" w:hAnsiTheme="minorHAnsi"/>
          <w:sz w:val="14"/>
        </w:rPr>
        <w:t xml:space="preserve"> according to one document describing its work. </w:t>
      </w:r>
      <w:r w:rsidRPr="0064610C">
        <w:rPr>
          <w:rStyle w:val="StyleUnderline"/>
          <w:rFonts w:asciiTheme="minorHAnsi" w:hAnsiTheme="minorHAnsi"/>
        </w:rPr>
        <w:t>The implants that TAO creates are intended to persist through software and equipment upgrades, to copy stored data, “harvest” communications and tunnel into other connected networks.</w:t>
      </w:r>
      <w:r w:rsidRPr="0064610C">
        <w:rPr>
          <w:rFonts w:asciiTheme="minorHAnsi" w:hAnsiTheme="minorHAnsi"/>
          <w:sz w:val="14"/>
        </w:rPr>
        <w:t xml:space="preserve"> This year TAO is working on implants that “can identify select voice conversations of interest within a target network and exfiltrate select cuts,” or excerpts, according to one budget document. </w:t>
      </w:r>
      <w:r w:rsidRPr="0064610C">
        <w:rPr>
          <w:rStyle w:val="Emphasis"/>
          <w:rFonts w:asciiTheme="minorHAnsi" w:hAnsiTheme="minorHAnsi"/>
        </w:rPr>
        <w:t>In some cases, a single compromised device opens the door to hundreds or thousands of others.</w:t>
      </w:r>
      <w:r w:rsidRPr="0064610C">
        <w:rPr>
          <w:rFonts w:asciiTheme="minorHAnsi" w:hAnsiTheme="minorHAnsi"/>
          <w:sz w:val="14"/>
        </w:rPr>
        <w:t xml:space="preserve"> Sometimes </w:t>
      </w:r>
      <w:r w:rsidRPr="0064610C">
        <w:rPr>
          <w:rStyle w:val="Emphasis"/>
          <w:rFonts w:asciiTheme="minorHAnsi" w:hAnsiTheme="minorHAnsi"/>
        </w:rPr>
        <w:t>an implant’s purpose is to create a back door for future access. “You pry open the window somewhere and leave it so when you come back the owner doesn’t know it’s unlocked, but you can get back in when you want to,”</w:t>
      </w:r>
      <w:r w:rsidRPr="0064610C">
        <w:rPr>
          <w:rFonts w:asciiTheme="minorHAnsi" w:hAnsiTheme="minorHAnsi"/>
          <w:sz w:val="14"/>
        </w:rPr>
        <w:t xml:space="preserve"> said one intelligence official, who was speaking generally about the topic and was not privy to the budget. The official spoke on the condition of anonymity to discuss sensitive technology. Under U.S. cyberdoctrine, </w:t>
      </w:r>
      <w:r w:rsidRPr="0064610C">
        <w:rPr>
          <w:rStyle w:val="Emphasis"/>
          <w:rFonts w:asciiTheme="minorHAnsi" w:hAnsiTheme="minorHAnsi"/>
        </w:rPr>
        <w:t>these operations are</w:t>
      </w:r>
      <w:r w:rsidRPr="0064610C">
        <w:rPr>
          <w:rFonts w:asciiTheme="minorHAnsi" w:hAnsiTheme="minorHAnsi"/>
          <w:sz w:val="14"/>
        </w:rPr>
        <w:t xml:space="preserve"> known as “exploitation,” not “attack,” but they are </w:t>
      </w:r>
      <w:r w:rsidRPr="0064610C">
        <w:rPr>
          <w:rStyle w:val="Emphasis"/>
          <w:rFonts w:asciiTheme="minorHAnsi" w:hAnsiTheme="minorHAnsi"/>
        </w:rPr>
        <w:t>essential</w:t>
      </w:r>
      <w:r w:rsidRPr="0064610C">
        <w:rPr>
          <w:rFonts w:asciiTheme="minorHAnsi" w:hAnsiTheme="minorHAnsi"/>
          <w:sz w:val="14"/>
        </w:rPr>
        <w:t xml:space="preserve"> precursors both </w:t>
      </w:r>
      <w:r w:rsidRPr="0064610C">
        <w:rPr>
          <w:rStyle w:val="Emphasis"/>
          <w:rFonts w:asciiTheme="minorHAnsi" w:hAnsiTheme="minorHAnsi"/>
        </w:rPr>
        <w:t xml:space="preserve">to attack and defense. </w:t>
      </w:r>
      <w:r w:rsidRPr="0064610C">
        <w:rPr>
          <w:rStyle w:val="StyleUnderline"/>
          <w:rFonts w:asciiTheme="minorHAnsi" w:hAnsiTheme="minorHAnsi"/>
        </w:rPr>
        <w:t>By the end of this year, GENIE is projected to control at least 85,000 implants in strategically chosen machines around the world.</w:t>
      </w:r>
      <w:r w:rsidRPr="0064610C">
        <w:rPr>
          <w:rFonts w:asciiTheme="minorHAnsi" w:hAnsiTheme="minorHAnsi"/>
          <w:sz w:val="14"/>
        </w:rPr>
        <w:t xml:space="preserve"> That is quadruple the number — 21,252 — available in 2008, according to the U.S. intelligence budget. The NSA appears to be planning a rapid expansion of those numbers, which were limited until recently by the need for human operators to take remote control of compromised machines. Even with a staff of 1,870 people, GENIE made full use of only 8,448 of the 68,975 machines with active implants in 2011. </w:t>
      </w:r>
      <w:r w:rsidRPr="0064610C">
        <w:rPr>
          <w:rStyle w:val="StyleUnderline"/>
          <w:rFonts w:asciiTheme="minorHAnsi" w:hAnsiTheme="minorHAnsi"/>
        </w:rPr>
        <w:t xml:space="preserve">For GENIE’s next phase, according to an authoritative reference document, the NSA has brought online an automated system, code-named TURBINE, that is capable of managing “potentially millions of implants” for intelligence gathering “and active attack.” </w:t>
      </w:r>
      <w:r w:rsidRPr="0064610C">
        <w:rPr>
          <w:rFonts w:asciiTheme="minorHAnsi" w:hAnsiTheme="minorHAnsi"/>
          <w:sz w:val="14"/>
        </w:rPr>
        <w:t xml:space="preserve">‘The ROC’ When it comes time to fight the cyberwar against the best of the NSA’s global competitors, the TAO calls in its elite operators, who work at the agency’s Fort Meade headquarters and in regional operations centers in Georgia, Texas, Colorado and Hawaii. The NSA’s organizational chart has the main office as S321. Nearly everyone calls it “the ROC,” pronounced “rock”: the Remote Operations Center. “To the NSA as a whole, the ROC is where the hackers live,” said a former operator from another section who has worked closely with the exploitation teams. “It’s basically the one-stop shop for any kind of active operation that’s not defensive.” Once the hackers find a hole in an adversary’s defense, </w:t>
      </w:r>
      <w:r w:rsidRPr="0064610C">
        <w:rPr>
          <w:rStyle w:val="StyleUnderline"/>
          <w:rFonts w:asciiTheme="minorHAnsi" w:hAnsiTheme="minorHAnsi"/>
        </w:rPr>
        <w:t>“[t]argeted systems are compromised electronically, typically providing access to system functions as well as data. System logs and processes are modified to cloak the intrusion, facilitate future access, and accomplish other operational goals,”</w:t>
      </w:r>
      <w:r w:rsidRPr="0064610C">
        <w:rPr>
          <w:rFonts w:asciiTheme="minorHAnsi" w:hAnsiTheme="minorHAnsi"/>
          <w:sz w:val="14"/>
        </w:rPr>
        <w:t xml:space="preserve"> according to a 570-page budget blueprint for what the government calls its Consolidated Cryptologic Program, which includes the NSA. Teams from the FBI, the CIA and U.S. Cyber Command work alongside the ROC, with overlapping missions and legal authorities. So do the operators from the NSA’s National Threat Operations Center, whose mission is focused primarily on cyber­defense. That was Snowden’s job as a Booz Allen Hamilton contractor, and it required him to learn the NSA’s best hacking techniques. According to one key document, </w:t>
      </w:r>
      <w:r w:rsidRPr="0064610C">
        <w:rPr>
          <w:rStyle w:val="StyleUnderline"/>
          <w:rFonts w:asciiTheme="minorHAnsi" w:hAnsiTheme="minorHAnsi"/>
        </w:rPr>
        <w:t xml:space="preserve">the ROC teams give Cyber Command “specific target related technical and operational material (identification/recognition), tools and techniques that allow the employment of U.S. national and tactical specific computer network attack mechanisms.” </w:t>
      </w:r>
      <w:r w:rsidRPr="0064610C">
        <w:rPr>
          <w:rFonts w:asciiTheme="minorHAnsi" w:hAnsiTheme="minorHAnsi"/>
          <w:sz w:val="14"/>
        </w:rPr>
        <w:t xml:space="preserve">The intelligence community’s </w:t>
      </w:r>
      <w:r w:rsidRPr="0064610C">
        <w:rPr>
          <w:rStyle w:val="StyleUnderline"/>
          <w:rFonts w:asciiTheme="minorHAnsi" w:hAnsiTheme="minorHAnsi"/>
        </w:rPr>
        <w:t>cybermissions include defense of military and other classified computer networks against foreign attack</w:t>
      </w:r>
      <w:r w:rsidRPr="0064610C">
        <w:rPr>
          <w:rFonts w:asciiTheme="minorHAnsi" w:hAnsiTheme="minorHAnsi"/>
          <w:sz w:val="14"/>
        </w:rPr>
        <w:t xml:space="preserve">, a task that absorbs roughly one-third of a total cyber operations budget of $1.02 billion in fiscal 2013, according to the Cryptologic Program budget. The ROC’s breaking-and-entering mission, supported by the GENIE infrastructure, spends nearly twice as much: $651.7 million. </w:t>
      </w:r>
      <w:r w:rsidRPr="0064610C">
        <w:rPr>
          <w:rStyle w:val="StyleUnderline"/>
          <w:rFonts w:asciiTheme="minorHAnsi" w:hAnsiTheme="minorHAnsi"/>
        </w:rPr>
        <w:t xml:space="preserve">Most GENIE operations aim for “exploitation” of foreign systems, a term defined in the intelligence budget summary as “surreptitious virtual or physical access to create and sustain a presence inside targeted systems or facilities.” The document adds: “System logs and processes are modified to cloak the intrusion, facilitate future access, and accomplish other operational goals.” </w:t>
      </w:r>
      <w:r w:rsidRPr="0064610C">
        <w:rPr>
          <w:rFonts w:asciiTheme="minorHAnsi" w:hAnsiTheme="minorHAnsi"/>
          <w:sz w:val="14"/>
        </w:rPr>
        <w:t>The NSA designs most of its own implants, but it devoted $25.1 million this year to “additional covert purchases of software vulnerabilities” from private malware vendors, a growing gray-market industry based largely in Europe.</w:t>
      </w:r>
    </w:p>
    <w:p w:rsidR="00A84BC4" w:rsidRPr="0064610C" w:rsidRDefault="00A84BC4" w:rsidP="00A84BC4">
      <w:pPr>
        <w:pStyle w:val="Heading3"/>
        <w:rPr>
          <w:rFonts w:asciiTheme="minorHAnsi" w:hAnsiTheme="minorHAnsi"/>
        </w:rPr>
      </w:pPr>
      <w:r w:rsidRPr="0064610C">
        <w:rPr>
          <w:rFonts w:asciiTheme="minorHAnsi" w:hAnsiTheme="minorHAnsi"/>
        </w:rPr>
        <w:t>2NC Link - Zero Days</w:t>
      </w:r>
    </w:p>
    <w:p w:rsidR="00A84BC4" w:rsidRPr="0064610C" w:rsidRDefault="00A84BC4" w:rsidP="00A84BC4">
      <w:pPr>
        <w:pStyle w:val="Heading4"/>
        <w:rPr>
          <w:rFonts w:asciiTheme="minorHAnsi" w:hAnsiTheme="minorHAnsi"/>
        </w:rPr>
      </w:pPr>
      <w:r w:rsidRPr="0064610C">
        <w:rPr>
          <w:rFonts w:asciiTheme="minorHAnsi" w:hAnsiTheme="minorHAnsi"/>
        </w:rPr>
        <w:t>Zero-days are key to the cyber-arsenal</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Cushing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(Cushing, Seychelle. Cushing received her MA with Distinction in Political Science and her BA in Political Science from Simon Fraser Unversity. She is the Manager of Strategic Initiatives and Special Projects at the Office of the Vice-President, Research. “Leveraging Information as Power: America’s Pursuit of Cyber Security,” Simon Fraser University. 11-28-2014. http://summit.sfu.ca/system/files/iritems1/14703/etd8726_SCushing.pdf//ghs-kw)</w:t>
      </w:r>
    </w:p>
    <w:p w:rsidR="00A84BC4" w:rsidRPr="0064610C" w:rsidRDefault="00A84BC4" w:rsidP="00A84BC4">
      <w:pPr>
        <w:rPr>
          <w:rFonts w:asciiTheme="minorHAnsi" w:hAnsiTheme="minorHAnsi"/>
          <w:sz w:val="16"/>
        </w:rPr>
      </w:pPr>
      <w:r w:rsidRPr="0064610C">
        <w:rPr>
          <w:rFonts w:asciiTheme="minorHAnsi" w:hAnsiTheme="minorHAnsi"/>
          <w:sz w:val="16"/>
        </w:rPr>
        <w:t>Nuclear or conventional weapons, once developed, can remain dormant yet functional until needed. In comparison, the</w:t>
      </w:r>
      <w:r w:rsidRPr="0064610C">
        <w:rPr>
          <w:rStyle w:val="StyleUnderline"/>
          <w:rFonts w:asciiTheme="minorHAnsi" w:hAnsiTheme="minorHAnsi"/>
        </w:rPr>
        <w:t xml:space="preserve"> </w:t>
      </w:r>
      <w:r w:rsidRPr="0064610C">
        <w:rPr>
          <w:rStyle w:val="Emphasis"/>
          <w:rFonts w:asciiTheme="minorHAnsi" w:hAnsiTheme="minorHAnsi"/>
        </w:rPr>
        <w:t xml:space="preserve">zero-days used </w:t>
      </w:r>
      <w:r w:rsidRPr="0064610C">
        <w:rPr>
          <w:rFonts w:asciiTheme="minorHAnsi" w:hAnsiTheme="minorHAnsi"/>
          <w:sz w:val="16"/>
        </w:rPr>
        <w:t xml:space="preserve">in cyber weapons </w:t>
      </w:r>
      <w:r w:rsidRPr="0064610C">
        <w:rPr>
          <w:rStyle w:val="Emphasis"/>
          <w:rFonts w:asciiTheme="minorHAnsi" w:hAnsiTheme="minorHAnsi"/>
        </w:rPr>
        <w:t xml:space="preserve">require the US to constantly discover new vulnerabilities to maintain a deployable cyber arsenal. </w:t>
      </w:r>
      <w:r w:rsidRPr="0064610C">
        <w:rPr>
          <w:rStyle w:val="StyleUnderline"/>
          <w:rFonts w:asciiTheme="minorHAnsi" w:hAnsiTheme="minorHAnsi"/>
        </w:rPr>
        <w:t>Holding a specific zero-day does not guarantee that the vulnerability will remain unpatched for a prolonged period of time by the targeted state.</w:t>
      </w:r>
      <w:r w:rsidRPr="0064610C">
        <w:rPr>
          <w:rFonts w:asciiTheme="minorHAnsi" w:hAnsiTheme="minorHAnsi"/>
          <w:sz w:val="16"/>
        </w:rPr>
        <w:t xml:space="preserve">59 Complicating this is the fact that undetected vulnerabilities, once acquired, are rarely used immediately given the time and resources it takes to construct a cyber attack.60 In the time between acquisition and use, a patch for the vulnerability may be released, whether through routine patches or a specific identification of a security hole, rendering the vulnerability obsolete. To minimize this, </w:t>
      </w:r>
      <w:r w:rsidRPr="0064610C">
        <w:rPr>
          <w:rStyle w:val="StyleUnderline"/>
          <w:rFonts w:asciiTheme="minorHAnsi" w:hAnsiTheme="minorHAnsi"/>
        </w:rPr>
        <w:t>America deploys several zero-days at once in a cyber attack to increase the odds that at least one (or more) of the vulnerabilities remains open to provide system access.</w:t>
      </w:r>
      <w:r w:rsidRPr="0064610C">
        <w:rPr>
          <w:rFonts w:asciiTheme="minorHAnsi" w:hAnsiTheme="minorHAnsi"/>
          <w:sz w:val="16"/>
        </w:rPr>
        <w:t xml:space="preserve">6 2.4. One Attack, Multiple Vulnerabilities </w:t>
      </w:r>
      <w:r w:rsidRPr="0064610C">
        <w:rPr>
          <w:rStyle w:val="StyleUnderline"/>
          <w:rFonts w:asciiTheme="minorHAnsi" w:hAnsiTheme="minorHAnsi"/>
        </w:rPr>
        <w:t>Multiple backdoor entry points are preferable given that America cannot be absolutely certain of what vulnerabilities the target system will contain</w:t>
      </w:r>
      <w:r w:rsidRPr="0064610C">
        <w:rPr>
          <w:rFonts w:asciiTheme="minorHAnsi" w:hAnsiTheme="minorHAnsi"/>
          <w:sz w:val="16"/>
        </w:rPr>
        <w:t xml:space="preserve">62 despite extensive pre-launch cyber attack testing63 and customization.64 </w:t>
      </w:r>
      <w:r w:rsidRPr="0064610C">
        <w:rPr>
          <w:rStyle w:val="StyleUnderline"/>
          <w:rFonts w:asciiTheme="minorHAnsi" w:hAnsiTheme="minorHAnsi"/>
        </w:rPr>
        <w:t>A successful cyber attack needs a minimum of one undetected vulnerability to gain access to the target system. Each successive zero-day that works adds to the strength and sophistication of a cyber assault.</w:t>
      </w:r>
      <w:r w:rsidRPr="0064610C">
        <w:rPr>
          <w:rFonts w:asciiTheme="minorHAnsi" w:hAnsiTheme="minorHAnsi"/>
          <w:sz w:val="16"/>
        </w:rPr>
        <w:t xml:space="preserve">65 As one vulnerability is patched, America can still rely on the other undetected vulnerabilities to continue its cyber strike. </w:t>
      </w:r>
      <w:r w:rsidRPr="0064610C">
        <w:rPr>
          <w:rStyle w:val="StyleUnderline"/>
          <w:rFonts w:asciiTheme="minorHAnsi" w:hAnsiTheme="minorHAnsi"/>
        </w:rPr>
        <w:t>Incorporating multiple undetected vulnerabilities into a cyber attack reduces the need to create new cyber attacks after each zero-day fails. Stuxnet</w:t>
      </w:r>
      <w:r w:rsidRPr="0064610C">
        <w:rPr>
          <w:rFonts w:asciiTheme="minorHAnsi" w:hAnsiTheme="minorHAnsi"/>
          <w:sz w:val="16"/>
        </w:rPr>
        <w:t xml:space="preserve">, a joint US-Israel operation, </w:t>
      </w:r>
      <w:r w:rsidRPr="0064610C">
        <w:rPr>
          <w:rStyle w:val="StyleUnderline"/>
          <w:rFonts w:asciiTheme="minorHAnsi" w:hAnsiTheme="minorHAnsi"/>
        </w:rPr>
        <w:t>was a cyber attack designed to disrupt Iran’s progress on its nuclear weapons program.</w:t>
      </w:r>
      <w:r w:rsidRPr="0064610C">
        <w:rPr>
          <w:rFonts w:asciiTheme="minorHAnsi" w:hAnsiTheme="minorHAnsi"/>
          <w:sz w:val="16"/>
        </w:rPr>
        <w:t xml:space="preserve">66 The attack was designed to alter the code of Natanz’s computers and industrial control systems to induce “chronic fatigue,” rather than destruction, of the nuclear centrifuges.67 The precision of Stuxnet ensured that all other control systems were ignored except for those regulating the centrifuges.68 </w:t>
      </w:r>
      <w:r w:rsidRPr="0064610C">
        <w:rPr>
          <w:rStyle w:val="StyleUnderline"/>
          <w:rFonts w:asciiTheme="minorHAnsi" w:hAnsiTheme="minorHAnsi"/>
        </w:rPr>
        <w:t>What is notable about Stuxnet is its use of four zero-day exploits (of which one was allegedly purchased)69 in the attack.</w:t>
      </w:r>
      <w:r w:rsidRPr="0064610C">
        <w:rPr>
          <w:rFonts w:asciiTheme="minorHAnsi" w:hAnsiTheme="minorHAnsi"/>
          <w:sz w:val="16"/>
        </w:rPr>
        <w:t xml:space="preserve">70 That is, </w:t>
      </w:r>
      <w:r w:rsidRPr="0064610C">
        <w:rPr>
          <w:rStyle w:val="StyleUnderline"/>
          <w:rFonts w:asciiTheme="minorHAnsi" w:hAnsiTheme="minorHAnsi"/>
        </w:rPr>
        <w:t xml:space="preserve">to target one system, Stuxnet entered through four different backdoors. </w:t>
      </w:r>
      <w:r w:rsidRPr="0064610C">
        <w:rPr>
          <w:rFonts w:asciiTheme="minorHAnsi" w:hAnsiTheme="minorHAnsi"/>
          <w:sz w:val="16"/>
        </w:rPr>
        <w:t xml:space="preserve">A target state aware of a specific vulnerability in its system will enact a patch upon detection and likely assume that the problem is fixed. </w:t>
      </w:r>
      <w:r w:rsidRPr="0064610C">
        <w:rPr>
          <w:rStyle w:val="StyleUnderline"/>
          <w:rFonts w:asciiTheme="minorHAnsi" w:hAnsiTheme="minorHAnsi"/>
        </w:rPr>
        <w:t xml:space="preserve">Exploiting multiple vulnerabilities creates variations in how the attack is executed given that different backdoors alter how the attack enters the target system.71 One patch does not stop the cyber attack. </w:t>
      </w:r>
      <w:r w:rsidRPr="0064610C">
        <w:rPr>
          <w:rFonts w:asciiTheme="minorHAnsi" w:hAnsiTheme="minorHAnsi"/>
          <w:sz w:val="16"/>
        </w:rPr>
        <w:t xml:space="preserve">The use of multiple zero-days thus capitalizes on a state’s limited awareness of the vulnerabilities in its system. Each phase of Stuxnet was different from its previous phase which created confusion among the Iranians. Launched in 2009, Stuxnet was not discovered by the Iranians until 2010.72 </w:t>
      </w:r>
      <w:r w:rsidRPr="0064610C">
        <w:rPr>
          <w:rStyle w:val="StyleUnderline"/>
          <w:rFonts w:asciiTheme="minorHAnsi" w:hAnsiTheme="minorHAnsi"/>
        </w:rPr>
        <w:t>Yet even upon the initial discovery of the attack, who the attacker was remained unclear. The failures in the Natanz centrifuges were first attributed to insider error73 and later to China</w:t>
      </w:r>
      <w:r w:rsidRPr="0064610C">
        <w:rPr>
          <w:rFonts w:asciiTheme="minorHAnsi" w:hAnsiTheme="minorHAnsi"/>
          <w:sz w:val="16"/>
        </w:rPr>
        <w:t xml:space="preserve">74 before finally discovering the true culprits.75 The use of multiple undetected vulnerabilities helped to obscure the US and Israel as the actual attackers.76 </w:t>
      </w:r>
      <w:r w:rsidRPr="0064610C">
        <w:rPr>
          <w:rStyle w:val="Emphasis"/>
          <w:rFonts w:asciiTheme="minorHAnsi" w:hAnsiTheme="minorHAnsi"/>
        </w:rPr>
        <w:t>The Stuxnet case helps illustrate the efficacy of zero-day attacks as a means of attaining political goals.</w:t>
      </w:r>
      <w:r w:rsidRPr="0064610C">
        <w:rPr>
          <w:rFonts w:asciiTheme="minorHAnsi" w:hAnsiTheme="minorHAnsi"/>
          <w:sz w:val="16"/>
        </w:rPr>
        <w:t xml:space="preserve"> Although Stuxnet did not produce immediate results in terminating Iran’s nuclear program, it helped buy time for the Americans to consider other options against Iran. A nuclear Iran would not only threaten American security but possibly open a third conflict for America77 in the Middle East given Israel’s proclivity to strike a nuclear Iran first. Stuxnet allowed the United States to delay Iran’s nuclear program without resorting to kinetic action.78</w:t>
      </w:r>
    </w:p>
    <w:p w:rsidR="00A84BC4" w:rsidRPr="0064610C" w:rsidRDefault="00A84BC4" w:rsidP="00A84BC4">
      <w:pPr>
        <w:rPr>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Zero-days are key to effective cyber-war offensive capabilities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Gjelten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(Gjelten, Tom. TOM GJELTEN is a correspondent for NPR. Over the years, he has reported extensively from Europe and Latin America, including Cuba. He was reporting live from the Pentagon when it was attacked on September 11, 2001. Subsequently, he covered the war in Afghanistan and Iraq invasion as NPR's lead Pentagon correspondent. Gjelten also covered the first Gulf War and the wars in Croatia and Bosnia, Nicaragua, El Salvador, Guatemala, and Colombia. From Berlin (1990–1994), he covered Europe’s political and economic transition after the fall of the Berlin Wall. Gjelten’s series From Marx to Markets, documenting Eastern Europe’s transition to a market economy, earned him an Overseas Press Club award for the the Best Business or Economic Reporting in Radio or TV. His reporting from Bosnia earned him a second Overseas Press Club Award, a George Polk Award, and a Robert F Kennedy Journalism Award. Gjelten’s books include Sarajevo Daily: A City and Its Newspaper Under Siege, which the New York Times called “a chilling portrayal of a city’s slow murder.” His 2008 book, Bacardi and the Long Fight for Cuba: The Biography of a Cause, was selected as a New York Times Notable Nonfiction Book. "First Strike: US Cyber Warriors Seize the Offensive," World Affairs Journal. January/February 2013. http://www.worldaffairsjournal.org/article/first-strike-us-cyber-warriors-seize-offensive//ghs-kw)</w:t>
      </w:r>
    </w:p>
    <w:p w:rsidR="00A84BC4" w:rsidRPr="0064610C" w:rsidRDefault="00A84BC4" w:rsidP="00A84BC4">
      <w:pPr>
        <w:rPr>
          <w:rFonts w:asciiTheme="minorHAnsi" w:hAnsiTheme="minorHAnsi"/>
          <w:sz w:val="14"/>
        </w:rPr>
      </w:pPr>
      <w:r w:rsidRPr="0064610C">
        <w:rPr>
          <w:rFonts w:asciiTheme="minorHAnsi" w:hAnsiTheme="minorHAnsi"/>
          <w:sz w:val="14"/>
        </w:rPr>
        <w:t xml:space="preserve">That was then. </w:t>
      </w:r>
      <w:r w:rsidRPr="0064610C">
        <w:rPr>
          <w:rStyle w:val="StyleUnderline"/>
          <w:rFonts w:asciiTheme="minorHAnsi" w:hAnsiTheme="minorHAnsi"/>
        </w:rPr>
        <w:t xml:space="preserve">Much of the cyber talk around the Pentagon these days is about offensive operations. It is no longer enough for cyber troops to be deployed along network perimeters, desperately trying to block the constant attempts by adversaries to penetrate front lines. The US military’s </w:t>
      </w:r>
      <w:r w:rsidRPr="0064610C">
        <w:rPr>
          <w:rFonts w:asciiTheme="minorHAnsi" w:hAnsiTheme="minorHAnsi"/>
          <w:sz w:val="14"/>
        </w:rPr>
        <w:t xml:space="preserve">geek </w:t>
      </w:r>
      <w:r w:rsidRPr="0064610C">
        <w:rPr>
          <w:rStyle w:val="StyleUnderline"/>
          <w:rFonts w:asciiTheme="minorHAnsi" w:hAnsiTheme="minorHAnsi"/>
        </w:rPr>
        <w:t xml:space="preserve">warriors are now prepared to go on the attack, armed with potent cyberweapons that can break into enemy computers with pinpoint precision. </w:t>
      </w:r>
      <w:r w:rsidRPr="0064610C">
        <w:rPr>
          <w:rFonts w:asciiTheme="minorHAnsi" w:hAnsiTheme="minorHAnsi"/>
          <w:sz w:val="14"/>
        </w:rPr>
        <w:t xml:space="preserve">The new emphasis is evident in a program launched in October 2012 by the Defense Advanced Research Projects Agency (DARPA), the Pentagon’s experimental research arm. DARPA funding enabled the invention of the Internet, stealth aircraft, GPS, and voice-recognition software, and the new program, dubbed Plan X, is equally ambitious. </w:t>
      </w:r>
      <w:r w:rsidRPr="0064610C">
        <w:rPr>
          <w:rStyle w:val="StyleUnderline"/>
          <w:rFonts w:asciiTheme="minorHAnsi" w:hAnsiTheme="minorHAnsi"/>
        </w:rPr>
        <w:t>DARPA managers said the Plan X goal was “to create revolutionary technologies for understanding, planning, and managing cyberwarfare.”</w:t>
      </w:r>
      <w:r w:rsidRPr="0064610C">
        <w:rPr>
          <w:rFonts w:asciiTheme="minorHAnsi" w:hAnsiTheme="minorHAnsi"/>
          <w:sz w:val="14"/>
        </w:rPr>
        <w:t xml:space="preserve"> The US Air Force was also signaling its readiness to go into cyber attack mode, announcing in August that it was looking for ideas on how “to destroy, deny, degrade, disrupt, deceive, corrupt, or usurp the adversaries [sic] ability to use the cyberspace domain for his advantage.” The new interest in attacking enemies rather than simply defending against them has even spread to the business community. Like their military counterparts, cybersecurity experts in the private sector have become increasingly frustrated by their inability to stop intruders from penetrating critical computer networks to steal valuable data or even sabotage network operations. </w:t>
      </w:r>
      <w:r w:rsidRPr="0064610C">
        <w:rPr>
          <w:rStyle w:val="StyleUnderline"/>
          <w:rFonts w:asciiTheme="minorHAnsi" w:hAnsiTheme="minorHAnsi"/>
        </w:rPr>
        <w:t>The new idea is to pursue the perpetrators back into their own networks. “We’re following a failed security strategy in cyber,”</w:t>
      </w:r>
      <w:r w:rsidRPr="0064610C">
        <w:rPr>
          <w:rFonts w:asciiTheme="minorHAnsi" w:hAnsiTheme="minorHAnsi"/>
          <w:sz w:val="14"/>
        </w:rPr>
        <w:t xml:space="preserve"> says Steven Chabinsky, formerly the head of the FBI’s cyber intelligence section and now chief risk officer at CrowdStrike, a startup company that promotes aggressive action against its clients’ cyber adversaries. </w:t>
      </w:r>
      <w:r w:rsidRPr="0064610C">
        <w:rPr>
          <w:rStyle w:val="StyleUnderline"/>
          <w:rFonts w:asciiTheme="minorHAnsi" w:hAnsiTheme="minorHAnsi"/>
        </w:rPr>
        <w:t xml:space="preserve">“There’s no way that we are going to win the cybersecurity effort on defense. We have to go on offense.” </w:t>
      </w:r>
      <w:r w:rsidRPr="0064610C">
        <w:rPr>
          <w:rFonts w:asciiTheme="minorHAnsi" w:hAnsiTheme="minorHAnsi"/>
          <w:sz w:val="14"/>
        </w:rPr>
        <w:t xml:space="preserve">The growing interest in offensive operations is bringing changes in the cybersecurity industry. Expertise in patching security flaws in one’s own computer network is out; expertise in finding those flaws in the other guy’s network is in. </w:t>
      </w:r>
      <w:r w:rsidRPr="0064610C">
        <w:rPr>
          <w:rStyle w:val="StyleUnderline"/>
          <w:rFonts w:asciiTheme="minorHAnsi" w:hAnsiTheme="minorHAnsi"/>
        </w:rPr>
        <w:t>Among the “hot jobs” listed on the career page at the National Security Agency are openings for computer scientists who specialize in “vulnerability discovery.”</w:t>
      </w:r>
      <w:r w:rsidRPr="0064610C">
        <w:rPr>
          <w:rFonts w:asciiTheme="minorHAnsi" w:hAnsiTheme="minorHAnsi"/>
          <w:sz w:val="14"/>
        </w:rPr>
        <w:t xml:space="preserve"> Demand is growing in both government and industry circles for technologists with the skills to develop ever more sophisticated cyber tools, including malicious software—malware—with such destructive potential as to qualify as cyberweapons when implanted in an enemy’s network. </w:t>
      </w:r>
      <w:r w:rsidRPr="0064610C">
        <w:rPr>
          <w:rStyle w:val="StyleUnderline"/>
          <w:rFonts w:asciiTheme="minorHAnsi" w:hAnsiTheme="minorHAnsi"/>
        </w:rPr>
        <w:t xml:space="preserve">“Offense is the biggest growth sector in the cyber industry right now,” </w:t>
      </w:r>
      <w:r w:rsidRPr="0064610C">
        <w:rPr>
          <w:rFonts w:asciiTheme="minorHAnsi" w:hAnsiTheme="minorHAnsi"/>
          <w:sz w:val="14"/>
        </w:rPr>
        <w:t xml:space="preserve">says Jeffrey Carr, a cybersecurity analyst and author of Inside Cyber Warfare. But have we given sufficient thought to what we are doing? Offensive operations in the cyber domain raise a host of legal, ethical, and political issues, and governments, courts, and business groups have barely begun to consider them. The move to offensive operations in cyberspace was actually under way even as Pentagon officials were still insisting their strategy was defensive. We just didn’t know it. The big revelation came in June 2012, when New York Times reporter David Sanger reported that the United States and Israel were behind the development of the </w:t>
      </w:r>
      <w:r w:rsidRPr="0064610C">
        <w:rPr>
          <w:rStyle w:val="StyleUnderline"/>
          <w:rFonts w:asciiTheme="minorHAnsi" w:hAnsiTheme="minorHAnsi"/>
        </w:rPr>
        <w:t>Stuxnet</w:t>
      </w:r>
      <w:r w:rsidRPr="0064610C">
        <w:rPr>
          <w:rFonts w:asciiTheme="minorHAnsi" w:hAnsiTheme="minorHAnsi"/>
          <w:sz w:val="14"/>
        </w:rPr>
        <w:t xml:space="preserve"> worm, which had been used to damage computer systems controlling Iran’s nuclear enrichment facilities. Sanger, citing members of President Obama’s national security team, said the attacks were code-named Olympic Games and </w:t>
      </w:r>
      <w:r w:rsidRPr="0064610C">
        <w:rPr>
          <w:rStyle w:val="StyleUnderline"/>
          <w:rFonts w:asciiTheme="minorHAnsi" w:hAnsiTheme="minorHAnsi"/>
        </w:rPr>
        <w:t>constituted “America’s first sustained use of cyberweapons.”</w:t>
      </w:r>
      <w:r w:rsidRPr="0064610C">
        <w:rPr>
          <w:rFonts w:asciiTheme="minorHAnsi" w:hAnsiTheme="minorHAnsi"/>
          <w:sz w:val="14"/>
        </w:rPr>
        <w:t xml:space="preserve"> The highly sophisticated Stuxnet worm delivered computer instructions that caused some Iranian centrifuges to spin uncontrollably and self-destruct. According to Sanger, the secret cyber attacks had begun during the presidency of George W. Bush but were accelerated on the orders of Obama. The publication of such a highly classified operation provoked a firestorm of controversy, but government officials who took part in discussions of Stuxnet have not denied the accuracy of Sanger’s reporting. “He nailed it,” one participant told me. </w:t>
      </w:r>
      <w:r w:rsidRPr="0064610C">
        <w:rPr>
          <w:rStyle w:val="StyleUnderline"/>
          <w:rFonts w:asciiTheme="minorHAnsi" w:hAnsiTheme="minorHAnsi"/>
        </w:rPr>
        <w:t>In the aftermath of the Stuxnet revelations, discussions about cyber war became more realistic and less theoretical. Here was a cyberweapon that had been designed and used for the same purpose and with the same effect as a kinetic weapon</w:t>
      </w:r>
      <w:r w:rsidRPr="0064610C">
        <w:rPr>
          <w:rFonts w:asciiTheme="minorHAnsi" w:hAnsiTheme="minorHAnsi"/>
          <w:sz w:val="14"/>
        </w:rPr>
        <w:t xml:space="preserve">: like a missile or a bomb, it caused physical destruction. Security experts had been warning that a US adversary could use a cyberweapon to destroy power plants, water treatment facilities, or other critical infrastructure assets here in the United States, but </w:t>
      </w:r>
      <w:r w:rsidRPr="0064610C">
        <w:rPr>
          <w:rStyle w:val="StyleUnderline"/>
          <w:rFonts w:asciiTheme="minorHAnsi" w:hAnsiTheme="minorHAnsi"/>
        </w:rPr>
        <w:t>the Stuxnet story showed how the American military itself could use an offensive cyberweapon against an enemy. The advantages of such a strike were obvious. A cyberweapon could take down computer networks and even destroy physical equipment without the civilian casualties that a bombing mission would entail.</w:t>
      </w:r>
      <w:r w:rsidRPr="0064610C">
        <w:rPr>
          <w:rFonts w:asciiTheme="minorHAnsi" w:hAnsiTheme="minorHAnsi"/>
          <w:sz w:val="14"/>
        </w:rPr>
        <w:t xml:space="preserve"> Used preemptively, it could keep a conflict from evolving in a more lethal direction. </w:t>
      </w:r>
      <w:r w:rsidRPr="0064610C">
        <w:rPr>
          <w:rStyle w:val="StyleUnderline"/>
          <w:rFonts w:asciiTheme="minorHAnsi" w:hAnsiTheme="minorHAnsi"/>
        </w:rPr>
        <w:t xml:space="preserve">The targeted country would have a hard time determining where the cyber attack came from. </w:t>
      </w:r>
      <w:r w:rsidRPr="0064610C">
        <w:rPr>
          <w:rFonts w:asciiTheme="minorHAnsi" w:hAnsiTheme="minorHAnsi"/>
          <w:sz w:val="14"/>
        </w:rPr>
        <w:t xml:space="preserve">In fact, the news that the United States had actually developed and used an offensive cyberweapon gave new significance to hints US officials had quietly dropped on previous occasions about the enticing potential of such tools. In remarks at the Brookings Institution in April 2009, for example, the then Air Force chief of staff, General Norton Schwartz, suggested that cyberweapons could be used to attack an enemy’s air defense system. </w:t>
      </w:r>
      <w:r w:rsidRPr="0064610C">
        <w:rPr>
          <w:rStyle w:val="StyleUnderline"/>
          <w:rFonts w:asciiTheme="minorHAnsi" w:hAnsiTheme="minorHAnsi"/>
        </w:rPr>
        <w:t>“Traditionally,” Schwartz said, “we take down integrated air defenses via kinetic means. But if it were possible to interrupt radar systems or surface to air missile systems via cyber, that would be another very powerful tool in the tool kit allowing us to accomplish air missions.”</w:t>
      </w:r>
      <w:r w:rsidRPr="0064610C">
        <w:rPr>
          <w:rFonts w:asciiTheme="minorHAnsi" w:hAnsiTheme="minorHAnsi"/>
          <w:sz w:val="14"/>
        </w:rPr>
        <w:t xml:space="preserve"> He added, </w:t>
      </w:r>
      <w:r w:rsidRPr="0064610C">
        <w:rPr>
          <w:rStyle w:val="StyleUnderline"/>
          <w:rFonts w:asciiTheme="minorHAnsi" w:hAnsiTheme="minorHAnsi"/>
        </w:rPr>
        <w:t>“We will develop that—have [that]—capability.”</w:t>
      </w:r>
      <w:r w:rsidRPr="0064610C">
        <w:rPr>
          <w:rFonts w:asciiTheme="minorHAnsi" w:hAnsiTheme="minorHAnsi"/>
          <w:sz w:val="14"/>
        </w:rPr>
        <w:t xml:space="preserve"> A full two years before the Pentagon rolled out its “defensive” cyber strategy, Schwartz was clearly suggesting an offensive application. The Pentagon’s reluctance in 2011 to be more transparent about its interest in offensive cyber capabilities may simply have reflected sensitivity to an ongoing dispute within the Obama administration. Howard Schmidt, the White House Cybersecurity Coordinator at the time the Department of Defense strategy was released, was steadfastly opposed to any use of the term “cyber war” and had no patience for those who seemed eager to get into such a conflict. But his was a losing battle. </w:t>
      </w:r>
      <w:r w:rsidRPr="0064610C">
        <w:rPr>
          <w:rStyle w:val="StyleUnderline"/>
          <w:rFonts w:asciiTheme="minorHAnsi" w:hAnsiTheme="minorHAnsi"/>
        </w:rPr>
        <w:t>Pentagon planners had already classified cyberspace officially as a fifth “domain” of warfare, alongside land, air, sea, and space.</w:t>
      </w:r>
      <w:r w:rsidRPr="0064610C">
        <w:rPr>
          <w:rFonts w:asciiTheme="minorHAnsi" w:hAnsiTheme="minorHAnsi"/>
          <w:sz w:val="14"/>
        </w:rPr>
        <w:t xml:space="preserve"> As the 2011 cyber strategy noted, that designation “allows DoD to organize, train, and equip for cyberspace as we do in air, land, maritime, and space to support national security interests.” That statement by itself contradicted any notion that the Pentagon’s interest in cyber was mainly defensive. </w:t>
      </w:r>
      <w:r w:rsidRPr="0064610C">
        <w:rPr>
          <w:rStyle w:val="StyleUnderline"/>
          <w:rFonts w:asciiTheme="minorHAnsi" w:hAnsiTheme="minorHAnsi"/>
        </w:rPr>
        <w:t>Once the US military accepts the challenge to fight in a new domain, it aims for superiority in that domain over all its rivals, in both offensive and defensive realms. Cyber is no exception.</w:t>
      </w:r>
      <w:r w:rsidRPr="0064610C">
        <w:rPr>
          <w:rFonts w:asciiTheme="minorHAnsi" w:hAnsiTheme="minorHAnsi"/>
          <w:sz w:val="14"/>
        </w:rPr>
        <w:t xml:space="preserve"> The US Air Force budget request for 2013 included $4 billion in proposed spending to achieve “cyberspace superiority,” according to Air Force Secretary Michael Donley. It is hard to imagine the US military settling for any less, given the importance of electronic assets in its capabilities. Even small unit commanders go into combat equipped with laptops and video links. “We’re no longer just hurling mass and energy at our opponents in warfare,” says John Arquilla, professor of defense analysis at the Naval Postgraduate School. “Now we’re using information, and the more you have, the less of the older kind of weapons you need.” Access to data networks has given warfighters a huge advantage in intelligence, communication, and coordination. But their dependence on those networks also creates vulnerabilities, particularly when engaged with an enemy that has cyber capabilities of his own. “Our adversaries are probing every possible entry point into the network, looking for that one possible weak spot,” said General William Shelton, head of the Air Force Space Command, speaking at a CyberFutures Conference in 2012. “If we don’t do this right, these new data links could become one of those spots.” Achieving “cyber superiority” in a twenty-first-century battle space is analogous to the establishment of air superiority in a traditional bombing campaign. Before strike missions begin against a set of targets, air commanders want to be sure the enemy’s air defense system has been suppressed. Radar sites, antiaircraft missile batteries, enemy aircraft, and command-and-control facilities need to be destroyed before other targets are hit. Similarly, when an information-dependent combat operation is planned against an opposing military, the operational commanders may first want to attack the enemy’s computer systems to defeat his ability to penetrate and disrupt the US military’s information and communication networks. Indeed, operations like this have already been carried out. A former ground commander in Afghanistan, Marine Lieutenant General Richard Mills, has acknowledged using cyber attacks against his opponent while directing international forces in southwest Afghanistan in 2010. “I was able to use my cyber operations against my adversary with great impact,” Mills said, in comments before a military conference in August 2012. “I was able to get inside his nets, infect his command-and-control, and in fact defend myself against his almost constant incursions to get inside my wire, to affect my operations.” Mills was describing offensive cyber actions. This is cyber war, waged on a relatively small scale and at the tactical level, but cyber war nonetheless. And, as DARPA’s Plan X reveals, the US military is currently engaged in much larger scale cyber war planning. DARPA managers want contractors to come up with ideas for mapping the digital battlefield so that commanders could know where and how an enemy has arrayed his computer networks, much as they are now able to map the location of enemy tanks, ships, and aircraft. Such visualizations would enable cyber war commanders to identify the computer targets they want to destroy and then assess the “battle damage” afterwards. Plan X would also support the development of new cyber war architecture. The DARPA managers envision operating systems and platforms with “mission scripts” built in, so that a cyber attack, once initiated, can proceed on its own in a manner “similar to the auto-pilot function in modern aircraft.” None of this technology exists yet, but neither did the Internet or GPS when DARPA researchers first dreamed of it. As with those innovations, </w:t>
      </w:r>
      <w:r w:rsidRPr="0064610C">
        <w:rPr>
          <w:rStyle w:val="StyleUnderline"/>
          <w:rFonts w:asciiTheme="minorHAnsi" w:hAnsiTheme="minorHAnsi"/>
        </w:rPr>
        <w:t>the government role is to fund and facilitate</w:t>
      </w:r>
      <w:r w:rsidRPr="0064610C">
        <w:rPr>
          <w:rFonts w:asciiTheme="minorHAnsi" w:hAnsiTheme="minorHAnsi"/>
          <w:sz w:val="14"/>
        </w:rPr>
        <w:t xml:space="preserve">, but much of the experimental and research work would be done in the private sector. A computer worm with a destructive code like the one Stuxnet carried can probably be designed only with state sponsorship, in a research lab with resources like those at the NSA. But private contractors are in a position to provide many of the tools needed for offensive cyber activity, including the </w:t>
      </w:r>
      <w:r w:rsidRPr="0064610C">
        <w:rPr>
          <w:rStyle w:val="Emphasis"/>
          <w:rFonts w:asciiTheme="minorHAnsi" w:hAnsiTheme="minorHAnsi"/>
        </w:rPr>
        <w:t>software bugs that can be exploited to provide a “back door” into a computer’s operating system</w:t>
      </w:r>
      <w:r w:rsidRPr="0064610C">
        <w:rPr>
          <w:rStyle w:val="StyleUnderline"/>
          <w:rFonts w:asciiTheme="minorHAnsi" w:hAnsiTheme="minorHAnsi"/>
        </w:rPr>
        <w:t xml:space="preserve">. Ideally, the security flaw or vulnerability that can be exploited for this purpose will be one of which the network operator is totally unaware. Some hackers specialize in finding these vulnerabilities, and as the interest in offensive cyber operations has grown, so has the demand for their services. </w:t>
      </w:r>
      <w:r w:rsidRPr="0064610C">
        <w:rPr>
          <w:rFonts w:asciiTheme="minorHAnsi" w:hAnsiTheme="minorHAnsi"/>
          <w:sz w:val="14"/>
        </w:rPr>
        <w:t xml:space="preserve">The world-famous hacker conference known as Defcon attracts a wide and interesting assortment of people each year to Las Vegas: creative but often antisocial hackers who identify themselves only by their screen names, hackers who have gone legit as computer security experts, law enforcement types, government spies, and a few curious academics and journalists. One can learn what’s hot in the hacker world just by hanging out there. In August 2012, several attendees were seated in the Defcon cafe when a heavy-set young man in jeans, a t-shirt, and a scraggly beard strolled casually up and dropped several homemade calling cards on the table. He then moved to the next table and tossed down a few more, all without saying a word. There was no company logo or brand name on the card, just this message: “Paying top dollar for 0-day and offensive technologies . . . ” The card identified the buyer as “zer0daybroker” and listed an e-mail address. </w:t>
      </w:r>
      <w:r w:rsidRPr="0064610C">
        <w:rPr>
          <w:rStyle w:val="StyleUnderline"/>
          <w:rFonts w:asciiTheme="minorHAnsi" w:hAnsiTheme="minorHAnsi"/>
        </w:rPr>
        <w:t>A “zero-day” is the most valuable of computer vulnerabilities, one unknown to anyone but the researcher who finds it. Hackers prize zero-days because no one knows to have prepared a defense against them.</w:t>
      </w:r>
      <w:r w:rsidRPr="0064610C">
        <w:rPr>
          <w:rFonts w:asciiTheme="minorHAnsi" w:hAnsiTheme="minorHAnsi"/>
          <w:sz w:val="14"/>
        </w:rPr>
        <w:t xml:space="preserve"> The growing demand for these tools has given rise to brokers like Zer0day, who identified himself in a subsequent e-mail exchange as “Zer0 Day Haxor” but provided no other identifying information. As a broker, he probably did not intend to hack into a computer network himself but only to act as an intermediary, connecting sellers who have discovered system vulnerabilities with buyers who want to make use of the tools and are willing to pay a high price for them. In the past, the main market for these vulnerabilities was software firms themselves who wanted to know about flaws in their products so that they could write patches to fix them. Big companies like Google and Microsoft employ “penetration testers” whose job it is to find and report vulnerabilities that would allow someone to hack into their systems. In some cases, such companies have paid a bounty to freelance cyber researchers who discover a vulnerability and alert the company engineers. But </w:t>
      </w:r>
      <w:r w:rsidRPr="0064610C">
        <w:rPr>
          <w:rStyle w:val="StyleUnderline"/>
          <w:rFonts w:asciiTheme="minorHAnsi" w:hAnsiTheme="minorHAnsi"/>
        </w:rPr>
        <w:t>the rise in offensive cyber operations has transformed the vulnerability market, and hackers these days are more inclined to sell zero-days to the highest bidder. In most cases, these are governments. The market for back-door exploits has been boosted in large part by the burgeoning demand from militaries eager to develop their cyber warfighting capabilities.</w:t>
      </w:r>
      <w:r w:rsidRPr="0064610C">
        <w:rPr>
          <w:rFonts w:asciiTheme="minorHAnsi" w:hAnsiTheme="minorHAnsi"/>
          <w:sz w:val="14"/>
        </w:rPr>
        <w:t xml:space="preserve"> The designers of the Stuxnet code cleared a path into Iranian computers through the use of four or five separate zero-day vulnerabilities, an achievement that impressed security researchers around the world. The next Stuxnet would require the use of additional vulnerabilities. </w:t>
      </w:r>
      <w:r w:rsidRPr="0064610C">
        <w:rPr>
          <w:rStyle w:val="Emphasis"/>
          <w:rFonts w:asciiTheme="minorHAnsi" w:hAnsiTheme="minorHAnsi"/>
        </w:rPr>
        <w:t>“If the president asks the US military to launch a cyber operation in Iran tomorrow, it’s not the time to start looking for exploits,” says Christopher Soghoian, a Washington-based cybersecurity researcher. “They need to have the exploits ready to go. And you may not know what kind of computer your target uses until you get there. You need a whole arsenal [of vulnerabilities] ready to go in order to cover every possible configuration you may meet.”</w:t>
      </w:r>
      <w:r w:rsidRPr="0064610C">
        <w:rPr>
          <w:rFonts w:asciiTheme="minorHAnsi" w:hAnsiTheme="minorHAnsi"/>
          <w:sz w:val="14"/>
        </w:rPr>
        <w:t xml:space="preserve"> Not surprisingly, </w:t>
      </w:r>
      <w:r w:rsidRPr="0064610C">
        <w:rPr>
          <w:rStyle w:val="StyleUnderline"/>
          <w:rFonts w:asciiTheme="minorHAnsi" w:hAnsiTheme="minorHAnsi"/>
        </w:rPr>
        <w:t>the National Security Agency</w:t>
      </w:r>
      <w:r w:rsidRPr="0064610C">
        <w:rPr>
          <w:rFonts w:asciiTheme="minorHAnsi" w:hAnsiTheme="minorHAnsi"/>
          <w:sz w:val="14"/>
        </w:rPr>
        <w:t>—buying through defense contractors—</w:t>
      </w:r>
      <w:r w:rsidRPr="0064610C">
        <w:rPr>
          <w:rStyle w:val="StyleUnderline"/>
          <w:rFonts w:asciiTheme="minorHAnsi" w:hAnsiTheme="minorHAnsi"/>
        </w:rPr>
        <w:t>may well be the biggest customer in the vulnerability market, largely because it pays handsomely. The US military’s dominant presence in the market means that other possible purchasers cannot match the military’s price. “Instead of telling Google or Mozilla about a flaw and getting a bounty for two thousand dollars, researchers will sell it to a defense contractor like Raytheon or SAIC and get a hundred thousand for it,</w:t>
      </w:r>
      <w:r w:rsidRPr="0064610C">
        <w:rPr>
          <w:rFonts w:asciiTheme="minorHAnsi" w:hAnsiTheme="minorHAnsi"/>
          <w:sz w:val="14"/>
        </w:rPr>
        <w:t xml:space="preserve">” says Soghoian, now the principal technologist in the Speech, Privacy and Technology Project at the American Civil Liberties Union and a prominent critic of the zero-day market. “Those companies will then turn around and sell the vulnerability upstream to the NSA or another defense agency. They will outbid Google every time.” </w:t>
      </w:r>
    </w:p>
    <w:p w:rsidR="00A84BC4" w:rsidRPr="0064610C" w:rsidRDefault="00A84BC4" w:rsidP="00A84BC4">
      <w:pPr>
        <w:pStyle w:val="Heading3"/>
        <w:rPr>
          <w:rFonts w:asciiTheme="minorHAnsi" w:hAnsiTheme="minorHAnsi"/>
        </w:rPr>
      </w:pPr>
      <w:r w:rsidRPr="0064610C">
        <w:rPr>
          <w:rFonts w:asciiTheme="minorHAnsi" w:hAnsiTheme="minorHAnsi"/>
        </w:rPr>
        <w:t>2NC China</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sz w:val="16"/>
        </w:rPr>
      </w:pPr>
    </w:p>
    <w:p w:rsidR="00A84BC4" w:rsidRPr="0064610C" w:rsidRDefault="00A84BC4" w:rsidP="00A84BC4">
      <w:pPr>
        <w:pStyle w:val="Heading4"/>
        <w:rPr>
          <w:rFonts w:asciiTheme="minorHAnsi" w:hAnsiTheme="minorHAnsi"/>
        </w:rPr>
      </w:pPr>
      <w:r w:rsidRPr="0064610C">
        <w:rPr>
          <w:rFonts w:asciiTheme="minorHAnsi" w:hAnsiTheme="minorHAnsi"/>
        </w:rPr>
        <w:t>Cyber capabilities are key to deterrence and defending against China</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Gompert and Libicki 7/22</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rsidR="00A84BC4" w:rsidRPr="0064610C" w:rsidRDefault="00A84BC4" w:rsidP="00A84BC4">
      <w:pPr>
        <w:rPr>
          <w:rFonts w:asciiTheme="minorHAnsi" w:hAnsiTheme="minorHAnsi"/>
          <w:sz w:val="14"/>
        </w:rPr>
      </w:pPr>
      <w:r w:rsidRPr="0064610C">
        <w:rPr>
          <w:rFonts w:asciiTheme="minorHAnsi" w:hAnsiTheme="minorHAnsi"/>
          <w:sz w:val="14"/>
        </w:rPr>
        <w:t xml:space="preserve">At the same time, </w:t>
      </w:r>
      <w:r w:rsidRPr="0064610C">
        <w:rPr>
          <w:rStyle w:val="StyleUnderline"/>
          <w:rFonts w:asciiTheme="minorHAnsi" w:hAnsiTheme="minorHAnsi"/>
        </w:rPr>
        <w:t>the United States regards cyber war during armed conflict with a cyber-capable enemy as</w:t>
      </w:r>
      <w:r w:rsidRPr="0064610C">
        <w:rPr>
          <w:rFonts w:asciiTheme="minorHAnsi" w:hAnsiTheme="minorHAnsi"/>
          <w:sz w:val="14"/>
        </w:rPr>
        <w:t xml:space="preserve"> probable, if not </w:t>
      </w:r>
      <w:r w:rsidRPr="0064610C">
        <w:rPr>
          <w:rStyle w:val="Emphasis"/>
          <w:rFonts w:asciiTheme="minorHAnsi" w:hAnsiTheme="minorHAnsi"/>
        </w:rPr>
        <w:t>inevitable</w:t>
      </w:r>
      <w:r w:rsidRPr="0064610C">
        <w:rPr>
          <w:rStyle w:val="StyleUnderline"/>
          <w:rFonts w:asciiTheme="minorHAnsi" w:hAnsiTheme="minorHAnsi"/>
        </w:rPr>
        <w:t xml:space="preserve">. It both assumes that the computer systems on which its own forces rely to deploy, receive support and strike will be attacked, and intends to attack the computer systems that enable opposing forces to operate as well. </w:t>
      </w:r>
      <w:r w:rsidRPr="0064610C">
        <w:rPr>
          <w:rFonts w:asciiTheme="minorHAnsi" w:hAnsiTheme="minorHAnsi"/>
          <w:sz w:val="14"/>
        </w:rPr>
        <w:t xml:space="preserve">Thus, </w:t>
      </w:r>
      <w:r w:rsidRPr="0064610C">
        <w:rPr>
          <w:rStyle w:val="StyleUnderline"/>
          <w:rFonts w:asciiTheme="minorHAnsi" w:hAnsiTheme="minorHAnsi"/>
        </w:rPr>
        <w:t>the United States has said that it can and would</w:t>
      </w:r>
      <w:r w:rsidRPr="0064610C">
        <w:rPr>
          <w:rFonts w:asciiTheme="minorHAnsi" w:hAnsiTheme="minorHAnsi"/>
          <w:sz w:val="14"/>
        </w:rPr>
        <w:t xml:space="preserve"> conduct cyber war to ‘support operational and contingency plans’ – a euphemism for </w:t>
      </w:r>
      <w:r w:rsidRPr="0064610C">
        <w:rPr>
          <w:rStyle w:val="StyleUnderline"/>
          <w:rFonts w:asciiTheme="minorHAnsi" w:hAnsiTheme="minorHAnsi"/>
        </w:rPr>
        <w:t>attacki</w:t>
      </w:r>
      <w:r w:rsidRPr="0064610C">
        <w:rPr>
          <w:rFonts w:asciiTheme="minorHAnsi" w:hAnsiTheme="minorHAnsi"/>
          <w:sz w:val="14"/>
        </w:rPr>
        <w:t xml:space="preserve">ng </w:t>
      </w:r>
      <w:r w:rsidRPr="0064610C">
        <w:rPr>
          <w:rStyle w:val="StyleUnderline"/>
          <w:rFonts w:asciiTheme="minorHAnsi" w:hAnsiTheme="minorHAnsi"/>
        </w:rPr>
        <w:t>computer systems that enable enemy war fighting. US military doctrine now regards</w:t>
      </w:r>
      <w:r w:rsidRPr="0064610C">
        <w:rPr>
          <w:rFonts w:asciiTheme="minorHAnsi" w:hAnsiTheme="minorHAnsi"/>
          <w:sz w:val="14"/>
        </w:rPr>
        <w:t xml:space="preserve"> ‘non-kinetic’ (that is, </w:t>
      </w:r>
      <w:r w:rsidRPr="0064610C">
        <w:rPr>
          <w:rStyle w:val="StyleUnderline"/>
          <w:rFonts w:asciiTheme="minorHAnsi" w:hAnsiTheme="minorHAnsi"/>
        </w:rPr>
        <w:t>cyber</w:t>
      </w:r>
      <w:r w:rsidRPr="0064610C">
        <w:rPr>
          <w:rFonts w:asciiTheme="minorHAnsi" w:hAnsiTheme="minorHAnsi"/>
          <w:sz w:val="14"/>
        </w:rPr>
        <w:t xml:space="preserve">) </w:t>
      </w:r>
      <w:r w:rsidRPr="0064610C">
        <w:rPr>
          <w:rStyle w:val="StyleUnderline"/>
          <w:rFonts w:asciiTheme="minorHAnsi" w:hAnsiTheme="minorHAnsi"/>
        </w:rPr>
        <w:t>measures as an integral aspect of US joint offensive operations.</w:t>
      </w:r>
      <w:r w:rsidRPr="0064610C">
        <w:rPr>
          <w:rFonts w:asciiTheme="minorHAnsi" w:hAnsiTheme="minorHAnsi"/>
          <w:sz w:val="14"/>
        </w:rPr>
        <w:t xml:space="preserve">8 Even so, the stated purposes of the US military regarding cyber war stress protecting the ability of conventional military forces to function as they should, as well as avoiding and preventing escalation, especially to non-military targets. Apart from its preparedness to conduct counter-military cyber operations during wartime, the United States has been reticent about using its offensive capabilities. While it has not excluded conducting cyber operations to coerce hostile states or non-state actors, it has yet to brandish such a threat.9 </w:t>
      </w:r>
      <w:r w:rsidRPr="0064610C">
        <w:rPr>
          <w:rStyle w:val="StyleUnderline"/>
          <w:rFonts w:asciiTheme="minorHAnsi" w:hAnsiTheme="minorHAnsi"/>
        </w:rPr>
        <w:t>Broadly speaking, US policy is to rely on the threat of retaliation to deter a form of warfare it is keen to avoid.</w:t>
      </w:r>
      <w:r w:rsidRPr="0064610C">
        <w:rPr>
          <w:rFonts w:asciiTheme="minorHAnsi" w:hAnsiTheme="minorHAnsi"/>
          <w:sz w:val="14"/>
        </w:rPr>
        <w:t xml:space="preserve"> Chinese criticism that the US retaliatory policy and capabilities ‘will up the ante on the Internet arms race’ is disingenuous in that China has been energetic in forming and using capabilities for cyber operations.10 Chinese criticism is disingenuous Notwithstanding the defensive bias in US attitudes toward cyber war, the dual missions of deterrence and preparedness for offensive operations during an armed conflict warrant maintaining superb, if not superior, offensive capabilities. Moreover, the case can be made – and we have made it – that </w:t>
      </w:r>
      <w:r w:rsidRPr="0064610C">
        <w:rPr>
          <w:rStyle w:val="Emphasis"/>
          <w:rFonts w:asciiTheme="minorHAnsi" w:hAnsiTheme="minorHAnsi"/>
        </w:rPr>
        <w:t>the United States should have superiority in offensive capabilities in order to control escalation</w:t>
      </w:r>
      <w:r w:rsidRPr="0064610C">
        <w:rPr>
          <w:rFonts w:asciiTheme="minorHAnsi" w:hAnsiTheme="minorHAnsi"/>
          <w:sz w:val="14"/>
        </w:rPr>
        <w:t xml:space="preserve">.11 The combination of significant capabilities and declared reluctance to wage cyber war raises a question that is not answered by any US official public statements: when it comes to offence, what are US missions, desired effects, target sets and restraints – in short, what is US policy? </w:t>
      </w:r>
      <w:r w:rsidRPr="0064610C">
        <w:rPr>
          <w:rStyle w:val="StyleUnderline"/>
          <w:rFonts w:asciiTheme="minorHAnsi" w:hAnsiTheme="minorHAnsi"/>
        </w:rPr>
        <w:t xml:space="preserve">To be clear, we do not take issue with the basic US stance of being at once wary and capable of cyber war. Nor do we think that the United States should advertise exactly when and how it would conduct offensive cyber war. </w:t>
      </w:r>
      <w:r w:rsidRPr="0064610C">
        <w:rPr>
          <w:rFonts w:asciiTheme="minorHAnsi" w:hAnsiTheme="minorHAnsi"/>
          <w:sz w:val="14"/>
        </w:rPr>
        <w:t xml:space="preserve">However, the very fact that the United States maintains options for offensive operations implies the need for some articulation of policy. After all, the United States was broadly averse to the use of nuclear weapons during the Cold War, yet it elaborated a declaratory policy governing such use to inform adversaries, friends and world opinion, as well as to forge domestic consensus. Indeed, if the United States wants to discourage and limit cyber war internationally, while keeping its options open, it must offer an example. For that matter, the American people deserve to know what national policy on cyber war is, lest they assume it is purely defensive – or just too esoteric to comprehend. Whether to set a normative example, warn potential adversaries or foster national consensus, US policy on waging cyber war should be coherent. At the same time, it must encompass three distinguishable offensive missions: wartime counter-military operations, which the United States intends to conduct; retaliatory missions, which the US must have the will and ability to conduct for reasons of deterrence; and coercive missions against hostile states, which could substitute for armed attack.12 Four cases serve to highlight the relevant issues and to inform the elaboration of an overall policy to guide US conduct of offensive cyber war. The first involves wartime counter-military cyber operations against a cyber-capable opponent, which may also be waging cyber war; the second involves retaliation against a cyber-capable opponent for attacking US systems other than counter-military ones; the third involves coercion of a ‘cyber-weak’ opponent with little or no means to retaliate against US cyber attack; and the fourth involves coercion of a ‘cyber-strong’ opponent with substantial means to retaliate against US cyber attack. Of these, the first and fourth imply a willingness to initiate cyber war. Counter-military cyber war during wartime Just as cyber war is war, armed hostilities will presumably include cyber war if the belligerents are both capable of and vulnerable to it. The reason for such certainty is that impairing opposing military forces’ use of computer systems is operationally compelling. Forces with requisite technologies and skills benefit enormously from data communications and computation for command and control, intelligence, surveillance and reconnaissance (ISR), targeting, navigation, weapon guidance, battle assessment and logistics management, among other key functions. If the performance of forces is dramatically enhanced by such systems, it follows that degrading them can provide important military advantages. Moreover, allowing an enemy to use cyber war without reciprocating could mean military defeat. Thus, </w:t>
      </w:r>
      <w:r w:rsidRPr="0064610C">
        <w:rPr>
          <w:rStyle w:val="StyleUnderline"/>
          <w:rFonts w:asciiTheme="minorHAnsi" w:hAnsiTheme="minorHAnsi"/>
        </w:rPr>
        <w:t xml:space="preserve">the United States and other advanced states are acquiring capabilities not only to use and protect computer systems, but also to disrupt those used by enemies. The intention to wage cyber war is now prevalent in Chinese planning for war with the United States – and vice versa. Chinese military planners have long made known their belief that, because computer systems are essential for effective US military operations, they must be targeted. Chinese cyber capabilities may not (yet) pose a threat to US command, control, communications, computers, intelligence, surveillance and reconnaissance (C4ISR) networks, which are well partitioned and protected. However, the networks that enable logistical support for US forces are inviting targets. </w:t>
      </w:r>
      <w:r w:rsidRPr="0064610C">
        <w:rPr>
          <w:rFonts w:asciiTheme="minorHAnsi" w:hAnsiTheme="minorHAnsi"/>
          <w:sz w:val="14"/>
        </w:rPr>
        <w:t>Meant to disable US military operations,</w:t>
      </w:r>
      <w:r w:rsidRPr="0064610C">
        <w:rPr>
          <w:rStyle w:val="Emphasis"/>
          <w:rFonts w:asciiTheme="minorHAnsi" w:hAnsiTheme="minorHAnsi"/>
        </w:rPr>
        <w:t xml:space="preserve"> Chinese use of cyber war </w:t>
      </w:r>
      <w:r w:rsidRPr="0064610C">
        <w:rPr>
          <w:rFonts w:asciiTheme="minorHAnsi" w:hAnsiTheme="minorHAnsi"/>
          <w:sz w:val="14"/>
        </w:rPr>
        <w:t>during an armed conflict</w:t>
      </w:r>
      <w:r w:rsidRPr="0064610C">
        <w:rPr>
          <w:rStyle w:val="Emphasis"/>
          <w:rFonts w:asciiTheme="minorHAnsi" w:hAnsiTheme="minorHAnsi"/>
        </w:rPr>
        <w:t xml:space="preserve"> would not be contingent on US cyber operations. Indeed, it could come early, first or even as a precursor of armed hostilities. </w:t>
      </w:r>
      <w:r w:rsidRPr="0064610C">
        <w:rPr>
          <w:rFonts w:asciiTheme="minorHAnsi" w:hAnsiTheme="minorHAnsi"/>
          <w:sz w:val="14"/>
        </w:rPr>
        <w:t xml:space="preserve">For its part, </w:t>
      </w:r>
      <w:r w:rsidRPr="0064610C">
        <w:rPr>
          <w:rStyle w:val="Emphasis"/>
          <w:rFonts w:asciiTheme="minorHAnsi" w:hAnsiTheme="minorHAnsi"/>
        </w:rPr>
        <w:t>the US military is increasingly aware not only that sophisticated adversaries like China can be expected to use cyber war to degrade the performance of US forces, but also that US forces must integrate cyber war into their capabilities and operations.</w:t>
      </w:r>
      <w:r w:rsidRPr="0064610C">
        <w:rPr>
          <w:rFonts w:asciiTheme="minorHAnsi" w:hAnsiTheme="minorHAnsi"/>
          <w:sz w:val="14"/>
        </w:rPr>
        <w:t xml:space="preserve"> Being more dependent on computer networks to enhance military performance than are its adversaries, including China, US forces have more to lose than to gain from the outbreak of cyber war during an armed conflict. This being so, would it make sense for the United States to wait and see if the enemy resorts to cyber war before doing so itself? </w:t>
      </w:r>
      <w:r w:rsidRPr="0064610C">
        <w:rPr>
          <w:rStyle w:val="StyleUnderline"/>
          <w:rFonts w:asciiTheme="minorHAnsi" w:hAnsiTheme="minorHAnsi"/>
        </w:rPr>
        <w:t>Given US conventional military superiority, it can be assumed that any adversary that can use cyber war against US forces will do so.</w:t>
      </w:r>
      <w:r w:rsidRPr="0064610C">
        <w:rPr>
          <w:rFonts w:asciiTheme="minorHAnsi" w:hAnsiTheme="minorHAnsi"/>
          <w:sz w:val="14"/>
        </w:rPr>
        <w:t xml:space="preserve"> Moreover, waiting for the other side to launch a cyber attack could be disadvantageous insofar as US forces would be the first to suffer degraded performance. Thus, rather than waiting, there will be pressure for the United States to commence cyber attacks early, and perhaps first. Moreover, leading US military officers have strongly implied that cyber war would have a role in attacking enemy anti-access and area-denial (A2AD) capabilities irrespective of the enemy’s use of cyber war.13 If the United States is prepared to conduct offensive cyber operations against a highly advanced opponent such as China, it stands to reason that it would do likewise against lesser opponents. In sum, offensive cyber war is becoming part and parcel of the US war-fighting doctrine. </w:t>
      </w:r>
      <w:r w:rsidRPr="0064610C">
        <w:rPr>
          <w:rStyle w:val="StyleUnderline"/>
          <w:rFonts w:asciiTheme="minorHAnsi" w:hAnsiTheme="minorHAnsi"/>
        </w:rPr>
        <w:t xml:space="preserve">The nature of US counter-military cyber attacks during wartime should derive from the mission of gaining, or denying the opponent, operational advantage. </w:t>
      </w:r>
      <w:r w:rsidRPr="0064610C">
        <w:rPr>
          <w:rFonts w:asciiTheme="minorHAnsi" w:hAnsiTheme="minorHAnsi"/>
          <w:sz w:val="14"/>
        </w:rPr>
        <w:t>Primary targets of the United States should mirror those of a cyber-capable adversary: ISR, command and control, navigation and guidance, transport and logistics support. Because this mission is not coercive or strategic in nature, economic and other civilian networks should not be targeted. However, to the extent that networks that enable military operations may be multipurpose, avoidance of non-military harm cannot be assured. There are no sharp ‘firebreaks’ in cyber war.14</w:t>
      </w:r>
    </w:p>
    <w:p w:rsidR="00A84BC4" w:rsidRPr="0064610C" w:rsidRDefault="00A84BC4" w:rsidP="00A84BC4">
      <w:pPr>
        <w:pStyle w:val="Heading4"/>
        <w:rPr>
          <w:rFonts w:asciiTheme="minorHAnsi" w:hAnsiTheme="minorHAnsi"/>
        </w:rPr>
      </w:pPr>
      <w:r w:rsidRPr="0064610C">
        <w:rPr>
          <w:rFonts w:asciiTheme="minorHAnsi" w:hAnsiTheme="minorHAnsi"/>
        </w:rPr>
        <w:t>China would initiate preemptive cyber strikes on the US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Freedberg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(Freedberg, Sydney J. Sydney J. Freedberg Jr. is the deputy editor for Breaking Defense. He graduated summa cum laude from Harvard with an AB in History and holds an MA in Security Studies from Georgetown University and a MPhil in European Studies from Cambridge University. During his 13 years at National Journal magazine, he wrote his first story about what became known as "homeland security" in 1998, his first story about "military transformation" in 1999, and his first story on "asymmetrical warfare" in 2000. Since 2004 he has conducted in-depth interviews with more than 200 veterans of Afghanistan and Iraq about their experiences, insights, and lessons-learned, writing stories that won awards from the association of Military Reporters &amp; Editors in 2008 and 2009, as well as an honorable mention in 2010. "China’s Fear Of US May Tempt Them To Preempt: Sinologists," Breaking Defense. 10-1-2013. http://breakingdefense.com/2013/10/chinas-fear-of-us-may-tempt-them-to-preempt-sinologists/2///ghs-kw)</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WASHINGTON: </w:t>
      </w:r>
      <w:r w:rsidRPr="0064610C">
        <w:rPr>
          <w:rStyle w:val="Emphasis"/>
          <w:rFonts w:asciiTheme="minorHAnsi" w:hAnsiTheme="minorHAnsi"/>
        </w:rPr>
        <w:t>Because China believes it is much weaker than the United States, they are more likely to launch a massive preemptive strike</w:t>
      </w:r>
      <w:r w:rsidRPr="0064610C">
        <w:rPr>
          <w:rFonts w:asciiTheme="minorHAnsi" w:hAnsiTheme="minorHAnsi"/>
          <w:sz w:val="16"/>
        </w:rPr>
        <w:t xml:space="preserve"> in a crisis. Here’s the other bad news: </w:t>
      </w:r>
      <w:r w:rsidRPr="0064610C">
        <w:rPr>
          <w:rStyle w:val="StyleUnderline"/>
          <w:rFonts w:asciiTheme="minorHAnsi" w:hAnsiTheme="minorHAnsi"/>
        </w:rPr>
        <w:t>The current US concept for high-tech warfare</w:t>
      </w:r>
      <w:r w:rsidRPr="0064610C">
        <w:rPr>
          <w:rFonts w:asciiTheme="minorHAnsi" w:hAnsiTheme="minorHAnsi"/>
          <w:sz w:val="16"/>
        </w:rPr>
        <w:t xml:space="preserve">, known as Air-Sea Battle, </w:t>
      </w:r>
      <w:r w:rsidRPr="0064610C">
        <w:rPr>
          <w:rStyle w:val="StyleUnderline"/>
          <w:rFonts w:asciiTheme="minorHAnsi" w:hAnsiTheme="minorHAnsi"/>
        </w:rPr>
        <w:t>might escalate</w:t>
      </w:r>
      <w:r w:rsidRPr="0064610C">
        <w:rPr>
          <w:rFonts w:asciiTheme="minorHAnsi" w:hAnsiTheme="minorHAnsi"/>
          <w:sz w:val="16"/>
        </w:rPr>
        <w:t xml:space="preserve"> the conflict even further towards a “limited” nuclear war, says one of the top American experts on the Chinese military. [This is one in an occasional series on the crucial strategic relationship and the military capabilities of the US, its allies and China.] What US analysts call an “anti-access/area denial” strategy is what China calls “counter-intervention” and “active defense,” and </w:t>
      </w:r>
      <w:r w:rsidRPr="0064610C">
        <w:rPr>
          <w:rStyle w:val="StyleUnderline"/>
          <w:rFonts w:asciiTheme="minorHAnsi" w:hAnsiTheme="minorHAnsi"/>
        </w:rPr>
        <w:t>the Chinese approach is born of a deep sense of vulnerability that dates back 200 years,</w:t>
      </w:r>
      <w:r w:rsidRPr="0064610C">
        <w:rPr>
          <w:rFonts w:asciiTheme="minorHAnsi" w:hAnsiTheme="minorHAnsi"/>
          <w:sz w:val="16"/>
        </w:rPr>
        <w:t xml:space="preserve"> China analyst Larry Wortzel said at the Institute of World Politics: </w:t>
      </w:r>
      <w:r w:rsidRPr="0064610C">
        <w:rPr>
          <w:rStyle w:val="StyleUnderline"/>
          <w:rFonts w:asciiTheme="minorHAnsi" w:hAnsiTheme="minorHAnsi"/>
        </w:rPr>
        <w:t xml:space="preserve">“The People’s Liberation Army still sees themselves as an inferior force to the American military, and that’s who they think their most likely enemy is.” </w:t>
      </w:r>
      <w:r w:rsidRPr="0064610C">
        <w:rPr>
          <w:rFonts w:asciiTheme="minorHAnsi" w:hAnsiTheme="minorHAnsi"/>
          <w:sz w:val="16"/>
        </w:rPr>
        <w:t xml:space="preserve">That’s fine as long as it deters China from attacking its neighbors. But </w:t>
      </w:r>
      <w:r w:rsidRPr="0064610C">
        <w:rPr>
          <w:rStyle w:val="StyleUnderline"/>
          <w:rFonts w:asciiTheme="minorHAnsi" w:hAnsiTheme="minorHAnsi"/>
        </w:rPr>
        <w:t>if deterrence fails, the Chinese are likely to go big or go home. Chinese military history from the Korean War in 1950 to the Chinese invasion of Vietnam in 1979 to more recent, albeit vigorous but non-violent, grabs for the disputed Scarborough Shoal suggests a preference for a sudden use of overwhelming force at a crucial point</w:t>
      </w:r>
      <w:r w:rsidRPr="0064610C">
        <w:rPr>
          <w:rFonts w:asciiTheme="minorHAnsi" w:hAnsiTheme="minorHAnsi"/>
          <w:sz w:val="16"/>
        </w:rPr>
        <w:t xml:space="preserve">, what Clausewitz would call the enemy’s “center of gravity.” “What they do is very heavily built on preemption,” Wortzel said. </w:t>
      </w:r>
      <w:r w:rsidRPr="0064610C">
        <w:rPr>
          <w:rStyle w:val="StyleUnderline"/>
          <w:rFonts w:asciiTheme="minorHAnsi" w:hAnsiTheme="minorHAnsi"/>
        </w:rPr>
        <w:t xml:space="preserve">“The problem with the striking the enemy’s center of gravity is, for the United States, they see it as being in Japan, Hawaii, and the West Coast….That’s very escalatory.” </w:t>
      </w:r>
      <w:r w:rsidRPr="0064610C">
        <w:rPr>
          <w:rFonts w:asciiTheme="minorHAnsi" w:hAnsiTheme="minorHAnsi"/>
          <w:sz w:val="16"/>
        </w:rPr>
        <w:t xml:space="preserve">(Students of the American military will nod sagely, of course, as we remind everyone that President George Bush made preemption a centerpiece of American strategy after the terror attacks of 2001.) Wortzel argued that the current version of US Air-Sea Battle concept is also likely to lead to escalation. “China’s dependent on these ballistic missiles and anti-ship missiles and satellite links,” he said. Since those are almost all land-based, any attack on them “involves striking the Chinese mainland, which is pretty escalatory.” “You don’t know how they’re going to react,” he said. “They do have nuclear missiles. They actually think we’re more allergic to nuclear missiles landing on our soil than they are on their soil. They think they can withstand a limited nuclear attack, or even a big nuclear attack, and retaliate.” What War Would Look Like </w:t>
      </w:r>
      <w:r w:rsidRPr="0064610C">
        <w:rPr>
          <w:rStyle w:val="StyleUnderline"/>
          <w:rFonts w:asciiTheme="minorHAnsi" w:hAnsiTheme="minorHAnsi"/>
        </w:rPr>
        <w:t xml:space="preserve">So how would China’s preemptive attack unfold? </w:t>
      </w:r>
      <w:r w:rsidRPr="0064610C">
        <w:rPr>
          <w:rFonts w:asciiTheme="minorHAnsi" w:hAnsiTheme="minorHAnsi"/>
          <w:sz w:val="16"/>
        </w:rPr>
        <w:t xml:space="preserve">First would come </w:t>
      </w:r>
      <w:r w:rsidRPr="0064610C">
        <w:rPr>
          <w:rStyle w:val="StyleUnderline"/>
          <w:rFonts w:asciiTheme="minorHAnsi" w:hAnsiTheme="minorHAnsi"/>
        </w:rPr>
        <w:t>weeks of escalating rhetoric and cyberattacks. There’s no evidence the Chinese favor a “bolt out of the blue” without giving the adversary what they believe is a chance to back down</w:t>
      </w:r>
      <w:r w:rsidRPr="0064610C">
        <w:rPr>
          <w:rFonts w:asciiTheme="minorHAnsi" w:hAnsiTheme="minorHAnsi"/>
          <w:sz w:val="16"/>
        </w:rPr>
        <w:t xml:space="preserve">, agreed retired Rear Adm. Michael McDevitt and Dennis Blasko, former Army defense attache in Beijing, speaking on a recent Wilson Center panel on Chinese strategy where they agreed on almost nothing else. That’s not much comfort, though, considering that Imperial Japan showed clear signs they might attack and still caught the US flat-footed at Pearl Harbor. </w:t>
      </w:r>
      <w:r w:rsidRPr="0064610C">
        <w:rPr>
          <w:rStyle w:val="StyleUnderline"/>
          <w:rFonts w:asciiTheme="minorHAnsi" w:hAnsiTheme="minorHAnsi"/>
        </w:rPr>
        <w:t xml:space="preserve">When the blow does fall, the experts believe it would be sudden. Stuxnet-style viruses, </w:t>
      </w:r>
      <w:r w:rsidRPr="0064610C">
        <w:rPr>
          <w:rFonts w:asciiTheme="minorHAnsi" w:hAnsiTheme="minorHAnsi"/>
          <w:sz w:val="16"/>
        </w:rPr>
        <w:t xml:space="preserve">electronic jamming, and Israeli-designed Harpy radar-seeking cruise missiles (similar to the American HARM but slower and longer-ranged) </w:t>
      </w:r>
      <w:r w:rsidRPr="0064610C">
        <w:rPr>
          <w:rStyle w:val="Emphasis"/>
          <w:rFonts w:asciiTheme="minorHAnsi" w:hAnsiTheme="minorHAnsi"/>
        </w:rPr>
        <w:t>would try to blind every land-based and shipborne radar.</w:t>
      </w:r>
      <w:r w:rsidRPr="0064610C">
        <w:rPr>
          <w:rFonts w:asciiTheme="minorHAnsi" w:hAnsiTheme="minorHAnsi"/>
          <w:sz w:val="16"/>
        </w:rPr>
        <w:t xml:space="preserve"> Long-range anti-aircraft missiles like the Russian-built S-300 would go for every plane currently in the air within 125 miles of China’s coast, a radius that covers all of Taiwan and some of Japan. Salvos of ballistic missiles would strike every airfield within 1,250 miles. That’s enough range to hit the four US airbases in Japan and South Korea – which are, after all, static targets you can look up on Google Maps – to destroy aircraft on the ground, crater the runways, and scatter the airfield with unexploded cluster bomblets to defeat repair attempts. Long-range cruise missiles launched from shore, ships, and submarines then go after naval vessels. And if the Chinese get really good and really lucky, they just might get a solid enough fix on a US Navy aircraft carrier to lob a precision-guided ballistic missile at it. But would this work? Maybe. “This is fundamentally terra incognita,” Heritage Foundation research fellow Dean Cheng told me. There has been no direct conventional clash between major powers since Korea in the 1950s, no large-scale use of anti-ship missiles since the Falklands in 1982, and no war ever where both sides possessed today’s space, cyber, electronic warfare, and precision-guided missile capabilities. Perhaps the least obvious but most critical uncertainty in a Pacific war would be invisible. </w:t>
      </w:r>
      <w:r w:rsidRPr="0064610C">
        <w:rPr>
          <w:rStyle w:val="StyleUnderline"/>
          <w:rFonts w:asciiTheme="minorHAnsi" w:hAnsiTheme="minorHAnsi"/>
        </w:rPr>
        <w:t xml:space="preserve">“I don’t think we’ve seen electronic warfare on a scale that we’d see in a US-China confrontation,” said Cheng. “I doubt very much they are behind us when it comes to electronic warfare, [and] the Chinese are training every day on cyber: all those pings, all those attacks, all those attempts to penetrate.” </w:t>
      </w:r>
      <w:r w:rsidRPr="0064610C">
        <w:rPr>
          <w:rFonts w:asciiTheme="minorHAnsi" w:hAnsiTheme="minorHAnsi"/>
          <w:sz w:val="16"/>
        </w:rPr>
        <w:t xml:space="preserve">While the US has invested heavily in jamming and spoofing over the last decade, much of the focus has been on how to disable insurgents’ roadside bombs, not on how to counter a high-tech nation-state. </w:t>
      </w:r>
      <w:r w:rsidRPr="0064610C">
        <w:rPr>
          <w:rStyle w:val="StyleUnderline"/>
          <w:rFonts w:asciiTheme="minorHAnsi" w:hAnsiTheme="minorHAnsi"/>
        </w:rPr>
        <w:t>China</w:t>
      </w:r>
      <w:r w:rsidRPr="0064610C">
        <w:rPr>
          <w:rFonts w:asciiTheme="minorHAnsi" w:hAnsiTheme="minorHAnsi"/>
          <w:sz w:val="16"/>
        </w:rPr>
        <w:t xml:space="preserve">, however, </w:t>
      </w:r>
      <w:r w:rsidRPr="0064610C">
        <w:rPr>
          <w:rStyle w:val="StyleUnderline"/>
          <w:rFonts w:asciiTheme="minorHAnsi" w:hAnsiTheme="minorHAnsi"/>
        </w:rPr>
        <w:t>has focused its electronic warfare and cyber attack efforts on the United States. Conceptually, China may well be ahead of us in linking the two.</w:t>
      </w:r>
      <w:r w:rsidRPr="0064610C">
        <w:rPr>
          <w:rFonts w:asciiTheme="minorHAnsi" w:hAnsiTheme="minorHAnsi"/>
          <w:sz w:val="16"/>
        </w:rPr>
        <w:t xml:space="preserve"> (F-35 supporters may well disagree with this conclusion.) Traditional radar jammers, for example, can also be used to insert viruses into the highly computerized AESA radars (active electronically scanned array) that are increasingly common in the US military. </w:t>
      </w:r>
      <w:r w:rsidRPr="0064610C">
        <w:rPr>
          <w:rStyle w:val="StyleUnderline"/>
          <w:rFonts w:asciiTheme="minorHAnsi" w:hAnsiTheme="minorHAnsi"/>
        </w:rPr>
        <w:t xml:space="preserve">“Where there has been a fundamental difference, and perhaps the Chinese are better than we are at this, is the Chinese seem to have kept cyber and electronic warfare as a single integrated thing,” </w:t>
      </w:r>
      <w:r w:rsidRPr="0064610C">
        <w:rPr>
          <w:rFonts w:asciiTheme="minorHAnsi" w:hAnsiTheme="minorHAnsi"/>
          <w:sz w:val="16"/>
        </w:rPr>
        <w:t xml:space="preserve">Cheng said. “We are only now coming round to the idea that electronic warfare is linked to computer network operations.” In a battle for the electromagnetic spectrum, Cheng said, </w:t>
      </w:r>
      <w:r w:rsidRPr="0064610C">
        <w:rPr>
          <w:rStyle w:val="StyleUnderline"/>
          <w:rFonts w:asciiTheme="minorHAnsi" w:hAnsiTheme="minorHAnsi"/>
        </w:rPr>
        <w:t>the worst case “is that you thought your jammers, your sensors, everything was working great, and the next thing you know missiles are penetrating [your defenses], planes are being shot out of the sky.”</w:t>
      </w:r>
    </w:p>
    <w:p w:rsidR="00A84BC4" w:rsidRPr="0064610C" w:rsidRDefault="00A84BC4" w:rsidP="00A84BC4">
      <w:pPr>
        <w:pStyle w:val="Heading4"/>
        <w:rPr>
          <w:rFonts w:asciiTheme="minorHAnsi" w:hAnsiTheme="minorHAnsi"/>
        </w:rPr>
      </w:pPr>
      <w:r w:rsidRPr="0064610C">
        <w:rPr>
          <w:rFonts w:asciiTheme="minorHAnsi" w:hAnsiTheme="minorHAnsi"/>
        </w:rPr>
        <w:t>China/Taiwan war goes nuclear</w:t>
      </w:r>
    </w:p>
    <w:p w:rsidR="00A84BC4" w:rsidRPr="0064610C" w:rsidRDefault="00A84BC4" w:rsidP="00A84BC4">
      <w:pPr>
        <w:contextualSpacing/>
        <w:rPr>
          <w:rStyle w:val="Style13ptBold"/>
          <w:rFonts w:asciiTheme="minorHAnsi" w:hAnsiTheme="minorHAnsi"/>
        </w:rPr>
      </w:pPr>
      <w:r w:rsidRPr="0064610C">
        <w:rPr>
          <w:rStyle w:val="Style13ptBold"/>
          <w:rFonts w:asciiTheme="minorHAnsi" w:hAnsiTheme="minorHAnsi"/>
        </w:rPr>
        <w:t>Glaser 11</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 xml:space="preserve">(Charles, Professor of Political Science and International Affairs at the Elliott School of International Affairs at George Washington University, Director of the Institute for Security and Conflict Studies, “Will China’s Rise lead to War? ,” Foreign Affairs March/April 2011, </w:t>
      </w:r>
      <w:hyperlink r:id="rId107" w:history="1">
        <w:r w:rsidRPr="0064610C">
          <w:rPr>
            <w:rStyle w:val="Style13ptBold"/>
            <w:rFonts w:asciiTheme="minorHAnsi" w:hAnsiTheme="minorHAnsi"/>
            <w:sz w:val="16"/>
            <w:szCs w:val="16"/>
          </w:rPr>
          <w:t>http://web.clas.ufl.edu/users/zselden/coursereading2011/Glaser.pdf</w:t>
        </w:r>
      </w:hyperlink>
      <w:r w:rsidRPr="0064610C">
        <w:rPr>
          <w:rStyle w:val="Style13ptBold"/>
          <w:rFonts w:asciiTheme="minorHAnsi" w:hAnsiTheme="minorHAnsi"/>
          <w:sz w:val="16"/>
          <w:szCs w:val="16"/>
        </w:rPr>
        <w:t>)</w:t>
      </w:r>
    </w:p>
    <w:p w:rsidR="00A84BC4" w:rsidRPr="0064610C" w:rsidRDefault="00A84BC4" w:rsidP="00A84BC4">
      <w:pPr>
        <w:contextualSpacing/>
        <w:rPr>
          <w:rFonts w:asciiTheme="minorHAnsi" w:hAnsiTheme="minorHAnsi"/>
          <w:sz w:val="16"/>
        </w:rPr>
      </w:pPr>
      <w:r w:rsidRPr="0064610C">
        <w:rPr>
          <w:rFonts w:asciiTheme="minorHAnsi" w:hAnsiTheme="minorHAnsi"/>
          <w:sz w:val="16"/>
        </w:rPr>
        <w:t xml:space="preserve">THE PROSPECTS for avoiding intense military competition and war may be good, </w:t>
      </w:r>
      <w:r w:rsidRPr="0064610C">
        <w:rPr>
          <w:rFonts w:asciiTheme="minorHAnsi" w:hAnsiTheme="minorHAnsi"/>
          <w:sz w:val="12"/>
        </w:rPr>
        <w:t>¶</w:t>
      </w:r>
      <w:r w:rsidRPr="0064610C">
        <w:rPr>
          <w:rFonts w:asciiTheme="minorHAnsi" w:hAnsiTheme="minorHAnsi"/>
          <w:sz w:val="16"/>
        </w:rPr>
        <w:t xml:space="preserve"> but growth in China's power may nevertheless require some changes in U.S. </w:t>
      </w:r>
      <w:r w:rsidRPr="0064610C">
        <w:rPr>
          <w:rFonts w:asciiTheme="minorHAnsi" w:hAnsiTheme="minorHAnsi"/>
          <w:sz w:val="12"/>
        </w:rPr>
        <w:t>¶</w:t>
      </w:r>
      <w:r w:rsidRPr="0064610C">
        <w:rPr>
          <w:rFonts w:asciiTheme="minorHAnsi" w:hAnsiTheme="minorHAnsi"/>
          <w:sz w:val="16"/>
        </w:rPr>
        <w:t xml:space="preserve"> foreign policy that Washington will find disagreeable--particularly regarding </w:t>
      </w:r>
      <w:r w:rsidRPr="0064610C">
        <w:rPr>
          <w:rFonts w:asciiTheme="minorHAnsi" w:hAnsiTheme="minorHAnsi"/>
          <w:sz w:val="12"/>
        </w:rPr>
        <w:t>¶</w:t>
      </w:r>
      <w:r w:rsidRPr="0064610C">
        <w:rPr>
          <w:rFonts w:asciiTheme="minorHAnsi" w:hAnsiTheme="minorHAnsi"/>
          <w:sz w:val="16"/>
        </w:rPr>
        <w:t xml:space="preserve"> Taiwan. Although it lost control of Taiwan during the Chinese Civil War more </w:t>
      </w:r>
      <w:r w:rsidRPr="0064610C">
        <w:rPr>
          <w:rFonts w:asciiTheme="minorHAnsi" w:hAnsiTheme="minorHAnsi"/>
          <w:sz w:val="12"/>
        </w:rPr>
        <w:t>¶</w:t>
      </w:r>
      <w:r w:rsidRPr="0064610C">
        <w:rPr>
          <w:rFonts w:asciiTheme="minorHAnsi" w:hAnsiTheme="minorHAnsi"/>
          <w:sz w:val="16"/>
        </w:rPr>
        <w:t xml:space="preserve"> than six decades ago, </w:t>
      </w:r>
      <w:r w:rsidRPr="0064610C">
        <w:rPr>
          <w:rStyle w:val="StyleUnderline"/>
          <w:rFonts w:asciiTheme="minorHAnsi" w:hAnsiTheme="minorHAnsi"/>
        </w:rPr>
        <w:t>China</w:t>
      </w:r>
      <w:r w:rsidRPr="0064610C">
        <w:rPr>
          <w:rFonts w:asciiTheme="minorHAnsi" w:hAnsiTheme="minorHAnsi"/>
          <w:sz w:val="16"/>
        </w:rPr>
        <w:t xml:space="preserve"> still </w:t>
      </w:r>
      <w:r w:rsidRPr="0064610C">
        <w:rPr>
          <w:rStyle w:val="StyleUnderline"/>
          <w:rFonts w:asciiTheme="minorHAnsi" w:hAnsiTheme="minorHAnsi"/>
        </w:rPr>
        <w:t>considers Taiwan</w:t>
      </w:r>
      <w:r w:rsidRPr="0064610C">
        <w:rPr>
          <w:rFonts w:asciiTheme="minorHAnsi" w:hAnsiTheme="minorHAnsi"/>
          <w:sz w:val="16"/>
        </w:rPr>
        <w:t xml:space="preserve"> to be </w:t>
      </w:r>
      <w:r w:rsidRPr="0064610C">
        <w:rPr>
          <w:rStyle w:val="StyleUnderline"/>
          <w:rFonts w:asciiTheme="minorHAnsi" w:hAnsiTheme="minorHAnsi"/>
        </w:rPr>
        <w:t>part of its homeland,</w:t>
      </w:r>
      <w:r w:rsidRPr="0064610C">
        <w:rPr>
          <w:rFonts w:asciiTheme="minorHAnsi" w:hAnsiTheme="minorHAnsi"/>
          <w:sz w:val="16"/>
        </w:rPr>
        <w:t xml:space="preserve"> </w:t>
      </w:r>
      <w:r w:rsidRPr="0064610C">
        <w:rPr>
          <w:rFonts w:asciiTheme="minorHAnsi" w:hAnsiTheme="minorHAnsi"/>
          <w:sz w:val="12"/>
        </w:rPr>
        <w:t>¶</w:t>
      </w:r>
      <w:r w:rsidRPr="0064610C">
        <w:rPr>
          <w:rFonts w:asciiTheme="minorHAnsi" w:hAnsiTheme="minorHAnsi"/>
          <w:sz w:val="16"/>
        </w:rPr>
        <w:t xml:space="preserve"> and unification remains a key political goal for Beijing. </w:t>
      </w:r>
      <w:r w:rsidRPr="0064610C">
        <w:rPr>
          <w:rStyle w:val="StyleUnderline"/>
          <w:rFonts w:asciiTheme="minorHAnsi" w:hAnsiTheme="minorHAnsi"/>
          <w:highlight w:val="green"/>
        </w:rPr>
        <w:t xml:space="preserve">China has made clear that </w:t>
      </w:r>
      <w:r w:rsidRPr="0064610C">
        <w:rPr>
          <w:rStyle w:val="StyleUnderline"/>
          <w:rFonts w:asciiTheme="minorHAnsi" w:hAnsiTheme="minorHAnsi"/>
          <w:sz w:val="12"/>
          <w:highlight w:val="green"/>
        </w:rPr>
        <w:t xml:space="preserve">¶ </w:t>
      </w:r>
      <w:r w:rsidRPr="0064610C">
        <w:rPr>
          <w:rStyle w:val="Emphasis"/>
          <w:rFonts w:asciiTheme="minorHAnsi" w:hAnsiTheme="minorHAnsi"/>
          <w:highlight w:val="green"/>
        </w:rPr>
        <w:t>it will use force</w:t>
      </w:r>
      <w:r w:rsidRPr="0064610C">
        <w:rPr>
          <w:rStyle w:val="StyleUnderline"/>
          <w:rFonts w:asciiTheme="minorHAnsi" w:hAnsiTheme="minorHAnsi"/>
          <w:highlight w:val="green"/>
        </w:rPr>
        <w:t xml:space="preserve"> if</w:t>
      </w:r>
      <w:r w:rsidRPr="0064610C">
        <w:rPr>
          <w:rStyle w:val="StyleUnderline"/>
          <w:rFonts w:asciiTheme="minorHAnsi" w:hAnsiTheme="minorHAnsi"/>
        </w:rPr>
        <w:t xml:space="preserve"> </w:t>
      </w:r>
      <w:r w:rsidRPr="0064610C">
        <w:rPr>
          <w:rStyle w:val="StyleUnderline"/>
          <w:rFonts w:asciiTheme="minorHAnsi" w:hAnsiTheme="minorHAnsi"/>
          <w:highlight w:val="green"/>
        </w:rPr>
        <w:t>Taiwan declares independence</w:t>
      </w:r>
      <w:r w:rsidRPr="0064610C">
        <w:rPr>
          <w:rStyle w:val="StyleUnderline"/>
          <w:rFonts w:asciiTheme="minorHAnsi" w:hAnsiTheme="minorHAnsi"/>
        </w:rPr>
        <w:t>,</w:t>
      </w:r>
      <w:r w:rsidRPr="0064610C">
        <w:rPr>
          <w:rFonts w:asciiTheme="minorHAnsi" w:hAnsiTheme="minorHAnsi"/>
          <w:sz w:val="16"/>
        </w:rPr>
        <w:t xml:space="preserve"> and much of </w:t>
      </w:r>
      <w:r w:rsidRPr="0064610C">
        <w:rPr>
          <w:rStyle w:val="StyleUnderline"/>
          <w:rFonts w:asciiTheme="minorHAnsi" w:hAnsiTheme="minorHAnsi"/>
          <w:highlight w:val="green"/>
        </w:rPr>
        <w:t>China's</w:t>
      </w:r>
      <w:r w:rsidRPr="0064610C">
        <w:rPr>
          <w:rStyle w:val="StyleUnderline"/>
          <w:rFonts w:asciiTheme="minorHAnsi" w:hAnsiTheme="minorHAnsi"/>
        </w:rPr>
        <w:t xml:space="preserve"> </w:t>
      </w:r>
      <w:r w:rsidRPr="0064610C">
        <w:rPr>
          <w:rStyle w:val="StyleUnderline"/>
          <w:rFonts w:asciiTheme="minorHAnsi" w:hAnsiTheme="minorHAnsi"/>
          <w:sz w:val="12"/>
        </w:rPr>
        <w:t xml:space="preserve">¶ </w:t>
      </w:r>
      <w:r w:rsidRPr="0064610C">
        <w:rPr>
          <w:rStyle w:val="StyleUnderline"/>
          <w:rFonts w:asciiTheme="minorHAnsi" w:hAnsiTheme="minorHAnsi"/>
        </w:rPr>
        <w:t xml:space="preserve">conventional </w:t>
      </w:r>
      <w:r w:rsidRPr="0064610C">
        <w:rPr>
          <w:rStyle w:val="StyleUnderline"/>
          <w:rFonts w:asciiTheme="minorHAnsi" w:hAnsiTheme="minorHAnsi"/>
          <w:highlight w:val="green"/>
        </w:rPr>
        <w:t>military buildup has been dedicated</w:t>
      </w:r>
      <w:r w:rsidRPr="0064610C">
        <w:rPr>
          <w:rStyle w:val="StyleUnderline"/>
          <w:rFonts w:asciiTheme="minorHAnsi" w:hAnsiTheme="minorHAnsi"/>
        </w:rPr>
        <w:t xml:space="preserve"> </w:t>
      </w:r>
      <w:r w:rsidRPr="0064610C">
        <w:rPr>
          <w:rStyle w:val="StyleUnderline"/>
          <w:rFonts w:asciiTheme="minorHAnsi" w:hAnsiTheme="minorHAnsi"/>
          <w:highlight w:val="green"/>
        </w:rPr>
        <w:t>to</w:t>
      </w:r>
      <w:r w:rsidRPr="0064610C">
        <w:rPr>
          <w:rFonts w:asciiTheme="minorHAnsi" w:hAnsiTheme="minorHAnsi"/>
          <w:sz w:val="16"/>
        </w:rPr>
        <w:t xml:space="preserve"> increasing its ability to </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rPr>
        <w:t xml:space="preserve">coerce </w:t>
      </w:r>
      <w:r w:rsidRPr="0064610C">
        <w:rPr>
          <w:rStyle w:val="StyleUnderline"/>
          <w:rFonts w:asciiTheme="minorHAnsi" w:hAnsiTheme="minorHAnsi"/>
          <w:highlight w:val="green"/>
        </w:rPr>
        <w:t>Taiwan</w:t>
      </w:r>
      <w:r w:rsidRPr="0064610C">
        <w:rPr>
          <w:rStyle w:val="StyleUnderline"/>
          <w:rFonts w:asciiTheme="minorHAnsi" w:hAnsiTheme="minorHAnsi"/>
        </w:rPr>
        <w:t xml:space="preserve"> and reducing the U</w:t>
      </w:r>
      <w:r w:rsidRPr="0064610C">
        <w:rPr>
          <w:rFonts w:asciiTheme="minorHAnsi" w:hAnsiTheme="minorHAnsi"/>
          <w:sz w:val="16"/>
        </w:rPr>
        <w:t xml:space="preserve">nited </w:t>
      </w:r>
      <w:r w:rsidRPr="0064610C">
        <w:rPr>
          <w:rStyle w:val="StyleUnderline"/>
          <w:rFonts w:asciiTheme="minorHAnsi" w:hAnsiTheme="minorHAnsi"/>
        </w:rPr>
        <w:t>S</w:t>
      </w:r>
      <w:r w:rsidRPr="0064610C">
        <w:rPr>
          <w:rFonts w:asciiTheme="minorHAnsi" w:hAnsiTheme="minorHAnsi"/>
          <w:sz w:val="16"/>
        </w:rPr>
        <w:t xml:space="preserve">tates' </w:t>
      </w:r>
      <w:r w:rsidRPr="0064610C">
        <w:rPr>
          <w:rStyle w:val="StyleUnderline"/>
          <w:rFonts w:asciiTheme="minorHAnsi" w:hAnsiTheme="minorHAnsi"/>
        </w:rPr>
        <w:t>ability to intervene</w:t>
      </w:r>
      <w:r w:rsidRPr="0064610C">
        <w:rPr>
          <w:rFonts w:asciiTheme="minorHAnsi" w:hAnsiTheme="minorHAnsi"/>
          <w:sz w:val="16"/>
        </w:rPr>
        <w:t xml:space="preserve">. </w:t>
      </w:r>
      <w:r w:rsidRPr="0064610C">
        <w:rPr>
          <w:rStyle w:val="StyleUnderline"/>
          <w:rFonts w:asciiTheme="minorHAnsi" w:hAnsiTheme="minorHAnsi"/>
          <w:highlight w:val="green"/>
        </w:rPr>
        <w:t xml:space="preserve">Because </w:t>
      </w:r>
      <w:r w:rsidRPr="0064610C">
        <w:rPr>
          <w:rStyle w:val="StyleUnderline"/>
          <w:rFonts w:asciiTheme="minorHAnsi" w:hAnsiTheme="minorHAnsi"/>
          <w:sz w:val="12"/>
          <w:highlight w:val="green"/>
        </w:rPr>
        <w:t xml:space="preserve">¶ </w:t>
      </w:r>
      <w:r w:rsidRPr="0064610C">
        <w:rPr>
          <w:rStyle w:val="StyleUnderline"/>
          <w:rFonts w:asciiTheme="minorHAnsi" w:hAnsiTheme="minorHAnsi"/>
          <w:highlight w:val="green"/>
        </w:rPr>
        <w:t xml:space="preserve">China places such </w:t>
      </w:r>
      <w:r w:rsidRPr="0064610C">
        <w:rPr>
          <w:rStyle w:val="Emphasis"/>
          <w:rFonts w:asciiTheme="minorHAnsi" w:hAnsiTheme="minorHAnsi"/>
          <w:highlight w:val="green"/>
        </w:rPr>
        <w:t>high value</w:t>
      </w:r>
      <w:r w:rsidRPr="0064610C">
        <w:rPr>
          <w:rStyle w:val="StyleUnderline"/>
          <w:rFonts w:asciiTheme="minorHAnsi" w:hAnsiTheme="minorHAnsi"/>
          <w:highlight w:val="green"/>
        </w:rPr>
        <w:t xml:space="preserve"> on Taiwan and</w:t>
      </w:r>
      <w:r w:rsidRPr="0064610C">
        <w:rPr>
          <w:rStyle w:val="StyleUnderline"/>
          <w:rFonts w:asciiTheme="minorHAnsi" w:hAnsiTheme="minorHAnsi"/>
        </w:rPr>
        <w:t xml:space="preserve"> because </w:t>
      </w:r>
      <w:r w:rsidRPr="0064610C">
        <w:rPr>
          <w:rStyle w:val="StyleUnderline"/>
          <w:rFonts w:asciiTheme="minorHAnsi" w:hAnsiTheme="minorHAnsi"/>
          <w:highlight w:val="green"/>
        </w:rPr>
        <w:t>the U</w:t>
      </w:r>
      <w:r w:rsidRPr="0064610C">
        <w:rPr>
          <w:rFonts w:asciiTheme="minorHAnsi" w:hAnsiTheme="minorHAnsi"/>
          <w:sz w:val="16"/>
        </w:rPr>
        <w:t xml:space="preserve">nited </w:t>
      </w:r>
      <w:r w:rsidRPr="0064610C">
        <w:rPr>
          <w:rStyle w:val="StyleUnderline"/>
          <w:rFonts w:asciiTheme="minorHAnsi" w:hAnsiTheme="minorHAnsi"/>
          <w:highlight w:val="green"/>
        </w:rPr>
        <w:t>S</w:t>
      </w:r>
      <w:r w:rsidRPr="0064610C">
        <w:rPr>
          <w:rFonts w:asciiTheme="minorHAnsi" w:hAnsiTheme="minorHAnsi"/>
          <w:sz w:val="16"/>
        </w:rPr>
        <w:t xml:space="preserve">tates </w:t>
      </w:r>
      <w:r w:rsidRPr="0064610C">
        <w:rPr>
          <w:rStyle w:val="StyleUnderline"/>
          <w:rFonts w:asciiTheme="minorHAnsi" w:hAnsiTheme="minorHAnsi"/>
          <w:highlight w:val="green"/>
        </w:rPr>
        <w:t xml:space="preserve">and </w:t>
      </w:r>
      <w:r w:rsidRPr="0064610C">
        <w:rPr>
          <w:rStyle w:val="StyleUnderline"/>
          <w:rFonts w:asciiTheme="minorHAnsi" w:hAnsiTheme="minorHAnsi"/>
          <w:sz w:val="12"/>
          <w:highlight w:val="green"/>
        </w:rPr>
        <w:t xml:space="preserve">¶ </w:t>
      </w:r>
      <w:r w:rsidRPr="0064610C">
        <w:rPr>
          <w:rStyle w:val="StyleUnderline"/>
          <w:rFonts w:asciiTheme="minorHAnsi" w:hAnsiTheme="minorHAnsi"/>
          <w:highlight w:val="green"/>
        </w:rPr>
        <w:t>China</w:t>
      </w:r>
      <w:r w:rsidRPr="0064610C">
        <w:rPr>
          <w:rFonts w:asciiTheme="minorHAnsi" w:hAnsiTheme="minorHAnsi"/>
          <w:sz w:val="16"/>
        </w:rPr>
        <w:t>--whatever they might formally agree to--</w:t>
      </w:r>
      <w:r w:rsidRPr="0064610C">
        <w:rPr>
          <w:rStyle w:val="StyleUnderline"/>
          <w:rFonts w:asciiTheme="minorHAnsi" w:hAnsiTheme="minorHAnsi"/>
          <w:highlight w:val="green"/>
        </w:rPr>
        <w:t>have such different attitudes</w:t>
      </w:r>
      <w:r w:rsidRPr="0064610C">
        <w:rPr>
          <w:rFonts w:asciiTheme="minorHAnsi" w:hAnsiTheme="minorHAnsi"/>
          <w:sz w:val="16"/>
        </w:rPr>
        <w:t xml:space="preserve"> </w:t>
      </w:r>
      <w:r w:rsidRPr="0064610C">
        <w:rPr>
          <w:rFonts w:asciiTheme="minorHAnsi" w:hAnsiTheme="minorHAnsi"/>
          <w:sz w:val="12"/>
        </w:rPr>
        <w:t>¶</w:t>
      </w:r>
      <w:r w:rsidRPr="0064610C">
        <w:rPr>
          <w:rFonts w:asciiTheme="minorHAnsi" w:hAnsiTheme="minorHAnsi"/>
          <w:sz w:val="16"/>
        </w:rPr>
        <w:t xml:space="preserve"> regarding the legitimacy of the status quo, </w:t>
      </w:r>
      <w:r w:rsidRPr="0064610C">
        <w:rPr>
          <w:rStyle w:val="StyleUnderline"/>
          <w:rFonts w:asciiTheme="minorHAnsi" w:hAnsiTheme="minorHAnsi"/>
          <w:highlight w:val="green"/>
        </w:rPr>
        <w:t>the issue poses special dangers</w:t>
      </w:r>
      <w:r w:rsidRPr="0064610C">
        <w:rPr>
          <w:rFonts w:asciiTheme="minorHAnsi" w:hAnsiTheme="minorHAnsi"/>
          <w:sz w:val="16"/>
        </w:rPr>
        <w:t xml:space="preserve"> and </w:t>
      </w:r>
      <w:r w:rsidRPr="0064610C">
        <w:rPr>
          <w:rFonts w:asciiTheme="minorHAnsi" w:hAnsiTheme="minorHAnsi"/>
          <w:sz w:val="12"/>
        </w:rPr>
        <w:t>¶</w:t>
      </w:r>
      <w:r w:rsidRPr="0064610C">
        <w:rPr>
          <w:rFonts w:asciiTheme="minorHAnsi" w:hAnsiTheme="minorHAnsi"/>
          <w:sz w:val="16"/>
        </w:rPr>
        <w:t xml:space="preserve"> challenges for the U.S.-Chinese relationship, placing it in a different category </w:t>
      </w:r>
      <w:r w:rsidRPr="0064610C">
        <w:rPr>
          <w:rFonts w:asciiTheme="minorHAnsi" w:hAnsiTheme="minorHAnsi"/>
          <w:sz w:val="12"/>
        </w:rPr>
        <w:t>¶</w:t>
      </w:r>
      <w:r w:rsidRPr="0064610C">
        <w:rPr>
          <w:rFonts w:asciiTheme="minorHAnsi" w:hAnsiTheme="minorHAnsi"/>
          <w:sz w:val="16"/>
        </w:rPr>
        <w:t xml:space="preserve"> than Japan or South Korea. </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highlight w:val="green"/>
        </w:rPr>
        <w:t>A crisis over Taiwan could</w:t>
      </w:r>
      <w:r w:rsidRPr="0064610C">
        <w:rPr>
          <w:rStyle w:val="StyleUnderline"/>
          <w:rFonts w:asciiTheme="minorHAnsi" w:hAnsiTheme="minorHAnsi"/>
        </w:rPr>
        <w:t xml:space="preserve"> fairly </w:t>
      </w:r>
      <w:r w:rsidRPr="0064610C">
        <w:rPr>
          <w:rStyle w:val="Emphasis"/>
          <w:rFonts w:asciiTheme="minorHAnsi" w:hAnsiTheme="minorHAnsi"/>
          <w:sz w:val="28"/>
          <w:szCs w:val="28"/>
          <w:highlight w:val="green"/>
        </w:rPr>
        <w:t>easily escalate to nuclear war</w:t>
      </w:r>
      <w:r w:rsidRPr="0064610C">
        <w:rPr>
          <w:rStyle w:val="StyleUnderline"/>
          <w:rFonts w:asciiTheme="minorHAnsi" w:hAnsiTheme="minorHAnsi"/>
        </w:rPr>
        <w:t>,</w:t>
      </w:r>
      <w:r w:rsidRPr="0064610C">
        <w:rPr>
          <w:rFonts w:asciiTheme="minorHAnsi" w:hAnsiTheme="minorHAnsi"/>
          <w:sz w:val="16"/>
        </w:rPr>
        <w:t xml:space="preserve"> because </w:t>
      </w:r>
      <w:r w:rsidRPr="0064610C">
        <w:rPr>
          <w:rStyle w:val="StyleUnderline"/>
          <w:rFonts w:asciiTheme="minorHAnsi" w:hAnsiTheme="minorHAnsi"/>
          <w:highlight w:val="green"/>
        </w:rPr>
        <w:t xml:space="preserve">each </w:t>
      </w:r>
      <w:r w:rsidRPr="0064610C">
        <w:rPr>
          <w:rStyle w:val="StyleUnderline"/>
          <w:rFonts w:asciiTheme="minorHAnsi" w:hAnsiTheme="minorHAnsi"/>
          <w:sz w:val="12"/>
          <w:highlight w:val="green"/>
        </w:rPr>
        <w:t xml:space="preserve">¶ </w:t>
      </w:r>
      <w:r w:rsidRPr="0064610C">
        <w:rPr>
          <w:rStyle w:val="StyleUnderline"/>
          <w:rFonts w:asciiTheme="minorHAnsi" w:hAnsiTheme="minorHAnsi"/>
          <w:highlight w:val="green"/>
        </w:rPr>
        <w:t>step along the way might</w:t>
      </w:r>
      <w:r w:rsidRPr="0064610C">
        <w:rPr>
          <w:rFonts w:asciiTheme="minorHAnsi" w:hAnsiTheme="minorHAnsi"/>
          <w:sz w:val="16"/>
        </w:rPr>
        <w:t xml:space="preserve"> well </w:t>
      </w:r>
      <w:r w:rsidRPr="0064610C">
        <w:rPr>
          <w:rStyle w:val="StyleUnderline"/>
          <w:rFonts w:asciiTheme="minorHAnsi" w:hAnsiTheme="minorHAnsi"/>
          <w:highlight w:val="green"/>
        </w:rPr>
        <w:t>seem rational</w:t>
      </w:r>
      <w:r w:rsidRPr="0064610C">
        <w:rPr>
          <w:rStyle w:val="StyleUnderline"/>
          <w:rFonts w:asciiTheme="minorHAnsi" w:hAnsiTheme="minorHAnsi"/>
        </w:rPr>
        <w:t xml:space="preserve"> to the actors involved.</w:t>
      </w:r>
      <w:r w:rsidRPr="0064610C">
        <w:rPr>
          <w:rFonts w:asciiTheme="minorHAnsi" w:hAnsiTheme="minorHAnsi"/>
          <w:sz w:val="16"/>
        </w:rPr>
        <w:t xml:space="preserve"> Current U.S. </w:t>
      </w:r>
      <w:r w:rsidRPr="0064610C">
        <w:rPr>
          <w:rFonts w:asciiTheme="minorHAnsi" w:hAnsiTheme="minorHAnsi"/>
          <w:sz w:val="12"/>
        </w:rPr>
        <w:t>¶</w:t>
      </w:r>
      <w:r w:rsidRPr="0064610C">
        <w:rPr>
          <w:rFonts w:asciiTheme="minorHAnsi" w:hAnsiTheme="minorHAnsi"/>
          <w:sz w:val="16"/>
        </w:rPr>
        <w:t xml:space="preserve"> policy is designed to reduce the probability that Taiwan will declare </w:t>
      </w:r>
      <w:r w:rsidRPr="0064610C">
        <w:rPr>
          <w:rFonts w:asciiTheme="minorHAnsi" w:hAnsiTheme="minorHAnsi"/>
          <w:sz w:val="12"/>
        </w:rPr>
        <w:t>¶</w:t>
      </w:r>
      <w:r w:rsidRPr="0064610C">
        <w:rPr>
          <w:rFonts w:asciiTheme="minorHAnsi" w:hAnsiTheme="minorHAnsi"/>
          <w:sz w:val="16"/>
        </w:rPr>
        <w:t xml:space="preserve"> independence and to make clear that the United States will not come to Taiwan's </w:t>
      </w:r>
      <w:r w:rsidRPr="0064610C">
        <w:rPr>
          <w:rFonts w:asciiTheme="minorHAnsi" w:hAnsiTheme="minorHAnsi"/>
          <w:sz w:val="12"/>
        </w:rPr>
        <w:t>¶</w:t>
      </w:r>
      <w:r w:rsidRPr="0064610C">
        <w:rPr>
          <w:rFonts w:asciiTheme="minorHAnsi" w:hAnsiTheme="minorHAnsi"/>
          <w:sz w:val="16"/>
        </w:rPr>
        <w:t xml:space="preserve"> aid if it does. Nevertheless, </w:t>
      </w:r>
      <w:r w:rsidRPr="0064610C">
        <w:rPr>
          <w:rStyle w:val="StyleUnderline"/>
          <w:rFonts w:asciiTheme="minorHAnsi" w:hAnsiTheme="minorHAnsi"/>
          <w:highlight w:val="green"/>
        </w:rPr>
        <w:t>the U</w:t>
      </w:r>
      <w:r w:rsidRPr="0064610C">
        <w:rPr>
          <w:rFonts w:asciiTheme="minorHAnsi" w:hAnsiTheme="minorHAnsi"/>
          <w:sz w:val="16"/>
        </w:rPr>
        <w:t xml:space="preserve">nited </w:t>
      </w:r>
      <w:r w:rsidRPr="0064610C">
        <w:rPr>
          <w:rStyle w:val="StyleUnderline"/>
          <w:rFonts w:asciiTheme="minorHAnsi" w:hAnsiTheme="minorHAnsi"/>
          <w:highlight w:val="green"/>
        </w:rPr>
        <w:t>S</w:t>
      </w:r>
      <w:r w:rsidRPr="0064610C">
        <w:rPr>
          <w:rFonts w:asciiTheme="minorHAnsi" w:hAnsiTheme="minorHAnsi"/>
          <w:sz w:val="16"/>
          <w:highlight w:val="green"/>
        </w:rPr>
        <w:t>t</w:t>
      </w:r>
      <w:r w:rsidRPr="0064610C">
        <w:rPr>
          <w:rFonts w:asciiTheme="minorHAnsi" w:hAnsiTheme="minorHAnsi"/>
          <w:sz w:val="16"/>
        </w:rPr>
        <w:t xml:space="preserve">ates </w:t>
      </w:r>
      <w:r w:rsidRPr="0064610C">
        <w:rPr>
          <w:rStyle w:val="StyleUnderline"/>
          <w:rFonts w:asciiTheme="minorHAnsi" w:hAnsiTheme="minorHAnsi"/>
          <w:highlight w:val="green"/>
        </w:rPr>
        <w:t xml:space="preserve">would find itself under pressure to </w:t>
      </w:r>
      <w:r w:rsidRPr="0064610C">
        <w:rPr>
          <w:rStyle w:val="StyleUnderline"/>
          <w:rFonts w:asciiTheme="minorHAnsi" w:hAnsiTheme="minorHAnsi"/>
          <w:sz w:val="12"/>
          <w:highlight w:val="green"/>
        </w:rPr>
        <w:t xml:space="preserve">¶ </w:t>
      </w:r>
      <w:r w:rsidRPr="0064610C">
        <w:rPr>
          <w:rStyle w:val="StyleUnderline"/>
          <w:rFonts w:asciiTheme="minorHAnsi" w:hAnsiTheme="minorHAnsi"/>
          <w:highlight w:val="green"/>
        </w:rPr>
        <w:t>protect Taiwan</w:t>
      </w:r>
      <w:r w:rsidRPr="0064610C">
        <w:rPr>
          <w:rStyle w:val="StyleUnderline"/>
          <w:rFonts w:asciiTheme="minorHAnsi" w:hAnsiTheme="minorHAnsi"/>
        </w:rPr>
        <w:t xml:space="preserve"> against any</w:t>
      </w:r>
      <w:r w:rsidRPr="0064610C">
        <w:rPr>
          <w:rFonts w:asciiTheme="minorHAnsi" w:hAnsiTheme="minorHAnsi"/>
          <w:sz w:val="16"/>
        </w:rPr>
        <w:t xml:space="preserve"> sort of </w:t>
      </w:r>
      <w:r w:rsidRPr="0064610C">
        <w:rPr>
          <w:rStyle w:val="StyleUnderline"/>
          <w:rFonts w:asciiTheme="minorHAnsi" w:hAnsiTheme="minorHAnsi"/>
        </w:rPr>
        <w:t>attack, no matter how it originated.</w:t>
      </w:r>
      <w:r w:rsidRPr="0064610C">
        <w:rPr>
          <w:rFonts w:asciiTheme="minorHAnsi" w:hAnsiTheme="minorHAnsi"/>
          <w:sz w:val="16"/>
        </w:rPr>
        <w:t xml:space="preserve"> Given the</w:t>
      </w:r>
      <w:r w:rsidRPr="0064610C">
        <w:rPr>
          <w:rFonts w:asciiTheme="minorHAnsi" w:hAnsiTheme="minorHAnsi"/>
          <w:sz w:val="12"/>
        </w:rPr>
        <w:t>¶</w:t>
      </w:r>
      <w:r w:rsidRPr="0064610C">
        <w:rPr>
          <w:rFonts w:asciiTheme="minorHAnsi" w:hAnsiTheme="minorHAnsi"/>
          <w:sz w:val="16"/>
        </w:rPr>
        <w:t xml:space="preserve"> different interests and perceptions of the various parties and the limited control </w:t>
      </w:r>
      <w:r w:rsidRPr="0064610C">
        <w:rPr>
          <w:rFonts w:asciiTheme="minorHAnsi" w:hAnsiTheme="minorHAnsi"/>
          <w:sz w:val="12"/>
        </w:rPr>
        <w:t>¶</w:t>
      </w:r>
      <w:r w:rsidRPr="0064610C">
        <w:rPr>
          <w:rFonts w:asciiTheme="minorHAnsi" w:hAnsiTheme="minorHAnsi"/>
          <w:sz w:val="16"/>
        </w:rPr>
        <w:t xml:space="preserve"> Washington has over Taipei's behavior, a crisis could unfold in which the United </w:t>
      </w:r>
      <w:r w:rsidRPr="0064610C">
        <w:rPr>
          <w:rFonts w:asciiTheme="minorHAnsi" w:hAnsiTheme="minorHAnsi"/>
          <w:sz w:val="12"/>
        </w:rPr>
        <w:t>¶</w:t>
      </w:r>
      <w:r w:rsidRPr="0064610C">
        <w:rPr>
          <w:rFonts w:asciiTheme="minorHAnsi" w:hAnsiTheme="minorHAnsi"/>
          <w:sz w:val="16"/>
        </w:rPr>
        <w:t xml:space="preserve"> States found itself following events rather than leading them. </w:t>
      </w:r>
      <w:r w:rsidRPr="0064610C">
        <w:rPr>
          <w:rFonts w:asciiTheme="minorHAnsi" w:hAnsiTheme="minorHAnsi"/>
          <w:sz w:val="12"/>
        </w:rPr>
        <w:t>¶</w:t>
      </w:r>
      <w:r w:rsidRPr="0064610C">
        <w:rPr>
          <w:rFonts w:asciiTheme="minorHAnsi" w:hAnsiTheme="minorHAnsi"/>
          <w:sz w:val="16"/>
        </w:rPr>
        <w:t xml:space="preserve"> Such dangers have been around for decades, but </w:t>
      </w:r>
      <w:r w:rsidRPr="0064610C">
        <w:rPr>
          <w:rStyle w:val="StyleUnderline"/>
          <w:rFonts w:asciiTheme="minorHAnsi" w:hAnsiTheme="minorHAnsi"/>
        </w:rPr>
        <w:t xml:space="preserve">ongoing </w:t>
      </w:r>
      <w:r w:rsidRPr="0064610C">
        <w:rPr>
          <w:rStyle w:val="StyleUnderline"/>
          <w:rFonts w:asciiTheme="minorHAnsi" w:hAnsiTheme="minorHAnsi"/>
          <w:highlight w:val="green"/>
        </w:rPr>
        <w:t xml:space="preserve">improvements in </w:t>
      </w:r>
      <w:r w:rsidRPr="0064610C">
        <w:rPr>
          <w:rStyle w:val="StyleUnderline"/>
          <w:rFonts w:asciiTheme="minorHAnsi" w:hAnsiTheme="minorHAnsi"/>
          <w:sz w:val="12"/>
          <w:highlight w:val="green"/>
        </w:rPr>
        <w:t xml:space="preserve">¶ </w:t>
      </w:r>
      <w:r w:rsidRPr="0064610C">
        <w:rPr>
          <w:rStyle w:val="StyleUnderline"/>
          <w:rFonts w:asciiTheme="minorHAnsi" w:hAnsiTheme="minorHAnsi"/>
          <w:highlight w:val="green"/>
        </w:rPr>
        <w:t>China's military capabilities may</w:t>
      </w:r>
      <w:r w:rsidRPr="0064610C">
        <w:rPr>
          <w:rStyle w:val="StyleUnderline"/>
          <w:rFonts w:asciiTheme="minorHAnsi" w:hAnsiTheme="minorHAnsi"/>
        </w:rPr>
        <w:t xml:space="preserve"> </w:t>
      </w:r>
      <w:r w:rsidRPr="0064610C">
        <w:rPr>
          <w:rStyle w:val="StyleUnderline"/>
          <w:rFonts w:asciiTheme="minorHAnsi" w:hAnsiTheme="minorHAnsi"/>
          <w:highlight w:val="green"/>
        </w:rPr>
        <w:t>make Beijing</w:t>
      </w:r>
      <w:r w:rsidRPr="0064610C">
        <w:rPr>
          <w:rStyle w:val="StyleUnderline"/>
          <w:rFonts w:asciiTheme="minorHAnsi" w:hAnsiTheme="minorHAnsi"/>
        </w:rPr>
        <w:t xml:space="preserve"> </w:t>
      </w:r>
      <w:r w:rsidRPr="0064610C">
        <w:rPr>
          <w:rStyle w:val="Emphasis"/>
          <w:rFonts w:asciiTheme="minorHAnsi" w:hAnsiTheme="minorHAnsi"/>
        </w:rPr>
        <w:t xml:space="preserve">more </w:t>
      </w:r>
      <w:r w:rsidRPr="0064610C">
        <w:rPr>
          <w:rStyle w:val="Emphasis"/>
          <w:rFonts w:asciiTheme="minorHAnsi" w:hAnsiTheme="minorHAnsi"/>
          <w:highlight w:val="green"/>
        </w:rPr>
        <w:t xml:space="preserve">willing to escalate a Taiwan </w:t>
      </w:r>
      <w:r w:rsidRPr="0064610C">
        <w:rPr>
          <w:rStyle w:val="Emphasis"/>
          <w:rFonts w:asciiTheme="minorHAnsi" w:hAnsiTheme="minorHAnsi"/>
          <w:b w:val="0"/>
          <w:sz w:val="12"/>
          <w:highlight w:val="green"/>
        </w:rPr>
        <w:t>¶</w:t>
      </w:r>
      <w:r w:rsidRPr="0064610C">
        <w:rPr>
          <w:rStyle w:val="Emphasis"/>
          <w:rFonts w:asciiTheme="minorHAnsi" w:hAnsiTheme="minorHAnsi"/>
          <w:sz w:val="12"/>
          <w:highlight w:val="green"/>
        </w:rPr>
        <w:t xml:space="preserve"> </w:t>
      </w:r>
      <w:r w:rsidRPr="0064610C">
        <w:rPr>
          <w:rStyle w:val="Emphasis"/>
          <w:rFonts w:asciiTheme="minorHAnsi" w:hAnsiTheme="minorHAnsi"/>
          <w:highlight w:val="green"/>
        </w:rPr>
        <w:t>crisis</w:t>
      </w:r>
      <w:r w:rsidRPr="0064610C">
        <w:rPr>
          <w:rStyle w:val="Emphasis"/>
          <w:rFonts w:asciiTheme="minorHAnsi" w:hAnsiTheme="minorHAnsi"/>
        </w:rPr>
        <w:t>.</w:t>
      </w:r>
      <w:r w:rsidRPr="0064610C">
        <w:rPr>
          <w:rFonts w:asciiTheme="minorHAnsi" w:hAnsiTheme="minorHAnsi"/>
          <w:sz w:val="16"/>
        </w:rPr>
        <w:t xml:space="preserve"> In addition to its improved conventional capabilities, </w:t>
      </w:r>
      <w:r w:rsidRPr="0064610C">
        <w:rPr>
          <w:rStyle w:val="StyleUnderline"/>
          <w:rFonts w:asciiTheme="minorHAnsi" w:hAnsiTheme="minorHAnsi"/>
          <w:highlight w:val="green"/>
        </w:rPr>
        <w:t xml:space="preserve">China is </w:t>
      </w:r>
      <w:r w:rsidRPr="0064610C">
        <w:rPr>
          <w:rStyle w:val="Emphasis"/>
          <w:rFonts w:asciiTheme="minorHAnsi" w:hAnsiTheme="minorHAnsi"/>
          <w:highlight w:val="green"/>
        </w:rPr>
        <w:t xml:space="preserve">modernizing </w:t>
      </w:r>
      <w:r w:rsidRPr="0064610C">
        <w:rPr>
          <w:rStyle w:val="Emphasis"/>
          <w:rFonts w:asciiTheme="minorHAnsi" w:hAnsiTheme="minorHAnsi"/>
          <w:b w:val="0"/>
          <w:sz w:val="12"/>
          <w:highlight w:val="green"/>
        </w:rPr>
        <w:t>¶</w:t>
      </w:r>
      <w:r w:rsidRPr="0064610C">
        <w:rPr>
          <w:rStyle w:val="Emphasis"/>
          <w:rFonts w:asciiTheme="minorHAnsi" w:hAnsiTheme="minorHAnsi"/>
          <w:sz w:val="12"/>
          <w:highlight w:val="green"/>
        </w:rPr>
        <w:t xml:space="preserve"> </w:t>
      </w:r>
      <w:r w:rsidRPr="0064610C">
        <w:rPr>
          <w:rStyle w:val="Emphasis"/>
          <w:rFonts w:asciiTheme="minorHAnsi" w:hAnsiTheme="minorHAnsi"/>
          <w:highlight w:val="green"/>
        </w:rPr>
        <w:t>its nuclear forces</w:t>
      </w:r>
      <w:r w:rsidRPr="0064610C">
        <w:rPr>
          <w:rStyle w:val="StyleUnderline"/>
          <w:rFonts w:asciiTheme="minorHAnsi" w:hAnsiTheme="minorHAnsi"/>
          <w:highlight w:val="green"/>
        </w:rPr>
        <w:t xml:space="preserve"> to</w:t>
      </w:r>
      <w:r w:rsidRPr="0064610C">
        <w:rPr>
          <w:rStyle w:val="StyleUnderline"/>
          <w:rFonts w:asciiTheme="minorHAnsi" w:hAnsiTheme="minorHAnsi"/>
        </w:rPr>
        <w:t xml:space="preserve"> increase their ability to</w:t>
      </w:r>
      <w:r w:rsidRPr="0064610C">
        <w:rPr>
          <w:rFonts w:asciiTheme="minorHAnsi" w:hAnsiTheme="minorHAnsi"/>
          <w:sz w:val="16"/>
        </w:rPr>
        <w:t xml:space="preserve"> survive and </w:t>
      </w:r>
      <w:r w:rsidRPr="0064610C">
        <w:rPr>
          <w:rStyle w:val="StyleUnderline"/>
          <w:rFonts w:asciiTheme="minorHAnsi" w:hAnsiTheme="minorHAnsi"/>
          <w:highlight w:val="green"/>
        </w:rPr>
        <w:t>retaliate following a</w:t>
      </w:r>
      <w:r w:rsidRPr="0064610C">
        <w:rPr>
          <w:rStyle w:val="StyleUnderline"/>
          <w:rFonts w:asciiTheme="minorHAnsi" w:hAnsiTheme="minorHAnsi"/>
        </w:rPr>
        <w:t xml:space="preserve"> </w:t>
      </w:r>
      <w:r w:rsidRPr="0064610C">
        <w:rPr>
          <w:rStyle w:val="StyleUnderline"/>
          <w:rFonts w:asciiTheme="minorHAnsi" w:hAnsiTheme="minorHAnsi"/>
          <w:sz w:val="12"/>
        </w:rPr>
        <w:t xml:space="preserve">¶ </w:t>
      </w:r>
      <w:r w:rsidRPr="0064610C">
        <w:rPr>
          <w:rStyle w:val="StyleUnderline"/>
          <w:rFonts w:asciiTheme="minorHAnsi" w:hAnsiTheme="minorHAnsi"/>
        </w:rPr>
        <w:t>large-scale U</w:t>
      </w:r>
      <w:r w:rsidRPr="0064610C">
        <w:rPr>
          <w:rStyle w:val="StyleUnderline"/>
          <w:rFonts w:asciiTheme="minorHAnsi" w:hAnsiTheme="minorHAnsi"/>
          <w:highlight w:val="green"/>
        </w:rPr>
        <w:t>.S. attack.</w:t>
      </w:r>
      <w:r w:rsidRPr="0064610C">
        <w:rPr>
          <w:rFonts w:asciiTheme="minorHAnsi" w:hAnsiTheme="minorHAnsi"/>
          <w:sz w:val="16"/>
        </w:rPr>
        <w:t xml:space="preserve"> Standard deterrence theory holds that Washington's </w:t>
      </w:r>
      <w:r w:rsidRPr="0064610C">
        <w:rPr>
          <w:rFonts w:asciiTheme="minorHAnsi" w:hAnsiTheme="minorHAnsi"/>
          <w:sz w:val="12"/>
        </w:rPr>
        <w:t>¶</w:t>
      </w:r>
      <w:r w:rsidRPr="0064610C">
        <w:rPr>
          <w:rFonts w:asciiTheme="minorHAnsi" w:hAnsiTheme="minorHAnsi"/>
          <w:sz w:val="16"/>
        </w:rPr>
        <w:t xml:space="preserve"> current ability to destroy most or all of China's nuclear force enhances its </w:t>
      </w:r>
      <w:r w:rsidRPr="0064610C">
        <w:rPr>
          <w:rFonts w:asciiTheme="minorHAnsi" w:hAnsiTheme="minorHAnsi"/>
          <w:sz w:val="12"/>
        </w:rPr>
        <w:t>¶</w:t>
      </w:r>
      <w:r w:rsidRPr="0064610C">
        <w:rPr>
          <w:rFonts w:asciiTheme="minorHAnsi" w:hAnsiTheme="minorHAnsi"/>
          <w:sz w:val="16"/>
        </w:rPr>
        <w:t xml:space="preserve"> bargaining position. </w:t>
      </w:r>
      <w:r w:rsidRPr="0064610C">
        <w:rPr>
          <w:rStyle w:val="StyleUnderline"/>
          <w:rFonts w:asciiTheme="minorHAnsi" w:hAnsiTheme="minorHAnsi"/>
          <w:highlight w:val="green"/>
        </w:rPr>
        <w:t>China's</w:t>
      </w:r>
      <w:r w:rsidRPr="0064610C">
        <w:rPr>
          <w:rStyle w:val="StyleUnderline"/>
          <w:rFonts w:asciiTheme="minorHAnsi" w:hAnsiTheme="minorHAnsi"/>
        </w:rPr>
        <w:t xml:space="preserve"> nuclear </w:t>
      </w:r>
      <w:r w:rsidRPr="0064610C">
        <w:rPr>
          <w:rStyle w:val="StyleUnderline"/>
          <w:rFonts w:asciiTheme="minorHAnsi" w:hAnsiTheme="minorHAnsi"/>
          <w:highlight w:val="green"/>
        </w:rPr>
        <w:t xml:space="preserve">modernization might </w:t>
      </w:r>
      <w:r w:rsidRPr="0064610C">
        <w:rPr>
          <w:rStyle w:val="Emphasis"/>
          <w:rFonts w:asciiTheme="minorHAnsi" w:hAnsiTheme="minorHAnsi"/>
          <w:highlight w:val="green"/>
        </w:rPr>
        <w:t xml:space="preserve">remove that check on </w:t>
      </w:r>
      <w:r w:rsidRPr="0064610C">
        <w:rPr>
          <w:rStyle w:val="Emphasis"/>
          <w:rFonts w:asciiTheme="minorHAnsi" w:hAnsiTheme="minorHAnsi"/>
          <w:b w:val="0"/>
          <w:sz w:val="12"/>
          <w:highlight w:val="green"/>
        </w:rPr>
        <w:t>¶</w:t>
      </w:r>
      <w:r w:rsidRPr="0064610C">
        <w:rPr>
          <w:rStyle w:val="Emphasis"/>
          <w:rFonts w:asciiTheme="minorHAnsi" w:hAnsiTheme="minorHAnsi"/>
          <w:sz w:val="12"/>
          <w:highlight w:val="green"/>
        </w:rPr>
        <w:t xml:space="preserve"> </w:t>
      </w:r>
      <w:r w:rsidRPr="0064610C">
        <w:rPr>
          <w:rStyle w:val="Emphasis"/>
          <w:rFonts w:asciiTheme="minorHAnsi" w:hAnsiTheme="minorHAnsi"/>
          <w:highlight w:val="green"/>
        </w:rPr>
        <w:t>Chinese action</w:t>
      </w:r>
      <w:r w:rsidRPr="0064610C">
        <w:rPr>
          <w:rStyle w:val="StyleUnderline"/>
          <w:rFonts w:asciiTheme="minorHAnsi" w:hAnsiTheme="minorHAnsi"/>
          <w:highlight w:val="green"/>
        </w:rPr>
        <w:t>, leading Beijing to behave more boldly</w:t>
      </w:r>
      <w:r w:rsidRPr="0064610C">
        <w:rPr>
          <w:rStyle w:val="StyleUnderline"/>
          <w:rFonts w:asciiTheme="minorHAnsi" w:hAnsiTheme="minorHAnsi"/>
        </w:rPr>
        <w:t xml:space="preserve"> in future crises</w:t>
      </w:r>
      <w:r w:rsidRPr="0064610C">
        <w:rPr>
          <w:rFonts w:asciiTheme="minorHAnsi" w:hAnsiTheme="minorHAnsi"/>
          <w:sz w:val="16"/>
        </w:rPr>
        <w:t xml:space="preserve"> than it has </w:t>
      </w:r>
      <w:r w:rsidRPr="0064610C">
        <w:rPr>
          <w:rFonts w:asciiTheme="minorHAnsi" w:hAnsiTheme="minorHAnsi"/>
          <w:sz w:val="12"/>
        </w:rPr>
        <w:t>¶</w:t>
      </w:r>
      <w:r w:rsidRPr="0064610C">
        <w:rPr>
          <w:rFonts w:asciiTheme="minorHAnsi" w:hAnsiTheme="minorHAnsi"/>
          <w:sz w:val="16"/>
        </w:rPr>
        <w:t xml:space="preserve"> in past ones. </w:t>
      </w:r>
      <w:r w:rsidRPr="0064610C">
        <w:rPr>
          <w:rStyle w:val="StyleUnderline"/>
          <w:rFonts w:asciiTheme="minorHAnsi" w:hAnsiTheme="minorHAnsi"/>
          <w:highlight w:val="green"/>
        </w:rPr>
        <w:t>A U.S. attempt to</w:t>
      </w:r>
      <w:r w:rsidRPr="0064610C">
        <w:rPr>
          <w:rStyle w:val="StyleUnderline"/>
          <w:rFonts w:asciiTheme="minorHAnsi" w:hAnsiTheme="minorHAnsi"/>
        </w:rPr>
        <w:t xml:space="preserve"> preserve its ability to </w:t>
      </w:r>
      <w:r w:rsidRPr="0064610C">
        <w:rPr>
          <w:rStyle w:val="StyleUnderline"/>
          <w:rFonts w:asciiTheme="minorHAnsi" w:hAnsiTheme="minorHAnsi"/>
          <w:highlight w:val="green"/>
        </w:rPr>
        <w:t>defend Taiwan</w:t>
      </w:r>
      <w:r w:rsidRPr="0064610C">
        <w:rPr>
          <w:rFonts w:asciiTheme="minorHAnsi" w:hAnsiTheme="minorHAnsi"/>
          <w:sz w:val="16"/>
        </w:rPr>
        <w:t xml:space="preserve">, meanwhile, </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highlight w:val="green"/>
        </w:rPr>
        <w:t>could fuel a</w:t>
      </w:r>
      <w:r w:rsidRPr="0064610C">
        <w:rPr>
          <w:rStyle w:val="StyleUnderline"/>
          <w:rFonts w:asciiTheme="minorHAnsi" w:hAnsiTheme="minorHAnsi"/>
        </w:rPr>
        <w:t xml:space="preserve"> conventional and </w:t>
      </w:r>
      <w:r w:rsidRPr="0064610C">
        <w:rPr>
          <w:rStyle w:val="Emphasis"/>
          <w:rFonts w:asciiTheme="minorHAnsi" w:hAnsiTheme="minorHAnsi"/>
          <w:highlight w:val="green"/>
        </w:rPr>
        <w:t>nuclear arms race</w:t>
      </w:r>
      <w:r w:rsidRPr="0064610C">
        <w:rPr>
          <w:rStyle w:val="StyleUnderline"/>
          <w:rFonts w:asciiTheme="minorHAnsi" w:hAnsiTheme="minorHAnsi"/>
        </w:rPr>
        <w:t>.</w:t>
      </w:r>
      <w:r w:rsidRPr="0064610C">
        <w:rPr>
          <w:rFonts w:asciiTheme="minorHAnsi" w:hAnsiTheme="minorHAnsi"/>
          <w:sz w:val="16"/>
        </w:rPr>
        <w:t xml:space="preserve"> Enhancements to U.S. offensive </w:t>
      </w:r>
      <w:r w:rsidRPr="0064610C">
        <w:rPr>
          <w:rFonts w:asciiTheme="minorHAnsi" w:hAnsiTheme="minorHAnsi"/>
          <w:sz w:val="12"/>
        </w:rPr>
        <w:t>¶</w:t>
      </w:r>
      <w:r w:rsidRPr="0064610C">
        <w:rPr>
          <w:rFonts w:asciiTheme="minorHAnsi" w:hAnsiTheme="minorHAnsi"/>
          <w:sz w:val="16"/>
        </w:rPr>
        <w:t xml:space="preserve"> targeting capabilities and strategic ballistic missile defenses might be interpreted </w:t>
      </w:r>
      <w:r w:rsidRPr="0064610C">
        <w:rPr>
          <w:rFonts w:asciiTheme="minorHAnsi" w:hAnsiTheme="minorHAnsi"/>
          <w:sz w:val="12"/>
        </w:rPr>
        <w:t>¶</w:t>
      </w:r>
      <w:r w:rsidRPr="0064610C">
        <w:rPr>
          <w:rFonts w:asciiTheme="minorHAnsi" w:hAnsiTheme="minorHAnsi"/>
          <w:sz w:val="16"/>
        </w:rPr>
        <w:t xml:space="preserve"> by China as a signal of malign U.S. motives, leading to further Chinese military </w:t>
      </w:r>
      <w:r w:rsidRPr="0064610C">
        <w:rPr>
          <w:rFonts w:asciiTheme="minorHAnsi" w:hAnsiTheme="minorHAnsi"/>
          <w:sz w:val="12"/>
        </w:rPr>
        <w:t>¶</w:t>
      </w:r>
      <w:r w:rsidRPr="0064610C">
        <w:rPr>
          <w:rFonts w:asciiTheme="minorHAnsi" w:hAnsiTheme="minorHAnsi"/>
          <w:sz w:val="16"/>
        </w:rPr>
        <w:t xml:space="preserve"> efforts and a general poisoning of U.S.-Chinese relations. </w:t>
      </w:r>
    </w:p>
    <w:p w:rsidR="00A84BC4" w:rsidRPr="0064610C" w:rsidRDefault="00A84BC4" w:rsidP="00A84BC4">
      <w:pPr>
        <w:rPr>
          <w:rStyle w:val="StyleUnderline"/>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Cyber-Deterrence</w:t>
      </w:r>
    </w:p>
    <w:p w:rsidR="00A84BC4" w:rsidRPr="0064610C" w:rsidRDefault="00A84BC4" w:rsidP="00A84BC4">
      <w:pPr>
        <w:pStyle w:val="Heading4"/>
        <w:rPr>
          <w:rFonts w:asciiTheme="minorHAnsi" w:hAnsiTheme="minorHAnsi"/>
        </w:rPr>
      </w:pPr>
      <w:r w:rsidRPr="0064610C">
        <w:rPr>
          <w:rFonts w:asciiTheme="minorHAnsi" w:hAnsiTheme="minorHAnsi"/>
        </w:rPr>
        <w:t>Cyber-offensive strengths are key to cyber-deterrence and minimizing damage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Gompert and Libicki 7/22</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rsidR="00A84BC4" w:rsidRPr="0064610C" w:rsidRDefault="00A84BC4" w:rsidP="00A84BC4">
      <w:pPr>
        <w:rPr>
          <w:rStyle w:val="Emphasis"/>
          <w:rFonts w:asciiTheme="minorHAnsi" w:hAnsiTheme="minorHAnsi"/>
        </w:rPr>
      </w:pPr>
      <w:r w:rsidRPr="0064610C">
        <w:rPr>
          <w:rFonts w:asciiTheme="minorHAnsi" w:hAnsiTheme="minorHAnsi"/>
          <w:sz w:val="16"/>
        </w:rPr>
        <w:t xml:space="preserve">Even with effective C2, </w:t>
      </w:r>
      <w:r w:rsidRPr="0064610C">
        <w:rPr>
          <w:rStyle w:val="StyleUnderline"/>
          <w:rFonts w:asciiTheme="minorHAnsi" w:hAnsiTheme="minorHAnsi"/>
        </w:rPr>
        <w:t>there is a danger that US counter-military cyber operations will infect and damage systems other than those targeted, including civilian systems, because of the technical difficulties of controlling effects, especially for systems that support multiple services.</w:t>
      </w:r>
      <w:r w:rsidRPr="0064610C">
        <w:rPr>
          <w:rFonts w:asciiTheme="minorHAnsi" w:hAnsiTheme="minorHAnsi"/>
          <w:sz w:val="16"/>
        </w:rPr>
        <w:t xml:space="preserve"> As we have previously noted in these pages, ‘an attack that uses a replicable agent, such as a virus or worm, has substantial potential to spread, perhaps uncontrollably’.19 The dangers of collateral damage on non-combatants imply not only the possibility of violating the laws of war (as they might apply to cyber war), but also of provoking escalation. While the United States would like there to be strong technical and C2 safeguards against unwanted effects and thus escalation, it is not clear that there are. It follows that </w:t>
      </w:r>
      <w:r w:rsidRPr="0064610C">
        <w:rPr>
          <w:rStyle w:val="StyleUnderline"/>
          <w:rFonts w:asciiTheme="minorHAnsi" w:hAnsiTheme="minorHAnsi"/>
        </w:rPr>
        <w:t xml:space="preserve">US doctrine concerning the conduct of wartime counter-military offensive operations must account for these risks. </w:t>
      </w:r>
      <w:r w:rsidRPr="0064610C">
        <w:rPr>
          <w:rFonts w:asciiTheme="minorHAnsi" w:hAnsiTheme="minorHAnsi"/>
          <w:sz w:val="16"/>
        </w:rPr>
        <w:t xml:space="preserve">This presents a dilemma, for </w:t>
      </w:r>
      <w:r w:rsidRPr="0064610C">
        <w:rPr>
          <w:rStyle w:val="StyleUnderline"/>
          <w:rFonts w:asciiTheme="minorHAnsi" w:hAnsiTheme="minorHAnsi"/>
        </w:rPr>
        <w:t>dedicated military systems tend to be harder to access and disrupt than multipurpose or civilian ones. China’s military, for example, is known for its attention to communications security, aided by its reliance on short-range and land-based (for example, fibre-optical) transmission of C4ISR. Yet, to attack less secure multipurpose systems on which the Chinese military depends for logistics is to risk collateral damage and heighten the risk of escalation.</w:t>
      </w:r>
      <w:r w:rsidRPr="0064610C">
        <w:rPr>
          <w:rFonts w:asciiTheme="minorHAnsi" w:hAnsiTheme="minorHAnsi"/>
          <w:sz w:val="16"/>
        </w:rPr>
        <w:t xml:space="preserve"> Faced with this dilemma, </w:t>
      </w:r>
      <w:r w:rsidRPr="0064610C">
        <w:rPr>
          <w:rStyle w:val="StyleUnderline"/>
          <w:rFonts w:asciiTheme="minorHAnsi" w:hAnsiTheme="minorHAnsi"/>
        </w:rPr>
        <w:t>US policy should be to exercise care</w:t>
      </w:r>
      <w:r w:rsidRPr="0064610C">
        <w:rPr>
          <w:rFonts w:asciiTheme="minorHAnsi" w:hAnsiTheme="minorHAnsi"/>
          <w:sz w:val="16"/>
        </w:rPr>
        <w:t xml:space="preserve"> in attacking military networks that also support civilian services. </w:t>
      </w:r>
      <w:r w:rsidRPr="0064610C">
        <w:rPr>
          <w:rStyle w:val="Emphasis"/>
          <w:rFonts w:asciiTheme="minorHAnsi" w:hAnsiTheme="minorHAnsi"/>
        </w:rPr>
        <w:t>The better its offensive cyber-war capabilities, the more able the United States will be to disrupt critical enemy military systems and avoid indiscriminate effects. Moreover, US offensive strength could deter enemy escalation.</w:t>
      </w:r>
      <w:r w:rsidRPr="0064610C">
        <w:rPr>
          <w:rFonts w:asciiTheme="minorHAnsi" w:hAnsiTheme="minorHAnsi"/>
          <w:sz w:val="16"/>
        </w:rPr>
        <w:t xml:space="preserve"> As we have argued before, </w:t>
      </w:r>
      <w:r w:rsidRPr="0064610C">
        <w:rPr>
          <w:rStyle w:val="StyleUnderline"/>
          <w:rFonts w:asciiTheme="minorHAnsi" w:hAnsiTheme="minorHAnsi"/>
        </w:rPr>
        <w:t xml:space="preserve">US superiority in counter-military cyber war would have the dual advantage of delivering operational benefits by degrading enemy forces and averting a more expansive cyber war than intended. While the United States should avoid the spread of cyber war beyond military systems, it should develop and maintain an unmatched capability to conduct counter-military cyber war. This would give it operational advantages and escalation dominance. Such capabilities might enable the United States to disrupt enemy C4ISR systems used for the control and operation of nuclear forces. </w:t>
      </w:r>
      <w:r w:rsidRPr="0064610C">
        <w:rPr>
          <w:rFonts w:asciiTheme="minorHAnsi" w:hAnsiTheme="minorHAnsi"/>
          <w:sz w:val="16"/>
        </w:rPr>
        <w:t xml:space="preserve">However, to attack such systems would risk causing the enemy to perceive that the United States was either engaged in a non-nuclear-disarming first strike or preparing for a nuclear-disarming first strike. Avoiding such a misperception requires the avoidance of such systems, even if they also support enemy non-nuclear C4ISR (as China’s may do). In sum, </w:t>
      </w:r>
      <w:r w:rsidRPr="0064610C">
        <w:rPr>
          <w:rStyle w:val="StyleUnderline"/>
          <w:rFonts w:asciiTheme="minorHAnsi" w:hAnsiTheme="minorHAnsi"/>
        </w:rPr>
        <w:t>US policy should be to create, maintain and be ready to use superior cyber-war capabilities for counter-military operations during armed conflict. Such an approach would deny even the most capable of adversaries, China included, an advantage by resorting to cyber war</w:t>
      </w:r>
      <w:r w:rsidRPr="0064610C">
        <w:rPr>
          <w:rFonts w:asciiTheme="minorHAnsi" w:hAnsiTheme="minorHAnsi"/>
          <w:sz w:val="16"/>
        </w:rPr>
        <w:t xml:space="preserve"> in an armed conflict. </w:t>
      </w:r>
      <w:r w:rsidRPr="0064610C">
        <w:rPr>
          <w:rStyle w:val="Emphasis"/>
          <w:rFonts w:asciiTheme="minorHAnsi" w:hAnsiTheme="minorHAnsi"/>
        </w:rPr>
        <w:t>The paramount goal of the United States should be to retain its military advantage in the age of cyber war – a tall order, but a crucial one for US interests.</w:t>
      </w:r>
    </w:p>
    <w:p w:rsidR="00A84BC4" w:rsidRPr="0064610C" w:rsidRDefault="00A84BC4" w:rsidP="00A84BC4">
      <w:pPr>
        <w:pStyle w:val="Heading3"/>
        <w:rPr>
          <w:rFonts w:asciiTheme="minorHAnsi" w:hAnsiTheme="minorHAnsi"/>
        </w:rPr>
      </w:pPr>
      <w:r w:rsidRPr="0064610C">
        <w:rPr>
          <w:rFonts w:asciiTheme="minorHAnsi" w:hAnsiTheme="minorHAnsi"/>
        </w:rPr>
        <w:t>2NC Russia</w:t>
      </w:r>
    </w:p>
    <w:p w:rsidR="00A84BC4" w:rsidRPr="0064610C" w:rsidRDefault="00A84BC4" w:rsidP="00A84BC4">
      <w:pPr>
        <w:pStyle w:val="Heading4"/>
        <w:rPr>
          <w:rFonts w:asciiTheme="minorHAnsi" w:hAnsiTheme="minorHAnsi"/>
        </w:rPr>
      </w:pPr>
      <w:r w:rsidRPr="0064610C">
        <w:rPr>
          <w:rFonts w:asciiTheme="minorHAnsi" w:hAnsiTheme="minorHAnsi"/>
        </w:rPr>
        <w:t>Deterrence solves cyber-war and Russian aggression</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Gompert and Libicki 7/22</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Retaliation </w:t>
      </w:r>
      <w:r w:rsidRPr="0064610C">
        <w:rPr>
          <w:rStyle w:val="StyleUnderline"/>
          <w:rFonts w:asciiTheme="minorHAnsi" w:hAnsiTheme="minorHAnsi"/>
        </w:rPr>
        <w:t>While the United States should be ready to conduct cyber attacks against military forces in an armed conflict, it should in general otherwise try to avoid and prevent cyber war.</w:t>
      </w:r>
      <w:r w:rsidRPr="0064610C">
        <w:rPr>
          <w:rFonts w:asciiTheme="minorHAnsi" w:hAnsiTheme="minorHAnsi"/>
          <w:sz w:val="16"/>
        </w:rPr>
        <w:t xml:space="preserve"> (Possible exceptions to this posture of avoidance are taken up later in the cases concerning coercion.) In keeping with its commitment to an ‘open, secure, interoperable and reliable internet that enables prosperity, public safety, and the free flow of commerce and ideas’, </w:t>
      </w:r>
      <w:r w:rsidRPr="0064610C">
        <w:rPr>
          <w:rStyle w:val="StyleUnderline"/>
          <w:rFonts w:asciiTheme="minorHAnsi" w:hAnsiTheme="minorHAnsi"/>
        </w:rPr>
        <w:t>the United States should seek to minimise the danger of unrestricted cyber war, in which critical economic, governmental and societal systems and services are disrupted.</w:t>
      </w:r>
      <w:r w:rsidRPr="0064610C">
        <w:rPr>
          <w:rFonts w:asciiTheme="minorHAnsi" w:hAnsiTheme="minorHAnsi"/>
          <w:sz w:val="16"/>
        </w:rPr>
        <w:t xml:space="preserve">20 Given how difficult it is to protect such systems, </w:t>
      </w:r>
      <w:r w:rsidRPr="0064610C">
        <w:rPr>
          <w:rStyle w:val="Emphasis"/>
          <w:rFonts w:asciiTheme="minorHAnsi" w:hAnsiTheme="minorHAnsi"/>
        </w:rPr>
        <w:t xml:space="preserve">the United States must rely to a heavy extent on deterrence and thus the threat of retaliation. </w:t>
      </w:r>
      <w:r w:rsidRPr="0064610C">
        <w:rPr>
          <w:rFonts w:asciiTheme="minorHAnsi" w:hAnsiTheme="minorHAnsi"/>
          <w:sz w:val="16"/>
        </w:rPr>
        <w:t xml:space="preserve">To this end, the US Defense Department has stated that </w:t>
      </w:r>
      <w:r w:rsidRPr="0064610C">
        <w:rPr>
          <w:rStyle w:val="StyleUnderline"/>
          <w:rFonts w:asciiTheme="minorHAnsi" w:hAnsiTheme="minorHAnsi"/>
        </w:rPr>
        <w:t>a would-be attacker could ‘suffer unacceptable costs’ if it launches a cyber attack on the United States.</w:t>
      </w:r>
      <w:r w:rsidRPr="0064610C">
        <w:rPr>
          <w:rFonts w:asciiTheme="minorHAnsi" w:hAnsiTheme="minorHAnsi"/>
          <w:sz w:val="16"/>
        </w:rPr>
        <w:t xml:space="preserve">21 While such a warning is worth issuing, it raises the question of how these ‘unacceptable costs’ could be defined and levied. Short of disclosing specific targets and methods, which we do not advocate, the United States could strengthen both the deterrence it seeks and the norms it favours by indicating what actions might constitute retaliation. This is especially important because the most vulnerable targets of cyber retaliation are computer networks that serve civilian life, starting with the internet. By definition, </w:t>
      </w:r>
      <w:r w:rsidRPr="0064610C">
        <w:rPr>
          <w:rStyle w:val="StyleUnderline"/>
          <w:rFonts w:asciiTheme="minorHAnsi" w:hAnsiTheme="minorHAnsi"/>
        </w:rPr>
        <w:t xml:space="preserve">cyber retaliation that extends beyond military capabilities, as required for strong deterrence, might be considered indiscriminate. </w:t>
      </w:r>
      <w:r w:rsidRPr="0064610C">
        <w:rPr>
          <w:rFonts w:asciiTheme="minorHAnsi" w:hAnsiTheme="minorHAnsi"/>
          <w:sz w:val="16"/>
        </w:rPr>
        <w:t xml:space="preserve">Whether it is also disproportionate depends in part on the enemy attack that precipitated it. We can posit, for purposes of analysis, that an enemy attack would be aimed at causing severe disruptions of such economic and societal functions as financial services, power-grid management, transport systems, telecommunications services, media and government services, along with the expected military and intelligence functions. In considering how the United States should retaliate, the distinction between the population and the state of the attacker is useful. The United States would hold the latter, not the former, culpable, and thus the rightful object of retaliation. This would suggest targeting propaganda and other societal-control systems; government financial systems; state access to banks; political and economic elites on which the state depends; industries on which the state depends, especially state-owned enterprises; and internal security forces and functions. To judge how effective such a retaliation strategy could be, </w:t>
      </w:r>
      <w:r w:rsidRPr="0064610C">
        <w:rPr>
          <w:rStyle w:val="StyleUnderline"/>
          <w:rFonts w:asciiTheme="minorHAnsi" w:hAnsiTheme="minorHAnsi"/>
        </w:rPr>
        <w:t>consider the case of Russia. The Russian state is both sprawling and centralised: within Russia’s economy and society, it is pervasive, heavy-handed and exploitative; power is concentrated in the Kremlin; and elites of all sorts are beholden to it. Although the Russian state is well entrenched and not vulnerable to being overthrown, it is porous and exposed, especially in cyberspace. Even if the computer systems of the innermost circle of Russian state decision-making may be inaccessible, there are many important systems that are not.</w:t>
      </w:r>
      <w:r w:rsidRPr="0064610C">
        <w:rPr>
          <w:rFonts w:asciiTheme="minorHAnsi" w:hAnsiTheme="minorHAnsi"/>
          <w:sz w:val="16"/>
        </w:rPr>
        <w:t xml:space="preserve"> Insofar as those who control the Russian state are more concerned about their own well-being than that of the ‘masses’, targeting their apparatus would cause acute apprehension. Of course, the more important a computer system is to the state, the less accessible it is likely to be. Still, </w:t>
      </w:r>
      <w:r w:rsidRPr="0064610C">
        <w:rPr>
          <w:rStyle w:val="StyleUnderline"/>
          <w:rFonts w:asciiTheme="minorHAnsi" w:hAnsiTheme="minorHAnsi"/>
        </w:rPr>
        <w:t xml:space="preserve">even if Russia were to launch indiscriminate cyber attacks on the US economy and society, the United States might get more bang for its bytes by retaliating against systems that support Russian state power. </w:t>
      </w:r>
      <w:r w:rsidRPr="0064610C">
        <w:rPr>
          <w:rFonts w:asciiTheme="minorHAnsi" w:hAnsiTheme="minorHAnsi"/>
          <w:sz w:val="16"/>
        </w:rPr>
        <w:t xml:space="preserve">Of course, </w:t>
      </w:r>
      <w:r w:rsidRPr="0064610C">
        <w:rPr>
          <w:rStyle w:val="StyleUnderline"/>
          <w:rFonts w:asciiTheme="minorHAnsi" w:hAnsiTheme="minorHAnsi"/>
        </w:rPr>
        <w:t>US cyber targeting could also include the systems on which Russian leaders rely to direct military and other security forces,</w:t>
      </w:r>
      <w:r w:rsidRPr="0064610C">
        <w:rPr>
          <w:rFonts w:asciiTheme="minorHAnsi" w:hAnsiTheme="minorHAnsi"/>
          <w:sz w:val="16"/>
        </w:rPr>
        <w:t xml:space="preserve"> which are the ultimate means of state power and control. Likewise, </w:t>
      </w:r>
      <w:r w:rsidRPr="0064610C">
        <w:rPr>
          <w:rStyle w:val="StyleUnderline"/>
          <w:rFonts w:asciiTheme="minorHAnsi" w:hAnsiTheme="minorHAnsi"/>
        </w:rPr>
        <w:t>Russian military and intelligence systems would be fair game for retaliation.</w:t>
      </w:r>
      <w:r w:rsidRPr="0064610C">
        <w:rPr>
          <w:rFonts w:asciiTheme="minorHAnsi" w:hAnsiTheme="minorHAnsi"/>
          <w:sz w:val="16"/>
        </w:rPr>
        <w:t xml:space="preserve"> At the same time, it would be vital to observe the stricture against disabling nuclear C2 systems, lest the Kremlin perceive that a US strategic strike of some sort was in the works. With this exception, </w:t>
      </w:r>
      <w:r w:rsidRPr="0064610C">
        <w:rPr>
          <w:rStyle w:val="StyleUnderline"/>
          <w:rFonts w:asciiTheme="minorHAnsi" w:hAnsiTheme="minorHAnsi"/>
        </w:rPr>
        <w:t xml:space="preserve">the Russian state’s cyber vulnerabilities should be exploited as much as possible. The United States could thus not only meet the standard of ‘unacceptable costs’ on which deterrence depends, but also gain escalation control by giving Russia’s leaders a sense of their vulnerability. </w:t>
      </w:r>
      <w:r w:rsidRPr="0064610C">
        <w:rPr>
          <w:rFonts w:asciiTheme="minorHAnsi" w:hAnsiTheme="minorHAnsi"/>
          <w:sz w:val="16"/>
        </w:rPr>
        <w:t xml:space="preserve">In addition to preventing further escalation, </w:t>
      </w:r>
      <w:r w:rsidRPr="0064610C">
        <w:rPr>
          <w:rStyle w:val="StyleUnderline"/>
          <w:rFonts w:asciiTheme="minorHAnsi" w:hAnsiTheme="minorHAnsi"/>
        </w:rPr>
        <w:t>this US targeting strategy would meet, more or less, normative standards of discrimination and proportionality.</w:t>
      </w:r>
    </w:p>
    <w:p w:rsidR="00A84BC4" w:rsidRPr="0064610C" w:rsidRDefault="00A84BC4" w:rsidP="00A84BC4">
      <w:pPr>
        <w:pStyle w:val="Heading4"/>
        <w:rPr>
          <w:rFonts w:asciiTheme="minorHAnsi" w:hAnsiTheme="minorHAnsi"/>
        </w:rPr>
      </w:pPr>
      <w:r w:rsidRPr="0064610C">
        <w:rPr>
          <w:rFonts w:asciiTheme="minorHAnsi" w:hAnsiTheme="minorHAnsi"/>
        </w:rPr>
        <w:t>And the cyberthreat is real – Mutliple Countries and Terrorists are acquiring capabilities – increases the risk of nuclear nuclear war and collapsing agriculture and the power grid</w:t>
      </w:r>
    </w:p>
    <w:p w:rsidR="00A84BC4" w:rsidRPr="0064610C" w:rsidRDefault="00A84BC4" w:rsidP="00A84BC4">
      <w:pPr>
        <w:pStyle w:val="Cards"/>
        <w:rPr>
          <w:rFonts w:asciiTheme="minorHAnsi" w:hAnsiTheme="minorHAnsi"/>
          <w:sz w:val="10"/>
        </w:rPr>
      </w:pPr>
    </w:p>
    <w:p w:rsidR="00A84BC4" w:rsidRPr="0064610C" w:rsidRDefault="00A84BC4" w:rsidP="00A84BC4">
      <w:pPr>
        <w:rPr>
          <w:rFonts w:asciiTheme="minorHAnsi" w:hAnsiTheme="minorHAnsi"/>
          <w:sz w:val="10"/>
        </w:rPr>
      </w:pPr>
      <w:r w:rsidRPr="0064610C">
        <w:rPr>
          <w:rFonts w:asciiTheme="minorHAnsi" w:hAnsiTheme="minorHAnsi"/>
          <w:b/>
          <w:highlight w:val="green"/>
        </w:rPr>
        <w:t>Habiger</w:t>
      </w:r>
      <w:r w:rsidRPr="0064610C">
        <w:rPr>
          <w:rFonts w:asciiTheme="minorHAnsi" w:hAnsiTheme="minorHAnsi"/>
          <w:sz w:val="10"/>
        </w:rPr>
        <w:t xml:space="preserve">, </w:t>
      </w:r>
      <w:r w:rsidRPr="0064610C">
        <w:rPr>
          <w:rStyle w:val="CitesChar2"/>
          <w:rFonts w:asciiTheme="minorHAnsi" w:hAnsiTheme="minorHAnsi"/>
        </w:rPr>
        <w:t>2k10</w:t>
      </w:r>
    </w:p>
    <w:p w:rsidR="00A84BC4" w:rsidRPr="0064610C" w:rsidRDefault="00A84BC4" w:rsidP="00A84BC4">
      <w:pPr>
        <w:pStyle w:val="Cites"/>
        <w:rPr>
          <w:rFonts w:asciiTheme="minorHAnsi" w:hAnsiTheme="minorHAnsi"/>
        </w:rPr>
      </w:pPr>
      <w:r w:rsidRPr="0064610C">
        <w:rPr>
          <w:rFonts w:asciiTheme="minorHAnsi" w:hAnsiTheme="minorHAnsi"/>
        </w:rPr>
        <w:t>(Eugue – Retired Air Force General, Cyberwarfare and Cyberterrorism, The Cyber Security Institute, p. 11-19)</w:t>
      </w:r>
    </w:p>
    <w:p w:rsidR="00A84BC4" w:rsidRPr="0064610C" w:rsidRDefault="00A84BC4" w:rsidP="00A84BC4">
      <w:pPr>
        <w:pStyle w:val="Cards"/>
        <w:ind w:left="0"/>
        <w:rPr>
          <w:rFonts w:asciiTheme="minorHAnsi" w:hAnsiTheme="minorHAnsi"/>
          <w:sz w:val="10"/>
        </w:rPr>
      </w:pPr>
      <w:r w:rsidRPr="0064610C">
        <w:rPr>
          <w:rFonts w:asciiTheme="minorHAnsi" w:hAnsiTheme="minorHAnsi"/>
          <w:sz w:val="10"/>
        </w:rPr>
        <w:t xml:space="preserve">However, there are reasons to believe that what is going on now amounts to a fundamental shift as opposed to business as usual. Today’s network exploitation or information operation trespasses possess a number of characteristics that suggest that the line between espionage and conflict has been, or is close to being, crossed. (What that suggests for the proper response is a different matter.) First, </w:t>
      </w:r>
      <w:r w:rsidRPr="0064610C">
        <w:rPr>
          <w:rFonts w:asciiTheme="minorHAnsi" w:hAnsiTheme="minorHAnsi"/>
          <w:sz w:val="24"/>
          <w:u w:val="thick"/>
        </w:rPr>
        <w:t>the</w:t>
      </w:r>
      <w:r w:rsidRPr="0064610C">
        <w:rPr>
          <w:rFonts w:asciiTheme="minorHAnsi" w:hAnsiTheme="minorHAnsi"/>
          <w:sz w:val="24"/>
          <w:highlight w:val="green"/>
          <w:u w:val="thick"/>
        </w:rPr>
        <w:t xml:space="preserve"> number of cyberattacks </w:t>
      </w:r>
      <w:r w:rsidRPr="0064610C">
        <w:rPr>
          <w:rFonts w:asciiTheme="minorHAnsi" w:hAnsiTheme="minorHAnsi"/>
          <w:sz w:val="24"/>
          <w:u w:val="thick"/>
        </w:rPr>
        <w:t xml:space="preserve">we </w:t>
      </w:r>
      <w:r w:rsidRPr="0064610C">
        <w:rPr>
          <w:rFonts w:asciiTheme="minorHAnsi" w:hAnsiTheme="minorHAnsi"/>
          <w:sz w:val="24"/>
          <w:highlight w:val="green"/>
          <w:u w:val="thick"/>
        </w:rPr>
        <w:t xml:space="preserve">are </w:t>
      </w:r>
      <w:r w:rsidRPr="0064610C">
        <w:rPr>
          <w:rFonts w:asciiTheme="minorHAnsi" w:hAnsiTheme="minorHAnsi"/>
          <w:sz w:val="24"/>
          <w:u w:val="thick"/>
        </w:rPr>
        <w:t xml:space="preserve">facing is </w:t>
      </w:r>
      <w:r w:rsidRPr="0064610C">
        <w:rPr>
          <w:rFonts w:asciiTheme="minorHAnsi" w:hAnsiTheme="minorHAnsi"/>
          <w:b/>
          <w:sz w:val="24"/>
          <w:highlight w:val="green"/>
          <w:u w:val="thick"/>
        </w:rPr>
        <w:t>growing significantly</w:t>
      </w:r>
      <w:r w:rsidRPr="0064610C">
        <w:rPr>
          <w:rFonts w:asciiTheme="minorHAnsi" w:hAnsiTheme="minorHAnsi"/>
          <w:sz w:val="10"/>
        </w:rPr>
        <w:t xml:space="preserve">. Andrew </w:t>
      </w:r>
      <w:r w:rsidRPr="0064610C">
        <w:rPr>
          <w:rFonts w:asciiTheme="minorHAnsi" w:hAnsiTheme="minorHAnsi"/>
          <w:sz w:val="24"/>
          <w:u w:val="thick"/>
        </w:rPr>
        <w:t>Palowitch, a former CIA official</w:t>
      </w:r>
      <w:r w:rsidRPr="0064610C">
        <w:rPr>
          <w:rFonts w:asciiTheme="minorHAnsi" w:hAnsiTheme="minorHAnsi"/>
          <w:sz w:val="10"/>
        </w:rPr>
        <w:t xml:space="preserve"> now consulting with the US Strategic Command (STRATCOM), which oversees the Defense Department’s Joint Task Force</w:t>
      </w:r>
      <w:r w:rsidRPr="0064610C">
        <w:rPr>
          <w:rFonts w:asciiTheme="minorHAnsi" w:hAnsiTheme="minorHAnsi" w:cs="Cambria Math"/>
          <w:sz w:val="10"/>
        </w:rPr>
        <w:t>‐</w:t>
      </w:r>
      <w:r w:rsidRPr="0064610C">
        <w:rPr>
          <w:rFonts w:asciiTheme="minorHAnsi" w:hAnsiTheme="minorHAnsi"/>
          <w:sz w:val="10"/>
        </w:rPr>
        <w:t xml:space="preserve">Global Network Operations, recently </w:t>
      </w:r>
      <w:r w:rsidRPr="0064610C">
        <w:rPr>
          <w:rFonts w:asciiTheme="minorHAnsi" w:hAnsiTheme="minorHAnsi"/>
          <w:sz w:val="24"/>
          <w:u w:val="thick"/>
        </w:rPr>
        <w:t>told a meeting</w:t>
      </w:r>
      <w:r w:rsidRPr="0064610C">
        <w:rPr>
          <w:rFonts w:asciiTheme="minorHAnsi" w:hAnsiTheme="minorHAnsi"/>
          <w:sz w:val="10"/>
        </w:rPr>
        <w:t xml:space="preserve"> of experts that </w:t>
      </w:r>
      <w:r w:rsidRPr="0064610C">
        <w:rPr>
          <w:rFonts w:asciiTheme="minorHAnsi" w:hAnsiTheme="minorHAnsi"/>
          <w:sz w:val="24"/>
          <w:u w:val="thick"/>
        </w:rPr>
        <w:t xml:space="preserve">the Defense Department has experienced </w:t>
      </w:r>
      <w:r w:rsidRPr="0064610C">
        <w:rPr>
          <w:rFonts w:asciiTheme="minorHAnsi" w:hAnsiTheme="minorHAnsi"/>
          <w:b/>
          <w:sz w:val="24"/>
          <w:u w:val="thick"/>
        </w:rPr>
        <w:t>almost 80,000 computer attacks</w:t>
      </w:r>
      <w:r w:rsidRPr="0064610C">
        <w:rPr>
          <w:rFonts w:asciiTheme="minorHAnsi" w:hAnsiTheme="minorHAnsi"/>
          <w:sz w:val="24"/>
          <w:u w:val="thick"/>
        </w:rPr>
        <w:t>, and</w:t>
      </w:r>
      <w:r w:rsidRPr="0064610C">
        <w:rPr>
          <w:rFonts w:asciiTheme="minorHAnsi" w:hAnsiTheme="minorHAnsi"/>
          <w:sz w:val="10"/>
        </w:rPr>
        <w:t xml:space="preserve"> some number of </w:t>
      </w:r>
      <w:r w:rsidRPr="0064610C">
        <w:rPr>
          <w:rFonts w:asciiTheme="minorHAnsi" w:hAnsiTheme="minorHAnsi"/>
          <w:sz w:val="24"/>
          <w:highlight w:val="green"/>
          <w:u w:val="thick"/>
        </w:rPr>
        <w:t xml:space="preserve">these </w:t>
      </w:r>
      <w:r w:rsidRPr="0064610C">
        <w:rPr>
          <w:rFonts w:asciiTheme="minorHAnsi" w:hAnsiTheme="minorHAnsi"/>
          <w:sz w:val="24"/>
          <w:u w:val="thick"/>
        </w:rPr>
        <w:t xml:space="preserve">assaults </w:t>
      </w:r>
      <w:r w:rsidRPr="0064610C">
        <w:rPr>
          <w:rFonts w:asciiTheme="minorHAnsi" w:hAnsiTheme="minorHAnsi"/>
          <w:sz w:val="24"/>
          <w:highlight w:val="green"/>
          <w:u w:val="thick"/>
        </w:rPr>
        <w:t xml:space="preserve">have </w:t>
      </w:r>
      <w:r w:rsidRPr="0064610C">
        <w:rPr>
          <w:rFonts w:asciiTheme="minorHAnsi" w:hAnsiTheme="minorHAnsi"/>
          <w:sz w:val="24"/>
          <w:u w:val="thick"/>
        </w:rPr>
        <w:t>actually “</w:t>
      </w:r>
      <w:r w:rsidRPr="0064610C">
        <w:rPr>
          <w:rFonts w:asciiTheme="minorHAnsi" w:hAnsiTheme="minorHAnsi"/>
          <w:sz w:val="24"/>
          <w:highlight w:val="green"/>
          <w:u w:val="thick"/>
        </w:rPr>
        <w:t>reduced</w:t>
      </w:r>
      <w:r w:rsidRPr="0064610C">
        <w:rPr>
          <w:rFonts w:asciiTheme="minorHAnsi" w:hAnsiTheme="minorHAnsi"/>
          <w:sz w:val="24"/>
          <w:u w:val="thick"/>
        </w:rPr>
        <w:t>” the military’s “</w:t>
      </w:r>
      <w:r w:rsidRPr="0064610C">
        <w:rPr>
          <w:rFonts w:asciiTheme="minorHAnsi" w:hAnsiTheme="minorHAnsi"/>
          <w:b/>
          <w:sz w:val="24"/>
          <w:highlight w:val="green"/>
          <w:u w:val="thick"/>
        </w:rPr>
        <w:t>operational capabilities</w:t>
      </w:r>
      <w:r w:rsidRPr="0064610C">
        <w:rPr>
          <w:rFonts w:asciiTheme="minorHAnsi" w:hAnsiTheme="minorHAnsi"/>
          <w:sz w:val="10"/>
        </w:rPr>
        <w:t xml:space="preserve">.”20 Second, </w:t>
      </w:r>
      <w:r w:rsidRPr="0064610C">
        <w:rPr>
          <w:rFonts w:asciiTheme="minorHAnsi" w:hAnsiTheme="minorHAnsi"/>
          <w:sz w:val="24"/>
          <w:u w:val="thick"/>
        </w:rPr>
        <w:t>the nature of these attacks is starting to shift</w:t>
      </w:r>
      <w:r w:rsidRPr="0064610C">
        <w:rPr>
          <w:rFonts w:asciiTheme="minorHAnsi" w:hAnsiTheme="minorHAnsi"/>
          <w:sz w:val="10"/>
        </w:rPr>
        <w:t xml:space="preserve"> from penetration attempts aimed at gathering intelligence (cyber spying) </w:t>
      </w:r>
      <w:r w:rsidRPr="0064610C">
        <w:rPr>
          <w:rFonts w:asciiTheme="minorHAnsi" w:hAnsiTheme="minorHAnsi"/>
          <w:b/>
          <w:sz w:val="24"/>
          <w:u w:val="thick"/>
        </w:rPr>
        <w:t>to offensive efforts</w:t>
      </w:r>
      <w:r w:rsidRPr="0064610C">
        <w:rPr>
          <w:rFonts w:asciiTheme="minorHAnsi" w:hAnsiTheme="minorHAnsi"/>
          <w:sz w:val="10"/>
        </w:rPr>
        <w:t xml:space="preserve"> aimed at taking down systems (cyberattacks). Palowitch put this in stark terms last November, “We are currently in a cyberwar and war is going on today.”21 Third, these recent attacks need to be taken in a broader strategic context. Both </w:t>
      </w:r>
      <w:r w:rsidRPr="0064610C">
        <w:rPr>
          <w:rFonts w:asciiTheme="minorHAnsi" w:hAnsiTheme="minorHAnsi"/>
          <w:sz w:val="24"/>
          <w:highlight w:val="green"/>
          <w:u w:val="thick"/>
        </w:rPr>
        <w:t xml:space="preserve">Russia and China have </w:t>
      </w:r>
      <w:r w:rsidRPr="0064610C">
        <w:rPr>
          <w:rFonts w:asciiTheme="minorHAnsi" w:hAnsiTheme="minorHAnsi"/>
          <w:sz w:val="24"/>
          <w:u w:val="thick"/>
        </w:rPr>
        <w:t xml:space="preserve">stepped up their offensive efforts and </w:t>
      </w:r>
      <w:r w:rsidRPr="0064610C">
        <w:rPr>
          <w:rFonts w:asciiTheme="minorHAnsi" w:hAnsiTheme="minorHAnsi"/>
          <w:sz w:val="24"/>
          <w:highlight w:val="green"/>
          <w:u w:val="thick"/>
        </w:rPr>
        <w:t xml:space="preserve">taken a </w:t>
      </w:r>
      <w:r w:rsidRPr="0064610C">
        <w:rPr>
          <w:rFonts w:asciiTheme="minorHAnsi" w:hAnsiTheme="minorHAnsi"/>
          <w:b/>
          <w:sz w:val="24"/>
          <w:highlight w:val="green"/>
          <w:u w:val="thick"/>
        </w:rPr>
        <w:t xml:space="preserve">much more </w:t>
      </w:r>
      <w:r w:rsidRPr="0064610C">
        <w:rPr>
          <w:rFonts w:asciiTheme="minorHAnsi" w:hAnsiTheme="minorHAnsi"/>
          <w:b/>
          <w:sz w:val="24"/>
          <w:u w:val="thick"/>
        </w:rPr>
        <w:t>aggressive cyberwarfare posture</w:t>
      </w:r>
      <w:r w:rsidRPr="0064610C">
        <w:rPr>
          <w:rFonts w:asciiTheme="minorHAnsi" w:hAnsiTheme="minorHAnsi"/>
          <w:sz w:val="10"/>
        </w:rPr>
        <w:t xml:space="preserve">. The Chinese have developed an openly discussed cyberwar strategy aimed at achieving electronic dominance over the U.S. and its allies by 2050. In 2007 the Department of Defense reported that for the first time </w:t>
      </w:r>
      <w:r w:rsidRPr="0064610C">
        <w:rPr>
          <w:rFonts w:asciiTheme="minorHAnsi" w:hAnsiTheme="minorHAnsi"/>
          <w:sz w:val="24"/>
          <w:u w:val="thick"/>
        </w:rPr>
        <w:t xml:space="preserve">China has developed </w:t>
      </w:r>
      <w:r w:rsidRPr="0064610C">
        <w:rPr>
          <w:rFonts w:asciiTheme="minorHAnsi" w:hAnsiTheme="minorHAnsi"/>
          <w:b/>
          <w:sz w:val="24"/>
          <w:u w:val="thick"/>
          <w:bdr w:val="single" w:sz="4" w:space="0" w:color="auto"/>
        </w:rPr>
        <w:t>first strike viruses</w:t>
      </w:r>
      <w:r w:rsidRPr="0064610C">
        <w:rPr>
          <w:rFonts w:asciiTheme="minorHAnsi" w:hAnsiTheme="minorHAnsi"/>
          <w:sz w:val="24"/>
          <w:u w:val="thick"/>
        </w:rPr>
        <w:t xml:space="preserve">, marking a </w:t>
      </w:r>
      <w:r w:rsidRPr="0064610C">
        <w:rPr>
          <w:rFonts w:asciiTheme="minorHAnsi" w:hAnsiTheme="minorHAnsi"/>
          <w:b/>
          <w:sz w:val="24"/>
          <w:u w:val="thick"/>
        </w:rPr>
        <w:t xml:space="preserve">major shift </w:t>
      </w:r>
      <w:r w:rsidRPr="0064610C">
        <w:rPr>
          <w:rFonts w:asciiTheme="minorHAnsi" w:hAnsiTheme="minorHAnsi"/>
          <w:sz w:val="24"/>
          <w:u w:val="thick"/>
        </w:rPr>
        <w:t>from prior investments in defensive measures</w:t>
      </w:r>
      <w:r w:rsidRPr="0064610C">
        <w:rPr>
          <w:rFonts w:asciiTheme="minorHAnsi" w:hAnsiTheme="minorHAnsi"/>
          <w:sz w:val="10"/>
        </w:rPr>
        <w:t>.22 And in the intervening period China has launched a series of offensive cyber operations against U.S. government and private sector networks and infrastructure. In 2007, Gen. James Cartwright, the former head of STRATCOM and now the Vice Chairman of the Joint Chiefs of Staff, told the US</w:t>
      </w:r>
      <w:r w:rsidRPr="0064610C">
        <w:rPr>
          <w:rFonts w:asciiTheme="minorHAnsi" w:hAnsiTheme="minorHAnsi" w:cs="Cambria Math"/>
          <w:sz w:val="10"/>
        </w:rPr>
        <w:t>‐</w:t>
      </w:r>
      <w:r w:rsidRPr="0064610C">
        <w:rPr>
          <w:rFonts w:asciiTheme="minorHAnsi" w:hAnsiTheme="minorHAnsi"/>
          <w:sz w:val="10"/>
        </w:rPr>
        <w:t xml:space="preserve">China Economic and Security Review Commission that China’s ability to launch “denial of service” attacks to overwhelm an IT system is of particular concern. 23 </w:t>
      </w:r>
      <w:r w:rsidRPr="0064610C">
        <w:rPr>
          <w:rFonts w:asciiTheme="minorHAnsi" w:hAnsiTheme="minorHAnsi"/>
          <w:sz w:val="24"/>
          <w:u w:val="thick"/>
        </w:rPr>
        <w:t>Russia</w:t>
      </w:r>
      <w:r w:rsidRPr="0064610C">
        <w:rPr>
          <w:rFonts w:asciiTheme="minorHAnsi" w:hAnsiTheme="minorHAnsi"/>
          <w:sz w:val="10"/>
        </w:rPr>
        <w:t xml:space="preserve"> also </w:t>
      </w:r>
      <w:r w:rsidRPr="0064610C">
        <w:rPr>
          <w:rFonts w:asciiTheme="minorHAnsi" w:hAnsiTheme="minorHAnsi"/>
          <w:sz w:val="24"/>
          <w:u w:val="thick"/>
        </w:rPr>
        <w:t>has already begun to wage offensive cyberwar</w:t>
      </w:r>
      <w:r w:rsidRPr="0064610C">
        <w:rPr>
          <w:rFonts w:asciiTheme="minorHAnsi" w:hAnsiTheme="minorHAnsi"/>
          <w:sz w:val="10"/>
        </w:rPr>
        <w:t>. At the outset of the recent hostilities with Georgia</w:t>
      </w:r>
      <w:r w:rsidRPr="0064610C">
        <w:rPr>
          <w:rStyle w:val="CardsChar1"/>
          <w:rFonts w:asciiTheme="minorHAnsi" w:hAnsiTheme="minorHAnsi" w:cs="Times New Roman"/>
          <w:sz w:val="10"/>
        </w:rPr>
        <w:t>, Russian assets launched a series of cyberattacks against the Georgian government and its critical infrastructure systems, including media, banking and transportation sites.24 In 2007, cyberattacks that many experts attribute, directly or indirectly, to Russia shut down the Estonia government’s IT systems. Fourth, the current geopolitical context must also be factored into any effort to gauge the degree of threat of cyberwar. The start of the new Obama Administration has begun to help reduce tensions between the United States and other nations. And, the new administration has taken initial steps to improve bilateral relations specifically with both China and Russia. However, it must be said that over the last few years the posture of both the Chinese and Russian governments toward America has clearly become more assertive, and at times even aggressive</w:t>
      </w:r>
      <w:r w:rsidRPr="0064610C">
        <w:rPr>
          <w:rFonts w:asciiTheme="minorHAnsi" w:hAnsiTheme="minorHAnsi"/>
          <w:sz w:val="24"/>
          <w:u w:val="thick"/>
        </w:rPr>
        <w:t>. Some</w:t>
      </w:r>
      <w:r w:rsidRPr="0064610C">
        <w:rPr>
          <w:rFonts w:asciiTheme="minorHAnsi" w:hAnsiTheme="minorHAnsi"/>
          <w:sz w:val="10"/>
        </w:rPr>
        <w:t xml:space="preserve"> commentators </w:t>
      </w:r>
      <w:r w:rsidRPr="0064610C">
        <w:rPr>
          <w:rFonts w:asciiTheme="minorHAnsi" w:hAnsiTheme="minorHAnsi"/>
          <w:sz w:val="24"/>
          <w:u w:val="thick"/>
        </w:rPr>
        <w:t>have talked about</w:t>
      </w:r>
      <w:r w:rsidRPr="0064610C">
        <w:rPr>
          <w:rFonts w:asciiTheme="minorHAnsi" w:hAnsiTheme="minorHAnsi"/>
          <w:sz w:val="10"/>
        </w:rPr>
        <w:t xml:space="preserve"> the prospects of </w:t>
      </w:r>
      <w:r w:rsidRPr="0064610C">
        <w:rPr>
          <w:rFonts w:asciiTheme="minorHAnsi" w:hAnsiTheme="minorHAnsi"/>
          <w:sz w:val="24"/>
          <w:u w:val="thick"/>
        </w:rPr>
        <w:t xml:space="preserve">a cyber Pearl Harbor, and </w:t>
      </w:r>
      <w:r w:rsidRPr="0064610C">
        <w:rPr>
          <w:rFonts w:asciiTheme="minorHAnsi" w:hAnsiTheme="minorHAnsi"/>
          <w:sz w:val="24"/>
          <w:highlight w:val="green"/>
          <w:u w:val="thick"/>
        </w:rPr>
        <w:t xml:space="preserve">the pattern of </w:t>
      </w:r>
      <w:r w:rsidRPr="0064610C">
        <w:rPr>
          <w:rFonts w:asciiTheme="minorHAnsi" w:hAnsiTheme="minorHAnsi"/>
          <w:sz w:val="24"/>
          <w:u w:val="thick"/>
        </w:rPr>
        <w:t xml:space="preserve">Chinese and Russian </w:t>
      </w:r>
      <w:r w:rsidRPr="0064610C">
        <w:rPr>
          <w:rFonts w:asciiTheme="minorHAnsi" w:hAnsiTheme="minorHAnsi"/>
          <w:sz w:val="24"/>
          <w:highlight w:val="green"/>
          <w:u w:val="thick"/>
        </w:rPr>
        <w:t>behavior</w:t>
      </w:r>
      <w:r w:rsidRPr="0064610C">
        <w:rPr>
          <w:rFonts w:asciiTheme="minorHAnsi" w:hAnsiTheme="minorHAnsi"/>
          <w:sz w:val="10"/>
        </w:rPr>
        <w:t xml:space="preserve"> to date </w:t>
      </w:r>
      <w:r w:rsidRPr="0064610C">
        <w:rPr>
          <w:rFonts w:asciiTheme="minorHAnsi" w:hAnsiTheme="minorHAnsi"/>
          <w:b/>
          <w:sz w:val="24"/>
          <w:highlight w:val="green"/>
          <w:u w:val="thick"/>
        </w:rPr>
        <w:t>gives reason for concern</w:t>
      </w:r>
      <w:r w:rsidRPr="0064610C">
        <w:rPr>
          <w:rFonts w:asciiTheme="minorHAnsi" w:hAnsiTheme="minorHAnsi"/>
          <w:sz w:val="10"/>
        </w:rPr>
        <w:t xml:space="preserve"> along these lines: </w:t>
      </w:r>
      <w:r w:rsidRPr="0064610C">
        <w:rPr>
          <w:rFonts w:asciiTheme="minorHAnsi" w:hAnsiTheme="minorHAnsi"/>
          <w:sz w:val="24"/>
          <w:u w:val="thick"/>
        </w:rPr>
        <w:t>both nations have offensive cyberwarfare strategies</w:t>
      </w:r>
      <w:r w:rsidRPr="0064610C">
        <w:rPr>
          <w:rFonts w:asciiTheme="minorHAnsi" w:hAnsiTheme="minorHAnsi"/>
          <w:sz w:val="10"/>
        </w:rPr>
        <w:t xml:space="preserve"> in place; both nations </w:t>
      </w:r>
      <w:r w:rsidRPr="0064610C">
        <w:rPr>
          <w:rFonts w:asciiTheme="minorHAnsi" w:hAnsiTheme="minorHAnsi"/>
          <w:sz w:val="24"/>
          <w:u w:val="thick"/>
        </w:rPr>
        <w:t>have taken the cyber equivalent of building up their forces</w:t>
      </w:r>
      <w:r w:rsidRPr="0064610C">
        <w:rPr>
          <w:rFonts w:asciiTheme="minorHAnsi" w:hAnsiTheme="minorHAnsi"/>
          <w:sz w:val="10"/>
        </w:rPr>
        <w:t xml:space="preserve">; both nations now </w:t>
      </w:r>
      <w:r w:rsidRPr="0064610C">
        <w:rPr>
          <w:rFonts w:asciiTheme="minorHAnsi" w:hAnsiTheme="minorHAnsi"/>
          <w:sz w:val="24"/>
          <w:u w:val="thick"/>
        </w:rPr>
        <w:t>regularly probe our cyber defenses</w:t>
      </w:r>
      <w:r w:rsidRPr="0064610C">
        <w:rPr>
          <w:rFonts w:asciiTheme="minorHAnsi" w:hAnsiTheme="minorHAnsi"/>
          <w:sz w:val="10"/>
        </w:rPr>
        <w:t xml:space="preserve"> looking for gaps to be exploited; both nations </w:t>
      </w:r>
      <w:r w:rsidRPr="0064610C">
        <w:rPr>
          <w:rFonts w:asciiTheme="minorHAnsi" w:hAnsiTheme="minorHAnsi"/>
          <w:sz w:val="24"/>
          <w:u w:val="thick"/>
        </w:rPr>
        <w:t>have begun</w:t>
      </w:r>
      <w:r w:rsidRPr="0064610C">
        <w:rPr>
          <w:rFonts w:asciiTheme="minorHAnsi" w:hAnsiTheme="minorHAnsi"/>
          <w:sz w:val="10"/>
        </w:rPr>
        <w:t xml:space="preserve"> taking actions that cross the line from cyberespionage to </w:t>
      </w:r>
      <w:r w:rsidRPr="0064610C">
        <w:rPr>
          <w:rFonts w:asciiTheme="minorHAnsi" w:hAnsiTheme="minorHAnsi"/>
          <w:sz w:val="24"/>
          <w:u w:val="thick"/>
        </w:rPr>
        <w:t xml:space="preserve">cyberaggression; and, </w:t>
      </w:r>
      <w:r w:rsidRPr="0064610C">
        <w:rPr>
          <w:rFonts w:asciiTheme="minorHAnsi" w:hAnsiTheme="minorHAnsi"/>
          <w:sz w:val="24"/>
          <w:highlight w:val="green"/>
          <w:u w:val="thick"/>
        </w:rPr>
        <w:t>our</w:t>
      </w:r>
      <w:r w:rsidRPr="0064610C">
        <w:rPr>
          <w:rFonts w:asciiTheme="minorHAnsi" w:hAnsiTheme="minorHAnsi"/>
          <w:sz w:val="10"/>
        </w:rPr>
        <w:t xml:space="preserve"> bilateral </w:t>
      </w:r>
      <w:r w:rsidRPr="0064610C">
        <w:rPr>
          <w:rFonts w:asciiTheme="minorHAnsi" w:hAnsiTheme="minorHAnsi"/>
          <w:sz w:val="24"/>
          <w:highlight w:val="green"/>
          <w:u w:val="thick"/>
        </w:rPr>
        <w:t>relations</w:t>
      </w:r>
      <w:r w:rsidRPr="0064610C">
        <w:rPr>
          <w:rFonts w:asciiTheme="minorHAnsi" w:hAnsiTheme="minorHAnsi"/>
          <w:sz w:val="10"/>
        </w:rPr>
        <w:t xml:space="preserve"> with both nations </w:t>
      </w:r>
      <w:r w:rsidRPr="0064610C">
        <w:rPr>
          <w:rFonts w:asciiTheme="minorHAnsi" w:hAnsiTheme="minorHAnsi"/>
          <w:sz w:val="24"/>
          <w:highlight w:val="green"/>
          <w:u w:val="thick"/>
        </w:rPr>
        <w:t xml:space="preserve">are </w:t>
      </w:r>
      <w:r w:rsidRPr="0064610C">
        <w:rPr>
          <w:rFonts w:asciiTheme="minorHAnsi" w:hAnsiTheme="minorHAnsi"/>
          <w:sz w:val="24"/>
          <w:u w:val="thick"/>
        </w:rPr>
        <w:t xml:space="preserve">increasingly </w:t>
      </w:r>
      <w:r w:rsidRPr="0064610C">
        <w:rPr>
          <w:rFonts w:asciiTheme="minorHAnsi" w:hAnsiTheme="minorHAnsi"/>
          <w:b/>
          <w:sz w:val="24"/>
          <w:u w:val="thick"/>
        </w:rPr>
        <w:t xml:space="preserve">fractious and </w:t>
      </w:r>
      <w:r w:rsidRPr="0064610C">
        <w:rPr>
          <w:rFonts w:asciiTheme="minorHAnsi" w:hAnsiTheme="minorHAnsi"/>
          <w:b/>
          <w:sz w:val="24"/>
          <w:highlight w:val="green"/>
          <w:u w:val="thick"/>
        </w:rPr>
        <w:t>complicated by</w:t>
      </w:r>
      <w:r w:rsidRPr="0064610C">
        <w:rPr>
          <w:rFonts w:asciiTheme="minorHAnsi" w:hAnsiTheme="minorHAnsi"/>
          <w:sz w:val="10"/>
        </w:rPr>
        <w:t xml:space="preserve"> areas of marked, direct </w:t>
      </w:r>
      <w:r w:rsidRPr="0064610C">
        <w:rPr>
          <w:rFonts w:asciiTheme="minorHAnsi" w:hAnsiTheme="minorHAnsi"/>
          <w:b/>
          <w:sz w:val="24"/>
          <w:highlight w:val="green"/>
          <w:u w:val="thick"/>
        </w:rPr>
        <w:t>competition</w:t>
      </w:r>
      <w:r w:rsidRPr="0064610C">
        <w:rPr>
          <w:rFonts w:asciiTheme="minorHAnsi" w:hAnsiTheme="minorHAnsi"/>
          <w:sz w:val="10"/>
        </w:rPr>
        <w:t xml:space="preserve">. Clearly, there a sharp differences between current U.S. relations with these two nations and relations between the US and Japan just prior to World War II. However, from a strategic defense perspective, there are enough warning signs to warrant preparation. In addition to the threat of cyberwar, </w:t>
      </w:r>
      <w:r w:rsidRPr="0064610C">
        <w:rPr>
          <w:rFonts w:asciiTheme="minorHAnsi" w:hAnsiTheme="minorHAnsi"/>
          <w:sz w:val="24"/>
          <w:u w:val="thick"/>
        </w:rPr>
        <w:t xml:space="preserve">the </w:t>
      </w:r>
      <w:r w:rsidRPr="0064610C">
        <w:rPr>
          <w:rFonts w:asciiTheme="minorHAnsi" w:hAnsiTheme="minorHAnsi"/>
          <w:sz w:val="24"/>
          <w:highlight w:val="green"/>
          <w:u w:val="thick"/>
        </w:rPr>
        <w:t>limited resources required</w:t>
      </w:r>
      <w:r w:rsidRPr="0064610C">
        <w:rPr>
          <w:rFonts w:asciiTheme="minorHAnsi" w:hAnsiTheme="minorHAnsi"/>
          <w:sz w:val="10"/>
        </w:rPr>
        <w:t xml:space="preserve"> to carry out even a large scale cyberattack also </w:t>
      </w:r>
      <w:r w:rsidRPr="0064610C">
        <w:rPr>
          <w:rFonts w:asciiTheme="minorHAnsi" w:hAnsiTheme="minorHAnsi"/>
          <w:sz w:val="24"/>
          <w:highlight w:val="green"/>
          <w:u w:val="thick"/>
        </w:rPr>
        <w:t xml:space="preserve">makes </w:t>
      </w:r>
      <w:r w:rsidRPr="0064610C">
        <w:rPr>
          <w:rFonts w:asciiTheme="minorHAnsi" w:hAnsiTheme="minorHAnsi"/>
          <w:b/>
          <w:sz w:val="24"/>
          <w:highlight w:val="green"/>
          <w:u w:val="thick"/>
        </w:rPr>
        <w:t xml:space="preserve">likely </w:t>
      </w:r>
      <w:r w:rsidRPr="0064610C">
        <w:rPr>
          <w:rFonts w:asciiTheme="minorHAnsi" w:hAnsiTheme="minorHAnsi"/>
          <w:b/>
          <w:sz w:val="24"/>
          <w:u w:val="thick"/>
        </w:rPr>
        <w:t xml:space="preserve">the potential for </w:t>
      </w:r>
      <w:r w:rsidRPr="0064610C">
        <w:rPr>
          <w:rFonts w:asciiTheme="minorHAnsi" w:hAnsiTheme="minorHAnsi"/>
          <w:b/>
          <w:sz w:val="24"/>
          <w:highlight w:val="green"/>
          <w:u w:val="thick"/>
        </w:rPr>
        <w:t>a</w:t>
      </w:r>
      <w:r w:rsidRPr="0064610C">
        <w:rPr>
          <w:rFonts w:asciiTheme="minorHAnsi" w:hAnsiTheme="minorHAnsi"/>
          <w:b/>
          <w:sz w:val="24"/>
          <w:u w:val="thick"/>
        </w:rPr>
        <w:t xml:space="preserve"> significant </w:t>
      </w:r>
      <w:r w:rsidRPr="0064610C">
        <w:rPr>
          <w:rFonts w:asciiTheme="minorHAnsi" w:hAnsiTheme="minorHAnsi"/>
          <w:b/>
          <w:sz w:val="24"/>
          <w:highlight w:val="green"/>
          <w:u w:val="thick"/>
        </w:rPr>
        <w:t>cyberterror attack</w:t>
      </w:r>
      <w:r w:rsidRPr="0064610C">
        <w:rPr>
          <w:rFonts w:asciiTheme="minorHAnsi" w:hAnsiTheme="minorHAnsi"/>
          <w:sz w:val="10"/>
        </w:rPr>
        <w:t xml:space="preserve"> against the United States. However, the lack of a long list of specific incidences of cyberterrorism should provide no comfort. </w:t>
      </w:r>
      <w:r w:rsidRPr="0064610C">
        <w:rPr>
          <w:rFonts w:asciiTheme="minorHAnsi" w:hAnsiTheme="minorHAnsi"/>
          <w:sz w:val="24"/>
          <w:u w:val="thick"/>
        </w:rPr>
        <w:t xml:space="preserve">There is </w:t>
      </w:r>
      <w:r w:rsidRPr="0064610C">
        <w:rPr>
          <w:rFonts w:asciiTheme="minorHAnsi" w:hAnsiTheme="minorHAnsi"/>
          <w:b/>
          <w:sz w:val="24"/>
          <w:u w:val="thick"/>
        </w:rPr>
        <w:t>strong evidence</w:t>
      </w:r>
      <w:r w:rsidRPr="0064610C">
        <w:rPr>
          <w:rFonts w:asciiTheme="minorHAnsi" w:hAnsiTheme="minorHAnsi"/>
          <w:sz w:val="24"/>
          <w:u w:val="thick"/>
        </w:rPr>
        <w:t xml:space="preserve"> to suggest that al Qaeda has the ability to conduct cyberterror attacks</w:t>
      </w:r>
      <w:r w:rsidRPr="0064610C">
        <w:rPr>
          <w:rFonts w:asciiTheme="minorHAnsi" w:hAnsiTheme="minorHAnsi"/>
          <w:sz w:val="10"/>
        </w:rPr>
        <w:t xml:space="preserve"> against the United States and its allies. Al Qaeda and other terrorist organizations are extremely active in cyberspace, using these technologies to communicate among themselves and others, carry out logistics, recruit members, and wage information warfare. For example, al Qaeda leaders used email to communicate with the 9</w:t>
      </w:r>
      <w:r w:rsidRPr="0064610C">
        <w:rPr>
          <w:rFonts w:asciiTheme="minorHAnsi" w:hAnsiTheme="minorHAnsi" w:cs="Cambria Math"/>
          <w:sz w:val="10"/>
        </w:rPr>
        <w:t>‐</w:t>
      </w:r>
      <w:r w:rsidRPr="0064610C">
        <w:rPr>
          <w:rFonts w:asciiTheme="minorHAnsi" w:hAnsiTheme="minorHAnsi"/>
          <w:sz w:val="10"/>
        </w:rPr>
        <w:t>11 terrorists and the 9</w:t>
      </w:r>
      <w:r w:rsidRPr="0064610C">
        <w:rPr>
          <w:rFonts w:asciiTheme="minorHAnsi" w:hAnsiTheme="minorHAnsi" w:cs="Cambria Math"/>
          <w:sz w:val="10"/>
        </w:rPr>
        <w:t>‐</w:t>
      </w:r>
      <w:r w:rsidRPr="0064610C">
        <w:rPr>
          <w:rFonts w:asciiTheme="minorHAnsi" w:hAnsiTheme="minorHAnsi"/>
          <w:sz w:val="10"/>
        </w:rPr>
        <w:t xml:space="preserve">11 terrorists used the Internet to make travel plans and book flights. Osama bin Laden and other al Qaeda members routinely post videos and other messages to online sites to communicate. Moreover, </w:t>
      </w:r>
      <w:r w:rsidRPr="0064610C">
        <w:rPr>
          <w:rFonts w:asciiTheme="minorHAnsi" w:hAnsiTheme="minorHAnsi"/>
          <w:sz w:val="24"/>
          <w:u w:val="thick"/>
        </w:rPr>
        <w:t xml:space="preserve">there is evidence of efforts that al Qaeda and other terrorist organizations are </w:t>
      </w:r>
      <w:r w:rsidRPr="0064610C">
        <w:rPr>
          <w:rFonts w:asciiTheme="minorHAnsi" w:hAnsiTheme="minorHAnsi"/>
          <w:b/>
          <w:sz w:val="24"/>
          <w:u w:val="thick"/>
        </w:rPr>
        <w:t>actively developing cyberterrorism capabilities</w:t>
      </w:r>
      <w:r w:rsidRPr="0064610C">
        <w:rPr>
          <w:rFonts w:asciiTheme="minorHAnsi" w:hAnsiTheme="minorHAnsi"/>
          <w:sz w:val="10"/>
        </w:rPr>
        <w:t xml:space="preserve"> and seeking to carry out cyberterrorist attacks. For example, the Washington Post has reported that “</w:t>
      </w:r>
      <w:r w:rsidRPr="0064610C">
        <w:rPr>
          <w:rStyle w:val="CardsChar1"/>
          <w:rFonts w:asciiTheme="minorHAnsi" w:hAnsiTheme="minorHAnsi" w:cs="Times New Roman"/>
          <w:sz w:val="10"/>
        </w:rPr>
        <w:t>U.S. investigators have found evidence in the logs that mark a browser's path through the Internet that al Qaeda operators spent time on sites that offer software and programming instructions for the digital switches that run power, water, transport and communications grids. In some interrogations . . . al Qaeda prisoners have described intentions, in general terms, to use those tools.”25 Similarly, a 2002 CIA report on the cyberterror threat to a member of the Senate stated that al Qaeda and Hezbollah have become "more adept at using the internet and computer technologies.”26 The FBI has issued bulletins stating that, “U. S. law enforcement and intelligence agencies have received indications that Al Qaeda members have sought information on Supervisory Control And Data Acquisition (SCADA) systems available on multiple SCADA</w:t>
      </w:r>
      <w:r w:rsidRPr="0064610C">
        <w:rPr>
          <w:rStyle w:val="CardsChar1"/>
          <w:rFonts w:asciiTheme="minorHAnsi" w:hAnsiTheme="minorHAnsi" w:cs="Cambria Math"/>
          <w:sz w:val="10"/>
        </w:rPr>
        <w:t>‐</w:t>
      </w:r>
      <w:r w:rsidRPr="0064610C">
        <w:rPr>
          <w:rStyle w:val="CardsChar1"/>
          <w:rFonts w:asciiTheme="minorHAnsi" w:hAnsiTheme="minorHAnsi" w:cs="Times New Roman"/>
          <w:sz w:val="10"/>
        </w:rPr>
        <w:t>related web sites.”27 In addition a number of jihadist websites, such as 7hj.7hj.com, teach computer attack and hacking skills in the service of Islam.28 While al Qaeda may lack the cyber</w:t>
      </w:r>
      <w:r w:rsidRPr="0064610C">
        <w:rPr>
          <w:rStyle w:val="CardsChar1"/>
          <w:rFonts w:asciiTheme="minorHAnsi" w:hAnsiTheme="minorHAnsi" w:cs="Cambria Math"/>
          <w:sz w:val="10"/>
        </w:rPr>
        <w:t>‐</w:t>
      </w:r>
      <w:r w:rsidRPr="0064610C">
        <w:rPr>
          <w:rStyle w:val="CardsChar1"/>
          <w:rFonts w:asciiTheme="minorHAnsi" w:hAnsiTheme="minorHAnsi" w:cs="Times New Roman"/>
          <w:sz w:val="10"/>
        </w:rPr>
        <w:t>attack capability of nations like Russia and China, there is every reason to believe its operatives, and those of its ilk, are as capable as the cyber criminals and hackers who routinely effect great harm on the world’s digital infrastructure generally and American assets specifically. In fact, perhaps, the most troubling indication of the level of the cyberterrorist threat is the countless, serious non</w:t>
      </w:r>
      <w:r w:rsidRPr="0064610C">
        <w:rPr>
          <w:rStyle w:val="CardsChar1"/>
          <w:rFonts w:asciiTheme="minorHAnsi" w:hAnsiTheme="minorHAnsi" w:cs="Cambria Math"/>
          <w:sz w:val="10"/>
        </w:rPr>
        <w:t>‐</w:t>
      </w:r>
      <w:r w:rsidRPr="0064610C">
        <w:rPr>
          <w:rStyle w:val="CardsChar1"/>
          <w:rFonts w:asciiTheme="minorHAnsi" w:hAnsiTheme="minorHAnsi" w:cs="Times New Roman"/>
          <w:sz w:val="10"/>
        </w:rPr>
        <w:t>terrorist cyberattacks routinely carried out by criminals, hackers, disgruntled insiders, crime syndicates and the like. If run</w:t>
      </w:r>
      <w:r w:rsidRPr="0064610C">
        <w:rPr>
          <w:rStyle w:val="CardsChar1"/>
          <w:rFonts w:asciiTheme="minorHAnsi" w:hAnsiTheme="minorHAnsi" w:cs="Cambria Math"/>
          <w:sz w:val="10"/>
        </w:rPr>
        <w:t>‐</w:t>
      </w:r>
      <w:r w:rsidRPr="0064610C">
        <w:rPr>
          <w:rStyle w:val="CardsChar1"/>
          <w:rFonts w:asciiTheme="minorHAnsi" w:hAnsiTheme="minorHAnsi" w:cs="Times New Roman"/>
          <w:sz w:val="10"/>
        </w:rPr>
        <w:t>of</w:t>
      </w:r>
      <w:r w:rsidRPr="0064610C">
        <w:rPr>
          <w:rStyle w:val="CardsChar1"/>
          <w:rFonts w:asciiTheme="minorHAnsi" w:hAnsiTheme="minorHAnsi" w:cs="Cambria Math"/>
          <w:sz w:val="10"/>
        </w:rPr>
        <w:t>‐</w:t>
      </w:r>
      <w:r w:rsidRPr="0064610C">
        <w:rPr>
          <w:rStyle w:val="CardsChar1"/>
          <w:rFonts w:asciiTheme="minorHAnsi" w:hAnsiTheme="minorHAnsi" w:cs="Times New Roman"/>
          <w:sz w:val="10"/>
        </w:rPr>
        <w:t>the</w:t>
      </w:r>
      <w:r w:rsidRPr="0064610C">
        <w:rPr>
          <w:rStyle w:val="CardsChar1"/>
          <w:rFonts w:asciiTheme="minorHAnsi" w:hAnsiTheme="minorHAnsi" w:cs="Cambria Math"/>
          <w:sz w:val="10"/>
        </w:rPr>
        <w:t>‐</w:t>
      </w:r>
      <w:r w:rsidRPr="0064610C">
        <w:rPr>
          <w:rStyle w:val="CardsChar1"/>
          <w:rFonts w:asciiTheme="minorHAnsi" w:hAnsiTheme="minorHAnsi" w:cs="Times New Roman"/>
          <w:sz w:val="10"/>
        </w:rPr>
        <w:t>mill criminals and hackers can threaten powergrids, hack vital military networks, steal vast sums of money, take down a city’s of traffic lights, compromise the Federal Aviation Administration’s air traffic control systems, among other attacks, it is overwhelmingly likely that terrorists can carry out similar, if not more malicious attacks</w:t>
      </w:r>
      <w:r w:rsidRPr="0064610C">
        <w:rPr>
          <w:rFonts w:asciiTheme="minorHAnsi" w:hAnsiTheme="minorHAnsi"/>
          <w:sz w:val="10"/>
        </w:rPr>
        <w:t xml:space="preserve">. Moreover, even if the world’s terrorists are unable to breed these skills, they can certainly buy them. There are untold numbers of cybermercenaries around the world—sophisticated hackers with advanced training who would be willing to offer their services for the right price. Finally, given the nature of our understanding of cyber threats, there is always the possibility that we have already been the victim or a cyberterrorist attack, or such an attack has already been set but not yet effectuated, and we don’t know it yet. Instead, </w:t>
      </w:r>
      <w:r w:rsidRPr="0064610C">
        <w:rPr>
          <w:rFonts w:asciiTheme="minorHAnsi" w:hAnsiTheme="minorHAnsi"/>
          <w:sz w:val="24"/>
          <w:u w:val="thick"/>
        </w:rPr>
        <w:t>a</w:t>
      </w:r>
      <w:r w:rsidRPr="0064610C">
        <w:rPr>
          <w:rFonts w:asciiTheme="minorHAnsi" w:hAnsiTheme="minorHAnsi"/>
          <w:sz w:val="10"/>
        </w:rPr>
        <w:t xml:space="preserve"> well</w:t>
      </w:r>
      <w:r w:rsidRPr="0064610C">
        <w:rPr>
          <w:rFonts w:asciiTheme="minorHAnsi" w:hAnsiTheme="minorHAnsi" w:cs="Cambria Math"/>
          <w:sz w:val="10"/>
        </w:rPr>
        <w:t>‐</w:t>
      </w:r>
      <w:r w:rsidRPr="0064610C">
        <w:rPr>
          <w:rFonts w:asciiTheme="minorHAnsi" w:hAnsiTheme="minorHAnsi"/>
          <w:sz w:val="10"/>
        </w:rPr>
        <w:t xml:space="preserve">designed </w:t>
      </w:r>
      <w:r w:rsidRPr="0064610C">
        <w:rPr>
          <w:rFonts w:asciiTheme="minorHAnsi" w:hAnsiTheme="minorHAnsi"/>
          <w:sz w:val="24"/>
          <w:u w:val="thick"/>
        </w:rPr>
        <w:t xml:space="preserve">cyberattack has the capacity </w:t>
      </w:r>
      <w:r w:rsidRPr="0064610C">
        <w:rPr>
          <w:rFonts w:asciiTheme="minorHAnsi" w:hAnsiTheme="minorHAnsi"/>
          <w:b/>
          <w:sz w:val="24"/>
          <w:u w:val="thick"/>
        </w:rPr>
        <w:t>cause widespread chaos</w:t>
      </w:r>
      <w:r w:rsidRPr="0064610C">
        <w:rPr>
          <w:rFonts w:asciiTheme="minorHAnsi" w:hAnsiTheme="minorHAnsi"/>
          <w:sz w:val="10"/>
        </w:rPr>
        <w:t xml:space="preserve">, sow societal unrest, undermine national governments, </w:t>
      </w:r>
      <w:r w:rsidRPr="0064610C">
        <w:rPr>
          <w:rFonts w:asciiTheme="minorHAnsi" w:hAnsiTheme="minorHAnsi"/>
          <w:sz w:val="24"/>
          <w:u w:val="thick"/>
        </w:rPr>
        <w:t>spread paralyzing fear and anxiety, and create a state of utter turmoil</w:t>
      </w:r>
      <w:r w:rsidRPr="0064610C">
        <w:rPr>
          <w:rFonts w:asciiTheme="minorHAnsi" w:hAnsiTheme="minorHAnsi"/>
          <w:sz w:val="10"/>
        </w:rPr>
        <w:t xml:space="preserve">, all without taking a single life. </w:t>
      </w:r>
      <w:r w:rsidRPr="0064610C">
        <w:rPr>
          <w:rFonts w:asciiTheme="minorHAnsi" w:hAnsiTheme="minorHAnsi"/>
          <w:sz w:val="24"/>
          <w:u w:val="thick"/>
        </w:rPr>
        <w:t xml:space="preserve">A sophisticated cyberattack </w:t>
      </w:r>
      <w:r w:rsidRPr="0064610C">
        <w:rPr>
          <w:rFonts w:asciiTheme="minorHAnsi" w:hAnsiTheme="minorHAnsi"/>
          <w:sz w:val="24"/>
          <w:highlight w:val="green"/>
          <w:u w:val="thick"/>
        </w:rPr>
        <w:t>could throw a nation’s banking</w:t>
      </w:r>
      <w:r w:rsidRPr="0064610C">
        <w:rPr>
          <w:rFonts w:asciiTheme="minorHAnsi" w:hAnsiTheme="minorHAnsi"/>
          <w:sz w:val="10"/>
        </w:rPr>
        <w:t xml:space="preserve"> and finance </w:t>
      </w:r>
      <w:r w:rsidRPr="0064610C">
        <w:rPr>
          <w:rFonts w:asciiTheme="minorHAnsi" w:hAnsiTheme="minorHAnsi"/>
          <w:sz w:val="24"/>
          <w:highlight w:val="green"/>
          <w:u w:val="thick"/>
        </w:rPr>
        <w:t xml:space="preserve">system into chaos </w:t>
      </w:r>
      <w:r w:rsidRPr="0064610C">
        <w:rPr>
          <w:rFonts w:asciiTheme="minorHAnsi" w:hAnsiTheme="minorHAnsi"/>
          <w:b/>
          <w:sz w:val="24"/>
          <w:highlight w:val="green"/>
          <w:u w:val="thick"/>
        </w:rPr>
        <w:t>causing markets to crash</w:t>
      </w:r>
      <w:r w:rsidRPr="0064610C">
        <w:rPr>
          <w:rFonts w:asciiTheme="minorHAnsi" w:hAnsiTheme="minorHAnsi"/>
          <w:sz w:val="24"/>
          <w:u w:val="thick"/>
        </w:rPr>
        <w:t>,</w:t>
      </w:r>
      <w:r w:rsidRPr="0064610C">
        <w:rPr>
          <w:rFonts w:asciiTheme="minorHAnsi" w:hAnsiTheme="minorHAnsi"/>
          <w:sz w:val="10"/>
        </w:rPr>
        <w:t xml:space="preserve"> prompting runs on banks, </w:t>
      </w:r>
      <w:r w:rsidRPr="0064610C">
        <w:rPr>
          <w:rFonts w:asciiTheme="minorHAnsi" w:hAnsiTheme="minorHAnsi"/>
          <w:b/>
          <w:sz w:val="24"/>
          <w:u w:val="thick"/>
        </w:rPr>
        <w:t>degrading confidence in markets</w:t>
      </w:r>
      <w:r w:rsidRPr="0064610C">
        <w:rPr>
          <w:rFonts w:asciiTheme="minorHAnsi" w:hAnsiTheme="minorHAnsi"/>
          <w:sz w:val="10"/>
        </w:rPr>
        <w:t xml:space="preserve">, perhaps even putting the nation’s currency in play and making the government look helpless and hapless. In today’s difficult economy, </w:t>
      </w:r>
      <w:r w:rsidRPr="0064610C">
        <w:rPr>
          <w:rFonts w:asciiTheme="minorHAnsi" w:hAnsiTheme="minorHAnsi"/>
          <w:sz w:val="24"/>
          <w:u w:val="thick"/>
        </w:rPr>
        <w:t>imagine how Americans would react if vast sums of money were taken</w:t>
      </w:r>
      <w:r w:rsidRPr="0064610C">
        <w:rPr>
          <w:rFonts w:asciiTheme="minorHAnsi" w:hAnsiTheme="minorHAnsi"/>
          <w:sz w:val="10"/>
        </w:rPr>
        <w:t xml:space="preserve"> from their accounts and their supporting financial records were destroyed. A truly nefarious cyberattacker could carry out an attack in such a way (akin to Robin Hood) as to engender populist support and deepen rifts within our society, thereby making efforts to restore the system all the more difficult. </w:t>
      </w:r>
      <w:r w:rsidRPr="0064610C">
        <w:rPr>
          <w:rFonts w:asciiTheme="minorHAnsi" w:hAnsiTheme="minorHAnsi"/>
          <w:sz w:val="24"/>
          <w:u w:val="thick"/>
        </w:rPr>
        <w:t xml:space="preserve">A modestly advanced enemy </w:t>
      </w:r>
      <w:r w:rsidRPr="0064610C">
        <w:rPr>
          <w:rFonts w:asciiTheme="minorHAnsi" w:hAnsiTheme="minorHAnsi"/>
          <w:sz w:val="24"/>
          <w:highlight w:val="green"/>
          <w:u w:val="thick"/>
        </w:rPr>
        <w:t>could use a cyberattack to shut down</w:t>
      </w:r>
      <w:r w:rsidRPr="0064610C">
        <w:rPr>
          <w:rFonts w:asciiTheme="minorHAnsi" w:hAnsiTheme="minorHAnsi"/>
          <w:sz w:val="10"/>
        </w:rPr>
        <w:t xml:space="preserve"> (if not physically damage) one or more regional </w:t>
      </w:r>
      <w:r w:rsidRPr="0064610C">
        <w:rPr>
          <w:rFonts w:asciiTheme="minorHAnsi" w:hAnsiTheme="minorHAnsi"/>
          <w:sz w:val="24"/>
          <w:highlight w:val="green"/>
          <w:u w:val="thick"/>
        </w:rPr>
        <w:t>power grids</w:t>
      </w:r>
      <w:r w:rsidRPr="0064610C">
        <w:rPr>
          <w:rFonts w:asciiTheme="minorHAnsi" w:hAnsiTheme="minorHAnsi"/>
          <w:sz w:val="10"/>
        </w:rPr>
        <w:t>. An entire region could be cast into total darkness, power</w:t>
      </w:r>
      <w:r w:rsidRPr="0064610C">
        <w:rPr>
          <w:rFonts w:asciiTheme="minorHAnsi" w:hAnsiTheme="minorHAnsi" w:cs="Cambria Math"/>
          <w:sz w:val="10"/>
        </w:rPr>
        <w:t>‐</w:t>
      </w:r>
      <w:r w:rsidRPr="0064610C">
        <w:rPr>
          <w:rFonts w:asciiTheme="minorHAnsi" w:hAnsiTheme="minorHAnsi"/>
          <w:sz w:val="10"/>
        </w:rPr>
        <w:t xml:space="preserve">dependent systems could be shutdown. </w:t>
      </w:r>
      <w:r w:rsidRPr="0064610C">
        <w:rPr>
          <w:rFonts w:asciiTheme="minorHAnsi" w:hAnsiTheme="minorHAnsi"/>
          <w:sz w:val="24"/>
          <w:u w:val="thick"/>
        </w:rPr>
        <w:t>An attack on one</w:t>
      </w:r>
      <w:r w:rsidRPr="0064610C">
        <w:rPr>
          <w:rFonts w:asciiTheme="minorHAnsi" w:hAnsiTheme="minorHAnsi"/>
          <w:sz w:val="10"/>
        </w:rPr>
        <w:t xml:space="preserve"> or more regional power </w:t>
      </w:r>
      <w:r w:rsidRPr="0064610C">
        <w:rPr>
          <w:rFonts w:asciiTheme="minorHAnsi" w:hAnsiTheme="minorHAnsi"/>
          <w:sz w:val="24"/>
          <w:u w:val="thick"/>
        </w:rPr>
        <w:t>grid</w:t>
      </w:r>
      <w:r w:rsidRPr="0064610C">
        <w:rPr>
          <w:rFonts w:asciiTheme="minorHAnsi" w:hAnsiTheme="minorHAnsi"/>
          <w:sz w:val="10"/>
        </w:rPr>
        <w:t xml:space="preserve">s </w:t>
      </w:r>
      <w:r w:rsidRPr="0064610C">
        <w:rPr>
          <w:rFonts w:asciiTheme="minorHAnsi" w:hAnsiTheme="minorHAnsi"/>
          <w:sz w:val="24"/>
          <w:u w:val="thick"/>
        </w:rPr>
        <w:t>could</w:t>
      </w:r>
      <w:r w:rsidRPr="0064610C">
        <w:rPr>
          <w:rFonts w:asciiTheme="minorHAnsi" w:hAnsiTheme="minorHAnsi"/>
          <w:sz w:val="10"/>
        </w:rPr>
        <w:t xml:space="preserve"> also </w:t>
      </w:r>
      <w:r w:rsidRPr="0064610C">
        <w:rPr>
          <w:rFonts w:asciiTheme="minorHAnsi" w:hAnsiTheme="minorHAnsi"/>
          <w:sz w:val="24"/>
          <w:u w:val="thick"/>
        </w:rPr>
        <w:t xml:space="preserve">cause cascading effects </w:t>
      </w:r>
      <w:r w:rsidRPr="0064610C">
        <w:rPr>
          <w:rFonts w:asciiTheme="minorHAnsi" w:hAnsiTheme="minorHAnsi"/>
          <w:sz w:val="24"/>
          <w:highlight w:val="green"/>
          <w:u w:val="thick"/>
        </w:rPr>
        <w:t>that</w:t>
      </w:r>
      <w:r w:rsidRPr="0064610C">
        <w:rPr>
          <w:rFonts w:asciiTheme="minorHAnsi" w:hAnsiTheme="minorHAnsi"/>
          <w:b/>
          <w:sz w:val="24"/>
          <w:highlight w:val="green"/>
          <w:u w:val="thick"/>
        </w:rPr>
        <w:t xml:space="preserve"> could jeopardize our entire national grid</w:t>
      </w:r>
      <w:r w:rsidRPr="0064610C">
        <w:rPr>
          <w:rFonts w:asciiTheme="minorHAnsi" w:hAnsiTheme="minorHAnsi"/>
          <w:sz w:val="24"/>
          <w:u w:val="thick"/>
        </w:rPr>
        <w:t>. When word leaks that the blackout was caused</w:t>
      </w:r>
      <w:r w:rsidRPr="0064610C">
        <w:rPr>
          <w:rFonts w:asciiTheme="minorHAnsi" w:hAnsiTheme="minorHAnsi"/>
          <w:sz w:val="10"/>
        </w:rPr>
        <w:t xml:space="preserve"> by a cyberattack, </w:t>
      </w:r>
      <w:r w:rsidRPr="0064610C">
        <w:rPr>
          <w:rFonts w:asciiTheme="minorHAnsi" w:hAnsiTheme="minorHAnsi"/>
          <w:sz w:val="24"/>
          <w:u w:val="thick"/>
        </w:rPr>
        <w:t>the specter of a foreign enemy</w:t>
      </w:r>
      <w:r w:rsidRPr="0064610C">
        <w:rPr>
          <w:rFonts w:asciiTheme="minorHAnsi" w:hAnsiTheme="minorHAnsi"/>
          <w:sz w:val="10"/>
        </w:rPr>
        <w:t xml:space="preserve"> capable of sending the entire nation into darkness </w:t>
      </w:r>
      <w:r w:rsidRPr="0064610C">
        <w:rPr>
          <w:rFonts w:asciiTheme="minorHAnsi" w:hAnsiTheme="minorHAnsi"/>
          <w:sz w:val="24"/>
          <w:u w:val="thick"/>
        </w:rPr>
        <w:t xml:space="preserve">would only </w:t>
      </w:r>
      <w:r w:rsidRPr="0064610C">
        <w:rPr>
          <w:rFonts w:asciiTheme="minorHAnsi" w:hAnsiTheme="minorHAnsi"/>
          <w:b/>
          <w:sz w:val="24"/>
          <w:u w:val="thick"/>
        </w:rPr>
        <w:t>increase the fear, turmoil and unrest</w:t>
      </w:r>
      <w:r w:rsidRPr="0064610C">
        <w:rPr>
          <w:rFonts w:asciiTheme="minorHAnsi" w:hAnsiTheme="minorHAnsi"/>
          <w:sz w:val="10"/>
        </w:rPr>
        <w:t>. While the finance and energy sectors are considered prime targets for a cyberattack, an attack on any of the 17 delineated critical infrastructure sectors could have a major impact on the United States. For example, our healthcare system is already technologically driven and the Obama Administration’s e</w:t>
      </w:r>
      <w:r w:rsidRPr="0064610C">
        <w:rPr>
          <w:rFonts w:asciiTheme="minorHAnsi" w:hAnsiTheme="minorHAnsi" w:cs="Cambria Math"/>
          <w:sz w:val="10"/>
        </w:rPr>
        <w:t>‐</w:t>
      </w:r>
      <w:r w:rsidRPr="0064610C">
        <w:rPr>
          <w:rFonts w:asciiTheme="minorHAnsi" w:hAnsiTheme="minorHAnsi"/>
          <w:sz w:val="10"/>
        </w:rPr>
        <w:t>health efforts will only increase that dependency. A cyberattack on the U.S. e</w:t>
      </w:r>
      <w:r w:rsidRPr="0064610C">
        <w:rPr>
          <w:rFonts w:asciiTheme="minorHAnsi" w:hAnsiTheme="minorHAnsi" w:cs="Cambria Math"/>
          <w:sz w:val="10"/>
        </w:rPr>
        <w:t>‐</w:t>
      </w:r>
      <w:r w:rsidRPr="0064610C">
        <w:rPr>
          <w:rFonts w:asciiTheme="minorHAnsi" w:hAnsiTheme="minorHAnsi"/>
          <w:sz w:val="10"/>
        </w:rPr>
        <w:t xml:space="preserve">health infrastructure could send our healthcare system into chaos and put countless of lives at risk. Imagine if emergency room physicians and surgeons were suddenly no longer able to access vital patient information. </w:t>
      </w:r>
      <w:r w:rsidRPr="0064610C">
        <w:rPr>
          <w:rFonts w:asciiTheme="minorHAnsi" w:hAnsiTheme="minorHAnsi"/>
          <w:sz w:val="24"/>
          <w:u w:val="thick"/>
        </w:rPr>
        <w:t>A cyberattack on</w:t>
      </w:r>
      <w:r w:rsidRPr="0064610C">
        <w:rPr>
          <w:rFonts w:asciiTheme="minorHAnsi" w:hAnsiTheme="minorHAnsi"/>
          <w:sz w:val="10"/>
        </w:rPr>
        <w:t xml:space="preserve"> our nation’s </w:t>
      </w:r>
      <w:r w:rsidRPr="0064610C">
        <w:rPr>
          <w:rFonts w:asciiTheme="minorHAnsi" w:hAnsiTheme="minorHAnsi"/>
          <w:sz w:val="24"/>
          <w:u w:val="thick"/>
        </w:rPr>
        <w:t>water systems could</w:t>
      </w:r>
      <w:r w:rsidRPr="0064610C">
        <w:rPr>
          <w:rFonts w:asciiTheme="minorHAnsi" w:hAnsiTheme="minorHAnsi"/>
          <w:sz w:val="10"/>
        </w:rPr>
        <w:t xml:space="preserve"> likewise </w:t>
      </w:r>
      <w:r w:rsidRPr="0064610C">
        <w:rPr>
          <w:rFonts w:asciiTheme="minorHAnsi" w:hAnsiTheme="minorHAnsi"/>
          <w:sz w:val="24"/>
          <w:u w:val="thick"/>
        </w:rPr>
        <w:t xml:space="preserve">cause </w:t>
      </w:r>
      <w:r w:rsidRPr="0064610C">
        <w:rPr>
          <w:rFonts w:asciiTheme="minorHAnsi" w:hAnsiTheme="minorHAnsi"/>
          <w:b/>
          <w:sz w:val="24"/>
          <w:u w:val="thick"/>
        </w:rPr>
        <w:t>widespread disruption</w:t>
      </w:r>
      <w:r w:rsidRPr="0064610C">
        <w:rPr>
          <w:rFonts w:asciiTheme="minorHAnsi" w:hAnsiTheme="minorHAnsi"/>
          <w:sz w:val="24"/>
          <w:u w:val="thick"/>
        </w:rPr>
        <w:t>. An attack</w:t>
      </w:r>
      <w:r w:rsidRPr="0064610C">
        <w:rPr>
          <w:rFonts w:asciiTheme="minorHAnsi" w:hAnsiTheme="minorHAnsi"/>
          <w:sz w:val="10"/>
        </w:rPr>
        <w:t xml:space="preserve"> on the control systems for one or more dams could put entire communities at risk of being inundated, and </w:t>
      </w:r>
      <w:r w:rsidRPr="0064610C">
        <w:rPr>
          <w:rFonts w:asciiTheme="minorHAnsi" w:hAnsiTheme="minorHAnsi"/>
          <w:sz w:val="24"/>
          <w:highlight w:val="green"/>
          <w:u w:val="thick"/>
        </w:rPr>
        <w:t xml:space="preserve">could </w:t>
      </w:r>
      <w:r w:rsidRPr="0064610C">
        <w:rPr>
          <w:rFonts w:asciiTheme="minorHAnsi" w:hAnsiTheme="minorHAnsi"/>
          <w:b/>
          <w:sz w:val="24"/>
          <w:highlight w:val="green"/>
          <w:u w:val="thick"/>
        </w:rPr>
        <w:t xml:space="preserve">create ripple effects across </w:t>
      </w:r>
      <w:r w:rsidRPr="0064610C">
        <w:rPr>
          <w:rFonts w:asciiTheme="minorHAnsi" w:hAnsiTheme="minorHAnsi"/>
          <w:b/>
          <w:sz w:val="24"/>
          <w:u w:val="thick"/>
        </w:rPr>
        <w:t xml:space="preserve">the </w:t>
      </w:r>
      <w:r w:rsidRPr="0064610C">
        <w:rPr>
          <w:rFonts w:asciiTheme="minorHAnsi" w:hAnsiTheme="minorHAnsi"/>
          <w:b/>
          <w:sz w:val="24"/>
          <w:highlight w:val="green"/>
          <w:u w:val="thick"/>
        </w:rPr>
        <w:t>water, agriculture, and energy sectors</w:t>
      </w:r>
      <w:r w:rsidRPr="0064610C">
        <w:rPr>
          <w:rFonts w:asciiTheme="minorHAnsi" w:hAnsiTheme="minorHAnsi"/>
          <w:sz w:val="10"/>
        </w:rPr>
        <w:t xml:space="preserve">. Similar </w:t>
      </w:r>
      <w:r w:rsidRPr="0064610C">
        <w:rPr>
          <w:rFonts w:asciiTheme="minorHAnsi" w:hAnsiTheme="minorHAnsi"/>
          <w:sz w:val="24"/>
          <w:u w:val="thick"/>
        </w:rPr>
        <w:t>water control system attacks could</w:t>
      </w:r>
      <w:r w:rsidRPr="0064610C">
        <w:rPr>
          <w:rFonts w:asciiTheme="minorHAnsi" w:hAnsiTheme="minorHAnsi"/>
          <w:sz w:val="10"/>
        </w:rPr>
        <w:t xml:space="preserve"> be used to at least temporarily </w:t>
      </w:r>
      <w:r w:rsidRPr="0064610C">
        <w:rPr>
          <w:rFonts w:asciiTheme="minorHAnsi" w:hAnsiTheme="minorHAnsi"/>
          <w:b/>
          <w:sz w:val="24"/>
          <w:u w:val="thick"/>
        </w:rPr>
        <w:t>deny water to</w:t>
      </w:r>
      <w:r w:rsidRPr="0064610C">
        <w:rPr>
          <w:rFonts w:asciiTheme="minorHAnsi" w:hAnsiTheme="minorHAnsi"/>
          <w:sz w:val="10"/>
        </w:rPr>
        <w:t xml:space="preserve"> otherwise </w:t>
      </w:r>
      <w:r w:rsidRPr="0064610C">
        <w:rPr>
          <w:rFonts w:asciiTheme="minorHAnsi" w:hAnsiTheme="minorHAnsi"/>
          <w:b/>
          <w:sz w:val="24"/>
          <w:u w:val="thick"/>
        </w:rPr>
        <w:t>arid regions</w:t>
      </w:r>
      <w:r w:rsidRPr="0064610C">
        <w:rPr>
          <w:rFonts w:asciiTheme="minorHAnsi" w:hAnsiTheme="minorHAnsi"/>
          <w:sz w:val="24"/>
          <w:u w:val="thick"/>
        </w:rPr>
        <w:t>, impacting</w:t>
      </w:r>
      <w:r w:rsidRPr="0064610C">
        <w:rPr>
          <w:rFonts w:asciiTheme="minorHAnsi" w:hAnsiTheme="minorHAnsi"/>
          <w:sz w:val="10"/>
        </w:rPr>
        <w:t xml:space="preserve"> everything from the quality of life in these areas to </w:t>
      </w:r>
      <w:r w:rsidRPr="0064610C">
        <w:rPr>
          <w:rFonts w:asciiTheme="minorHAnsi" w:hAnsiTheme="minorHAnsi"/>
          <w:sz w:val="24"/>
          <w:u w:val="thick"/>
        </w:rPr>
        <w:t>agriculture</w:t>
      </w:r>
      <w:r w:rsidRPr="0064610C">
        <w:rPr>
          <w:rFonts w:asciiTheme="minorHAnsi" w:hAnsiTheme="minorHAnsi"/>
          <w:sz w:val="10"/>
        </w:rPr>
        <w:t>. In 2007, the U.S. Cyber Consequences Unit determined that the destruction from a single wave of cyberattacks on critical infrastructures could exceed $700 billion, which would be the rough equivalent of 50 Katrina</w:t>
      </w:r>
      <w:r w:rsidRPr="0064610C">
        <w:rPr>
          <w:rFonts w:asciiTheme="minorHAnsi" w:hAnsiTheme="minorHAnsi" w:cs="Cambria Math"/>
          <w:sz w:val="10"/>
        </w:rPr>
        <w:t>‐</w:t>
      </w:r>
      <w:r w:rsidRPr="0064610C">
        <w:rPr>
          <w:rFonts w:asciiTheme="minorHAnsi" w:hAnsiTheme="minorHAnsi"/>
          <w:sz w:val="10"/>
        </w:rPr>
        <w:t xml:space="preserve">esque hurricanes hitting the United States all at the same time.29 Similarly, one IT security source has estimated that the impact of a single day cyberwar attack that focused on and disrupted U.S. credit and debit card transactions would be approximately $35 billion.30 Another way to gauge the potential for harm is in comparison to other similar noncyberattack infrastructure failures. For example, the August 2003 regional power grid blackout is estimated to have cost the U.S. economy up to $10 billion, or roughly .1 percent of the nation’s GDP. 31 That said, a cyberattack of the exact same magnitude would most certainly have a much larger impact. The origin of the 2003 blackout was almost immediately disclosed as an atypical system failure having nothing to do with terrorism. This made the event both less threatening and likely a single time occurrence. Had it been disclosed that the event was the result of an attack that could readily be repeated the impacts would likely have grown substantially, if not exponentially. </w:t>
      </w:r>
      <w:r w:rsidRPr="0064610C">
        <w:rPr>
          <w:rStyle w:val="CardsChar1"/>
          <w:rFonts w:asciiTheme="minorHAnsi" w:hAnsiTheme="minorHAnsi" w:cs="Times New Roman"/>
          <w:sz w:val="10"/>
        </w:rPr>
        <w:t>Additionally, a cyberattack could also be used to disrupt our nation’s defenses or distract our national leaders in advance of a more traditional conventional or strategic attack. Many military leaders actually believe that such a disruptive cyber pre</w:t>
      </w:r>
      <w:r w:rsidRPr="0064610C">
        <w:rPr>
          <w:rStyle w:val="CardsChar1"/>
          <w:rFonts w:asciiTheme="minorHAnsi" w:hAnsiTheme="minorHAnsi" w:cs="Cambria Math"/>
          <w:sz w:val="10"/>
        </w:rPr>
        <w:t>‐</w:t>
      </w:r>
      <w:r w:rsidRPr="0064610C">
        <w:rPr>
          <w:rStyle w:val="CardsChar1"/>
          <w:rFonts w:asciiTheme="minorHAnsi" w:hAnsiTheme="minorHAnsi" w:cs="Times New Roman"/>
          <w:sz w:val="10"/>
        </w:rPr>
        <w:t>offensive is the most effective use of offensive cyber capabilities. This is, in fact, the way Russia utilized cyberattackers—whether government assets, governmentdirected/ coordinated assets, or allied cyber irregulars—in advance of the invasion of Georgia. Widespread distributed denial of service (DDOS) attacks were launched on the Georgian governments IT systems. Roughly a day later Russian armor rolled into Georgian territory. The cyberattacks were used to prepare the battlefield; they denied the Georgian government a critical communications tool isolating it from its citizens and degrading its command and control capabilities precisely at the time of attack. In this way, these attacks were the functional equivalent of conventional air and/or missile strikes on a nation’s communications infrastructure.32 One interesting element of the Georgian cyberattacks has been generally overlooked: On July 20th, weeks before the August cyberattack, the website of Georgian President Mikheil Saakashvili was overwhelmed by a more narrowly focused, but technologically similar DDOS attack.33 This should be particularly chilling to American national security experts as our systems undergo the same sorts of focused, probing attacks on a constant basis. The ability of an enemy to use a cyberattack to counter our offensive capabilities or soften our defenses for a wider offensive against the United States is much more than mere speculation. In fact, in Iraq it is already happening. Iraq insurgents are now using off</w:t>
      </w:r>
      <w:r w:rsidRPr="0064610C">
        <w:rPr>
          <w:rStyle w:val="CardsChar1"/>
          <w:rFonts w:asciiTheme="minorHAnsi" w:hAnsiTheme="minorHAnsi" w:cs="Cambria Math"/>
          <w:sz w:val="10"/>
        </w:rPr>
        <w:t>‐</w:t>
      </w:r>
      <w:r w:rsidRPr="0064610C">
        <w:rPr>
          <w:rStyle w:val="CardsChar1"/>
          <w:rFonts w:asciiTheme="minorHAnsi" w:hAnsiTheme="minorHAnsi" w:cs="Times New Roman"/>
          <w:sz w:val="10"/>
        </w:rPr>
        <w:t>the</w:t>
      </w:r>
      <w:r w:rsidRPr="0064610C">
        <w:rPr>
          <w:rStyle w:val="CardsChar1"/>
          <w:rFonts w:asciiTheme="minorHAnsi" w:hAnsiTheme="minorHAnsi" w:cs="Cambria Math"/>
          <w:sz w:val="10"/>
        </w:rPr>
        <w:t>‐</w:t>
      </w:r>
      <w:r w:rsidRPr="0064610C">
        <w:rPr>
          <w:rStyle w:val="CardsChar1"/>
          <w:rFonts w:asciiTheme="minorHAnsi" w:hAnsiTheme="minorHAnsi" w:cs="Times New Roman"/>
          <w:sz w:val="10"/>
        </w:rPr>
        <w:t>shelf software (costing just $26) to hack U.S. drones (costing $4.5 million each), allowing them to intercept the video feed from these drones.34 By hacking these drones the</w:t>
      </w:r>
      <w:r w:rsidRPr="0064610C">
        <w:rPr>
          <w:rFonts w:asciiTheme="minorHAnsi" w:hAnsiTheme="minorHAnsi"/>
          <w:sz w:val="24"/>
          <w:u w:val="thick"/>
        </w:rPr>
        <w:t xml:space="preserve"> insurgents have succeeded in greatly reducing </w:t>
      </w:r>
      <w:r w:rsidRPr="0064610C">
        <w:rPr>
          <w:rFonts w:asciiTheme="minorHAnsi" w:hAnsiTheme="minorHAnsi"/>
          <w:b/>
          <w:sz w:val="24"/>
          <w:u w:val="thick"/>
        </w:rPr>
        <w:t>one of our most valuable sources of real</w:t>
      </w:r>
      <w:r w:rsidRPr="0064610C">
        <w:rPr>
          <w:rFonts w:asciiTheme="minorHAnsi" w:hAnsiTheme="minorHAnsi" w:cs="Cambria Math"/>
          <w:b/>
          <w:sz w:val="24"/>
          <w:u w:val="thick"/>
        </w:rPr>
        <w:t>‐</w:t>
      </w:r>
      <w:r w:rsidRPr="0064610C">
        <w:rPr>
          <w:rFonts w:asciiTheme="minorHAnsi" w:hAnsiTheme="minorHAnsi"/>
          <w:b/>
          <w:sz w:val="24"/>
          <w:u w:val="thick"/>
        </w:rPr>
        <w:t>time intelligence</w:t>
      </w:r>
      <w:r w:rsidRPr="0064610C">
        <w:rPr>
          <w:rFonts w:asciiTheme="minorHAnsi" w:hAnsiTheme="minorHAnsi"/>
          <w:sz w:val="10"/>
        </w:rPr>
        <w:t xml:space="preserve"> and situational awareness. If our enemies in Iraq are capable of such an effective cyberattack against one of our more sophisticated systems, consider what a more technologically advanced enemy could do. At the strategic level, in 2008, as the United States Central Command was leading wars in both Iraq and Afghanistan, a cyber intruder compromised the security of the Command and sat within its IT systems, monitoring everything the Command was doing. 35 This time the attacker simply gathered vast amounts of intelligence. However, it is clear that </w:t>
      </w:r>
      <w:r w:rsidRPr="0064610C">
        <w:rPr>
          <w:rFonts w:asciiTheme="minorHAnsi" w:hAnsiTheme="minorHAnsi"/>
          <w:sz w:val="24"/>
          <w:highlight w:val="green"/>
          <w:u w:val="thick"/>
        </w:rPr>
        <w:t xml:space="preserve">the attacker could </w:t>
      </w:r>
      <w:r w:rsidRPr="0064610C">
        <w:rPr>
          <w:rFonts w:asciiTheme="minorHAnsi" w:hAnsiTheme="minorHAnsi"/>
          <w:sz w:val="24"/>
          <w:u w:val="thick"/>
        </w:rPr>
        <w:t xml:space="preserve">have </w:t>
      </w:r>
      <w:r w:rsidRPr="0064610C">
        <w:rPr>
          <w:rFonts w:asciiTheme="minorHAnsi" w:hAnsiTheme="minorHAnsi"/>
          <w:sz w:val="24"/>
          <w:highlight w:val="green"/>
          <w:u w:val="thick"/>
        </w:rPr>
        <w:t>use</w:t>
      </w:r>
      <w:r w:rsidRPr="0064610C">
        <w:rPr>
          <w:rFonts w:asciiTheme="minorHAnsi" w:hAnsiTheme="minorHAnsi"/>
          <w:sz w:val="24"/>
          <w:u w:val="thick"/>
        </w:rPr>
        <w:t xml:space="preserve">d this </w:t>
      </w:r>
      <w:r w:rsidRPr="0064610C">
        <w:rPr>
          <w:rFonts w:asciiTheme="minorHAnsi" w:hAnsiTheme="minorHAnsi"/>
          <w:sz w:val="24"/>
          <w:highlight w:val="green"/>
          <w:u w:val="thick"/>
        </w:rPr>
        <w:t xml:space="preserve">access to </w:t>
      </w:r>
      <w:r w:rsidRPr="0064610C">
        <w:rPr>
          <w:rFonts w:asciiTheme="minorHAnsi" w:hAnsiTheme="minorHAnsi"/>
          <w:sz w:val="24"/>
          <w:u w:val="thick"/>
        </w:rPr>
        <w:t>wage cyberwar</w:t>
      </w:r>
      <w:r w:rsidRPr="0064610C">
        <w:rPr>
          <w:rFonts w:asciiTheme="minorHAnsi" w:hAnsiTheme="minorHAnsi"/>
          <w:sz w:val="10"/>
        </w:rPr>
        <w:t>—</w:t>
      </w:r>
      <w:r w:rsidRPr="0064610C">
        <w:rPr>
          <w:rFonts w:asciiTheme="minorHAnsi" w:hAnsiTheme="minorHAnsi"/>
          <w:b/>
          <w:sz w:val="24"/>
          <w:u w:val="thick"/>
        </w:rPr>
        <w:t xml:space="preserve">altering information, </w:t>
      </w:r>
      <w:r w:rsidRPr="0064610C">
        <w:rPr>
          <w:rFonts w:asciiTheme="minorHAnsi" w:hAnsiTheme="minorHAnsi"/>
          <w:b/>
          <w:sz w:val="24"/>
          <w:highlight w:val="green"/>
          <w:u w:val="thick"/>
        </w:rPr>
        <w:t>disrupt</w:t>
      </w:r>
      <w:r w:rsidRPr="0064610C">
        <w:rPr>
          <w:rFonts w:asciiTheme="minorHAnsi" w:hAnsiTheme="minorHAnsi"/>
          <w:b/>
          <w:sz w:val="24"/>
          <w:u w:val="thick"/>
        </w:rPr>
        <w:t xml:space="preserve">ing </w:t>
      </w:r>
      <w:r w:rsidRPr="0064610C">
        <w:rPr>
          <w:rFonts w:asciiTheme="minorHAnsi" w:hAnsiTheme="minorHAnsi"/>
          <w:b/>
          <w:sz w:val="24"/>
          <w:highlight w:val="green"/>
          <w:u w:val="thick"/>
        </w:rPr>
        <w:t>the flow of information</w:t>
      </w:r>
      <w:r w:rsidRPr="0064610C">
        <w:rPr>
          <w:rFonts w:asciiTheme="minorHAnsi" w:hAnsiTheme="minorHAnsi"/>
          <w:b/>
          <w:sz w:val="24"/>
          <w:u w:val="thick"/>
        </w:rPr>
        <w:t>, destroying information, taking down systems</w:t>
      </w:r>
      <w:r w:rsidRPr="0064610C">
        <w:rPr>
          <w:rFonts w:asciiTheme="minorHAnsi" w:hAnsiTheme="minorHAnsi"/>
          <w:sz w:val="10"/>
        </w:rPr>
        <w:t xml:space="preserve">—against the United States forces already at war. Similarly, during 2003 as the United States prepared for and began the War in Iraq, the IT networks of the Department of Defense were hacked 294 times.36 By August of 2004, with America at war, </w:t>
      </w:r>
      <w:r w:rsidRPr="0064610C">
        <w:rPr>
          <w:rFonts w:asciiTheme="minorHAnsi" w:hAnsiTheme="minorHAnsi"/>
          <w:sz w:val="24"/>
          <w:u w:val="thick"/>
        </w:rPr>
        <w:t>these ongoing attacks compelled</w:t>
      </w:r>
      <w:r w:rsidRPr="0064610C">
        <w:rPr>
          <w:rFonts w:asciiTheme="minorHAnsi" w:hAnsiTheme="minorHAnsi"/>
          <w:sz w:val="10"/>
        </w:rPr>
        <w:t xml:space="preserve"> then</w:t>
      </w:r>
      <w:r w:rsidRPr="0064610C">
        <w:rPr>
          <w:rFonts w:asciiTheme="minorHAnsi" w:hAnsiTheme="minorHAnsi" w:cs="Cambria Math"/>
          <w:sz w:val="10"/>
        </w:rPr>
        <w:t>‐</w:t>
      </w:r>
      <w:r w:rsidRPr="0064610C">
        <w:rPr>
          <w:rFonts w:asciiTheme="minorHAnsi" w:hAnsiTheme="minorHAnsi"/>
          <w:sz w:val="10"/>
        </w:rPr>
        <w:t xml:space="preserve">Deputy Secretary of Defense Paul </w:t>
      </w:r>
      <w:r w:rsidRPr="0064610C">
        <w:rPr>
          <w:rFonts w:asciiTheme="minorHAnsi" w:hAnsiTheme="minorHAnsi"/>
          <w:sz w:val="24"/>
          <w:u w:val="thick"/>
        </w:rPr>
        <w:t>Wolfowitz to write</w:t>
      </w:r>
      <w:r w:rsidRPr="0064610C">
        <w:rPr>
          <w:rFonts w:asciiTheme="minorHAnsi" w:hAnsiTheme="minorHAnsi"/>
          <w:sz w:val="10"/>
        </w:rPr>
        <w:t xml:space="preserve"> in a memo that, "</w:t>
      </w:r>
      <w:r w:rsidRPr="0064610C">
        <w:rPr>
          <w:rFonts w:asciiTheme="minorHAnsi" w:hAnsiTheme="minorHAnsi"/>
          <w:sz w:val="24"/>
          <w:u w:val="thick"/>
        </w:rPr>
        <w:t xml:space="preserve">Recent exploits have </w:t>
      </w:r>
      <w:r w:rsidRPr="0064610C">
        <w:rPr>
          <w:rFonts w:asciiTheme="minorHAnsi" w:hAnsiTheme="minorHAnsi"/>
          <w:b/>
          <w:sz w:val="24"/>
          <w:u w:val="thick"/>
        </w:rPr>
        <w:t>reduced operational capabilities on our networks</w:t>
      </w:r>
      <w:r w:rsidRPr="0064610C">
        <w:rPr>
          <w:rFonts w:asciiTheme="minorHAnsi" w:hAnsiTheme="minorHAnsi"/>
          <w:sz w:val="10"/>
        </w:rPr>
        <w:t xml:space="preserve">."37 This wasn’t the first time that our national security IT infrastructure was penetrated immediately in advance of a U.S. military option.38 In February of 1998 the Solar Sunrise attacks systematically compromised a series of Department of Defense networks. What is often overlooked is that these attacks occurred during the ramp up period ahead of potential military action against Iraq. The attackers were able to obtain vast amounts of sensitive information—information that would have certainly been of value to an enemy’s military leaders. There is no way to prove that these actions were purposefully launched with the specific intent to distract American military assets or degrade our capabilities. However, such ambiguities—the inability to specifically attribute actions and motives to actors—are the very nature of cyberspace. Perhaps, these repeated patterns of behavior were mere coincidence, or perhaps they weren’t. The potential that an enemy might use a cyberattack to soften physical defenses, increase the gravity of harms from kinetic attacks, or both, significantly increases the potential harms from a cyberattack. Consider the gravity of the threat and risk if an enemy, rightly or wrongly, believed that it could use a cyberattack to degrade our strategic weapons capabilities. </w:t>
      </w:r>
      <w:r w:rsidRPr="0064610C">
        <w:rPr>
          <w:rFonts w:asciiTheme="minorHAnsi" w:hAnsiTheme="minorHAnsi"/>
          <w:sz w:val="24"/>
          <w:highlight w:val="green"/>
          <w:u w:val="thick"/>
        </w:rPr>
        <w:t xml:space="preserve">Such an enemy might be convinced that </w:t>
      </w:r>
      <w:r w:rsidRPr="0064610C">
        <w:rPr>
          <w:rFonts w:asciiTheme="minorHAnsi" w:hAnsiTheme="minorHAnsi"/>
          <w:b/>
          <w:sz w:val="24"/>
          <w:highlight w:val="green"/>
          <w:u w:val="thick"/>
        </w:rPr>
        <w:t>it could win a war</w:t>
      </w:r>
      <w:r w:rsidRPr="0064610C">
        <w:rPr>
          <w:rFonts w:asciiTheme="minorHAnsi" w:hAnsiTheme="minorHAnsi"/>
          <w:sz w:val="10"/>
        </w:rPr>
        <w:t xml:space="preserve">—conventional or </w:t>
      </w:r>
      <w:r w:rsidRPr="0064610C">
        <w:rPr>
          <w:rFonts w:asciiTheme="minorHAnsi" w:hAnsiTheme="minorHAnsi"/>
          <w:b/>
          <w:sz w:val="24"/>
          <w:highlight w:val="green"/>
          <w:u w:val="thick"/>
          <w:bdr w:val="single" w:sz="4" w:space="0" w:color="auto"/>
        </w:rPr>
        <w:t>even nuclear</w:t>
      </w:r>
      <w:r w:rsidRPr="0064610C">
        <w:rPr>
          <w:rFonts w:asciiTheme="minorHAnsi" w:hAnsiTheme="minorHAnsi"/>
          <w:sz w:val="10"/>
        </w:rPr>
        <w:t>—</w:t>
      </w:r>
      <w:r w:rsidRPr="0064610C">
        <w:rPr>
          <w:rFonts w:asciiTheme="minorHAnsi" w:hAnsiTheme="minorHAnsi"/>
          <w:sz w:val="24"/>
          <w:highlight w:val="green"/>
          <w:u w:val="thick"/>
        </w:rPr>
        <w:t xml:space="preserve">against the </w:t>
      </w:r>
      <w:r w:rsidRPr="0064610C">
        <w:rPr>
          <w:rFonts w:asciiTheme="minorHAnsi" w:hAnsiTheme="minorHAnsi"/>
          <w:sz w:val="24"/>
          <w:highlight w:val="green"/>
          <w:u w:val="thick"/>
          <w:bdr w:val="single" w:sz="4" w:space="0" w:color="auto"/>
        </w:rPr>
        <w:t>U</w:t>
      </w:r>
      <w:r w:rsidRPr="0064610C">
        <w:rPr>
          <w:rFonts w:asciiTheme="minorHAnsi" w:hAnsiTheme="minorHAnsi"/>
          <w:sz w:val="10"/>
        </w:rPr>
        <w:t xml:space="preserve">nited </w:t>
      </w:r>
      <w:r w:rsidRPr="0064610C">
        <w:rPr>
          <w:rFonts w:asciiTheme="minorHAnsi" w:hAnsiTheme="minorHAnsi"/>
          <w:sz w:val="24"/>
          <w:highlight w:val="green"/>
          <w:u w:val="thick"/>
          <w:bdr w:val="single" w:sz="4" w:space="0" w:color="auto"/>
        </w:rPr>
        <w:t>S</w:t>
      </w:r>
      <w:r w:rsidRPr="0064610C">
        <w:rPr>
          <w:rFonts w:asciiTheme="minorHAnsi" w:hAnsiTheme="minorHAnsi"/>
          <w:sz w:val="10"/>
        </w:rPr>
        <w:t xml:space="preserve">tates. </w:t>
      </w:r>
      <w:r w:rsidRPr="0064610C">
        <w:rPr>
          <w:rFonts w:asciiTheme="minorHAnsi" w:hAnsiTheme="minorHAnsi"/>
          <w:sz w:val="24"/>
          <w:u w:val="thick"/>
        </w:rPr>
        <w:t xml:space="preserve">The effect of </w:t>
      </w:r>
      <w:r w:rsidRPr="0064610C">
        <w:rPr>
          <w:rFonts w:asciiTheme="minorHAnsi" w:hAnsiTheme="minorHAnsi"/>
          <w:sz w:val="24"/>
          <w:highlight w:val="green"/>
          <w:u w:val="thick"/>
        </w:rPr>
        <w:t xml:space="preserve">this would </w:t>
      </w:r>
      <w:r w:rsidRPr="0064610C">
        <w:rPr>
          <w:rFonts w:asciiTheme="minorHAnsi" w:hAnsiTheme="minorHAnsi"/>
          <w:sz w:val="24"/>
          <w:u w:val="thick"/>
        </w:rPr>
        <w:t xml:space="preserve">be to </w:t>
      </w:r>
      <w:r w:rsidRPr="0064610C">
        <w:rPr>
          <w:rFonts w:asciiTheme="minorHAnsi" w:hAnsiTheme="minorHAnsi"/>
          <w:b/>
          <w:sz w:val="24"/>
          <w:highlight w:val="green"/>
          <w:u w:val="thick"/>
        </w:rPr>
        <w:t>undermine our deterrence</w:t>
      </w:r>
      <w:r w:rsidRPr="0064610C">
        <w:rPr>
          <w:rFonts w:asciiTheme="minorHAnsi" w:hAnsiTheme="minorHAnsi" w:cs="Cambria Math"/>
          <w:sz w:val="10"/>
        </w:rPr>
        <w:t>‐</w:t>
      </w:r>
      <w:r w:rsidRPr="0064610C">
        <w:rPr>
          <w:rFonts w:asciiTheme="minorHAnsi" w:hAnsiTheme="minorHAnsi"/>
          <w:sz w:val="10"/>
        </w:rPr>
        <w:t xml:space="preserve">based defenses, </w:t>
      </w:r>
      <w:r w:rsidRPr="0064610C">
        <w:rPr>
          <w:rFonts w:asciiTheme="minorHAnsi" w:hAnsiTheme="minorHAnsi"/>
          <w:sz w:val="24"/>
          <w:u w:val="thick"/>
        </w:rPr>
        <w:t xml:space="preserve">making us </w:t>
      </w:r>
      <w:r w:rsidRPr="0064610C">
        <w:rPr>
          <w:rFonts w:asciiTheme="minorHAnsi" w:hAnsiTheme="minorHAnsi"/>
          <w:b/>
          <w:sz w:val="24"/>
          <w:highlight w:val="green"/>
          <w:u w:val="thick"/>
          <w:bdr w:val="single" w:sz="4" w:space="0" w:color="auto"/>
        </w:rPr>
        <w:t>significantly more at risk of a major war</w:t>
      </w:r>
      <w:r w:rsidRPr="0064610C">
        <w:rPr>
          <w:rFonts w:asciiTheme="minorHAnsi" w:hAnsiTheme="minorHAnsi"/>
          <w:sz w:val="10"/>
        </w:rPr>
        <w:t>.</w:t>
      </w:r>
    </w:p>
    <w:p w:rsidR="00A84BC4" w:rsidRPr="0064610C" w:rsidRDefault="00A84BC4" w:rsidP="00A84BC4">
      <w:pPr>
        <w:rPr>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 xml:space="preserve">And we control probability and magnitude- it causes extinction  </w:t>
      </w:r>
    </w:p>
    <w:p w:rsidR="00A84BC4" w:rsidRPr="0064610C" w:rsidRDefault="00A84BC4" w:rsidP="00A84BC4">
      <w:pPr>
        <w:pStyle w:val="Cites"/>
        <w:rPr>
          <w:rStyle w:val="Style13ptBold"/>
          <w:rFonts w:asciiTheme="minorHAnsi" w:hAnsiTheme="minorHAnsi"/>
        </w:rPr>
      </w:pPr>
      <w:r w:rsidRPr="0064610C">
        <w:rPr>
          <w:rStyle w:val="Style13ptBold"/>
          <w:rFonts w:asciiTheme="minorHAnsi" w:hAnsiTheme="minorHAnsi"/>
        </w:rPr>
        <w:t>Bostrom, 2k2</w:t>
      </w:r>
    </w:p>
    <w:p w:rsidR="00A84BC4" w:rsidRPr="0064610C" w:rsidRDefault="00A84BC4" w:rsidP="00A84BC4">
      <w:pPr>
        <w:pStyle w:val="Cites"/>
        <w:rPr>
          <w:rFonts w:asciiTheme="minorHAnsi" w:hAnsiTheme="minorHAnsi"/>
        </w:rPr>
      </w:pPr>
      <w:r w:rsidRPr="0064610C">
        <w:rPr>
          <w:rFonts w:asciiTheme="minorHAnsi" w:hAnsiTheme="minorHAnsi"/>
        </w:rPr>
        <w:t>(Nick Bostrom, Ph.D. and Professor of Philosophy at Oxford University, March 2002, Journal of Evolution and Technology, Existential Risks: Analyzing Human Extinction Scenarios and Related Hazards)</w:t>
      </w:r>
    </w:p>
    <w:p w:rsidR="00A84BC4" w:rsidRPr="0064610C" w:rsidRDefault="00A84BC4" w:rsidP="00A84BC4">
      <w:pPr>
        <w:pStyle w:val="Cards"/>
        <w:ind w:left="0"/>
        <w:rPr>
          <w:rFonts w:asciiTheme="minorHAnsi" w:hAnsiTheme="minorHAnsi"/>
          <w:sz w:val="10"/>
        </w:rPr>
      </w:pPr>
      <w:r w:rsidRPr="0064610C">
        <w:rPr>
          <w:rFonts w:asciiTheme="minorHAnsi" w:hAnsiTheme="minorHAnsi"/>
          <w:sz w:val="24"/>
          <w:u w:val="thick"/>
        </w:rPr>
        <w:t xml:space="preserve">A </w:t>
      </w:r>
      <w:r w:rsidRPr="0064610C">
        <w:rPr>
          <w:rFonts w:asciiTheme="minorHAnsi" w:hAnsiTheme="minorHAnsi"/>
          <w:sz w:val="24"/>
          <w:highlight w:val="green"/>
          <w:u w:val="thick"/>
        </w:rPr>
        <w:t>much greater existential risk emerged with</w:t>
      </w:r>
      <w:r w:rsidRPr="0064610C">
        <w:rPr>
          <w:rFonts w:asciiTheme="minorHAnsi" w:hAnsiTheme="minorHAnsi"/>
          <w:sz w:val="24"/>
          <w:u w:val="thick"/>
        </w:rPr>
        <w:t xml:space="preserve"> the build-up of nuclear arsenals in the US and the USSR. </w:t>
      </w:r>
      <w:r w:rsidRPr="0064610C">
        <w:rPr>
          <w:rFonts w:asciiTheme="minorHAnsi" w:hAnsiTheme="minorHAnsi"/>
          <w:sz w:val="24"/>
          <w:highlight w:val="green"/>
          <w:u w:val="thick"/>
        </w:rPr>
        <w:t xml:space="preserve">An all-out nuclear war </w:t>
      </w:r>
      <w:r w:rsidRPr="0064610C">
        <w:rPr>
          <w:rFonts w:asciiTheme="minorHAnsi" w:hAnsiTheme="minorHAnsi"/>
          <w:sz w:val="24"/>
          <w:u w:val="thick"/>
        </w:rPr>
        <w:t xml:space="preserve">was a possibility </w:t>
      </w:r>
      <w:r w:rsidRPr="0064610C">
        <w:rPr>
          <w:rFonts w:asciiTheme="minorHAnsi" w:hAnsiTheme="minorHAnsi"/>
          <w:sz w:val="24"/>
          <w:highlight w:val="green"/>
          <w:u w:val="thick"/>
        </w:rPr>
        <w:t xml:space="preserve">with </w:t>
      </w:r>
      <w:r w:rsidRPr="0064610C">
        <w:rPr>
          <w:rFonts w:asciiTheme="minorHAnsi" w:hAnsiTheme="minorHAnsi"/>
          <w:sz w:val="24"/>
          <w:u w:val="thick"/>
        </w:rPr>
        <w:t xml:space="preserve">both </w:t>
      </w:r>
      <w:r w:rsidRPr="0064610C">
        <w:rPr>
          <w:rFonts w:asciiTheme="minorHAnsi" w:hAnsiTheme="minorHAnsi"/>
          <w:sz w:val="24"/>
          <w:highlight w:val="green"/>
          <w:u w:val="thick"/>
        </w:rPr>
        <w:t>a</w:t>
      </w:r>
      <w:r w:rsidRPr="0064610C">
        <w:rPr>
          <w:rFonts w:asciiTheme="minorHAnsi" w:hAnsiTheme="minorHAnsi"/>
          <w:sz w:val="24"/>
          <w:u w:val="thick"/>
        </w:rPr>
        <w:t xml:space="preserve"> </w:t>
      </w:r>
      <w:r w:rsidRPr="0064610C">
        <w:rPr>
          <w:rFonts w:asciiTheme="minorHAnsi" w:hAnsiTheme="minorHAnsi"/>
          <w:sz w:val="24"/>
          <w:highlight w:val="green"/>
          <w:u w:val="thick"/>
        </w:rPr>
        <w:t>substantial probability and with consequences</w:t>
      </w:r>
      <w:r w:rsidRPr="0064610C">
        <w:rPr>
          <w:rFonts w:asciiTheme="minorHAnsi" w:hAnsiTheme="minorHAnsi"/>
          <w:sz w:val="24"/>
          <w:u w:val="thick"/>
        </w:rPr>
        <w:t xml:space="preserve"> that</w:t>
      </w:r>
      <w:r w:rsidRPr="0064610C">
        <w:rPr>
          <w:rFonts w:asciiTheme="minorHAnsi" w:hAnsiTheme="minorHAnsi"/>
          <w:sz w:val="10"/>
        </w:rPr>
        <w:t xml:space="preserve"> might have been persistent enough to </w:t>
      </w:r>
      <w:r w:rsidRPr="0064610C">
        <w:rPr>
          <w:rFonts w:asciiTheme="minorHAnsi" w:hAnsiTheme="minorHAnsi"/>
          <w:sz w:val="24"/>
          <w:u w:val="thick"/>
        </w:rPr>
        <w:t xml:space="preserve">qualify as global and </w:t>
      </w:r>
      <w:r w:rsidRPr="0064610C">
        <w:rPr>
          <w:rFonts w:asciiTheme="minorHAnsi" w:hAnsiTheme="minorHAnsi"/>
          <w:sz w:val="24"/>
          <w:highlight w:val="green"/>
          <w:u w:val="thick"/>
        </w:rPr>
        <w:t>terminal</w:t>
      </w:r>
      <w:r w:rsidRPr="0064610C">
        <w:rPr>
          <w:rFonts w:asciiTheme="minorHAnsi" w:hAnsiTheme="minorHAnsi"/>
          <w:sz w:val="24"/>
          <w:u w:val="thick"/>
        </w:rPr>
        <w:t>.</w:t>
      </w:r>
      <w:r w:rsidRPr="0064610C">
        <w:rPr>
          <w:rFonts w:asciiTheme="minorHAnsi" w:hAnsiTheme="minorHAnsi"/>
          <w:sz w:val="10"/>
        </w:rPr>
        <w:t xml:space="preserve"> There was a real worry among those best acquainted with the information available at the time that a nuclear Armageddon would occur and that it might annihilate our species or permanently destroy human civilization. </w:t>
      </w:r>
      <w:r w:rsidRPr="0064610C">
        <w:rPr>
          <w:rFonts w:asciiTheme="minorHAnsi" w:hAnsiTheme="minorHAnsi"/>
          <w:sz w:val="24"/>
          <w:highlight w:val="green"/>
          <w:u w:val="thick"/>
        </w:rPr>
        <w:t>Russia and the US retain large nuclear arsenals that could be used</w:t>
      </w:r>
      <w:r w:rsidRPr="0064610C">
        <w:rPr>
          <w:rFonts w:asciiTheme="minorHAnsi" w:hAnsiTheme="minorHAnsi"/>
          <w:sz w:val="24"/>
          <w:u w:val="thick"/>
        </w:rPr>
        <w:t xml:space="preserve"> in a future confrontation</w:t>
      </w:r>
      <w:r w:rsidRPr="0064610C">
        <w:rPr>
          <w:rFonts w:asciiTheme="minorHAnsi" w:hAnsiTheme="minorHAnsi"/>
          <w:sz w:val="10"/>
        </w:rPr>
        <w:t xml:space="preserve">, either </w:t>
      </w:r>
      <w:r w:rsidRPr="0064610C">
        <w:rPr>
          <w:rFonts w:asciiTheme="minorHAnsi" w:hAnsiTheme="minorHAnsi"/>
          <w:sz w:val="24"/>
          <w:highlight w:val="green"/>
          <w:u w:val="thick"/>
        </w:rPr>
        <w:t>accidentally or deliberately</w:t>
      </w:r>
      <w:r w:rsidRPr="0064610C">
        <w:rPr>
          <w:rStyle w:val="underline"/>
          <w:rFonts w:asciiTheme="minorHAnsi" w:hAnsiTheme="minorHAnsi"/>
          <w:sz w:val="24"/>
          <w:u w:val="thick"/>
        </w:rPr>
        <w:t>.</w:t>
      </w:r>
      <w:r w:rsidRPr="0064610C">
        <w:rPr>
          <w:rFonts w:asciiTheme="minorHAnsi" w:hAnsiTheme="minorHAnsi"/>
          <w:sz w:val="10"/>
        </w:rPr>
        <w:t xml:space="preserve"> There is also a risk that other states may one day build up large nuclear arsenals. Note however that </w:t>
      </w:r>
      <w:r w:rsidRPr="0064610C">
        <w:rPr>
          <w:rStyle w:val="underline"/>
          <w:rFonts w:asciiTheme="minorHAnsi" w:hAnsiTheme="minorHAnsi"/>
          <w:sz w:val="24"/>
          <w:u w:val="thick"/>
        </w:rPr>
        <w:t>a smaller nuclear exchange</w:t>
      </w:r>
      <w:r w:rsidRPr="0064610C">
        <w:rPr>
          <w:rFonts w:asciiTheme="minorHAnsi" w:hAnsiTheme="minorHAnsi"/>
          <w:sz w:val="10"/>
        </w:rPr>
        <w:t xml:space="preserve">, between India and Pakistan for instance, </w:t>
      </w:r>
      <w:r w:rsidRPr="0064610C">
        <w:rPr>
          <w:rFonts w:asciiTheme="minorHAnsi" w:hAnsiTheme="minorHAnsi"/>
          <w:sz w:val="24"/>
          <w:highlight w:val="green"/>
          <w:u w:val="thick"/>
        </w:rPr>
        <w:t>is not an existential risk</w:t>
      </w:r>
      <w:r w:rsidRPr="0064610C">
        <w:rPr>
          <w:rFonts w:asciiTheme="minorHAnsi" w:hAnsiTheme="minorHAnsi"/>
          <w:sz w:val="10"/>
        </w:rPr>
        <w:t>, since it would not destroy or thwart humankind’s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A84BC4" w:rsidRPr="0064610C" w:rsidRDefault="00A84BC4" w:rsidP="00A84BC4">
      <w:pPr>
        <w:rPr>
          <w:rStyle w:val="StyleUnderline"/>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T/ Case</w:t>
      </w:r>
    </w:p>
    <w:p w:rsidR="00A84BC4" w:rsidRPr="0064610C" w:rsidRDefault="00A84BC4" w:rsidP="00A84BC4">
      <w:pPr>
        <w:pStyle w:val="Heading4"/>
        <w:rPr>
          <w:rFonts w:asciiTheme="minorHAnsi" w:hAnsiTheme="minorHAnsi"/>
        </w:rPr>
      </w:pPr>
      <w:r w:rsidRPr="0064610C">
        <w:rPr>
          <w:rFonts w:asciiTheme="minorHAnsi" w:hAnsiTheme="minorHAnsi"/>
        </w:rPr>
        <w:t>Cyber-deterrence turns terrorism, war, prolif, and human rights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Gompert and Libicki 7/22</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(Gompert, David C. and Libicki, Martin. David C. Gompert is the Principle Deputy Director of National Intelligence. He is a Senior Fellow at RAND and a Distinguished Visiting Professor at the National Defense University's Center for Technology and National Security Policy. Gompert received his BA in Engineering from the US Naval Academy and his MPA from Princeton University. Martin Libicki received his PhD in Economics from UC Berkeley, his MA in City and Regional Planning from UC Berkeley, and his BSc in Mathematics from MIT. He is a Professor at the RAND Graduate School and a Senior Management Scientist at RAND. “Waging Cyber War the American Way,” Survival: Global Politics and Strategy. August–September 2015. Vol 57., 4th ed, pp 7-28. 07-22-2015. http://www.iiss.org/en/publications/survival/sections/2015-1e95/survival--global-politics-and-strategy-august-september-2015-c6ba/57-4-02-gompert-and-libicki-eab1//ghs-kw)</w:t>
      </w:r>
    </w:p>
    <w:p w:rsidR="00A84BC4" w:rsidRPr="0064610C" w:rsidRDefault="00A84BC4" w:rsidP="00A84BC4">
      <w:pPr>
        <w:rPr>
          <w:rStyle w:val="StyleUnderline"/>
          <w:rFonts w:asciiTheme="minorHAnsi" w:hAnsiTheme="minorHAnsi"/>
        </w:rPr>
      </w:pPr>
      <w:r w:rsidRPr="0064610C">
        <w:rPr>
          <w:rStyle w:val="StyleUnderline"/>
          <w:rFonts w:asciiTheme="minorHAnsi" w:hAnsiTheme="minorHAnsi"/>
        </w:rPr>
        <w:t>Given that retaliation and counter-military cyber war require copious offensive capabilities, questions arise about whether these means could and should also be used to coerce hostile states into complying with US demands without requiring the use of armed force. Examples include pressuring a state to cease international aggression, intimidating behaviour or support for terrorists; or to abandon acquisition of weapons of mass destruction; or to end domestic human-rights violations. If,</w:t>
      </w:r>
      <w:r w:rsidRPr="0064610C">
        <w:rPr>
          <w:rFonts w:asciiTheme="minorHAnsi" w:hAnsiTheme="minorHAnsi"/>
          <w:sz w:val="16"/>
        </w:rPr>
        <w:t xml:space="preserve"> as some argue, </w:t>
      </w:r>
      <w:r w:rsidRPr="0064610C">
        <w:rPr>
          <w:rStyle w:val="Emphasis"/>
          <w:rFonts w:asciiTheme="minorHAnsi" w:hAnsiTheme="minorHAnsi"/>
        </w:rPr>
        <w:t>it is getting harder, costlier and riskier for the United States to use conventional military force for such ends, threatening or conducting cyber war may seem to be an attractive alternative.</w:t>
      </w:r>
      <w:r w:rsidRPr="0064610C">
        <w:rPr>
          <w:rFonts w:asciiTheme="minorHAnsi" w:hAnsiTheme="minorHAnsi"/>
          <w:sz w:val="16"/>
        </w:rPr>
        <w:t xml:space="preserve">25 Of course, equating cyber war with war suggests that conducting or threatening it to impose America’s will is an idea not to be treated lightly. Whereas counter-military cyber war presupposes a state of armed conflict, and retaliation presupposes that the United States has suffered a cyber attack, </w:t>
      </w:r>
      <w:r w:rsidRPr="0064610C">
        <w:rPr>
          <w:rStyle w:val="StyleUnderline"/>
          <w:rFonts w:asciiTheme="minorHAnsi" w:hAnsiTheme="minorHAnsi"/>
        </w:rPr>
        <w:t>coercion</w:t>
      </w:r>
      <w:r w:rsidRPr="0064610C">
        <w:rPr>
          <w:rFonts w:asciiTheme="minorHAnsi" w:hAnsiTheme="minorHAnsi"/>
          <w:sz w:val="16"/>
        </w:rPr>
        <w:t xml:space="preserve"> (as meant here) </w:t>
      </w:r>
      <w:r w:rsidRPr="0064610C">
        <w:rPr>
          <w:rStyle w:val="StyleUnderline"/>
          <w:rFonts w:asciiTheme="minorHAnsi" w:hAnsiTheme="minorHAnsi"/>
        </w:rPr>
        <w:t>presupposes neither a state of armed conflict nor an enemy attack. This means</w:t>
      </w:r>
      <w:r w:rsidRPr="0064610C">
        <w:rPr>
          <w:rFonts w:asciiTheme="minorHAnsi" w:hAnsiTheme="minorHAnsi"/>
          <w:sz w:val="16"/>
        </w:rPr>
        <w:t xml:space="preserve">, in essence, </w:t>
      </w:r>
      <w:r w:rsidRPr="0064610C">
        <w:rPr>
          <w:rStyle w:val="StyleUnderline"/>
          <w:rFonts w:asciiTheme="minorHAnsi" w:hAnsiTheme="minorHAnsi"/>
        </w:rPr>
        <w:t>the United States would threaten to start a cyber war outside of an armed conflict</w:t>
      </w:r>
      <w:r w:rsidRPr="0064610C">
        <w:rPr>
          <w:rFonts w:asciiTheme="minorHAnsi" w:hAnsiTheme="minorHAnsi"/>
          <w:sz w:val="16"/>
        </w:rPr>
        <w:t xml:space="preserve"> – something US policy has yet to address. While the United States has intimated that it would conduct cyber war during an armed conflict and would retaliate if deterrence failed, it is silent about using or threatening cyber war as an instrument of coercion. Such reticence fits with the general US aversion to this form of warfare, as well as a possible preference to carry out cyber attacks without attribution or admission. Notwithstanding US reticence, </w:t>
      </w:r>
      <w:r w:rsidRPr="0064610C">
        <w:rPr>
          <w:rStyle w:val="StyleUnderline"/>
          <w:rFonts w:asciiTheme="minorHAnsi" w:hAnsiTheme="minorHAnsi"/>
        </w:rPr>
        <w:t>the use of cyber war for coercion can be more attractive than the use of conventional force: it can be conducted without regard to geography, without threatening death and physical destruction, and with no risk of American casualties. While the United States has other non-military options</w:t>
      </w:r>
      <w:r w:rsidRPr="0064610C">
        <w:rPr>
          <w:rFonts w:asciiTheme="minorHAnsi" w:hAnsiTheme="minorHAnsi"/>
          <w:sz w:val="16"/>
        </w:rPr>
        <w:t xml:space="preserve">, such as economic sanctions and supporting regime opponents, </w:t>
      </w:r>
      <w:r w:rsidRPr="0064610C">
        <w:rPr>
          <w:rStyle w:val="Emphasis"/>
          <w:rFonts w:asciiTheme="minorHAnsi" w:hAnsiTheme="minorHAnsi"/>
        </w:rPr>
        <w:t xml:space="preserve">none is a substitute for cyber war. </w:t>
      </w:r>
      <w:r w:rsidRPr="0064610C">
        <w:rPr>
          <w:rFonts w:asciiTheme="minorHAnsi" w:hAnsiTheme="minorHAnsi"/>
          <w:sz w:val="16"/>
        </w:rPr>
        <w:t xml:space="preserve">Moreover, </w:t>
      </w:r>
      <w:r w:rsidRPr="0064610C">
        <w:rPr>
          <w:rStyle w:val="StyleUnderline"/>
          <w:rFonts w:asciiTheme="minorHAnsi" w:hAnsiTheme="minorHAnsi"/>
        </w:rPr>
        <w:t>in the case of an adversary with little or no ability to return fire in cyberspace, the United States might have an even greater asymmetric advantage than it does with its conventional military capabilities.</w:t>
      </w:r>
    </w:p>
    <w:p w:rsidR="00A84BC4" w:rsidRPr="0064610C" w:rsidRDefault="00A84BC4" w:rsidP="00A84BC4">
      <w:pPr>
        <w:pStyle w:val="Heading2"/>
        <w:rPr>
          <w:rFonts w:asciiTheme="minorHAnsi" w:hAnsiTheme="minorHAnsi"/>
        </w:rPr>
      </w:pPr>
      <w:r w:rsidRPr="0064610C">
        <w:rPr>
          <w:rFonts w:asciiTheme="minorHAnsi" w:hAnsiTheme="minorHAnsi"/>
        </w:rPr>
        <w:t>China Tech DA</w:t>
      </w:r>
    </w:p>
    <w:p w:rsidR="00A84BC4" w:rsidRPr="0064610C" w:rsidRDefault="00A84BC4" w:rsidP="00A84BC4">
      <w:pPr>
        <w:pStyle w:val="Heading3"/>
        <w:rPr>
          <w:rFonts w:asciiTheme="minorHAnsi" w:hAnsiTheme="minorHAnsi"/>
        </w:rPr>
      </w:pPr>
      <w:r w:rsidRPr="0064610C">
        <w:rPr>
          <w:rFonts w:asciiTheme="minorHAnsi" w:hAnsiTheme="minorHAnsi"/>
        </w:rPr>
        <w:t>CX Questions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Customers are shifting to foreign products now – why does the plan reverse that trend?</w:t>
      </w:r>
    </w:p>
    <w:p w:rsidR="00A84BC4" w:rsidRPr="0064610C" w:rsidRDefault="00A84BC4" w:rsidP="00A84BC4">
      <w:pPr>
        <w:pStyle w:val="Heading3"/>
        <w:rPr>
          <w:rFonts w:asciiTheme="minorHAnsi" w:hAnsiTheme="minorHAnsi"/>
        </w:rPr>
      </w:pPr>
      <w:r w:rsidRPr="0064610C">
        <w:rPr>
          <w:rFonts w:asciiTheme="minorHAnsi" w:hAnsiTheme="minorHAnsi"/>
        </w:rPr>
        <w:t>1NC</w:t>
      </w:r>
    </w:p>
    <w:p w:rsidR="00A84BC4" w:rsidRPr="0064610C" w:rsidRDefault="00A84BC4" w:rsidP="00A84BC4">
      <w:pPr>
        <w:pStyle w:val="Heading4"/>
        <w:rPr>
          <w:rFonts w:asciiTheme="minorHAnsi" w:hAnsiTheme="minorHAnsi"/>
        </w:rPr>
      </w:pPr>
      <w:r w:rsidRPr="0064610C">
        <w:rPr>
          <w:rFonts w:asciiTheme="minorHAnsi" w:hAnsiTheme="minorHAnsi"/>
        </w:rPr>
        <w:t>NSA spying shifts tech dominance to China but it’s fragile—reversing the trend now kills China</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Li and McElveen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(Cheng Li; Ryan Mcelveen. Cheng Li received a M.A. in Asian studies from the University of California, Berkeley and a Ph.D. in political science from Princeton University. He is director of the John L. Thornton China Center and a senior fellow in the Foreign Policy program at Brookings. He is also a director of the Nationsal Committee on U.S.-China Relations. Li focuses on the transformation of political leaders, generational change and technological development in China. "NSA Revelations Have Irreparably Hurt U.S. Corporations in China," Brookings Institution. 12-12-2013. http://www.brookings.edu/research/opinions/2013/12/12-nsa-revelations-hurt-corporations-china-li-mcelveen//ghs-kw)</w:t>
      </w:r>
    </w:p>
    <w:p w:rsidR="00A84BC4" w:rsidRPr="0064610C" w:rsidRDefault="00A84BC4" w:rsidP="00A84BC4">
      <w:pPr>
        <w:rPr>
          <w:rFonts w:asciiTheme="minorHAnsi" w:hAnsiTheme="minorHAnsi"/>
          <w:sz w:val="14"/>
        </w:rPr>
      </w:pPr>
      <w:r w:rsidRPr="0064610C">
        <w:rPr>
          <w:rFonts w:asciiTheme="minorHAnsi" w:hAnsiTheme="minorHAnsi"/>
          <w:sz w:val="14"/>
        </w:rPr>
        <w:t xml:space="preserve">For the Obama administration, Snowden’s timing could not have been worse. </w:t>
      </w:r>
      <w:r w:rsidRPr="0064610C">
        <w:rPr>
          <w:rStyle w:val="StyleUnderline"/>
          <w:rFonts w:asciiTheme="minorHAnsi" w:hAnsiTheme="minorHAnsi"/>
        </w:rPr>
        <w:t>The first story about the NSA appeared in The Guardian on June 5. When Obama and Xi met in California two days later, the United States had lost all credibility on the cyber security issue.</w:t>
      </w:r>
      <w:r w:rsidRPr="0064610C">
        <w:rPr>
          <w:rFonts w:asciiTheme="minorHAnsi" w:hAnsiTheme="minorHAnsi"/>
          <w:sz w:val="14"/>
        </w:rPr>
        <w:t xml:space="preserve"> Instead of providing Obama with the perfect opportunity to confront China about its years of intellectual property theft from U.S. firms, the Sunnylands meeting forced Obama to resort to a defensive posture. Reflecting on how the tables had turned, the media reported that President Xi chose to stay off-site at a nearby Hyatt hotel out of fear of eavesdropping. After the Sunnylands summit,</w:t>
      </w:r>
      <w:r w:rsidRPr="0064610C">
        <w:rPr>
          <w:rStyle w:val="StyleUnderline"/>
          <w:rFonts w:asciiTheme="minorHAnsi" w:hAnsiTheme="minorHAnsi"/>
        </w:rPr>
        <w:t xml:space="preserve"> </w:t>
      </w:r>
      <w:r w:rsidRPr="0064610C">
        <w:rPr>
          <w:rStyle w:val="Emphasis"/>
          <w:rFonts w:asciiTheme="minorHAnsi" w:hAnsiTheme="minorHAnsi"/>
        </w:rPr>
        <w:t>the Chinese government turned to official media to launch a public campaign against U.S. technology firms operating in China through its “de-Cisco”</w:t>
      </w:r>
      <w:r w:rsidRPr="0064610C">
        <w:rPr>
          <w:rFonts w:asciiTheme="minorHAnsi" w:hAnsiTheme="minorHAnsi"/>
          <w:sz w:val="14"/>
        </w:rPr>
        <w:t xml:space="preserve"> (qu Sike hua) </w:t>
      </w:r>
      <w:r w:rsidRPr="0064610C">
        <w:rPr>
          <w:rStyle w:val="Emphasis"/>
          <w:rFonts w:asciiTheme="minorHAnsi" w:hAnsiTheme="minorHAnsi"/>
        </w:rPr>
        <w:t xml:space="preserve">movement. </w:t>
      </w:r>
      <w:r w:rsidRPr="0064610C">
        <w:rPr>
          <w:rStyle w:val="StyleUnderline"/>
          <w:rFonts w:asciiTheme="minorHAnsi" w:hAnsiTheme="minorHAnsi"/>
        </w:rPr>
        <w:t xml:space="preserve">By targeting Cisco, the U.S. networking company </w:t>
      </w:r>
      <w:r w:rsidRPr="0064610C">
        <w:rPr>
          <w:rFonts w:asciiTheme="minorHAnsi" w:hAnsiTheme="minorHAnsi"/>
          <w:sz w:val="14"/>
        </w:rPr>
        <w:t xml:space="preserve">that had helped many local Chinese governments develop and improve their IT infrastructures beginning in the mid-1990s, </w:t>
      </w:r>
      <w:r w:rsidRPr="0064610C">
        <w:rPr>
          <w:rStyle w:val="StyleUnderline"/>
          <w:rFonts w:asciiTheme="minorHAnsi" w:hAnsiTheme="minorHAnsi"/>
        </w:rPr>
        <w:t>the Chinese government struck at the very core of U.S.-China technological and economic collaboration. The movement</w:t>
      </w:r>
      <w:r w:rsidRPr="0064610C">
        <w:rPr>
          <w:rFonts w:asciiTheme="minorHAnsi" w:hAnsiTheme="minorHAnsi"/>
          <w:sz w:val="14"/>
        </w:rPr>
        <w:t xml:space="preserve"> began with the publication of an issue of China Economic Weekly titled “He’s Watching You” that </w:t>
      </w:r>
      <w:r w:rsidRPr="0064610C">
        <w:rPr>
          <w:rStyle w:val="StyleUnderline"/>
          <w:rFonts w:asciiTheme="minorHAnsi" w:hAnsiTheme="minorHAnsi"/>
        </w:rPr>
        <w:t>singled out eight U.S. firms as “guardian warriors” who had infiltrated the Chinese market: Apple, Cisco, Google, IBM, Intel, Microsoft, Oracle and Qualcomm.</w:t>
      </w:r>
      <w:r w:rsidRPr="0064610C">
        <w:rPr>
          <w:rFonts w:asciiTheme="minorHAnsi" w:hAnsiTheme="minorHAnsi"/>
          <w:sz w:val="14"/>
        </w:rPr>
        <w:t xml:space="preserve"> Cisco, however, was designated as the “most horrible” of these warriors because of its pervasive reach into China’s financial and governmental sectors. </w:t>
      </w:r>
      <w:r w:rsidRPr="0064610C">
        <w:rPr>
          <w:rStyle w:val="StyleUnderline"/>
          <w:rFonts w:asciiTheme="minorHAnsi" w:hAnsiTheme="minorHAnsi"/>
        </w:rPr>
        <w:t xml:space="preserve">For these U.S. technology firms, China is a vital source of business that represents a fast-growing slice of the global technology market. </w:t>
      </w:r>
      <w:r w:rsidRPr="0064610C">
        <w:rPr>
          <w:rStyle w:val="Emphasis"/>
          <w:rFonts w:asciiTheme="minorHAnsi" w:hAnsiTheme="minorHAnsi"/>
        </w:rPr>
        <w:t xml:space="preserve">After the Chinese official media began disparaging the “guardian warriors” in June, the sales of those companies have fallen precipitously. </w:t>
      </w:r>
      <w:r w:rsidRPr="0064610C">
        <w:rPr>
          <w:rFonts w:asciiTheme="minorHAnsi" w:hAnsiTheme="minorHAnsi"/>
          <w:sz w:val="14"/>
        </w:rPr>
        <w:t xml:space="preserve">With the release of its third quarter earnings in November, </w:t>
      </w:r>
      <w:r w:rsidRPr="0064610C">
        <w:rPr>
          <w:rStyle w:val="StyleUnderline"/>
          <w:rFonts w:asciiTheme="minorHAnsi" w:hAnsiTheme="minorHAnsi"/>
        </w:rPr>
        <w:t>Cisco reported that orders from China fell 18 percent f</w:t>
      </w:r>
      <w:r w:rsidRPr="0064610C">
        <w:rPr>
          <w:rFonts w:asciiTheme="minorHAnsi" w:hAnsiTheme="minorHAnsi"/>
          <w:sz w:val="14"/>
        </w:rPr>
        <w:t xml:space="preserve">rom the same period a year earlier and projected that overall revenue would fall 8 to 10 percent as a result, according to Reuters. </w:t>
      </w:r>
      <w:r w:rsidRPr="0064610C">
        <w:rPr>
          <w:rStyle w:val="StyleUnderline"/>
          <w:rFonts w:asciiTheme="minorHAnsi" w:hAnsiTheme="minorHAnsi"/>
        </w:rPr>
        <w:t>IBM reported that its revenue from the Chinese market fell 22 percent</w:t>
      </w:r>
      <w:r w:rsidRPr="0064610C">
        <w:rPr>
          <w:rFonts w:asciiTheme="minorHAnsi" w:hAnsiTheme="minorHAnsi"/>
          <w:sz w:val="14"/>
        </w:rPr>
        <w:t xml:space="preserve">, which resulted in a 4 percent drop in overall profit. Similarly, </w:t>
      </w:r>
      <w:r w:rsidRPr="0064610C">
        <w:rPr>
          <w:rStyle w:val="StyleUnderline"/>
          <w:rFonts w:asciiTheme="minorHAnsi" w:hAnsiTheme="minorHAnsi"/>
        </w:rPr>
        <w:t xml:space="preserve">Microsoft has said that China had become its weakest market. </w:t>
      </w:r>
      <w:r w:rsidRPr="0064610C">
        <w:rPr>
          <w:rFonts w:asciiTheme="minorHAnsi" w:hAnsiTheme="minorHAnsi"/>
          <w:sz w:val="14"/>
        </w:rPr>
        <w:t xml:space="preserve">However, smaller U.S. technology firms working in China have not seen the same slowdown in business. Juniper Networks, a networking rival to Cisco, and EMC Corp, a storage system maker, both saw increased business in the third quarter. As </w:t>
      </w:r>
      <w:r w:rsidRPr="0064610C">
        <w:rPr>
          <w:rStyle w:val="StyleUnderline"/>
          <w:rFonts w:asciiTheme="minorHAnsi" w:hAnsiTheme="minorHAnsi"/>
        </w:rPr>
        <w:t>the Chinese</w:t>
      </w:r>
      <w:r w:rsidRPr="0064610C">
        <w:rPr>
          <w:rFonts w:asciiTheme="minorHAnsi" w:hAnsiTheme="minorHAnsi"/>
          <w:sz w:val="14"/>
        </w:rPr>
        <w:t xml:space="preserve"> continue to shun the “guardian warriors,” they </w:t>
      </w:r>
      <w:r w:rsidRPr="0064610C">
        <w:rPr>
          <w:rStyle w:val="StyleUnderline"/>
          <w:rFonts w:asciiTheme="minorHAnsi" w:hAnsiTheme="minorHAnsi"/>
        </w:rPr>
        <w:t>may turn to similar but smaller U.S. firms</w:t>
      </w:r>
      <w:r w:rsidRPr="0064610C">
        <w:rPr>
          <w:rFonts w:asciiTheme="minorHAnsi" w:hAnsiTheme="minorHAnsi"/>
          <w:sz w:val="14"/>
        </w:rPr>
        <w:t xml:space="preserve"> until domestic Chinese firms are ready to assume their role. In the meantime, </w:t>
      </w:r>
      <w:r w:rsidRPr="0064610C">
        <w:rPr>
          <w:rStyle w:val="StyleUnderline"/>
          <w:rFonts w:asciiTheme="minorHAnsi" w:hAnsiTheme="minorHAnsi"/>
        </w:rPr>
        <w:t>trying to completely “de-Cisco” would be too costly for China</w:t>
      </w:r>
      <w:r w:rsidRPr="0064610C">
        <w:rPr>
          <w:rFonts w:asciiTheme="minorHAnsi" w:hAnsiTheme="minorHAnsi"/>
          <w:sz w:val="14"/>
        </w:rPr>
        <w:t xml:space="preserve">, as Cisco’s network infrastructure has become too deeply embedded around the country. </w:t>
      </w:r>
      <w:r w:rsidRPr="0064610C">
        <w:rPr>
          <w:rStyle w:val="StyleUnderline"/>
          <w:rFonts w:asciiTheme="minorHAnsi" w:hAnsiTheme="minorHAnsi"/>
        </w:rPr>
        <w:t xml:space="preserve">Chinese technology firms have greatly benefited in the aftermath of the Snowden revelations. </w:t>
      </w:r>
      <w:r w:rsidRPr="0064610C">
        <w:rPr>
          <w:rFonts w:asciiTheme="minorHAnsi" w:hAnsiTheme="minorHAnsi"/>
          <w:sz w:val="14"/>
        </w:rPr>
        <w:t xml:space="preserve">For example, the share price of China National Software has increased 250 percent since June. In addition, </w:t>
      </w:r>
      <w:r w:rsidRPr="0064610C">
        <w:rPr>
          <w:rStyle w:val="StyleUnderline"/>
          <w:rFonts w:asciiTheme="minorHAnsi" w:hAnsiTheme="minorHAnsi"/>
        </w:rPr>
        <w:t>the Chinese government continues to push for faster development of its technology industry</w:t>
      </w:r>
      <w:r w:rsidRPr="0064610C">
        <w:rPr>
          <w:rFonts w:asciiTheme="minorHAnsi" w:hAnsiTheme="minorHAnsi"/>
          <w:sz w:val="14"/>
        </w:rPr>
        <w:t xml:space="preserve">, in which it has invested since the early 1990s, </w:t>
      </w:r>
      <w:r w:rsidRPr="0064610C">
        <w:rPr>
          <w:rStyle w:val="StyleUnderline"/>
          <w:rFonts w:asciiTheme="minorHAnsi" w:hAnsiTheme="minorHAnsi"/>
        </w:rPr>
        <w:t>by funding the development of supercomputers and satellite navigation systems</w:t>
      </w:r>
      <w:r w:rsidRPr="0064610C">
        <w:rPr>
          <w:rFonts w:asciiTheme="minorHAnsi" w:hAnsiTheme="minorHAnsi"/>
          <w:sz w:val="14"/>
        </w:rPr>
        <w:t xml:space="preserve">. Still, China’s current investment in cyber security cannot compare with that of the United States. The U.S. government spends $6.5 billion annually on cyber security, whereas China spends $400 million, according to NetentSec CEO Yuan Shengang. But that will not be the case for long. </w:t>
      </w:r>
      <w:r w:rsidRPr="0064610C">
        <w:rPr>
          <w:rStyle w:val="StyleUnderline"/>
          <w:rFonts w:asciiTheme="minorHAnsi" w:hAnsiTheme="minorHAnsi"/>
        </w:rPr>
        <w:t xml:space="preserve">The Chinese government’s investment in both cyber espionage and cyber security will continue to increase, and that investment will overwhelmingly benefit Chinese technology corporations. </w:t>
      </w:r>
      <w:r w:rsidRPr="0064610C">
        <w:rPr>
          <w:rStyle w:val="Emphasis"/>
          <w:rFonts w:asciiTheme="minorHAnsi" w:hAnsiTheme="minorHAnsi"/>
        </w:rPr>
        <w:t xml:space="preserve">China’s reliance on the eight American “guardian warrior” corporations will diminish as its domestic firms develop commensurate capabilities. </w:t>
      </w:r>
      <w:r w:rsidRPr="0064610C">
        <w:rPr>
          <w:rFonts w:asciiTheme="minorHAnsi" w:hAnsiTheme="minorHAnsi"/>
          <w:sz w:val="14"/>
        </w:rPr>
        <w:t xml:space="preserve">Bolstering China’s cyber capabilities may emerge as one of the goals of China’s National Security Committee, which was formed after the Third Plenary Meeting of the 18th Party Congress in November. Modeled on the U.S. National Security Council and led by President Xi Jinping, the committee was established to centralize coordination and quicken response time, although it is not yet clear how much of its efforts will be focused domestically or internationally. The Third Plenum also brought further reform and opening of China’s economy, including encouraging more competition in the private sector. The Chinese leadership continues to solicit foreign investment, as evidenced by in the newly established Shanghai Free Trade Zone. However, </w:t>
      </w:r>
      <w:r w:rsidRPr="0064610C">
        <w:rPr>
          <w:rStyle w:val="Emphasis"/>
          <w:rFonts w:asciiTheme="minorHAnsi" w:hAnsiTheme="minorHAnsi"/>
        </w:rPr>
        <w:t>there is no doubt that investments by foreign technology companies are less welcome than investments from other sectors because of the Snowden revelations.</w:t>
      </w:r>
      <w:r w:rsidRPr="0064610C">
        <w:rPr>
          <w:rFonts w:asciiTheme="minorHAnsi" w:hAnsiTheme="minorHAnsi"/>
          <w:sz w:val="14"/>
        </w:rPr>
        <w:t xml:space="preserve"> </w:t>
      </w:r>
    </w:p>
    <w:p w:rsidR="00A84BC4" w:rsidRPr="0064610C" w:rsidRDefault="00A84BC4" w:rsidP="00A84BC4">
      <w:pPr>
        <w:pStyle w:val="Heading4"/>
        <w:rPr>
          <w:rFonts w:asciiTheme="minorHAnsi" w:hAnsiTheme="minorHAnsi"/>
        </w:rPr>
      </w:pPr>
      <w:r w:rsidRPr="0064610C">
        <w:rPr>
          <w:rFonts w:asciiTheme="minorHAnsi" w:hAnsiTheme="minorHAnsi"/>
        </w:rPr>
        <w:t>The AFF reclaims US tech leadership from China</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Castro and McQuinn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(Castro, Daniel and McQuinn, Alan. Information Technology and Innovation Foundation. The Information Technology and Innovation Foundation (ITIF) is a Washington, D.C.-based think tank at the cutting edge of designing innovation strategies and technology policies to create economic opportunities and improve quality of life in the United States and around the world. Founded in 2006, ITIF is a 501(c) 3 nonprofit, non-partisan organization that documents the beneficial role technology plays in our lives and provides pragmatic ideas for improving technology-driven productivity, boosting competitiveness, and meeting today’s global challenges through innovation. Daniel Castro is the vice president of the Information Technology and Innovation Foundation. His research interests include health IT, data privacy, e-commerce, e-government, electronic voting, information security, and accessibility. Before joining ITIF, Mr. Castro worked as an IT analyst at the Government Accountability Office (GAO) where he audited IT security and management controls at various government agencies. He has a B.S. in Foreign Service from Georgetown University and an M.S. in Information Security Technology and Management from Carnegie Mellon University. Alan McQuinn is a research assistant with the Information Technology and Innovation Foundation. Prior to joining ITIF, Mr. McQuinn was a telecommunications fellow for Congresswoman Anna Eshoo and an intern for the Federal Communications Commission in the Office of Legislative Affairs. He got his B.S. in Political Communications and Public Relations from the University of Texas at Austin. “Beyond the USA Freedom Act: How U.S. Surveillance Still Subverts U.S. Competitiveness,” ITIF. June 2015. http://www2.itif.org/2015-beyond-usa-freedom-act.pdf//ghs-kw)</w:t>
      </w:r>
    </w:p>
    <w:p w:rsidR="00A84BC4" w:rsidRPr="0064610C" w:rsidRDefault="00A84BC4" w:rsidP="00A84BC4">
      <w:pPr>
        <w:rPr>
          <w:rStyle w:val="Emphasis"/>
          <w:rFonts w:asciiTheme="minorHAnsi" w:hAnsiTheme="minorHAnsi"/>
        </w:rPr>
      </w:pPr>
      <w:r w:rsidRPr="0064610C">
        <w:rPr>
          <w:rFonts w:asciiTheme="minorHAnsi" w:hAnsiTheme="minorHAnsi"/>
          <w:sz w:val="16"/>
        </w:rPr>
        <w:t xml:space="preserve">CONCLUSION When historians write about this period in U.S. history </w:t>
      </w:r>
      <w:r w:rsidRPr="0064610C">
        <w:rPr>
          <w:rStyle w:val="StyleUnderline"/>
          <w:rFonts w:asciiTheme="minorHAnsi" w:hAnsiTheme="minorHAnsi"/>
        </w:rPr>
        <w:t>it could very well be that</w:t>
      </w:r>
      <w:r w:rsidRPr="0064610C">
        <w:rPr>
          <w:rFonts w:asciiTheme="minorHAnsi" w:hAnsiTheme="minorHAnsi"/>
          <w:sz w:val="16"/>
        </w:rPr>
        <w:t xml:space="preserve"> one of the themes will be </w:t>
      </w:r>
      <w:r w:rsidRPr="0064610C">
        <w:rPr>
          <w:rStyle w:val="StyleUnderline"/>
          <w:rFonts w:asciiTheme="minorHAnsi" w:hAnsiTheme="minorHAnsi"/>
        </w:rPr>
        <w:t>how the United States lost its global technology leadership to other nations.</w:t>
      </w:r>
      <w:r w:rsidRPr="0064610C">
        <w:rPr>
          <w:rFonts w:asciiTheme="minorHAnsi" w:hAnsiTheme="minorHAnsi"/>
          <w:sz w:val="16"/>
        </w:rPr>
        <w:t xml:space="preserve"> And clearly </w:t>
      </w:r>
      <w:r w:rsidRPr="0064610C">
        <w:rPr>
          <w:rStyle w:val="StyleUnderline"/>
          <w:rFonts w:asciiTheme="minorHAnsi" w:hAnsiTheme="minorHAnsi"/>
        </w:rPr>
        <w:t>one of the factors</w:t>
      </w:r>
      <w:r w:rsidRPr="0064610C">
        <w:rPr>
          <w:rFonts w:asciiTheme="minorHAnsi" w:hAnsiTheme="minorHAnsi"/>
          <w:sz w:val="16"/>
        </w:rPr>
        <w:t xml:space="preserve"> they would point to </w:t>
      </w:r>
      <w:r w:rsidRPr="0064610C">
        <w:rPr>
          <w:rStyle w:val="StyleUnderline"/>
          <w:rFonts w:asciiTheme="minorHAnsi" w:hAnsiTheme="minorHAnsi"/>
        </w:rPr>
        <w:t>is the long-standing privileging of U.S. national security interests</w:t>
      </w:r>
      <w:r w:rsidRPr="0064610C">
        <w:rPr>
          <w:rFonts w:asciiTheme="minorHAnsi" w:hAnsiTheme="minorHAnsi"/>
          <w:sz w:val="16"/>
        </w:rPr>
        <w:t xml:space="preserve"> over U.S. industrial and commercial interests when it comes to U.S. foreign policy. This has occurred over the last few years as </w:t>
      </w:r>
      <w:r w:rsidRPr="0064610C">
        <w:rPr>
          <w:rStyle w:val="StyleUnderline"/>
          <w:rFonts w:asciiTheme="minorHAnsi" w:hAnsiTheme="minorHAnsi"/>
        </w:rPr>
        <w:t xml:space="preserve">the U.S. government has </w:t>
      </w:r>
      <w:r w:rsidRPr="0064610C">
        <w:rPr>
          <w:rFonts w:asciiTheme="minorHAnsi" w:hAnsiTheme="minorHAnsi"/>
          <w:sz w:val="16"/>
        </w:rPr>
        <w:t xml:space="preserve">done relatively little to address the rising commercial challenge to U.S. technology companies, all the while </w:t>
      </w:r>
      <w:r w:rsidRPr="0064610C">
        <w:rPr>
          <w:rStyle w:val="StyleUnderline"/>
          <w:rFonts w:asciiTheme="minorHAnsi" w:hAnsiTheme="minorHAnsi"/>
        </w:rPr>
        <w:t>put</w:t>
      </w:r>
      <w:r w:rsidRPr="0064610C">
        <w:rPr>
          <w:rFonts w:asciiTheme="minorHAnsi" w:hAnsiTheme="minorHAnsi"/>
          <w:sz w:val="16"/>
        </w:rPr>
        <w:t xml:space="preserve">ting </w:t>
      </w:r>
      <w:r w:rsidRPr="0064610C">
        <w:rPr>
          <w:rStyle w:val="StyleUnderline"/>
          <w:rFonts w:asciiTheme="minorHAnsi" w:hAnsiTheme="minorHAnsi"/>
        </w:rPr>
        <w:t xml:space="preserve">intelligence gathering first and foremost. </w:t>
      </w:r>
      <w:r w:rsidRPr="0064610C">
        <w:rPr>
          <w:rFonts w:asciiTheme="minorHAnsi" w:hAnsiTheme="minorHAnsi"/>
          <w:sz w:val="16"/>
        </w:rPr>
        <w:t xml:space="preserve">Indeed, </w:t>
      </w:r>
      <w:r w:rsidRPr="0064610C">
        <w:rPr>
          <w:rStyle w:val="StyleUnderline"/>
          <w:rFonts w:asciiTheme="minorHAnsi" w:hAnsiTheme="minorHAnsi"/>
        </w:rPr>
        <w:t xml:space="preserve">policy decisions by the U.S. intelligence community have reverberated throughout the global economy. </w:t>
      </w:r>
      <w:r w:rsidRPr="0064610C">
        <w:rPr>
          <w:rStyle w:val="Emphasis"/>
          <w:rFonts w:asciiTheme="minorHAnsi" w:hAnsiTheme="minorHAnsi"/>
        </w:rPr>
        <w:t>If the U.S. tech industry is to remain the leader in the global marketplace, then the U.S. government will need to set a new course</w:t>
      </w:r>
      <w:r w:rsidRPr="0064610C">
        <w:rPr>
          <w:rFonts w:asciiTheme="minorHAnsi" w:hAnsiTheme="minorHAnsi"/>
          <w:sz w:val="16"/>
        </w:rPr>
        <w:t xml:space="preserve"> that balances economic interests with national security interests. </w:t>
      </w:r>
      <w:r w:rsidRPr="0064610C">
        <w:rPr>
          <w:rStyle w:val="StyleUnderline"/>
          <w:rFonts w:asciiTheme="minorHAnsi" w:hAnsiTheme="minorHAnsi"/>
        </w:rPr>
        <w:t>The cost of inaction is</w:t>
      </w:r>
      <w:r w:rsidRPr="0064610C">
        <w:rPr>
          <w:rFonts w:asciiTheme="minorHAnsi" w:hAnsiTheme="minorHAnsi"/>
          <w:sz w:val="16"/>
        </w:rPr>
        <w:t xml:space="preserve"> not only short-term economic losses for U.S. companies, but a wave of protectionist </w:t>
      </w:r>
      <w:r w:rsidRPr="0064610C">
        <w:rPr>
          <w:rStyle w:val="Emphasis"/>
          <w:rFonts w:asciiTheme="minorHAnsi" w:hAnsiTheme="minorHAnsi"/>
        </w:rPr>
        <w:t>policies that will systematically weaken U.S. technology competiveness in years to come,</w:t>
      </w:r>
      <w:r w:rsidRPr="0064610C">
        <w:rPr>
          <w:rFonts w:asciiTheme="minorHAnsi" w:hAnsiTheme="minorHAnsi"/>
          <w:sz w:val="16"/>
        </w:rPr>
        <w:t xml:space="preserve"> with impacts on economic growth, jobs, trade balance, and national security through a weakened industrial base. </w:t>
      </w:r>
      <w:r w:rsidRPr="0064610C">
        <w:rPr>
          <w:rStyle w:val="Emphasis"/>
          <w:rFonts w:asciiTheme="minorHAnsi" w:hAnsiTheme="minorHAnsi"/>
        </w:rPr>
        <w:t>Only by taking decisive steps to reform its digital surveillance activities will the U.S. government enable its tech industry to effectively compete in the global market.</w:t>
      </w:r>
    </w:p>
    <w:p w:rsidR="00A84BC4" w:rsidRPr="0064610C" w:rsidRDefault="00A84BC4" w:rsidP="00A84BC4">
      <w:pPr>
        <w:pStyle w:val="Heading4"/>
        <w:rPr>
          <w:rFonts w:asciiTheme="minorHAnsi" w:hAnsiTheme="minorHAnsi"/>
        </w:rPr>
      </w:pPr>
      <w:r w:rsidRPr="0064610C">
        <w:rPr>
          <w:rFonts w:asciiTheme="minorHAnsi" w:hAnsiTheme="minorHAnsi"/>
        </w:rPr>
        <w:t>Growth is slowing now—innovation and tech are key to sustain CCP legitimacy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Ebner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(Julia Ebner. Julia Ebner received her MSc in International Relations and Affairs and her MSc in Political Economy, Development Economics, and Natural Resources from Peking University. She was a researcher at the European Institute of Asia Studies. "Entrepreneurs: China’s Next Growth Engine?," Diplomat. 8-7-2014. http://thediplomat.com/2014/08/entrepreneurs-chinas-next-growth-engine///ghs-kw)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Should </w:t>
      </w:r>
      <w:r w:rsidRPr="0064610C">
        <w:rPr>
          <w:rStyle w:val="StyleUnderline"/>
          <w:rFonts w:asciiTheme="minorHAnsi" w:hAnsiTheme="minorHAnsi"/>
        </w:rPr>
        <w:t>China</w:t>
      </w:r>
      <w:r w:rsidRPr="0064610C">
        <w:rPr>
          <w:rFonts w:asciiTheme="minorHAnsi" w:hAnsiTheme="minorHAnsi"/>
          <w:sz w:val="16"/>
        </w:rPr>
        <w:t xml:space="preserve"> want to remain an international economic superpower, it </w:t>
      </w:r>
      <w:r w:rsidRPr="0064610C">
        <w:rPr>
          <w:rStyle w:val="StyleUnderline"/>
          <w:rFonts w:asciiTheme="minorHAnsi" w:hAnsiTheme="minorHAnsi"/>
        </w:rPr>
        <w:t>will need to substitute its current growth model</w:t>
      </w:r>
      <w:r w:rsidRPr="0064610C">
        <w:rPr>
          <w:rFonts w:asciiTheme="minorHAnsi" w:hAnsiTheme="minorHAnsi"/>
          <w:sz w:val="16"/>
        </w:rPr>
        <w:t xml:space="preserve"> – one largely based on abundant, cheap labor – </w:t>
      </w:r>
      <w:r w:rsidRPr="0064610C">
        <w:rPr>
          <w:rStyle w:val="StyleUnderline"/>
          <w:rFonts w:asciiTheme="minorHAnsi" w:hAnsiTheme="minorHAnsi"/>
        </w:rPr>
        <w:t>with a different comparative advantage that can lay the foundation for a new, more sustainable growth strategy.</w:t>
      </w:r>
      <w:r w:rsidRPr="0064610C">
        <w:rPr>
          <w:rFonts w:asciiTheme="minorHAnsi" w:hAnsiTheme="minorHAnsi"/>
          <w:sz w:val="16"/>
        </w:rPr>
        <w:t xml:space="preserve"> Chinese policymakers are hoping now that </w:t>
      </w:r>
      <w:r w:rsidRPr="0064610C">
        <w:rPr>
          <w:rStyle w:val="Emphasis"/>
          <w:rFonts w:asciiTheme="minorHAnsi" w:hAnsiTheme="minorHAnsi"/>
          <w:highlight w:val="green"/>
        </w:rPr>
        <w:t>an emerging entrepreneurship may fit that bill, with start-ups</w:t>
      </w:r>
      <w:r w:rsidRPr="0064610C">
        <w:rPr>
          <w:rStyle w:val="Emphasis"/>
          <w:rFonts w:asciiTheme="minorHAnsi" w:hAnsiTheme="minorHAnsi"/>
        </w:rPr>
        <w:t xml:space="preserve"> and family-run enterprises potentially </w:t>
      </w:r>
      <w:r w:rsidRPr="0064610C">
        <w:rPr>
          <w:rStyle w:val="Emphasis"/>
          <w:rFonts w:asciiTheme="minorHAnsi" w:hAnsiTheme="minorHAnsi"/>
          <w:highlight w:val="green"/>
        </w:rPr>
        <w:t>becoming a major driver of sustainable growth and</w:t>
      </w:r>
      <w:r w:rsidRPr="0064610C">
        <w:rPr>
          <w:rStyle w:val="Emphasis"/>
          <w:rFonts w:asciiTheme="minorHAnsi" w:hAnsiTheme="minorHAnsi"/>
        </w:rPr>
        <w:t xml:space="preserve"> thus </w:t>
      </w:r>
      <w:r w:rsidRPr="0064610C">
        <w:rPr>
          <w:rStyle w:val="Emphasis"/>
          <w:rFonts w:asciiTheme="minorHAnsi" w:hAnsiTheme="minorHAnsi"/>
          <w:highlight w:val="green"/>
        </w:rPr>
        <w:t>replacing the country’s current economic model</w:t>
      </w:r>
      <w:r w:rsidRPr="0064610C">
        <w:rPr>
          <w:rStyle w:val="Emphasis"/>
          <w:rFonts w:asciiTheme="minorHAnsi" w:hAnsiTheme="minorHAnsi"/>
        </w:rPr>
        <w:t>.</w:t>
      </w:r>
      <w:r w:rsidRPr="0064610C">
        <w:rPr>
          <w:rFonts w:asciiTheme="minorHAnsi" w:hAnsiTheme="minorHAnsi"/>
          <w:sz w:val="16"/>
        </w:rPr>
        <w:t xml:space="preserve"> In 2014, </w:t>
      </w:r>
      <w:r w:rsidRPr="0064610C">
        <w:rPr>
          <w:rStyle w:val="StyleUnderline"/>
          <w:rFonts w:asciiTheme="minorHAnsi" w:hAnsiTheme="minorHAnsi"/>
        </w:rPr>
        <w:t>international conferences on private entrepreneurship and innovation were organized all across China</w:t>
      </w:r>
      <w:r w:rsidRPr="0064610C">
        <w:rPr>
          <w:rFonts w:asciiTheme="minorHAnsi" w:hAnsiTheme="minorHAnsi"/>
          <w:sz w:val="16"/>
        </w:rPr>
        <w:t xml:space="preserve">: The China Council for the Promotion of International Trade organized its first annual Global Innovation Economic Congress, while </w:t>
      </w:r>
      <w:r w:rsidRPr="0064610C">
        <w:rPr>
          <w:rStyle w:val="StyleUnderline"/>
          <w:rFonts w:asciiTheme="minorHAnsi" w:hAnsiTheme="minorHAnsi"/>
        </w:rPr>
        <w:t>numerous innovation-related conferences were held at well-known Chinese universities such as Tsinghua University, Jilin University and Wuhan University.</w:t>
      </w:r>
      <w:r w:rsidRPr="0064610C">
        <w:rPr>
          <w:rFonts w:asciiTheme="minorHAnsi" w:hAnsiTheme="minorHAnsi"/>
          <w:sz w:val="16"/>
        </w:rPr>
        <w:t xml:space="preserve"> New Growth Model Needed Although China still ranks among the fastest growing economies in the world, the country’s growth rates have decreased notably over the past few years. </w:t>
      </w:r>
      <w:r w:rsidRPr="0064610C">
        <w:rPr>
          <w:rStyle w:val="StyleUnderline"/>
          <w:rFonts w:asciiTheme="minorHAnsi" w:hAnsiTheme="minorHAnsi"/>
        </w:rPr>
        <w:t>From the 1990s until the 2008 financial crisis, China’s GDP growth was consistently in the double digits</w:t>
      </w:r>
      <w:r w:rsidRPr="0064610C">
        <w:rPr>
          <w:rFonts w:asciiTheme="minorHAnsi" w:hAnsiTheme="minorHAnsi"/>
          <w:sz w:val="16"/>
        </w:rPr>
        <w:t xml:space="preserve"> with only a brief interruption following the Asian financial crisis of 1997. Despite a relatively quick recovery after the global financial crisis, declining export rates resulting from the economic distress of China’s main trading partners have left their mark on the Chinese economy. </w:t>
      </w:r>
      <w:r w:rsidRPr="0064610C">
        <w:rPr>
          <w:rStyle w:val="StyleUnderline"/>
          <w:rFonts w:asciiTheme="minorHAnsi" w:hAnsiTheme="minorHAnsi"/>
          <w:highlight w:val="green"/>
        </w:rPr>
        <w:t>Today’s GDP growth of 7.8 percent is just half</w:t>
      </w:r>
      <w:r w:rsidRPr="0064610C">
        <w:rPr>
          <w:rStyle w:val="StyleUnderline"/>
          <w:rFonts w:asciiTheme="minorHAnsi" w:hAnsiTheme="minorHAnsi"/>
        </w:rPr>
        <w:t xml:space="preserve"> level recorded immediately </w:t>
      </w:r>
      <w:r w:rsidRPr="0064610C">
        <w:rPr>
          <w:rStyle w:val="StyleUnderline"/>
          <w:rFonts w:asciiTheme="minorHAnsi" w:hAnsiTheme="minorHAnsi"/>
          <w:highlight w:val="green"/>
        </w:rPr>
        <w:t>before</w:t>
      </w:r>
      <w:r w:rsidRPr="0064610C">
        <w:rPr>
          <w:rStyle w:val="StyleUnderline"/>
          <w:rFonts w:asciiTheme="minorHAnsi" w:hAnsiTheme="minorHAnsi"/>
        </w:rPr>
        <w:t xml:space="preserve"> the 20</w:t>
      </w:r>
      <w:r w:rsidRPr="0064610C">
        <w:rPr>
          <w:rStyle w:val="StyleUnderline"/>
          <w:rFonts w:asciiTheme="minorHAnsi" w:hAnsiTheme="minorHAnsi"/>
          <w:highlight w:val="green"/>
        </w:rPr>
        <w:t>08</w:t>
      </w:r>
      <w:r w:rsidRPr="0064610C">
        <w:rPr>
          <w:rStyle w:val="StyleUnderline"/>
          <w:rFonts w:asciiTheme="minorHAnsi" w:hAnsiTheme="minorHAnsi"/>
        </w:rPr>
        <w:t xml:space="preserve"> crisis</w:t>
      </w:r>
      <w:r w:rsidRPr="0064610C">
        <w:rPr>
          <w:rFonts w:asciiTheme="minorHAnsi" w:hAnsiTheme="minorHAnsi"/>
          <w:sz w:val="16"/>
        </w:rPr>
        <w:t xml:space="preserve">, according to the latest data provided by the World Bank. </w:t>
      </w:r>
      <w:r w:rsidRPr="0064610C">
        <w:rPr>
          <w:rStyle w:val="Emphasis"/>
          <w:rFonts w:asciiTheme="minorHAnsi" w:hAnsiTheme="minorHAnsi"/>
          <w:highlight w:val="green"/>
        </w:rPr>
        <w:t>This</w:t>
      </w:r>
      <w:r w:rsidRPr="0064610C">
        <w:rPr>
          <w:rFonts w:asciiTheme="minorHAnsi" w:hAnsiTheme="minorHAnsi"/>
          <w:sz w:val="16"/>
        </w:rPr>
        <w:t xml:space="preserve"> recent </w:t>
      </w:r>
      <w:r w:rsidRPr="0064610C">
        <w:rPr>
          <w:rStyle w:val="Emphasis"/>
          <w:rFonts w:asciiTheme="minorHAnsi" w:hAnsiTheme="minorHAnsi"/>
        </w:rPr>
        <w:t>slowdown</w:t>
      </w:r>
      <w:r w:rsidRPr="0064610C">
        <w:rPr>
          <w:rFonts w:asciiTheme="minorHAnsi" w:hAnsiTheme="minorHAnsi"/>
          <w:sz w:val="16"/>
        </w:rPr>
        <w:t xml:space="preserve"> in China’s economic growth </w:t>
      </w:r>
      <w:r w:rsidRPr="0064610C">
        <w:rPr>
          <w:rStyle w:val="Emphasis"/>
          <w:rFonts w:asciiTheme="minorHAnsi" w:hAnsiTheme="minorHAnsi"/>
          <w:highlight w:val="green"/>
        </w:rPr>
        <w:t>has</w:t>
      </w:r>
      <w:r w:rsidRPr="0064610C">
        <w:rPr>
          <w:rFonts w:asciiTheme="minorHAnsi" w:hAnsiTheme="minorHAnsi"/>
          <w:sz w:val="16"/>
        </w:rPr>
        <w:t xml:space="preserve"> naturally </w:t>
      </w:r>
      <w:r w:rsidRPr="0064610C">
        <w:rPr>
          <w:rStyle w:val="Emphasis"/>
          <w:rFonts w:asciiTheme="minorHAnsi" w:hAnsiTheme="minorHAnsi"/>
          <w:highlight w:val="green"/>
        </w:rPr>
        <w:t>been a source of concern for the government. A continuation of</w:t>
      </w:r>
      <w:r w:rsidRPr="0064610C">
        <w:rPr>
          <w:rStyle w:val="Emphasis"/>
          <w:rFonts w:asciiTheme="minorHAnsi" w:hAnsiTheme="minorHAnsi"/>
        </w:rPr>
        <w:t xml:space="preserve"> the country’s phenomenal economic </w:t>
      </w:r>
      <w:r w:rsidRPr="0064610C">
        <w:rPr>
          <w:rStyle w:val="Emphasis"/>
          <w:rFonts w:asciiTheme="minorHAnsi" w:hAnsiTheme="minorHAnsi"/>
          <w:highlight w:val="green"/>
        </w:rPr>
        <w:t>growth is needed to maintain both social stability and the Communist Party’s legitimacy</w:t>
      </w:r>
      <w:r w:rsidRPr="0064610C">
        <w:rPr>
          <w:rStyle w:val="Emphasis"/>
          <w:rFonts w:asciiTheme="minorHAnsi" w:hAnsiTheme="minorHAnsi"/>
        </w:rPr>
        <w:t>. Sustainable economic growth has thus been identified as one of China’s key challenges for the coming decade.</w:t>
      </w:r>
      <w:r w:rsidRPr="0064610C">
        <w:rPr>
          <w:rFonts w:asciiTheme="minorHAnsi" w:hAnsiTheme="minorHAnsi"/>
          <w:sz w:val="16"/>
        </w:rPr>
        <w:t xml:space="preserve"> That challenge is complicated by demographic trends, which are set to have a strongly negative impact on the Chinese economy within the next decade. Researchers anticipate that as a consequence of the country’s one-child policy, introduced in 1977, China will soon experience a sharp decline of its working-age population, leading to a substantial labor force bottleneck. A labor shortage is likely to mean climbing wages, threatening China’s cheap labor edge. The challenge is well described in a recent article published by the International Monetary Fund. Replacing the Cheap Labor Strategy </w:t>
      </w:r>
      <w:r w:rsidRPr="0064610C">
        <w:rPr>
          <w:rStyle w:val="StyleUnderline"/>
          <w:rFonts w:asciiTheme="minorHAnsi" w:hAnsiTheme="minorHAnsi"/>
        </w:rPr>
        <w:t xml:space="preserve">Entrepreneurship is widely recognized as an important engine for economic growth: It contributes positively to economic development by fuelling job markets through the creation of new employment opportunities, by stimulating technological change through increased levels of innovation, and by enhancing the market environment through an intensification of market competition. </w:t>
      </w:r>
      <w:r w:rsidRPr="0064610C">
        <w:rPr>
          <w:rStyle w:val="Emphasis"/>
          <w:rFonts w:asciiTheme="minorHAnsi" w:hAnsiTheme="minorHAnsi"/>
        </w:rPr>
        <w:t xml:space="preserve">Entrepreneurship and </w:t>
      </w:r>
      <w:r w:rsidRPr="0064610C">
        <w:rPr>
          <w:rStyle w:val="Emphasis"/>
          <w:rFonts w:asciiTheme="minorHAnsi" w:hAnsiTheme="minorHAnsi"/>
          <w:highlight w:val="green"/>
        </w:rPr>
        <w:t>innovation have the potential to halt the contraction in China’ economic growth and to replace the country’s unsustainable</w:t>
      </w:r>
      <w:r w:rsidRPr="0064610C">
        <w:rPr>
          <w:rStyle w:val="Emphasis"/>
          <w:rFonts w:asciiTheme="minorHAnsi" w:hAnsiTheme="minorHAnsi"/>
        </w:rPr>
        <w:t xml:space="preserve"> </w:t>
      </w:r>
      <w:r w:rsidRPr="0064610C">
        <w:rPr>
          <w:rStyle w:val="Emphasis"/>
          <w:rFonts w:asciiTheme="minorHAnsi" w:hAnsiTheme="minorHAnsi"/>
          <w:highlight w:val="green"/>
        </w:rPr>
        <w:t>comparative advantage of cheap labor over the long term</w:t>
      </w:r>
      <w:r w:rsidRPr="0064610C">
        <w:rPr>
          <w:rStyle w:val="Emphasis"/>
          <w:rFonts w:asciiTheme="minorHAnsi" w:hAnsiTheme="minorHAnsi"/>
        </w:rPr>
        <w:t>.</w:t>
      </w:r>
      <w:r w:rsidRPr="0064610C">
        <w:rPr>
          <w:rFonts w:asciiTheme="minorHAnsi" w:hAnsiTheme="minorHAnsi"/>
          <w:sz w:val="16"/>
        </w:rPr>
        <w:t xml:space="preserve"> As former Chinese President Hu Jintao stressed in 2006, </w:t>
      </w:r>
      <w:r w:rsidRPr="0064610C">
        <w:rPr>
          <w:rStyle w:val="Emphasis"/>
          <w:rFonts w:asciiTheme="minorHAnsi" w:hAnsiTheme="minorHAnsi"/>
          <w:highlight w:val="green"/>
        </w:rPr>
        <w:t>if China can transform its current growth strategy into one based on innovation</w:t>
      </w:r>
      <w:r w:rsidRPr="0064610C">
        <w:rPr>
          <w:rFonts w:asciiTheme="minorHAnsi" w:hAnsiTheme="minorHAnsi"/>
          <w:sz w:val="16"/>
        </w:rPr>
        <w:t xml:space="preserve"> and entrepreneurship, </w:t>
      </w:r>
      <w:r w:rsidRPr="0064610C">
        <w:rPr>
          <w:rStyle w:val="Emphasis"/>
          <w:rFonts w:asciiTheme="minorHAnsi" w:hAnsiTheme="minorHAnsi"/>
          <w:highlight w:val="green"/>
        </w:rPr>
        <w:t>it could sustain its growth rates and secure a key role in the international world order</w:t>
      </w:r>
      <w:r w:rsidRPr="0064610C">
        <w:rPr>
          <w:rStyle w:val="Emphasis"/>
          <w:rFonts w:asciiTheme="minorHAnsi" w:hAnsiTheme="minorHAnsi"/>
        </w:rPr>
        <w:t>.</w:t>
      </w:r>
      <w:r w:rsidRPr="0064610C">
        <w:rPr>
          <w:rFonts w:asciiTheme="minorHAnsi" w:hAnsiTheme="minorHAnsi"/>
          <w:sz w:val="16"/>
        </w:rPr>
        <w:t xml:space="preserve"> Indeed, increasing</w:t>
      </w:r>
      <w:r w:rsidRPr="0064610C">
        <w:rPr>
          <w:rStyle w:val="StyleUnderline"/>
          <w:rFonts w:asciiTheme="minorHAnsi" w:hAnsiTheme="minorHAnsi"/>
        </w:rPr>
        <w:t xml:space="preserve"> levels of entrepreneurship in the Chinese private sector are likely to lead to technological innovation and productivity increases. This could </w:t>
      </w:r>
      <w:r w:rsidRPr="0064610C">
        <w:rPr>
          <w:rFonts w:asciiTheme="minorHAnsi" w:hAnsiTheme="minorHAnsi"/>
          <w:sz w:val="16"/>
        </w:rPr>
        <w:t xml:space="preserve">prove particularly useful in </w:t>
      </w:r>
      <w:r w:rsidRPr="0064610C">
        <w:rPr>
          <w:rStyle w:val="StyleUnderline"/>
          <w:rFonts w:asciiTheme="minorHAnsi" w:hAnsiTheme="minorHAnsi"/>
        </w:rPr>
        <w:t>offset</w:t>
      </w:r>
      <w:r w:rsidRPr="0064610C">
        <w:rPr>
          <w:rFonts w:asciiTheme="minorHAnsi" w:hAnsiTheme="minorHAnsi"/>
          <w:sz w:val="16"/>
        </w:rPr>
        <w:t xml:space="preserve">ting </w:t>
      </w:r>
      <w:r w:rsidRPr="0064610C">
        <w:rPr>
          <w:rStyle w:val="StyleUnderline"/>
          <w:rFonts w:asciiTheme="minorHAnsi" w:hAnsiTheme="minorHAnsi"/>
        </w:rPr>
        <w:t xml:space="preserve">the workforce bottleneck created by demographic trends. </w:t>
      </w:r>
      <w:r w:rsidRPr="0064610C">
        <w:rPr>
          <w:rStyle w:val="StyleUnderline"/>
          <w:rFonts w:asciiTheme="minorHAnsi" w:hAnsiTheme="minorHAnsi"/>
          <w:highlight w:val="green"/>
        </w:rPr>
        <w:t>Greater innovation would also make China more competitive</w:t>
      </w:r>
      <w:r w:rsidRPr="0064610C">
        <w:rPr>
          <w:rFonts w:asciiTheme="minorHAnsi" w:hAnsiTheme="minorHAnsi"/>
          <w:sz w:val="16"/>
        </w:rPr>
        <w:t xml:space="preserve"> and less dependent on the knowledge and technology of traditional Western trading partners such as the EU and the U.S. </w:t>
      </w:r>
    </w:p>
    <w:p w:rsidR="00A84BC4" w:rsidRPr="0064610C" w:rsidRDefault="00A84BC4" w:rsidP="00A84BC4">
      <w:pPr>
        <w:pStyle w:val="Heading4"/>
        <w:contextualSpacing/>
        <w:rPr>
          <w:rFonts w:asciiTheme="minorHAnsi" w:hAnsiTheme="minorHAnsi"/>
        </w:rPr>
      </w:pPr>
      <w:r w:rsidRPr="0064610C">
        <w:rPr>
          <w:rFonts w:asciiTheme="minorHAnsi" w:hAnsiTheme="minorHAnsi"/>
        </w:rPr>
        <w:t>Economic growth is key to prevent CCP collapse and lashout</w:t>
      </w:r>
    </w:p>
    <w:p w:rsidR="00A84BC4" w:rsidRPr="0064610C" w:rsidRDefault="00A84BC4" w:rsidP="00A84BC4">
      <w:pPr>
        <w:contextualSpacing/>
        <w:rPr>
          <w:rFonts w:asciiTheme="minorHAnsi" w:hAnsiTheme="minorHAnsi"/>
        </w:rPr>
      </w:pPr>
      <w:r w:rsidRPr="0064610C">
        <w:rPr>
          <w:rStyle w:val="Style13ptBold"/>
          <w:rFonts w:asciiTheme="minorHAnsi" w:hAnsiTheme="minorHAnsi"/>
        </w:rPr>
        <w:t>Friedberg 10</w:t>
      </w:r>
      <w:r w:rsidRPr="0064610C">
        <w:rPr>
          <w:rFonts w:asciiTheme="minorHAnsi" w:hAnsiTheme="minorHAnsi"/>
        </w:rPr>
        <w:t>, Professor of Politics and International Affairs – Princeton, Asia Expert – CFR (Aaron, “Implications of the Financial Crisis for the US-China Rivalry,” Survival, Volume 52, Issue 4, August, p. 31 – 54)</w:t>
      </w:r>
    </w:p>
    <w:p w:rsidR="00A84BC4" w:rsidRPr="0064610C" w:rsidRDefault="00A84BC4" w:rsidP="00A84BC4">
      <w:pPr>
        <w:contextualSpacing/>
        <w:rPr>
          <w:rFonts w:asciiTheme="minorHAnsi" w:hAnsiTheme="minorHAnsi"/>
          <w:u w:val="single"/>
        </w:rPr>
      </w:pPr>
      <w:r w:rsidRPr="0064610C">
        <w:rPr>
          <w:rFonts w:asciiTheme="minorHAnsi" w:hAnsiTheme="minorHAnsi"/>
          <w:sz w:val="10"/>
        </w:rPr>
        <w:t xml:space="preserve">Despite its magnitude, </w:t>
      </w:r>
      <w:r w:rsidRPr="0064610C">
        <w:rPr>
          <w:rStyle w:val="StyleUnderline"/>
          <w:rFonts w:asciiTheme="minorHAnsi" w:hAnsiTheme="minorHAnsi"/>
        </w:rPr>
        <w:t>Beijing's stimulus</w:t>
      </w:r>
      <w:r w:rsidRPr="0064610C">
        <w:rPr>
          <w:rFonts w:asciiTheme="minorHAnsi" w:hAnsiTheme="minorHAnsi"/>
          <w:sz w:val="10"/>
        </w:rPr>
        <w:t>programme</w:t>
      </w:r>
      <w:r w:rsidRPr="0064610C">
        <w:rPr>
          <w:rStyle w:val="StyleUnderline"/>
          <w:rFonts w:asciiTheme="minorHAnsi" w:hAnsiTheme="minorHAnsi"/>
        </w:rPr>
        <w:t>was insufficient to forestall</w:t>
      </w:r>
      <w:r w:rsidRPr="0064610C">
        <w:rPr>
          <w:rFonts w:asciiTheme="minorHAnsi" w:hAnsiTheme="minorHAnsi"/>
          <w:sz w:val="10"/>
        </w:rPr>
        <w:t xml:space="preserve"> a sizeable spike in </w:t>
      </w:r>
      <w:r w:rsidRPr="0064610C">
        <w:rPr>
          <w:rStyle w:val="StyleUnderline"/>
          <w:rFonts w:asciiTheme="minorHAnsi" w:hAnsiTheme="minorHAnsi"/>
        </w:rPr>
        <w:t>unemployment.</w:t>
      </w:r>
      <w:r w:rsidRPr="0064610C">
        <w:rPr>
          <w:rFonts w:asciiTheme="minorHAnsi" w:hAnsiTheme="minorHAnsi"/>
          <w:sz w:val="10"/>
        </w:rPr>
        <w:t xml:space="preserve"> The regime acknowledges that </w:t>
      </w:r>
      <w:r w:rsidRPr="0064610C">
        <w:rPr>
          <w:rStyle w:val="StyleUnderline"/>
          <w:rFonts w:asciiTheme="minorHAnsi" w:hAnsiTheme="minorHAnsi"/>
        </w:rPr>
        <w:t>upwards of 20 million migrant workers lost their jobs in the first year of the crisis</w:t>
      </w:r>
      <w:r w:rsidRPr="0064610C">
        <w:rPr>
          <w:rFonts w:asciiTheme="minorHAnsi" w:hAnsiTheme="minorHAnsi"/>
          <w:sz w:val="10"/>
        </w:rPr>
        <w:t xml:space="preserve">, with many returning to their villages, and 7m recent college graduates are reportedly on the streets in search of work.9 Not surprisingly, </w:t>
      </w:r>
      <w:r w:rsidRPr="0064610C">
        <w:rPr>
          <w:rStyle w:val="StyleUnderline"/>
          <w:rFonts w:asciiTheme="minorHAnsi" w:hAnsiTheme="minorHAnsi"/>
        </w:rPr>
        <w:t>tough times have been accompanied by increased social turmoil.</w:t>
      </w:r>
      <w:r w:rsidRPr="0064610C">
        <w:rPr>
          <w:rFonts w:asciiTheme="minorHAnsi" w:hAnsiTheme="minorHAnsi"/>
          <w:sz w:val="10"/>
        </w:rPr>
        <w:t xml:space="preserve"> Even before the crisis hit, </w:t>
      </w:r>
      <w:r w:rsidRPr="0064610C">
        <w:rPr>
          <w:rStyle w:val="StyleUnderline"/>
          <w:rFonts w:asciiTheme="minorHAnsi" w:hAnsiTheme="minorHAnsi"/>
        </w:rPr>
        <w:t>the number of</w:t>
      </w:r>
      <w:r w:rsidRPr="0064610C">
        <w:rPr>
          <w:rFonts w:asciiTheme="minorHAnsi" w:hAnsiTheme="minorHAnsi"/>
          <w:sz w:val="10"/>
        </w:rPr>
        <w:t xml:space="preserve"> so-called 'mass incidents' (such as </w:t>
      </w:r>
      <w:r w:rsidRPr="0064610C">
        <w:rPr>
          <w:rStyle w:val="StyleUnderline"/>
          <w:rFonts w:asciiTheme="minorHAnsi" w:hAnsiTheme="minorHAnsi"/>
        </w:rPr>
        <w:t>riots or strikes</w:t>
      </w:r>
      <w:r w:rsidRPr="0064610C">
        <w:rPr>
          <w:rFonts w:asciiTheme="minorHAnsi" w:hAnsiTheme="minorHAnsi"/>
          <w:sz w:val="10"/>
        </w:rPr>
        <w:t xml:space="preserve">) </w:t>
      </w:r>
      <w:r w:rsidRPr="0064610C">
        <w:rPr>
          <w:rStyle w:val="StyleUnderline"/>
          <w:rFonts w:asciiTheme="minorHAnsi" w:hAnsiTheme="minorHAnsi"/>
        </w:rPr>
        <w:t>reported</w:t>
      </w:r>
      <w:r w:rsidRPr="0064610C">
        <w:rPr>
          <w:rFonts w:asciiTheme="minorHAnsi" w:hAnsiTheme="minorHAnsi"/>
          <w:sz w:val="10"/>
        </w:rPr>
        <w:t xml:space="preserve"> each year in China </w:t>
      </w:r>
      <w:r w:rsidRPr="0064610C">
        <w:rPr>
          <w:rStyle w:val="StyleUnderline"/>
          <w:rFonts w:asciiTheme="minorHAnsi" w:hAnsiTheme="minorHAnsi"/>
        </w:rPr>
        <w:t>had been rising.</w:t>
      </w:r>
      <w:r w:rsidRPr="0064610C">
        <w:rPr>
          <w:rFonts w:asciiTheme="minorHAnsi" w:hAnsiTheme="minorHAnsi"/>
          <w:sz w:val="10"/>
        </w:rPr>
        <w:t xml:space="preserve"> Perhaps because it feared that the steep upward trend might be unnerving to foreign investors, Beijing stopped publishing aggregate, national statistics in 2005.10 Nevertheless, </w:t>
      </w:r>
      <w:r w:rsidRPr="0064610C">
        <w:rPr>
          <w:rStyle w:val="StyleUnderline"/>
          <w:rFonts w:asciiTheme="minorHAnsi" w:hAnsiTheme="minorHAnsi"/>
        </w:rPr>
        <w:t>there is ample</w:t>
      </w:r>
      <w:r w:rsidRPr="0064610C">
        <w:rPr>
          <w:rFonts w:asciiTheme="minorHAnsi" w:hAnsiTheme="minorHAnsi"/>
          <w:sz w:val="10"/>
        </w:rPr>
        <w:t xml:space="preserve">, if fragmentary, </w:t>
      </w:r>
      <w:r w:rsidRPr="0064610C">
        <w:rPr>
          <w:rStyle w:val="StyleUnderline"/>
          <w:rFonts w:asciiTheme="minorHAnsi" w:hAnsiTheme="minorHAnsi"/>
        </w:rPr>
        <w:t>evidence that things got worse as the economy slowed</w:t>
      </w:r>
      <w:r w:rsidRPr="0064610C">
        <w:rPr>
          <w:rFonts w:asciiTheme="minorHAnsi" w:hAnsiTheme="minorHAnsi"/>
          <w:sz w:val="10"/>
        </w:rPr>
        <w:t xml:space="preserve">. In Beijing, for example, </w:t>
      </w:r>
      <w:r w:rsidRPr="0064610C">
        <w:rPr>
          <w:rStyle w:val="StyleUnderline"/>
          <w:rFonts w:asciiTheme="minorHAnsi" w:hAnsiTheme="minorHAnsi"/>
        </w:rPr>
        <w:t>salary cuts, layoffs, factory closures and the failure of business owners to pay back wages resulted in an almost 100% increase in the number of labour disputes</w:t>
      </w:r>
      <w:r w:rsidRPr="0064610C">
        <w:rPr>
          <w:rFonts w:asciiTheme="minorHAnsi" w:hAnsiTheme="minorHAnsi"/>
          <w:sz w:val="10"/>
        </w:rPr>
        <w:t xml:space="preserve"> brought before the courts.11 Since the early days of the current crisis, the regime has clearly been bracing itself for trouble. Thus, at the start of 2009, an official news-agency story candidly warned Chinese readers that the country was, 'without a doubt … entering a peak period of mass incidents'.12 In anticipation of an expected increase in unrest, </w:t>
      </w:r>
      <w:r w:rsidRPr="0064610C">
        <w:rPr>
          <w:rStyle w:val="StyleUnderline"/>
          <w:rFonts w:asciiTheme="minorHAnsi" w:hAnsiTheme="minorHAnsi"/>
        </w:rPr>
        <w:t>the regime for the first time summoned all</w:t>
      </w:r>
      <w:r w:rsidRPr="0064610C">
        <w:rPr>
          <w:rFonts w:asciiTheme="minorHAnsi" w:hAnsiTheme="minorHAnsi"/>
          <w:sz w:val="10"/>
        </w:rPr>
        <w:t xml:space="preserve"> 3,080 </w:t>
      </w:r>
      <w:r w:rsidRPr="0064610C">
        <w:rPr>
          <w:rStyle w:val="StyleUnderline"/>
          <w:rFonts w:asciiTheme="minorHAnsi" w:hAnsiTheme="minorHAnsi"/>
        </w:rPr>
        <w:t>county-level police chiefs to the capital</w:t>
      </w:r>
      <w:r w:rsidRPr="0064610C">
        <w:rPr>
          <w:rFonts w:asciiTheme="minorHAnsi" w:hAnsiTheme="minorHAnsi"/>
          <w:sz w:val="10"/>
        </w:rPr>
        <w:t xml:space="preserve"> to learn the latest riot-control tactics, and over 200 intermediate and lower-level judges were also called in for special training.13 Beijing's stimulus was insufficient At least </w:t>
      </w:r>
      <w:r w:rsidRPr="0064610C">
        <w:rPr>
          <w:rStyle w:val="UnderlineBold"/>
          <w:rFonts w:asciiTheme="minorHAnsi" w:eastAsia="Arial" w:hAnsiTheme="minorHAnsi"/>
          <w:highlight w:val="green"/>
        </w:rPr>
        <w:t>for the moment</w:t>
      </w:r>
      <w:r w:rsidRPr="0064610C">
        <w:rPr>
          <w:rFonts w:asciiTheme="minorHAnsi" w:hAnsiTheme="minorHAnsi"/>
          <w:sz w:val="10"/>
          <w:highlight w:val="green"/>
        </w:rPr>
        <w:t xml:space="preserve">, </w:t>
      </w:r>
      <w:r w:rsidRPr="0064610C">
        <w:rPr>
          <w:rStyle w:val="StyleUnderline"/>
          <w:rFonts w:asciiTheme="minorHAnsi" w:hAnsiTheme="minorHAnsi"/>
          <w:highlight w:val="green"/>
        </w:rPr>
        <w:t>the</w:t>
      </w:r>
      <w:r w:rsidRPr="0064610C">
        <w:rPr>
          <w:rFonts w:asciiTheme="minorHAnsi" w:hAnsiTheme="minorHAnsi"/>
          <w:sz w:val="10"/>
        </w:rPr>
        <w:t xml:space="preserve"> Chinese Communist </w:t>
      </w:r>
      <w:r w:rsidRPr="0064610C">
        <w:rPr>
          <w:rFonts w:asciiTheme="minorHAnsi" w:hAnsiTheme="minorHAnsi"/>
          <w:sz w:val="10"/>
          <w:highlight w:val="green"/>
        </w:rPr>
        <w:t>Party (</w:t>
      </w:r>
      <w:r w:rsidRPr="0064610C">
        <w:rPr>
          <w:rStyle w:val="StyleUnderline"/>
          <w:rFonts w:asciiTheme="minorHAnsi" w:hAnsiTheme="minorHAnsi"/>
          <w:highlight w:val="green"/>
        </w:rPr>
        <w:t>CCP</w:t>
      </w:r>
      <w:r w:rsidRPr="0064610C">
        <w:rPr>
          <w:rFonts w:asciiTheme="minorHAnsi" w:hAnsiTheme="minorHAnsi"/>
          <w:sz w:val="10"/>
          <w:highlight w:val="green"/>
        </w:rPr>
        <w:t xml:space="preserve">) </w:t>
      </w:r>
      <w:r w:rsidRPr="0064610C">
        <w:rPr>
          <w:rStyle w:val="StyleUnderline"/>
          <w:rFonts w:asciiTheme="minorHAnsi" w:hAnsiTheme="minorHAnsi"/>
          <w:highlight w:val="green"/>
        </w:rPr>
        <w:t>appears to be weathering the storm. But if</w:t>
      </w:r>
      <w:r w:rsidRPr="0064610C">
        <w:rPr>
          <w:rFonts w:asciiTheme="minorHAnsi" w:hAnsiTheme="minorHAnsi"/>
          <w:sz w:val="10"/>
          <w:highlight w:val="green"/>
        </w:rPr>
        <w:t xml:space="preserve"> in</w:t>
      </w:r>
      <w:r w:rsidRPr="0064610C">
        <w:rPr>
          <w:rFonts w:asciiTheme="minorHAnsi" w:hAnsiTheme="minorHAnsi"/>
          <w:sz w:val="10"/>
        </w:rPr>
        <w:t xml:space="preserve"> the next several years </w:t>
      </w:r>
      <w:r w:rsidRPr="0064610C">
        <w:rPr>
          <w:rStyle w:val="StyleUnderline"/>
          <w:rFonts w:asciiTheme="minorHAnsi" w:hAnsiTheme="minorHAnsi"/>
          <w:highlight w:val="green"/>
        </w:rPr>
        <w:t>the economy slumps again</w:t>
      </w:r>
      <w:r w:rsidRPr="0064610C">
        <w:rPr>
          <w:rFonts w:asciiTheme="minorHAnsi" w:hAnsiTheme="minorHAnsi"/>
          <w:sz w:val="10"/>
        </w:rPr>
        <w:t xml:space="preserve"> or simply fails to return to its previous pace, </w:t>
      </w:r>
      <w:r w:rsidRPr="0064610C">
        <w:rPr>
          <w:rStyle w:val="Emphasis"/>
          <w:rFonts w:asciiTheme="minorHAnsi" w:hAnsiTheme="minorHAnsi"/>
          <w:highlight w:val="green"/>
        </w:rPr>
        <w:t>Beijing's troubles will mount</w:t>
      </w:r>
      <w:r w:rsidRPr="0064610C">
        <w:rPr>
          <w:rStyle w:val="UnderlineBold"/>
          <w:rFonts w:asciiTheme="minorHAnsi" w:eastAsia="Arial" w:hAnsiTheme="minorHAnsi"/>
          <w:highlight w:val="green"/>
        </w:rPr>
        <w:t>.</w:t>
      </w:r>
      <w:r w:rsidRPr="0064610C">
        <w:rPr>
          <w:rStyle w:val="StyleUnderline"/>
          <w:rFonts w:asciiTheme="minorHAnsi" w:hAnsiTheme="minorHAnsi"/>
        </w:rPr>
        <w:t xml:space="preserve"> The regime</w:t>
      </w:r>
      <w:r w:rsidRPr="0064610C">
        <w:rPr>
          <w:rFonts w:asciiTheme="minorHAnsi" w:hAnsiTheme="minorHAnsi"/>
          <w:sz w:val="10"/>
        </w:rPr>
        <w:t xml:space="preserve"> probably </w:t>
      </w:r>
      <w:r w:rsidRPr="0064610C">
        <w:rPr>
          <w:rStyle w:val="StyleUnderline"/>
          <w:rFonts w:asciiTheme="minorHAnsi" w:hAnsiTheme="minorHAnsi"/>
        </w:rPr>
        <w:t>has enough repressive capacity to cope with</w:t>
      </w:r>
      <w:r w:rsidRPr="0064610C">
        <w:rPr>
          <w:rFonts w:asciiTheme="minorHAnsi" w:hAnsiTheme="minorHAnsi"/>
          <w:sz w:val="10"/>
        </w:rPr>
        <w:t xml:space="preserve"> a good deal </w:t>
      </w:r>
      <w:r w:rsidRPr="0064610C">
        <w:rPr>
          <w:rStyle w:val="StyleUnderline"/>
          <w:rFonts w:asciiTheme="minorHAnsi" w:hAnsiTheme="minorHAnsi"/>
        </w:rPr>
        <w:t>more turbulence</w:t>
      </w:r>
      <w:r w:rsidRPr="0064610C">
        <w:rPr>
          <w:rFonts w:asciiTheme="minorHAnsi" w:hAnsiTheme="minorHAnsi"/>
          <w:sz w:val="10"/>
        </w:rPr>
        <w:t xml:space="preserve"> than it has thus far encountered, </w:t>
      </w:r>
      <w:r w:rsidRPr="0064610C">
        <w:rPr>
          <w:rStyle w:val="StyleUnderline"/>
          <w:rFonts w:asciiTheme="minorHAnsi" w:hAnsiTheme="minorHAnsi"/>
        </w:rPr>
        <w:t xml:space="preserve">but </w:t>
      </w:r>
      <w:r w:rsidRPr="0064610C">
        <w:rPr>
          <w:rStyle w:val="StyleUnderline"/>
          <w:rFonts w:asciiTheme="minorHAnsi" w:hAnsiTheme="minorHAnsi"/>
          <w:highlight w:val="green"/>
        </w:rPr>
        <w:t>a protracted crisis could</w:t>
      </w:r>
      <w:r w:rsidRPr="0064610C">
        <w:rPr>
          <w:rStyle w:val="StyleUnderline"/>
          <w:rFonts w:asciiTheme="minorHAnsi" w:hAnsiTheme="minorHAnsi"/>
        </w:rPr>
        <w:t xml:space="preserve"> eventually </w:t>
      </w:r>
      <w:r w:rsidRPr="0064610C">
        <w:rPr>
          <w:rStyle w:val="StyleUnderline"/>
          <w:rFonts w:asciiTheme="minorHAnsi" w:hAnsiTheme="minorHAnsi"/>
          <w:highlight w:val="green"/>
        </w:rPr>
        <w:t>pose a challenge to</w:t>
      </w:r>
      <w:r w:rsidRPr="0064610C">
        <w:rPr>
          <w:rFonts w:asciiTheme="minorHAnsi" w:hAnsiTheme="minorHAnsi"/>
          <w:sz w:val="10"/>
        </w:rPr>
        <w:t xml:space="preserve"> the </w:t>
      </w:r>
      <w:r w:rsidRPr="0064610C">
        <w:rPr>
          <w:rStyle w:val="StyleUnderline"/>
          <w:rFonts w:asciiTheme="minorHAnsi" w:hAnsiTheme="minorHAnsi"/>
        </w:rPr>
        <w:t xml:space="preserve">solidarity of </w:t>
      </w:r>
      <w:r w:rsidRPr="0064610C">
        <w:rPr>
          <w:rStyle w:val="StyleUnderline"/>
          <w:rFonts w:asciiTheme="minorHAnsi" w:hAnsiTheme="minorHAnsi"/>
          <w:highlight w:val="green"/>
        </w:rPr>
        <w:t>the party's</w:t>
      </w:r>
      <w:r w:rsidRPr="0064610C">
        <w:rPr>
          <w:rStyle w:val="StyleUnderline"/>
          <w:rFonts w:asciiTheme="minorHAnsi" w:hAnsiTheme="minorHAnsi"/>
        </w:rPr>
        <w:t xml:space="preserve"> leadership and</w:t>
      </w:r>
      <w:r w:rsidRPr="0064610C">
        <w:rPr>
          <w:rFonts w:asciiTheme="minorHAnsi" w:hAnsiTheme="minorHAnsi"/>
          <w:sz w:val="10"/>
        </w:rPr>
        <w:t xml:space="preserve"> thus to </w:t>
      </w:r>
      <w:r w:rsidRPr="0064610C">
        <w:rPr>
          <w:rStyle w:val="StyleUnderline"/>
          <w:rFonts w:asciiTheme="minorHAnsi" w:hAnsiTheme="minorHAnsi"/>
        </w:rPr>
        <w:t>its</w:t>
      </w:r>
      <w:r w:rsidRPr="0064610C">
        <w:rPr>
          <w:rFonts w:asciiTheme="minorHAnsi" w:hAnsiTheme="minorHAnsi"/>
          <w:sz w:val="10"/>
        </w:rPr>
        <w:t xml:space="preserve"> continued </w:t>
      </w:r>
      <w:r w:rsidRPr="0064610C">
        <w:rPr>
          <w:rStyle w:val="StyleUnderline"/>
          <w:rFonts w:asciiTheme="minorHAnsi" w:hAnsiTheme="minorHAnsi"/>
          <w:highlight w:val="green"/>
        </w:rPr>
        <w:t>grip on</w:t>
      </w:r>
      <w:r w:rsidRPr="0064610C">
        <w:rPr>
          <w:rFonts w:asciiTheme="minorHAnsi" w:hAnsiTheme="minorHAnsi"/>
          <w:sz w:val="10"/>
        </w:rPr>
        <w:t xml:space="preserve"> political </w:t>
      </w:r>
      <w:r w:rsidRPr="0064610C">
        <w:rPr>
          <w:rStyle w:val="StyleUnderline"/>
          <w:rFonts w:asciiTheme="minorHAnsi" w:hAnsiTheme="minorHAnsi"/>
          <w:highlight w:val="green"/>
        </w:rPr>
        <w:t>power</w:t>
      </w:r>
      <w:r w:rsidRPr="0064610C">
        <w:rPr>
          <w:rFonts w:asciiTheme="minorHAnsi" w:hAnsiTheme="minorHAnsi"/>
          <w:sz w:val="10"/>
        </w:rPr>
        <w:t>. Sinologist Minxin</w:t>
      </w:r>
      <w:r w:rsidRPr="0064610C">
        <w:rPr>
          <w:rStyle w:val="StyleUnderline"/>
          <w:rFonts w:asciiTheme="minorHAnsi" w:hAnsiTheme="minorHAnsi"/>
        </w:rPr>
        <w:t>Pei points out that the greatest danger to CCP rule comes not from below but from above</w:t>
      </w:r>
      <w:r w:rsidRPr="0064610C">
        <w:rPr>
          <w:rFonts w:asciiTheme="minorHAnsi" w:hAnsiTheme="minorHAnsi"/>
          <w:sz w:val="10"/>
        </w:rPr>
        <w:t xml:space="preserve">. Rising </w:t>
      </w:r>
      <w:r w:rsidRPr="0064610C">
        <w:rPr>
          <w:rStyle w:val="StyleUnderline"/>
          <w:rFonts w:asciiTheme="minorHAnsi" w:hAnsiTheme="minorHAnsi"/>
          <w:highlight w:val="green"/>
        </w:rPr>
        <w:t>societal discontent 'might</w:t>
      </w:r>
      <w:r w:rsidRPr="0064610C">
        <w:rPr>
          <w:rStyle w:val="StyleUnderline"/>
          <w:rFonts w:asciiTheme="minorHAnsi" w:hAnsiTheme="minorHAnsi"/>
        </w:rPr>
        <w:t xml:space="preserve"> be sufficient to </w:t>
      </w:r>
      <w:r w:rsidRPr="0064610C">
        <w:rPr>
          <w:rStyle w:val="StyleUnderline"/>
          <w:rFonts w:asciiTheme="minorHAnsi" w:hAnsiTheme="minorHAnsi"/>
          <w:highlight w:val="green"/>
        </w:rPr>
        <w:t>tempt</w:t>
      </w:r>
      <w:r w:rsidRPr="0064610C">
        <w:rPr>
          <w:rFonts w:asciiTheme="minorHAnsi" w:hAnsiTheme="minorHAnsi"/>
          <w:sz w:val="10"/>
        </w:rPr>
        <w:t xml:space="preserve"> some members of </w:t>
      </w:r>
      <w:r w:rsidRPr="0064610C">
        <w:rPr>
          <w:rStyle w:val="StyleUnderline"/>
          <w:rFonts w:asciiTheme="minorHAnsi" w:hAnsiTheme="minorHAnsi"/>
          <w:highlight w:val="green"/>
        </w:rPr>
        <w:t>the elite to exploit</w:t>
      </w:r>
      <w:r w:rsidRPr="0064610C">
        <w:rPr>
          <w:rStyle w:val="StyleUnderline"/>
          <w:rFonts w:asciiTheme="minorHAnsi" w:hAnsiTheme="minorHAnsi"/>
        </w:rPr>
        <w:t xml:space="preserve"> the situation to </w:t>
      </w:r>
      <w:r w:rsidRPr="0064610C">
        <w:rPr>
          <w:rStyle w:val="StyleUnderline"/>
          <w:rFonts w:asciiTheme="minorHAnsi" w:hAnsiTheme="minorHAnsi"/>
          <w:highlight w:val="green"/>
        </w:rPr>
        <w:t>their</w:t>
      </w:r>
      <w:r w:rsidRPr="0064610C">
        <w:rPr>
          <w:rStyle w:val="StyleUnderline"/>
          <w:rFonts w:asciiTheme="minorHAnsi" w:hAnsiTheme="minorHAnsi"/>
        </w:rPr>
        <w:t xml:space="preserve"> own </w:t>
      </w:r>
      <w:r w:rsidRPr="0064610C">
        <w:rPr>
          <w:rStyle w:val="StyleUnderline"/>
          <w:rFonts w:asciiTheme="minorHAnsi" w:hAnsiTheme="minorHAnsi"/>
          <w:highlight w:val="green"/>
        </w:rPr>
        <w:t>political advantage'</w:t>
      </w:r>
      <w:r w:rsidRPr="0064610C">
        <w:rPr>
          <w:rStyle w:val="StyleUnderline"/>
          <w:rFonts w:asciiTheme="minorHAnsi" w:hAnsiTheme="minorHAnsi"/>
        </w:rPr>
        <w:t xml:space="preserve"> using 'populist appeals to weaken</w:t>
      </w:r>
      <w:r w:rsidRPr="0064610C">
        <w:rPr>
          <w:rFonts w:asciiTheme="minorHAnsi" w:hAnsiTheme="minorHAnsi"/>
          <w:sz w:val="10"/>
        </w:rPr>
        <w:t xml:space="preserve"> their </w:t>
      </w:r>
      <w:r w:rsidRPr="0064610C">
        <w:rPr>
          <w:rStyle w:val="StyleUnderline"/>
          <w:rFonts w:asciiTheme="minorHAnsi" w:hAnsiTheme="minorHAnsi"/>
        </w:rPr>
        <w:t>rivals</w:t>
      </w:r>
      <w:r w:rsidRPr="0064610C">
        <w:rPr>
          <w:rFonts w:asciiTheme="minorHAnsi" w:hAnsiTheme="minorHAnsi"/>
          <w:sz w:val="10"/>
        </w:rPr>
        <w:t xml:space="preserve"> and, in the process, open[ing] up divisions within the party's seemingly unified upper ranks'.14 If this happens, all bets will be off and a very wide range of outcomes, from a democratic transition to </w:t>
      </w:r>
      <w:r w:rsidRPr="0064610C">
        <w:rPr>
          <w:rStyle w:val="UnderlineBold"/>
          <w:rFonts w:asciiTheme="minorHAnsi" w:eastAsia="Arial" w:hAnsiTheme="minorHAnsi"/>
          <w:highlight w:val="green"/>
        </w:rPr>
        <w:t>a bloody civil war</w:t>
      </w:r>
      <w:r w:rsidRPr="0064610C">
        <w:rPr>
          <w:rFonts w:asciiTheme="minorHAnsi" w:hAnsiTheme="minorHAnsi"/>
          <w:sz w:val="10"/>
          <w:highlight w:val="green"/>
        </w:rPr>
        <w:t xml:space="preserve">, </w:t>
      </w:r>
      <w:r w:rsidRPr="0064610C">
        <w:rPr>
          <w:rStyle w:val="UnderlineBold"/>
          <w:rFonts w:asciiTheme="minorHAnsi" w:eastAsia="Arial" w:hAnsiTheme="minorHAnsi"/>
          <w:highlight w:val="green"/>
        </w:rPr>
        <w:t>will</w:t>
      </w:r>
      <w:r w:rsidRPr="0064610C">
        <w:rPr>
          <w:rFonts w:asciiTheme="minorHAnsi" w:hAnsiTheme="minorHAnsi"/>
          <w:sz w:val="10"/>
        </w:rPr>
        <w:t xml:space="preserve"> suddenly </w:t>
      </w:r>
      <w:r w:rsidRPr="0064610C">
        <w:rPr>
          <w:rStyle w:val="UnderlineBold"/>
          <w:rFonts w:asciiTheme="minorHAnsi" w:eastAsia="Arial" w:hAnsiTheme="minorHAnsi"/>
          <w:highlight w:val="green"/>
        </w:rPr>
        <w:t>become plausible</w:t>
      </w:r>
      <w:r w:rsidRPr="0064610C">
        <w:rPr>
          <w:rStyle w:val="UnderlineBold"/>
          <w:rFonts w:asciiTheme="minorHAnsi" w:eastAsia="Arial" w:hAnsiTheme="minorHAnsi"/>
        </w:rPr>
        <w:t>.</w:t>
      </w:r>
      <w:r w:rsidRPr="0064610C">
        <w:rPr>
          <w:rFonts w:asciiTheme="minorHAnsi" w:hAnsiTheme="minorHAnsi"/>
          <w:sz w:val="10"/>
        </w:rPr>
        <w:t xml:space="preserve"> Precisely because it is aware of this danger, the regime has been very careful to keep whatever differences exist over how to deal with the current crisis within bounds and out of view. If there are significant rifts they could become apparent in the run-up to the pending change in leadership scheduled for 2012. </w:t>
      </w:r>
      <w:r w:rsidRPr="0064610C">
        <w:rPr>
          <w:rStyle w:val="StyleUnderline"/>
          <w:rFonts w:asciiTheme="minorHAnsi" w:hAnsiTheme="minorHAnsi"/>
        </w:rPr>
        <w:t>Short of causing the regime to unravel, a</w:t>
      </w:r>
      <w:r w:rsidRPr="0064610C">
        <w:rPr>
          <w:rFonts w:asciiTheme="minorHAnsi" w:hAnsiTheme="minorHAnsi"/>
          <w:sz w:val="10"/>
        </w:rPr>
        <w:t xml:space="preserve"> sustained economic </w:t>
      </w:r>
      <w:r w:rsidRPr="0064610C">
        <w:rPr>
          <w:rStyle w:val="StyleUnderline"/>
          <w:rFonts w:asciiTheme="minorHAnsi" w:hAnsiTheme="minorHAnsi"/>
        </w:rPr>
        <w:t>crisis could induce it to abandon its</w:t>
      </w:r>
      <w:r w:rsidRPr="0064610C">
        <w:rPr>
          <w:rFonts w:asciiTheme="minorHAnsi" w:hAnsiTheme="minorHAnsi"/>
          <w:sz w:val="10"/>
        </w:rPr>
        <w:t xml:space="preserve"> current, cautious </w:t>
      </w:r>
      <w:r w:rsidRPr="0064610C">
        <w:rPr>
          <w:rStyle w:val="StyleUnderline"/>
          <w:rFonts w:asciiTheme="minorHAnsi" w:hAnsiTheme="minorHAnsi"/>
        </w:rPr>
        <w:t>policy of avoiding conflict with other countries</w:t>
      </w:r>
      <w:r w:rsidRPr="0064610C">
        <w:rPr>
          <w:rFonts w:asciiTheme="minorHAnsi" w:hAnsiTheme="minorHAnsi"/>
          <w:sz w:val="10"/>
        </w:rPr>
        <w:t xml:space="preserve"> while patiently accumulating all the elements of 'comprehensive national power'. </w:t>
      </w:r>
      <w:r w:rsidRPr="0064610C">
        <w:rPr>
          <w:rStyle w:val="StyleUnderline"/>
          <w:rFonts w:asciiTheme="minorHAnsi" w:hAnsiTheme="minorHAnsi"/>
        </w:rPr>
        <w:t xml:space="preserve">If they believe that their backs are to the wall, </w:t>
      </w:r>
      <w:r w:rsidRPr="0064610C">
        <w:rPr>
          <w:rStyle w:val="StyleUnderline"/>
          <w:rFonts w:asciiTheme="minorHAnsi" w:hAnsiTheme="minorHAnsi"/>
          <w:highlight w:val="green"/>
        </w:rPr>
        <w:t>China's leaders might</w:t>
      </w:r>
      <w:r w:rsidRPr="0064610C">
        <w:rPr>
          <w:rStyle w:val="StyleUnderline"/>
          <w:rFonts w:asciiTheme="minorHAnsi" w:hAnsiTheme="minorHAnsi"/>
        </w:rPr>
        <w:t xml:space="preserve"> </w:t>
      </w:r>
      <w:r w:rsidRPr="0064610C">
        <w:rPr>
          <w:rStyle w:val="UnderlineBold"/>
          <w:rFonts w:asciiTheme="minorHAnsi" w:eastAsia="Arial" w:hAnsiTheme="minorHAnsi"/>
        </w:rPr>
        <w:t xml:space="preserve">even be tempted to </w:t>
      </w:r>
      <w:r w:rsidRPr="0064610C">
        <w:rPr>
          <w:rStyle w:val="Emphasis"/>
          <w:rFonts w:asciiTheme="minorHAnsi" w:hAnsiTheme="minorHAnsi"/>
          <w:highlight w:val="green"/>
        </w:rPr>
        <w:t>lash out</w:t>
      </w:r>
      <w:r w:rsidRPr="0064610C">
        <w:rPr>
          <w:rFonts w:asciiTheme="minorHAnsi" w:hAnsiTheme="minorHAnsi"/>
          <w:sz w:val="10"/>
        </w:rPr>
        <w:t xml:space="preserve">, perhaps </w:t>
      </w:r>
      <w:r w:rsidRPr="0064610C">
        <w:rPr>
          <w:rStyle w:val="StyleUnderline"/>
          <w:rFonts w:asciiTheme="minorHAnsi" w:hAnsiTheme="minorHAnsi"/>
          <w:highlight w:val="green"/>
        </w:rPr>
        <w:t>provoking a confrontation with a foreign power in</w:t>
      </w:r>
      <w:r w:rsidRPr="0064610C">
        <w:rPr>
          <w:rFonts w:asciiTheme="minorHAnsi" w:hAnsiTheme="minorHAnsi"/>
          <w:sz w:val="10"/>
        </w:rPr>
        <w:t xml:space="preserve"> the </w:t>
      </w:r>
      <w:r w:rsidRPr="0064610C">
        <w:rPr>
          <w:rStyle w:val="StyleUnderline"/>
          <w:rFonts w:asciiTheme="minorHAnsi" w:hAnsiTheme="minorHAnsi"/>
          <w:highlight w:val="green"/>
        </w:rPr>
        <w:t>hopes of rallying domestic support</w:t>
      </w:r>
      <w:r w:rsidRPr="0064610C">
        <w:rPr>
          <w:rFonts w:asciiTheme="minorHAnsi" w:hAnsiTheme="minorHAnsi"/>
          <w:sz w:val="10"/>
        </w:rPr>
        <w:t xml:space="preserve"> and deflecting public attention from their day-to-day troubles. </w:t>
      </w:r>
      <w:r w:rsidRPr="0064610C">
        <w:rPr>
          <w:rStyle w:val="StyleUnderline"/>
          <w:rFonts w:asciiTheme="minorHAnsi" w:hAnsiTheme="minorHAnsi"/>
        </w:rPr>
        <w:t>Beijing might</w:t>
      </w:r>
      <w:r w:rsidRPr="0064610C">
        <w:rPr>
          <w:rFonts w:asciiTheme="minorHAnsi" w:hAnsiTheme="minorHAnsi"/>
          <w:sz w:val="10"/>
        </w:rPr>
        <w:t xml:space="preserve"> also choose to </w:t>
      </w:r>
      <w:r w:rsidRPr="0064610C">
        <w:rPr>
          <w:rStyle w:val="StyleUnderline"/>
          <w:rFonts w:asciiTheme="minorHAnsi" w:hAnsiTheme="minorHAnsi"/>
        </w:rPr>
        <w:t>implement</w:t>
      </w:r>
      <w:r w:rsidRPr="0064610C">
        <w:rPr>
          <w:rFonts w:asciiTheme="minorHAnsi" w:hAnsiTheme="minorHAnsi"/>
          <w:sz w:val="10"/>
        </w:rPr>
        <w:t xml:space="preserve"> a policy of </w:t>
      </w:r>
      <w:r w:rsidRPr="0064610C">
        <w:rPr>
          <w:rStyle w:val="StyleUnderline"/>
          <w:rFonts w:asciiTheme="minorHAnsi" w:hAnsiTheme="minorHAnsi"/>
        </w:rPr>
        <w:t>'military Keynesianism'</w:t>
      </w:r>
      <w:r w:rsidRPr="0064610C">
        <w:rPr>
          <w:rFonts w:asciiTheme="minorHAnsi" w:hAnsiTheme="minorHAnsi"/>
          <w:sz w:val="10"/>
        </w:rPr>
        <w:t xml:space="preserve">, further </w:t>
      </w:r>
      <w:r w:rsidRPr="0064610C">
        <w:rPr>
          <w:rStyle w:val="StyleUnderline"/>
          <w:rFonts w:asciiTheme="minorHAnsi" w:hAnsiTheme="minorHAnsi"/>
        </w:rPr>
        <w:t>accelerating</w:t>
      </w:r>
      <w:r w:rsidRPr="0064610C">
        <w:rPr>
          <w:rFonts w:asciiTheme="minorHAnsi" w:hAnsiTheme="minorHAnsi"/>
          <w:sz w:val="10"/>
        </w:rPr>
        <w:t xml:space="preserve"> its already ambitious plans for </w:t>
      </w:r>
      <w:r w:rsidRPr="0064610C">
        <w:rPr>
          <w:rStyle w:val="StyleUnderline"/>
          <w:rFonts w:asciiTheme="minorHAnsi" w:hAnsiTheme="minorHAnsi"/>
        </w:rPr>
        <w:t>military construction</w:t>
      </w:r>
      <w:r w:rsidRPr="0064610C">
        <w:rPr>
          <w:rFonts w:asciiTheme="minorHAnsi" w:hAnsiTheme="minorHAnsi"/>
          <w:sz w:val="10"/>
        </w:rPr>
        <w:t xml:space="preserve"> in the hopes of pumping up aggregate demand and resuscitating a sagging domestic economy.15 In sum, despite its impressive initial performance, </w:t>
      </w:r>
      <w:r w:rsidRPr="0064610C">
        <w:rPr>
          <w:rStyle w:val="Emphasis"/>
          <w:rFonts w:asciiTheme="minorHAnsi" w:hAnsiTheme="minorHAnsi"/>
          <w:highlight w:val="green"/>
        </w:rPr>
        <w:t>Beijing is by no means on solid ground</w:t>
      </w:r>
      <w:r w:rsidRPr="0064610C">
        <w:rPr>
          <w:rStyle w:val="UnderlineBold"/>
          <w:rFonts w:asciiTheme="minorHAnsi" w:eastAsia="Arial" w:hAnsiTheme="minorHAnsi"/>
        </w:rPr>
        <w:t xml:space="preserve">. </w:t>
      </w:r>
      <w:r w:rsidRPr="0064610C">
        <w:rPr>
          <w:rFonts w:asciiTheme="minorHAnsi" w:hAnsiTheme="minorHAnsi"/>
          <w:sz w:val="10"/>
        </w:rPr>
        <w:t xml:space="preserve">The </w:t>
      </w:r>
      <w:r w:rsidRPr="0064610C">
        <w:rPr>
          <w:rStyle w:val="StyleUnderline"/>
          <w:rFonts w:asciiTheme="minorHAnsi" w:hAnsiTheme="minorHAnsi"/>
          <w:highlight w:val="green"/>
        </w:rPr>
        <w:t>reverberations</w:t>
      </w:r>
      <w:r w:rsidRPr="0064610C">
        <w:rPr>
          <w:rFonts w:asciiTheme="minorHAnsi" w:hAnsiTheme="minorHAnsi"/>
          <w:sz w:val="10"/>
        </w:rPr>
        <w:t xml:space="preserve"> from the 2008-09 financial crisis</w:t>
      </w:r>
      <w:r w:rsidRPr="0064610C">
        <w:rPr>
          <w:rStyle w:val="StyleUnderline"/>
          <w:rFonts w:asciiTheme="minorHAnsi" w:hAnsiTheme="minorHAnsi"/>
          <w:highlight w:val="green"/>
        </w:rPr>
        <w:t>may</w:t>
      </w:r>
      <w:r w:rsidRPr="0064610C">
        <w:rPr>
          <w:rFonts w:asciiTheme="minorHAnsi" w:hAnsiTheme="minorHAnsi"/>
          <w:sz w:val="10"/>
        </w:rPr>
        <w:t xml:space="preserve"> yet </w:t>
      </w:r>
      <w:r w:rsidRPr="0064610C">
        <w:rPr>
          <w:rStyle w:val="StyleUnderline"/>
          <w:rFonts w:asciiTheme="minorHAnsi" w:hAnsiTheme="minorHAnsi"/>
          <w:highlight w:val="green"/>
        </w:rPr>
        <w:t xml:space="preserve">shake the regime to its foundations, and could induce it to behave in </w:t>
      </w:r>
      <w:r w:rsidRPr="0064610C">
        <w:rPr>
          <w:rStyle w:val="StyleUnderline"/>
          <w:rFonts w:asciiTheme="minorHAnsi" w:hAnsiTheme="minorHAnsi"/>
        </w:rPr>
        <w:t>unexpected</w:t>
      </w:r>
      <w:r w:rsidRPr="0064610C">
        <w:rPr>
          <w:rFonts w:asciiTheme="minorHAnsi" w:hAnsiTheme="minorHAnsi"/>
          <w:sz w:val="10"/>
        </w:rPr>
        <w:t xml:space="preserve">, </w:t>
      </w:r>
      <w:r w:rsidRPr="0064610C">
        <w:rPr>
          <w:rStyle w:val="StyleUnderline"/>
          <w:rFonts w:asciiTheme="minorHAnsi" w:hAnsiTheme="minorHAnsi"/>
        </w:rPr>
        <w:t>and</w:t>
      </w:r>
      <w:r w:rsidRPr="0064610C">
        <w:rPr>
          <w:rFonts w:asciiTheme="minorHAnsi" w:hAnsiTheme="minorHAnsi"/>
          <w:sz w:val="10"/>
        </w:rPr>
        <w:t xml:space="preserve"> perhaps unexpectedly </w:t>
      </w:r>
      <w:r w:rsidRPr="0064610C">
        <w:rPr>
          <w:rStyle w:val="StyleUnderline"/>
          <w:rFonts w:asciiTheme="minorHAnsi" w:hAnsiTheme="minorHAnsi"/>
          <w:highlight w:val="green"/>
        </w:rPr>
        <w:t>aggressive, ways</w:t>
      </w:r>
      <w:r w:rsidRPr="0064610C">
        <w:rPr>
          <w:rStyle w:val="StyleUnderline"/>
          <w:rFonts w:asciiTheme="minorHAnsi" w:hAnsiTheme="minorHAnsi" w:cs="Arial"/>
          <w:sz w:val="16"/>
          <w:highlight w:val="green"/>
        </w:rPr>
        <w:t>.</w:t>
      </w:r>
    </w:p>
    <w:p w:rsidR="00A84BC4" w:rsidRPr="0064610C" w:rsidRDefault="00A84BC4" w:rsidP="00A84BC4">
      <w:pPr>
        <w:rPr>
          <w:rFonts w:asciiTheme="minorHAnsi" w:hAnsiTheme="minorHAnsi"/>
          <w:sz w:val="14"/>
        </w:rPr>
      </w:pPr>
    </w:p>
    <w:p w:rsidR="00A84BC4" w:rsidRPr="0064610C" w:rsidRDefault="00A84BC4" w:rsidP="00A84BC4">
      <w:pPr>
        <w:pStyle w:val="Heading4"/>
        <w:rPr>
          <w:rFonts w:asciiTheme="minorHAnsi" w:hAnsiTheme="minorHAnsi"/>
        </w:rPr>
      </w:pPr>
      <w:r w:rsidRPr="0064610C">
        <w:rPr>
          <w:rFonts w:asciiTheme="minorHAnsi" w:hAnsiTheme="minorHAnsi"/>
        </w:rPr>
        <w:t>Chinese lashout goes nuclear</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Epoch Times 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(The Epoch Times, Renxing San, 8/4/2004, 8/4, http://english.epochtimes.com/news/5-8-4/30931.html//ghs-kw)</w:t>
      </w:r>
    </w:p>
    <w:p w:rsidR="00A84BC4" w:rsidRPr="0064610C" w:rsidRDefault="00A84BC4" w:rsidP="00A84BC4">
      <w:pPr>
        <w:rPr>
          <w:rFonts w:asciiTheme="minorHAnsi" w:hAnsiTheme="minorHAnsi"/>
          <w:sz w:val="16"/>
        </w:rPr>
      </w:pPr>
      <w:r w:rsidRPr="0064610C">
        <w:rPr>
          <w:rStyle w:val="underline"/>
          <w:rFonts w:asciiTheme="minorHAnsi" w:eastAsia="Times New Roman" w:hAnsiTheme="minorHAnsi"/>
        </w:rPr>
        <w:t xml:space="preserve">Since the Party’s life is “above all else,” </w:t>
      </w:r>
      <w:r w:rsidRPr="0064610C">
        <w:rPr>
          <w:rStyle w:val="underline"/>
          <w:rFonts w:asciiTheme="minorHAnsi" w:eastAsia="Times New Roman" w:hAnsiTheme="minorHAnsi"/>
          <w:highlight w:val="green"/>
        </w:rPr>
        <w:t>it would not be surprising if the CCP resorts to</w:t>
      </w:r>
      <w:r w:rsidRPr="0064610C">
        <w:rPr>
          <w:rStyle w:val="underline"/>
          <w:rFonts w:asciiTheme="minorHAnsi" w:eastAsia="Times New Roman" w:hAnsiTheme="minorHAnsi"/>
        </w:rPr>
        <w:t xml:space="preserve"> the use of </w:t>
      </w:r>
      <w:r w:rsidRPr="0064610C">
        <w:rPr>
          <w:rStyle w:val="Emphasis"/>
          <w:rFonts w:asciiTheme="minorHAnsi" w:hAnsiTheme="minorHAnsi"/>
          <w:highlight w:val="green"/>
        </w:rPr>
        <w:t>biological, chemical, and nuclear weapons</w:t>
      </w:r>
      <w:r w:rsidRPr="0064610C">
        <w:rPr>
          <w:rStyle w:val="underline"/>
          <w:rFonts w:asciiTheme="minorHAnsi" w:eastAsia="Times New Roman" w:hAnsiTheme="minorHAnsi"/>
        </w:rPr>
        <w:t xml:space="preserve"> in its attempt </w:t>
      </w:r>
      <w:r w:rsidRPr="0064610C">
        <w:rPr>
          <w:rStyle w:val="underline"/>
          <w:rFonts w:asciiTheme="minorHAnsi" w:eastAsia="Times New Roman" w:hAnsiTheme="minorHAnsi"/>
          <w:highlight w:val="green"/>
        </w:rPr>
        <w:t>to extend its life. The CCP</w:t>
      </w:r>
      <w:r w:rsidRPr="0064610C">
        <w:rPr>
          <w:rStyle w:val="underline"/>
          <w:rFonts w:asciiTheme="minorHAnsi" w:eastAsia="Times New Roman" w:hAnsiTheme="minorHAnsi"/>
        </w:rPr>
        <w:t>,</w:t>
      </w:r>
      <w:r w:rsidRPr="0064610C">
        <w:rPr>
          <w:rFonts w:asciiTheme="minorHAnsi" w:hAnsiTheme="minorHAnsi"/>
          <w:sz w:val="16"/>
        </w:rPr>
        <w:t xml:space="preserve"> which disregards human life, </w:t>
      </w:r>
      <w:r w:rsidRPr="0064610C">
        <w:rPr>
          <w:rStyle w:val="underline"/>
          <w:rFonts w:asciiTheme="minorHAnsi" w:eastAsia="Times New Roman" w:hAnsiTheme="minorHAnsi"/>
          <w:highlight w:val="green"/>
        </w:rPr>
        <w:t>would not hesitate to kill two hundred million Americans, along with</w:t>
      </w:r>
      <w:r w:rsidRPr="0064610C">
        <w:rPr>
          <w:rFonts w:asciiTheme="minorHAnsi" w:hAnsiTheme="minorHAnsi"/>
          <w:sz w:val="16"/>
        </w:rPr>
        <w:t xml:space="preserve"> seven or </w:t>
      </w:r>
      <w:r w:rsidRPr="0064610C">
        <w:rPr>
          <w:rStyle w:val="underline"/>
          <w:rFonts w:asciiTheme="minorHAnsi" w:eastAsia="Times New Roman" w:hAnsiTheme="minorHAnsi"/>
          <w:highlight w:val="green"/>
        </w:rPr>
        <w:t>eight hundred million Chinese</w:t>
      </w:r>
      <w:r w:rsidRPr="0064610C">
        <w:rPr>
          <w:rStyle w:val="underline"/>
          <w:rFonts w:asciiTheme="minorHAnsi" w:eastAsia="Times New Roman" w:hAnsiTheme="minorHAnsi"/>
        </w:rPr>
        <w:t>, to achieve its ends</w:t>
      </w:r>
      <w:r w:rsidRPr="0064610C">
        <w:rPr>
          <w:rFonts w:asciiTheme="minorHAnsi" w:hAnsiTheme="minorHAnsi"/>
          <w:sz w:val="16"/>
        </w:rPr>
        <w:t xml:space="preserve">. These speeches let the public see the CCP for what it really is. With evil filling its every cell </w:t>
      </w:r>
      <w:r w:rsidRPr="0064610C">
        <w:rPr>
          <w:rStyle w:val="underline"/>
          <w:rFonts w:asciiTheme="minorHAnsi" w:eastAsia="Times New Roman" w:hAnsiTheme="minorHAnsi"/>
          <w:highlight w:val="green"/>
        </w:rPr>
        <w:t xml:space="preserve">the CCP intends to </w:t>
      </w:r>
      <w:r w:rsidRPr="0064610C">
        <w:rPr>
          <w:rStyle w:val="Emphasis"/>
          <w:rFonts w:asciiTheme="minorHAnsi" w:hAnsiTheme="minorHAnsi"/>
          <w:highlight w:val="green"/>
        </w:rPr>
        <w:t>wage a war against humankind</w:t>
      </w:r>
      <w:r w:rsidRPr="0064610C">
        <w:rPr>
          <w:rStyle w:val="underline"/>
          <w:rFonts w:asciiTheme="minorHAnsi" w:eastAsia="Times New Roman" w:hAnsiTheme="minorHAnsi"/>
        </w:rPr>
        <w:t xml:space="preserve"> in</w:t>
      </w:r>
      <w:r w:rsidRPr="0064610C">
        <w:rPr>
          <w:rFonts w:asciiTheme="minorHAnsi" w:hAnsiTheme="minorHAnsi"/>
          <w:sz w:val="16"/>
        </w:rPr>
        <w:t xml:space="preserve"> its </w:t>
      </w:r>
      <w:r w:rsidRPr="0064610C">
        <w:rPr>
          <w:rStyle w:val="underline"/>
          <w:rFonts w:asciiTheme="minorHAnsi" w:eastAsia="Times New Roman" w:hAnsiTheme="minorHAnsi"/>
        </w:rPr>
        <w:t>desperate attempt to cling to life</w:t>
      </w:r>
      <w:r w:rsidRPr="0064610C">
        <w:rPr>
          <w:rFonts w:asciiTheme="minorHAnsi" w:hAnsiTheme="minorHAnsi"/>
          <w:sz w:val="16"/>
        </w:rPr>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This bloody confession has confirmed the CCP’s nature: that of a monstrous murderer who has killed 80 million Chinese people and who now plans to hold one billion people hostage and gamble with their lives.  </w:t>
      </w:r>
    </w:p>
    <w:p w:rsidR="00A84BC4" w:rsidRPr="0064610C" w:rsidRDefault="00A84BC4" w:rsidP="00A84BC4">
      <w:pPr>
        <w:pStyle w:val="Heading3"/>
        <w:rPr>
          <w:rFonts w:asciiTheme="minorHAnsi" w:hAnsiTheme="minorHAnsi"/>
        </w:rPr>
      </w:pPr>
      <w:r w:rsidRPr="0064610C">
        <w:rPr>
          <w:rFonts w:asciiTheme="minorHAnsi" w:hAnsiTheme="minorHAnsi"/>
        </w:rPr>
        <w:t>2NC O/V</w:t>
      </w:r>
    </w:p>
    <w:p w:rsidR="00A84BC4" w:rsidRPr="0064610C" w:rsidRDefault="00A84BC4" w:rsidP="00A84BC4">
      <w:pPr>
        <w:pStyle w:val="Heading4"/>
        <w:rPr>
          <w:rFonts w:asciiTheme="minorHAnsi" w:hAnsiTheme="minorHAnsi"/>
        </w:rPr>
      </w:pPr>
      <w:r w:rsidRPr="0064610C">
        <w:rPr>
          <w:rFonts w:asciiTheme="minorHAnsi" w:hAnsiTheme="minorHAnsi"/>
        </w:rPr>
        <w:t>Disad outweighs and turns the AFF—NSA backdoors are causing foreign customers to switch to Chinese tech now but the plan reverses that by closing backdoors and reclaiming US tech leadership. That kills Chinese growth and results in a loss of CCP legitimacy, which causes CCP lashout and extinction:</w:t>
      </w:r>
    </w:p>
    <w:p w:rsidR="00A84BC4" w:rsidRPr="0064610C" w:rsidRDefault="00A84BC4" w:rsidP="00A84BC4">
      <w:pPr>
        <w:rPr>
          <w:rFonts w:asciiTheme="minorHAnsi" w:hAnsiTheme="minorHAnsi"/>
        </w:rPr>
      </w:pPr>
      <w:r w:rsidRPr="0064610C">
        <w:rPr>
          <w:rFonts w:asciiTheme="minorHAnsi" w:hAnsiTheme="minorHAnsi"/>
        </w:rPr>
        <w:t>&lt;insert o/w and t/ args&gt;</w:t>
      </w:r>
    </w:p>
    <w:p w:rsidR="00A84BC4" w:rsidRPr="0064610C" w:rsidRDefault="00A84BC4" w:rsidP="00A84BC4">
      <w:pPr>
        <w:pStyle w:val="Heading3"/>
        <w:rPr>
          <w:rFonts w:asciiTheme="minorHAnsi" w:hAnsiTheme="minorHAnsi"/>
        </w:rPr>
      </w:pPr>
      <w:r w:rsidRPr="0064610C">
        <w:rPr>
          <w:rFonts w:asciiTheme="minorHAnsi" w:hAnsiTheme="minorHAnsi"/>
        </w:rPr>
        <w:t>2NC UQ</w:t>
      </w:r>
    </w:p>
    <w:p w:rsidR="00A84BC4" w:rsidRPr="0064610C" w:rsidRDefault="00A84BC4" w:rsidP="00A84BC4">
      <w:pPr>
        <w:pStyle w:val="Heading4"/>
        <w:rPr>
          <w:rFonts w:asciiTheme="minorHAnsi" w:hAnsiTheme="minorHAnsi"/>
        </w:rPr>
      </w:pPr>
      <w:r w:rsidRPr="0064610C">
        <w:rPr>
          <w:rFonts w:asciiTheme="minorHAnsi" w:hAnsiTheme="minorHAnsi"/>
        </w:rPr>
        <w:t>Extend uniqueness—perception of NSA backdoors incentivizes the Chinese government and foreign customers to shift to Chinese tech, which boosts Chinese tech—US company foreign sales have been falling fast—that’s Li and McElveen</w:t>
      </w:r>
    </w:p>
    <w:p w:rsidR="00A84BC4" w:rsidRPr="0064610C" w:rsidRDefault="00A84BC4" w:rsidP="00A84BC4">
      <w:pPr>
        <w:pStyle w:val="Heading4"/>
        <w:rPr>
          <w:rFonts w:asciiTheme="minorHAnsi" w:hAnsiTheme="minorHAnsi"/>
        </w:rPr>
      </w:pPr>
      <w:r w:rsidRPr="0064610C">
        <w:rPr>
          <w:rFonts w:asciiTheme="minorHAnsi" w:hAnsiTheme="minorHAnsi"/>
        </w:rPr>
        <w:t>NSA spying boosts Chinese tech firms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Kan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(Kan, Michael. Michael Kan covers IT, telecommunications, and the Internet in China for the IDG News Service. "NSA spying scandal accelerating China's push to favor local tech vendors," PCWorld. 12-3-2013. http://www.pcworld.com/article/2068900/nsa-spying-scandal-accelerating-chinas-push-to-favor-local-tech-vendors.html//ghs-kw)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While China’s demand for electronics continues to soar, </w:t>
      </w:r>
      <w:r w:rsidRPr="0064610C">
        <w:rPr>
          <w:rStyle w:val="StyleUnderline"/>
          <w:rFonts w:asciiTheme="minorHAnsi" w:hAnsiTheme="minorHAnsi"/>
        </w:rPr>
        <w:t>the tech</w:t>
      </w:r>
      <w:r w:rsidRPr="0064610C">
        <w:rPr>
          <w:rFonts w:asciiTheme="minorHAnsi" w:hAnsiTheme="minorHAnsi"/>
          <w:sz w:val="16"/>
        </w:rPr>
        <w:t xml:space="preserve"> services </w:t>
      </w:r>
      <w:r w:rsidRPr="0064610C">
        <w:rPr>
          <w:rStyle w:val="StyleUnderline"/>
          <w:rFonts w:asciiTheme="minorHAnsi" w:hAnsiTheme="minorHAnsi"/>
        </w:rPr>
        <w:t>market may be shrinking for U.S.</w:t>
      </w:r>
      <w:r w:rsidRPr="0064610C">
        <w:rPr>
          <w:rFonts w:asciiTheme="minorHAnsi" w:hAnsiTheme="minorHAnsi"/>
          <w:sz w:val="16"/>
        </w:rPr>
        <w:t xml:space="preserve"> enterprise </w:t>
      </w:r>
      <w:r w:rsidRPr="0064610C">
        <w:rPr>
          <w:rStyle w:val="StyleUnderline"/>
          <w:rFonts w:asciiTheme="minorHAnsi" w:hAnsiTheme="minorHAnsi"/>
        </w:rPr>
        <w:t xml:space="preserve">vendors. </w:t>
      </w:r>
      <w:r w:rsidRPr="0064610C">
        <w:rPr>
          <w:rStyle w:val="Emphasis"/>
          <w:rFonts w:asciiTheme="minorHAnsi" w:hAnsiTheme="minorHAnsi"/>
        </w:rPr>
        <w:t>Security concerns over U.S. secret surveillance are giving the Chinese government and local companies more reason to trust domestic vendors,</w:t>
      </w:r>
      <w:r w:rsidRPr="0064610C">
        <w:rPr>
          <w:rFonts w:asciiTheme="minorHAnsi" w:hAnsiTheme="minorHAnsi"/>
          <w:sz w:val="16"/>
        </w:rPr>
        <w:t xml:space="preserve"> according to industry experts. </w:t>
      </w:r>
      <w:r w:rsidRPr="0064610C">
        <w:rPr>
          <w:rStyle w:val="StyleUnderline"/>
          <w:rFonts w:asciiTheme="minorHAnsi" w:hAnsiTheme="minorHAnsi"/>
        </w:rPr>
        <w:t>The country</w:t>
      </w:r>
      <w:r w:rsidRPr="0064610C">
        <w:rPr>
          <w:rFonts w:asciiTheme="minorHAnsi" w:hAnsiTheme="minorHAnsi"/>
          <w:sz w:val="16"/>
        </w:rPr>
        <w:t xml:space="preserve"> has always tried to support its homegrown tech industry, but lately it </w:t>
      </w:r>
      <w:r w:rsidRPr="0064610C">
        <w:rPr>
          <w:rStyle w:val="StyleUnderline"/>
          <w:rFonts w:asciiTheme="minorHAnsi" w:hAnsiTheme="minorHAnsi"/>
        </w:rPr>
        <w:t>is increasingly favoring local brands over foreign competition.</w:t>
      </w:r>
      <w:r w:rsidRPr="0064610C">
        <w:rPr>
          <w:rFonts w:asciiTheme="minorHAnsi" w:hAnsiTheme="minorHAnsi"/>
          <w:sz w:val="16"/>
        </w:rPr>
        <w:t xml:space="preserve"> Starting this year, the nation’s </w:t>
      </w:r>
      <w:r w:rsidRPr="0064610C">
        <w:rPr>
          <w:rStyle w:val="StyleUnderline"/>
          <w:rFonts w:asciiTheme="minorHAnsi" w:hAnsiTheme="minorHAnsi"/>
        </w:rPr>
        <w:t>government tenders have required IT suppliers to source more products from</w:t>
      </w:r>
      <w:r w:rsidRPr="0064610C">
        <w:rPr>
          <w:rFonts w:asciiTheme="minorHAnsi" w:hAnsiTheme="minorHAnsi"/>
          <w:sz w:val="16"/>
        </w:rPr>
        <w:t xml:space="preserve"> local </w:t>
      </w:r>
      <w:r w:rsidRPr="0064610C">
        <w:rPr>
          <w:rStyle w:val="StyleUnderline"/>
          <w:rFonts w:asciiTheme="minorHAnsi" w:hAnsiTheme="minorHAnsi"/>
        </w:rPr>
        <w:t>Chinese firms</w:t>
      </w:r>
      <w:r w:rsidRPr="0064610C">
        <w:rPr>
          <w:rFonts w:asciiTheme="minorHAnsi" w:hAnsiTheme="minorHAnsi"/>
          <w:sz w:val="16"/>
        </w:rPr>
        <w:t xml:space="preserve">, said an executive at a U.S.-based storage supplier that sells to China. In some cases, </w:t>
      </w:r>
      <w:r w:rsidRPr="0064610C">
        <w:rPr>
          <w:rStyle w:val="StyleUnderline"/>
          <w:rFonts w:asciiTheme="minorHAnsi" w:hAnsiTheme="minorHAnsi"/>
        </w:rPr>
        <w:t>the tenders have required 50 percent or more of the equipment to come from domestic brands</w:t>
      </w:r>
      <w:r w:rsidRPr="0064610C">
        <w:rPr>
          <w:rFonts w:asciiTheme="minorHAnsi" w:hAnsiTheme="minorHAnsi"/>
          <w:sz w:val="16"/>
        </w:rPr>
        <w:t xml:space="preserve">, said the executive, who requested anonymity. Recent leaks by former U.S. National Security Agency contractor, Edward Snowden, about the U.S.’s secret spying program aren’t helping the matter. “I think in general </w:t>
      </w:r>
      <w:r w:rsidRPr="0064610C">
        <w:rPr>
          <w:rStyle w:val="StyleUnderline"/>
          <w:rFonts w:asciiTheme="minorHAnsi" w:hAnsiTheme="minorHAnsi"/>
        </w:rPr>
        <w:t>China wants to favor local brands</w:t>
      </w:r>
      <w:r w:rsidRPr="0064610C">
        <w:rPr>
          <w:rFonts w:asciiTheme="minorHAnsi" w:hAnsiTheme="minorHAnsi"/>
          <w:sz w:val="16"/>
        </w:rPr>
        <w:t>; they feel their technology is getting better,” the executive said. “</w:t>
      </w:r>
      <w:r w:rsidRPr="0064610C">
        <w:rPr>
          <w:rStyle w:val="Emphasis"/>
          <w:rFonts w:asciiTheme="minorHAnsi" w:hAnsiTheme="minorHAnsi"/>
        </w:rPr>
        <w:t>Snowden</w:t>
      </w:r>
      <w:r w:rsidRPr="0064610C">
        <w:rPr>
          <w:rFonts w:asciiTheme="minorHAnsi" w:hAnsiTheme="minorHAnsi"/>
          <w:sz w:val="16"/>
        </w:rPr>
        <w:t xml:space="preserve"> has just </w:t>
      </w:r>
      <w:r w:rsidRPr="0064610C">
        <w:rPr>
          <w:rStyle w:val="Emphasis"/>
          <w:rFonts w:asciiTheme="minorHAnsi" w:hAnsiTheme="minorHAnsi"/>
        </w:rPr>
        <w:t>caused this to accelerate</w:t>
      </w:r>
      <w:r w:rsidRPr="0064610C">
        <w:rPr>
          <w:rFonts w:asciiTheme="minorHAnsi" w:hAnsiTheme="minorHAnsi"/>
          <w:sz w:val="16"/>
        </w:rPr>
        <w:t xml:space="preserve"> incrementally.” Last month, other </w:t>
      </w:r>
      <w:r w:rsidRPr="0064610C">
        <w:rPr>
          <w:rStyle w:val="StyleUnderline"/>
          <w:rFonts w:asciiTheme="minorHAnsi" w:hAnsiTheme="minorHAnsi"/>
        </w:rPr>
        <w:t>U.S. enterprise vendors</w:t>
      </w:r>
      <w:r w:rsidRPr="0064610C">
        <w:rPr>
          <w:rFonts w:asciiTheme="minorHAnsi" w:hAnsiTheme="minorHAnsi"/>
          <w:sz w:val="16"/>
        </w:rPr>
        <w:t xml:space="preserve"> including Cisco and Qualcomm </w:t>
      </w:r>
      <w:r w:rsidRPr="0064610C">
        <w:rPr>
          <w:rStyle w:val="StyleUnderline"/>
          <w:rFonts w:asciiTheme="minorHAnsi" w:hAnsiTheme="minorHAnsi"/>
        </w:rPr>
        <w:t>said the U.S. spying scandal has put strains on their China business. Cisco</w:t>
      </w:r>
      <w:r w:rsidRPr="0064610C">
        <w:rPr>
          <w:rFonts w:asciiTheme="minorHAnsi" w:hAnsiTheme="minorHAnsi"/>
          <w:sz w:val="16"/>
        </w:rPr>
        <w:t xml:space="preserve"> reported its </w:t>
      </w:r>
      <w:r w:rsidRPr="0064610C">
        <w:rPr>
          <w:rStyle w:val="StyleUnderline"/>
          <w:rFonts w:asciiTheme="minorHAnsi" w:hAnsiTheme="minorHAnsi"/>
        </w:rPr>
        <w:t>revenue</w:t>
      </w:r>
      <w:r w:rsidRPr="0064610C">
        <w:rPr>
          <w:rFonts w:asciiTheme="minorHAnsi" w:hAnsiTheme="minorHAnsi"/>
          <w:sz w:val="16"/>
        </w:rPr>
        <w:t xml:space="preserve"> from the country </w:t>
      </w:r>
      <w:r w:rsidRPr="0064610C">
        <w:rPr>
          <w:rStyle w:val="StyleUnderline"/>
          <w:rFonts w:asciiTheme="minorHAnsi" w:hAnsiTheme="minorHAnsi"/>
        </w:rPr>
        <w:t xml:space="preserve">fell 18 percent </w:t>
      </w:r>
      <w:r w:rsidRPr="0064610C">
        <w:rPr>
          <w:rFonts w:asciiTheme="minorHAnsi" w:hAnsiTheme="minorHAnsi"/>
          <w:sz w:val="16"/>
        </w:rPr>
        <w:t xml:space="preserve">year-over-year in the last fiscal quarter. The Chinese government has yet to release an official document telling companies to stay away from U.S. vendors, said the manager of a large data center, who has knowledge of such developments. But </w:t>
      </w:r>
      <w:r w:rsidRPr="0064610C">
        <w:rPr>
          <w:rStyle w:val="StyleUnderline"/>
          <w:rFonts w:asciiTheme="minorHAnsi" w:hAnsiTheme="minorHAnsi"/>
        </w:rPr>
        <w:t>state-owned telecom operators have already stopped orders for certain U.S. equipment to power their networks</w:t>
      </w:r>
      <w:r w:rsidRPr="0064610C">
        <w:rPr>
          <w:rFonts w:asciiTheme="minorHAnsi" w:hAnsiTheme="minorHAnsi"/>
          <w:sz w:val="16"/>
        </w:rPr>
        <w:t xml:space="preserve">, he added. </w:t>
      </w:r>
      <w:r w:rsidRPr="0064610C">
        <w:rPr>
          <w:rStyle w:val="StyleUnderline"/>
          <w:rFonts w:asciiTheme="minorHAnsi" w:hAnsiTheme="minorHAnsi"/>
        </w:rPr>
        <w:t>Instead, the operators are relying on Chinese vendors such as Huawei Technologies</w:t>
      </w:r>
      <w:r w:rsidRPr="0064610C">
        <w:rPr>
          <w:rFonts w:asciiTheme="minorHAnsi" w:hAnsiTheme="minorHAnsi"/>
          <w:sz w:val="16"/>
        </w:rPr>
        <w:t>, to supply their telecommunications equipment. ”</w:t>
      </w:r>
      <w:r w:rsidRPr="0064610C">
        <w:rPr>
          <w:rStyle w:val="StyleUnderline"/>
          <w:rFonts w:asciiTheme="minorHAnsi" w:hAnsiTheme="minorHAnsi"/>
        </w:rPr>
        <w:t>It will be hard for certain networking equipment made in the U.S. to enter the Chinese market</w:t>
      </w:r>
      <w:r w:rsidRPr="0064610C">
        <w:rPr>
          <w:rFonts w:asciiTheme="minorHAnsi" w:hAnsiTheme="minorHAnsi"/>
          <w:sz w:val="16"/>
        </w:rPr>
        <w:t>,” the manager said</w:t>
      </w:r>
      <w:r w:rsidRPr="0064610C">
        <w:rPr>
          <w:rStyle w:val="StyleUnderline"/>
          <w:rFonts w:asciiTheme="minorHAnsi" w:hAnsiTheme="minorHAnsi"/>
        </w:rPr>
        <w:t>. “Its hard for them (U.S. vendors) to get approval, to get certification from the related government departments.”</w:t>
      </w:r>
      <w:r w:rsidRPr="0064610C">
        <w:rPr>
          <w:rFonts w:asciiTheme="minorHAnsi" w:hAnsiTheme="minorHAnsi"/>
          <w:sz w:val="16"/>
        </w:rPr>
        <w:t xml:space="preserve"> </w:t>
      </w:r>
      <w:r w:rsidRPr="0064610C">
        <w:rPr>
          <w:rStyle w:val="StyleUnderline"/>
          <w:rFonts w:asciiTheme="minorHAnsi" w:hAnsiTheme="minorHAnsi"/>
        </w:rPr>
        <w:t>Other companies, especially banks, are concerned that buying enterprise gear from U.S. vendors may lead to scrutiny from the central government</w:t>
      </w:r>
      <w:r w:rsidRPr="0064610C">
        <w:rPr>
          <w:rFonts w:asciiTheme="minorHAnsi" w:hAnsiTheme="minorHAnsi"/>
          <w:sz w:val="16"/>
        </w:rPr>
        <w:t>, said Bryan Wang, an analyst with Forrester Research. ”</w:t>
      </w:r>
      <w:r w:rsidRPr="0064610C">
        <w:rPr>
          <w:rStyle w:val="Emphasis"/>
          <w:rFonts w:asciiTheme="minorHAnsi" w:hAnsiTheme="minorHAnsi"/>
        </w:rPr>
        <w:t>The NSA issue has been having an impact</w:t>
      </w:r>
      <w:r w:rsidRPr="0064610C">
        <w:rPr>
          <w:rFonts w:asciiTheme="minorHAnsi" w:hAnsiTheme="minorHAnsi"/>
          <w:sz w:val="16"/>
        </w:rPr>
        <w:t xml:space="preserve">, but it hasn’t been black and white,” he added. In the future, </w:t>
      </w:r>
      <w:r w:rsidRPr="0064610C">
        <w:rPr>
          <w:rStyle w:val="Emphasis"/>
          <w:rFonts w:asciiTheme="minorHAnsi" w:hAnsiTheme="minorHAnsi"/>
        </w:rPr>
        <w:t>China could create new regulations on where certain state industries should source their technology from, a possibility some CIOs are considering when making IT purchases</w:t>
      </w:r>
      <w:r w:rsidRPr="0064610C">
        <w:rPr>
          <w:rFonts w:asciiTheme="minorHAnsi" w:hAnsiTheme="minorHAnsi"/>
          <w:sz w:val="16"/>
        </w:rPr>
        <w:t xml:space="preserve">, Wang said. </w:t>
      </w:r>
      <w:r w:rsidRPr="0064610C">
        <w:rPr>
          <w:rStyle w:val="StyleUnderline"/>
          <w:rFonts w:asciiTheme="minorHAnsi" w:hAnsiTheme="minorHAnsi"/>
        </w:rPr>
        <w:t>The obstacles facing U.S. enterprise vendors come at a time when China’s own homegrown companies are expanding in the enterprise market.</w:t>
      </w:r>
      <w:r w:rsidRPr="0064610C">
        <w:rPr>
          <w:rFonts w:asciiTheme="minorHAnsi" w:hAnsiTheme="minorHAnsi"/>
          <w:sz w:val="16"/>
        </w:rPr>
        <w:t xml:space="preserve"> Huawei Technologies, a major vendor for networking equipment, this August came out with a new networking switch that will put the company in closer competition with Cisco. </w:t>
      </w:r>
      <w:r w:rsidRPr="0064610C">
        <w:rPr>
          <w:rStyle w:val="StyleUnderline"/>
          <w:rFonts w:asciiTheme="minorHAnsi" w:hAnsiTheme="minorHAnsi"/>
        </w:rPr>
        <w:t xml:space="preserve">Lenovo and ZTE are </w:t>
      </w:r>
      <w:r w:rsidRPr="0064610C">
        <w:rPr>
          <w:rFonts w:asciiTheme="minorHAnsi" w:hAnsiTheme="minorHAnsi"/>
          <w:sz w:val="16"/>
        </w:rPr>
        <w:t xml:space="preserve">also </w:t>
      </w:r>
      <w:r w:rsidRPr="0064610C">
        <w:rPr>
          <w:rStyle w:val="StyleUnderline"/>
          <w:rFonts w:asciiTheme="minorHAnsi" w:hAnsiTheme="minorHAnsi"/>
        </w:rPr>
        <w:t>targeting the enterprise market with products targeted at government, and closing the technology gap with their foreign rivals</w:t>
      </w:r>
      <w:r w:rsidRPr="0064610C">
        <w:rPr>
          <w:rFonts w:asciiTheme="minorHAnsi" w:hAnsiTheme="minorHAnsi"/>
          <w:sz w:val="16"/>
        </w:rPr>
        <w:t xml:space="preserve">, Wang said. ”Overall in the longer-term, </w:t>
      </w:r>
      <w:r w:rsidRPr="0064610C">
        <w:rPr>
          <w:rStyle w:val="StyleUnderline"/>
          <w:rFonts w:asciiTheme="minorHAnsi" w:hAnsiTheme="minorHAnsi"/>
        </w:rPr>
        <w:t>the environment is positive for local vendors. We</w:t>
      </w:r>
      <w:r w:rsidRPr="0064610C">
        <w:rPr>
          <w:rFonts w:asciiTheme="minorHAnsi" w:hAnsiTheme="minorHAnsi"/>
          <w:sz w:val="16"/>
        </w:rPr>
        <w:t xml:space="preserve"> definitely </w:t>
      </w:r>
      <w:r w:rsidRPr="0064610C">
        <w:rPr>
          <w:rStyle w:val="StyleUnderline"/>
          <w:rFonts w:asciiTheme="minorHAnsi" w:hAnsiTheme="minorHAnsi"/>
        </w:rPr>
        <w:t>see them taking market share from multinational firms in China</w:t>
      </w:r>
      <w:r w:rsidRPr="0064610C">
        <w:rPr>
          <w:rFonts w:asciiTheme="minorHAnsi" w:hAnsiTheme="minorHAnsi"/>
          <w:sz w:val="16"/>
        </w:rPr>
        <w:t xml:space="preserve">,” he added. </w:t>
      </w:r>
      <w:r w:rsidRPr="0064610C">
        <w:rPr>
          <w:rStyle w:val="Emphasis"/>
          <w:rFonts w:asciiTheme="minorHAnsi" w:hAnsiTheme="minorHAnsi"/>
        </w:rPr>
        <w:t>Chinese vendors are also expanding outside the country and targeting the U.S. market.</w:t>
      </w:r>
      <w:r w:rsidRPr="0064610C">
        <w:rPr>
          <w:rFonts w:asciiTheme="minorHAnsi" w:hAnsiTheme="minorHAnsi"/>
          <w:sz w:val="16"/>
        </w:rPr>
        <w:t xml:space="preserve"> But last year Huawei and ZTE saw a push back from U.S. lawmakers concerned with the two companies’ alleged ties to the Chinese government. A Congressional panel eventually advised that U.S. firms buy networking gear from other vendors, calling Huawei and ZTE a security threat. </w:t>
      </w:r>
    </w:p>
    <w:p w:rsidR="00A84BC4" w:rsidRPr="0064610C" w:rsidRDefault="00A84BC4" w:rsidP="00A84BC4">
      <w:pPr>
        <w:pStyle w:val="Heading4"/>
        <w:rPr>
          <w:rFonts w:asciiTheme="minorHAnsi" w:hAnsiTheme="minorHAnsi"/>
        </w:rPr>
      </w:pPr>
      <w:r w:rsidRPr="0064610C">
        <w:rPr>
          <w:rFonts w:asciiTheme="minorHAnsi" w:hAnsiTheme="minorHAnsi"/>
        </w:rPr>
        <w:t>Europe is shifting to China now</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Ranger 15</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(Steve Ranger. "Rise of China tech, internet surveillance revelations form background to CeBIT show," ZDNet. 3-17-2015. http://www.zdnet.com/article/rise-of-china-tech-internet-surveillance-revelations-form-background-to-cebit-show///ghs-kw)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As well as showcasing new devices, from tablets to robotic sculptors and drones, this year's </w:t>
      </w:r>
      <w:r w:rsidRPr="0064610C">
        <w:rPr>
          <w:rStyle w:val="StyleUnderline"/>
          <w:rFonts w:asciiTheme="minorHAnsi" w:hAnsiTheme="minorHAnsi"/>
        </w:rPr>
        <w:t>CeBIT technology show</w:t>
      </w:r>
      <w:r w:rsidRPr="0064610C">
        <w:rPr>
          <w:rFonts w:asciiTheme="minorHAnsi" w:hAnsiTheme="minorHAnsi"/>
          <w:sz w:val="16"/>
        </w:rPr>
        <w:t xml:space="preserve"> in Hannover </w:t>
      </w:r>
      <w:r w:rsidRPr="0064610C">
        <w:rPr>
          <w:rStyle w:val="StyleUnderline"/>
          <w:rFonts w:asciiTheme="minorHAnsi" w:hAnsiTheme="minorHAnsi"/>
        </w:rPr>
        <w:t xml:space="preserve">reflects a gradual but important shift taking place in the European technology world. </w:t>
      </w:r>
      <w:r w:rsidRPr="0064610C">
        <w:rPr>
          <w:rFonts w:asciiTheme="minorHAnsi" w:hAnsiTheme="minorHAnsi"/>
          <w:sz w:val="16"/>
        </w:rPr>
        <w:t xml:space="preserve">Whereas in previous years US companies would have taken centre stage, </w:t>
      </w:r>
      <w:r w:rsidRPr="0064610C">
        <w:rPr>
          <w:rStyle w:val="Emphasis"/>
          <w:rFonts w:asciiTheme="minorHAnsi" w:hAnsiTheme="minorHAnsi"/>
        </w:rPr>
        <w:t xml:space="preserve">this year the emphasis is on China, both as a creator of technology and as a huge potential market. "German business values China, not just as our most important trade partner outside of Europe, but also as a partner in developing sophisticated technologies," said Angela Merkel </w:t>
      </w:r>
      <w:r w:rsidRPr="0064610C">
        <w:rPr>
          <w:rFonts w:asciiTheme="minorHAnsi" w:hAnsiTheme="minorHAnsi"/>
          <w:sz w:val="16"/>
        </w:rPr>
        <w:t xml:space="preserve">as she opened the show. "Especially in the digital economy, German and Chinese companies have core strengths ... and that's why cooperation is a natural choice," she said. Chinese vice premier Ma Kai also attended the show, which featured a keynote from Alibaba founder Jack Ma. China is CeBIT's 'partner country' this year, with over 600 Chinese companies - including Huawei, Xiaomi, ZTE, and Neusoft - presenting their innovations at the show. </w:t>
      </w:r>
      <w:r w:rsidRPr="0064610C">
        <w:rPr>
          <w:rStyle w:val="StyleUnderline"/>
          <w:rFonts w:asciiTheme="minorHAnsi" w:hAnsiTheme="minorHAnsi"/>
        </w:rPr>
        <w:t>The UK is also keen on further developing a</w:t>
      </w:r>
      <w:r w:rsidRPr="0064610C">
        <w:rPr>
          <w:rFonts w:asciiTheme="minorHAnsi" w:hAnsiTheme="minorHAnsi"/>
          <w:sz w:val="16"/>
        </w:rPr>
        <w:t xml:space="preserve"> historically close </w:t>
      </w:r>
      <w:r w:rsidRPr="0064610C">
        <w:rPr>
          <w:rStyle w:val="StyleUnderline"/>
          <w:rFonts w:asciiTheme="minorHAnsi" w:hAnsiTheme="minorHAnsi"/>
        </w:rPr>
        <w:t>relationship: the China-Britain Business Council</w:t>
      </w:r>
      <w:r w:rsidRPr="0064610C">
        <w:rPr>
          <w:rFonts w:asciiTheme="minorHAnsi" w:hAnsiTheme="minorHAnsi"/>
          <w:sz w:val="16"/>
        </w:rPr>
        <w:t xml:space="preserve"> is in Hannover to </w:t>
      </w:r>
      <w:r w:rsidRPr="0064610C">
        <w:rPr>
          <w:rStyle w:val="StyleUnderline"/>
          <w:rFonts w:asciiTheme="minorHAnsi" w:hAnsiTheme="minorHAnsi"/>
        </w:rPr>
        <w:t xml:space="preserve">help UK firms set up meetings with Chinese companies, and </w:t>
      </w:r>
      <w:r w:rsidRPr="0064610C">
        <w:rPr>
          <w:rFonts w:asciiTheme="minorHAnsi" w:hAnsiTheme="minorHAnsi"/>
          <w:sz w:val="16"/>
        </w:rPr>
        <w:t>to</w:t>
      </w:r>
      <w:r w:rsidRPr="0064610C">
        <w:rPr>
          <w:rStyle w:val="StyleUnderline"/>
          <w:rFonts w:asciiTheme="minorHAnsi" w:hAnsiTheme="minorHAnsi"/>
        </w:rPr>
        <w:t xml:space="preserve"> provide support and advice to UK companies interested in doing business in China. </w:t>
      </w:r>
      <w:r w:rsidRPr="0064610C">
        <w:rPr>
          <w:rFonts w:asciiTheme="minorHAnsi" w:hAnsiTheme="minorHAnsi"/>
          <w:sz w:val="16"/>
        </w:rPr>
        <w:t xml:space="preserve">"China is mounting the biggest CeBIT partner country showcase ever. Attendees will clearly see that Chinese companies are up there with the biggest and best of the global IT industry," said a spokesman for CeBIT. Some of </w:t>
      </w:r>
      <w:r w:rsidRPr="0064610C">
        <w:rPr>
          <w:rStyle w:val="StyleUnderline"/>
          <w:rFonts w:asciiTheme="minorHAnsi" w:hAnsiTheme="minorHAnsi"/>
        </w:rPr>
        <w:t>this activity is a result of the increasingly sophisticated output of Chinese tech companies who are looking for new markets for their products. Firms that have found it hard to make headway in the US, such as Huawei, have been focusing their efforts on Europe instead. European tech companies are equally keen to access the rapidly growing Chinese market. Revelations about mass interception of communications by the US National Security Agency</w:t>
      </w:r>
      <w:r w:rsidRPr="0064610C">
        <w:rPr>
          <w:rFonts w:asciiTheme="minorHAnsi" w:hAnsiTheme="minorHAnsi"/>
          <w:sz w:val="16"/>
        </w:rPr>
        <w:t xml:space="preserve"> (including allegations that spies had even tapped Angela Merkel's phone) </w:t>
      </w:r>
      <w:r w:rsidRPr="0064610C">
        <w:rPr>
          <w:rStyle w:val="StyleUnderline"/>
          <w:rFonts w:asciiTheme="minorHAnsi" w:hAnsiTheme="minorHAnsi"/>
        </w:rPr>
        <w:t>have not helped</w:t>
      </w:r>
      <w:r w:rsidRPr="0064610C">
        <w:rPr>
          <w:rFonts w:asciiTheme="minorHAnsi" w:hAnsiTheme="minorHAnsi"/>
          <w:sz w:val="16"/>
        </w:rPr>
        <w:t xml:space="preserve"> US-European </w:t>
      </w:r>
      <w:r w:rsidRPr="0064610C">
        <w:rPr>
          <w:rStyle w:val="StyleUnderline"/>
          <w:rFonts w:asciiTheme="minorHAnsi" w:hAnsiTheme="minorHAnsi"/>
        </w:rPr>
        <w:t>relations</w:t>
      </w:r>
      <w:r w:rsidRPr="0064610C">
        <w:rPr>
          <w:rFonts w:asciiTheme="minorHAnsi" w:hAnsiTheme="minorHAnsi"/>
          <w:sz w:val="16"/>
        </w:rPr>
        <w:t>, either. So it's perhaps significant that an interview with NSA contractor-turned-whistleblower Edward Snowden is closing the Hannover show.</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UQ: US Failing Now</w:t>
      </w:r>
    </w:p>
    <w:p w:rsidR="00A84BC4" w:rsidRPr="0064610C" w:rsidRDefault="00A84BC4" w:rsidP="00A84BC4">
      <w:pPr>
        <w:pStyle w:val="Heading4"/>
        <w:rPr>
          <w:rFonts w:asciiTheme="minorHAnsi" w:hAnsiTheme="minorHAnsi"/>
        </w:rPr>
      </w:pPr>
      <w:r w:rsidRPr="0064610C">
        <w:rPr>
          <w:rFonts w:asciiTheme="minorHAnsi" w:hAnsiTheme="minorHAnsi"/>
        </w:rPr>
        <w:t>US tech falling behind other countries</w:t>
      </w:r>
    </w:p>
    <w:p w:rsidR="00A84BC4" w:rsidRPr="0064610C" w:rsidRDefault="00A84BC4" w:rsidP="00A84BC4">
      <w:pPr>
        <w:rPr>
          <w:rFonts w:asciiTheme="minorHAnsi" w:hAnsiTheme="minorHAnsi"/>
        </w:rPr>
      </w:pPr>
      <w:r w:rsidRPr="0064610C">
        <w:rPr>
          <w:rFonts w:asciiTheme="minorHAnsi" w:hAnsiTheme="minorHAnsi"/>
        </w:rPr>
        <w:t xml:space="preserve">Kevin </w:t>
      </w:r>
      <w:r w:rsidRPr="0064610C">
        <w:rPr>
          <w:rStyle w:val="Style13ptBold"/>
          <w:rFonts w:asciiTheme="minorHAnsi" w:hAnsiTheme="minorHAnsi"/>
        </w:rPr>
        <w:t>Ashton</w:t>
      </w:r>
      <w:r w:rsidRPr="0064610C">
        <w:rPr>
          <w:rFonts w:asciiTheme="minorHAnsi" w:hAnsiTheme="minorHAnsi"/>
        </w:rPr>
        <w:t xml:space="preserve"> </w:t>
      </w:r>
      <w:r w:rsidRPr="0064610C">
        <w:rPr>
          <w:rStyle w:val="Style13ptBold"/>
          <w:rFonts w:asciiTheme="minorHAnsi" w:hAnsiTheme="minorHAnsi"/>
        </w:rPr>
        <w:t>06/2015</w:t>
      </w:r>
      <w:r w:rsidRPr="0064610C">
        <w:rPr>
          <w:rFonts w:asciiTheme="minorHAnsi" w:hAnsiTheme="minorHAnsi"/>
        </w:rPr>
        <w:t xml:space="preserve"> [the co-founder and former executive director of the MIT Auto-ID Center, coined the term “Internet of Things.” His book “How to Fly a Horse: The Secret History of Creation, Invention, and Discovery” was published by Doubleday earlier this year] "America last?," The Agenda, http://www.politico.com/agenda/story/2015/06/kevin-ashton-internet-of-things-in-the-us-000102</w:t>
      </w:r>
    </w:p>
    <w:p w:rsidR="00A84BC4" w:rsidRPr="0064610C" w:rsidRDefault="00A84BC4" w:rsidP="00A84BC4">
      <w:pPr>
        <w:rPr>
          <w:rFonts w:asciiTheme="minorHAnsi" w:hAnsiTheme="minorHAnsi"/>
          <w:sz w:val="16"/>
        </w:rPr>
      </w:pPr>
      <w:r w:rsidRPr="0064610C">
        <w:rPr>
          <w:rFonts w:asciiTheme="minorHAnsi" w:hAnsiTheme="minorHAnsi"/>
          <w:sz w:val="16"/>
        </w:rPr>
        <w:t xml:space="preserve">And, while they were not mentioning it, some key indicators began swinging away from the U.S. </w:t>
      </w:r>
      <w:r w:rsidRPr="0064610C">
        <w:rPr>
          <w:rStyle w:val="StyleUnderline"/>
          <w:rFonts w:asciiTheme="minorHAnsi" w:hAnsiTheme="minorHAnsi"/>
        </w:rPr>
        <w:t>In 2005, China’s high-tech exports exceeded America’s for the first time</w:t>
      </w:r>
      <w:r w:rsidRPr="0064610C">
        <w:rPr>
          <w:rFonts w:asciiTheme="minorHAnsi" w:hAnsiTheme="minorHAnsi"/>
          <w:sz w:val="16"/>
        </w:rPr>
        <w:t xml:space="preserve">. </w:t>
      </w:r>
      <w:r w:rsidRPr="0064610C">
        <w:rPr>
          <w:rStyle w:val="StyleUnderline"/>
          <w:rFonts w:asciiTheme="minorHAnsi" w:hAnsiTheme="minorHAnsi"/>
        </w:rPr>
        <w:t>In 2009</w:t>
      </w:r>
      <w:r w:rsidRPr="0064610C">
        <w:rPr>
          <w:rFonts w:asciiTheme="minorHAnsi" w:hAnsiTheme="minorHAnsi"/>
          <w:sz w:val="16"/>
        </w:rPr>
        <w:t xml:space="preserve">, just after Wen Jiabao spoke about the Internet of Things, </w:t>
      </w:r>
      <w:r w:rsidRPr="0064610C">
        <w:rPr>
          <w:rStyle w:val="StyleUnderline"/>
          <w:rFonts w:asciiTheme="minorHAnsi" w:hAnsiTheme="minorHAnsi"/>
        </w:rPr>
        <w:t>Germany’s high-tech exports exceeded America’s as well</w:t>
      </w:r>
      <w:r w:rsidRPr="0064610C">
        <w:rPr>
          <w:rFonts w:asciiTheme="minorHAnsi" w:hAnsiTheme="minorHAnsi"/>
          <w:sz w:val="16"/>
        </w:rPr>
        <w:t xml:space="preserve">. </w:t>
      </w:r>
      <w:r w:rsidRPr="0064610C">
        <w:rPr>
          <w:rStyle w:val="StyleUnderline"/>
          <w:rFonts w:asciiTheme="minorHAnsi" w:hAnsiTheme="minorHAnsi"/>
        </w:rPr>
        <w:t>Today, Germany produces five times more high tech per capita than the U</w:t>
      </w:r>
      <w:r w:rsidRPr="0064610C">
        <w:rPr>
          <w:rFonts w:asciiTheme="minorHAnsi" w:hAnsiTheme="minorHAnsi"/>
          <w:sz w:val="16"/>
        </w:rPr>
        <w:t xml:space="preserve">nited </w:t>
      </w:r>
      <w:r w:rsidRPr="0064610C">
        <w:rPr>
          <w:rStyle w:val="StyleUnderline"/>
          <w:rFonts w:asciiTheme="minorHAnsi" w:hAnsiTheme="minorHAnsi"/>
        </w:rPr>
        <w:t>S</w:t>
      </w:r>
      <w:r w:rsidRPr="0064610C">
        <w:rPr>
          <w:rFonts w:asciiTheme="minorHAnsi" w:hAnsiTheme="minorHAnsi"/>
          <w:sz w:val="16"/>
        </w:rPr>
        <w:t xml:space="preserve">tates. Singapore and Korea’s high-tech exporters are also far more productive than America’s and, according to the most recent data, are close to </w:t>
      </w:r>
      <w:r w:rsidRPr="0064610C">
        <w:rPr>
          <w:rStyle w:val="StyleUnderline"/>
          <w:rFonts w:asciiTheme="minorHAnsi" w:hAnsiTheme="minorHAnsi"/>
        </w:rPr>
        <w:t>pushing the U.S. down to fifth place in the world</w:t>
      </w:r>
      <w:r w:rsidRPr="0064610C">
        <w:rPr>
          <w:rFonts w:asciiTheme="minorHAnsi" w:hAnsiTheme="minorHAnsi"/>
          <w:sz w:val="16"/>
        </w:rPr>
        <w:t xml:space="preserve">’s high-tech economy. And, as the most recent data are </w:t>
      </w:r>
      <w:r w:rsidRPr="0064610C">
        <w:rPr>
          <w:rStyle w:val="StyleUnderline"/>
          <w:rFonts w:asciiTheme="minorHAnsi" w:hAnsiTheme="minorHAnsi"/>
        </w:rPr>
        <w:t>for 2013</w:t>
      </w:r>
      <w:r w:rsidRPr="0064610C">
        <w:rPr>
          <w:rFonts w:asciiTheme="minorHAnsi" w:hAnsiTheme="minorHAnsi"/>
          <w:sz w:val="16"/>
        </w:rPr>
        <w:t xml:space="preserve">, that may have happened already. </w:t>
      </w:r>
      <w:r w:rsidRPr="0064610C">
        <w:rPr>
          <w:rStyle w:val="StyleUnderline"/>
          <w:rFonts w:asciiTheme="minorHAnsi" w:hAnsiTheme="minorHAnsi"/>
        </w:rPr>
        <w:t xml:space="preserve">This decline will surprise many Americans, including many American policymakers and pundits, who assume U.S. leadership simply transfers from one tech revolution to the next. </w:t>
      </w:r>
      <w:r w:rsidRPr="0064610C">
        <w:rPr>
          <w:rFonts w:asciiTheme="minorHAnsi" w:hAnsiTheme="minorHAnsi"/>
          <w:sz w:val="16"/>
        </w:rPr>
        <w:t xml:space="preserve">After all, that next revolution, the Internet of Things, was born in America, so perhaps it seems natural that America will lead. Many U.S. commentators spin a myth that America is No. 1 in high tech, then extend it to claims that Europe is lagging because of excessive government regulation, and hints that Asians are not innovators and entrepreneurs, but mere imitators with cheap labor. This is jingoistic nonsense that could not be more wrong. Not only does Germany, a leader of the European Union, lead the U.S. in high tech, but EU member states fund CERN, the European Organization for Nuclear Research, which invented the World Wide Web and built the Large Hadron Collider, likely to be a source of several centuries of high-tech innovation. (U.S. government intervention killed America’s equivalent particle physics program, the Superconducting Super Collider, in 1993 — an early symptom of declining federal investment in basic research.) Asia, the alleged imitator, is anything but. </w:t>
      </w:r>
      <w:r w:rsidRPr="0064610C">
        <w:rPr>
          <w:rStyle w:val="StyleUnderline"/>
          <w:rFonts w:asciiTheme="minorHAnsi" w:hAnsiTheme="minorHAnsi"/>
        </w:rPr>
        <w:t>Apple’s iPhone, for example, so often held up as the epitome of American innovation, looked a lot like a Korean phone</w:t>
      </w:r>
      <w:r w:rsidRPr="0064610C">
        <w:rPr>
          <w:rFonts w:asciiTheme="minorHAnsi" w:hAnsiTheme="minorHAnsi"/>
          <w:sz w:val="16"/>
        </w:rPr>
        <w:t xml:space="preserve">, the LG KE850, </w:t>
      </w:r>
      <w:r w:rsidRPr="0064610C">
        <w:rPr>
          <w:rStyle w:val="StyleUnderline"/>
          <w:rFonts w:asciiTheme="minorHAnsi" w:hAnsiTheme="minorHAnsi"/>
        </w:rPr>
        <w:t>which was revealed</w:t>
      </w:r>
      <w:r w:rsidRPr="0064610C">
        <w:rPr>
          <w:rFonts w:asciiTheme="minorHAnsi" w:hAnsiTheme="minorHAnsi"/>
          <w:sz w:val="16"/>
        </w:rPr>
        <w:t xml:space="preserve"> and released </w:t>
      </w:r>
      <w:r w:rsidRPr="0064610C">
        <w:rPr>
          <w:rStyle w:val="StyleUnderline"/>
          <w:rFonts w:asciiTheme="minorHAnsi" w:hAnsiTheme="minorHAnsi"/>
        </w:rPr>
        <w:t>before Apple</w:t>
      </w:r>
      <w:r w:rsidRPr="0064610C">
        <w:rPr>
          <w:rFonts w:asciiTheme="minorHAnsi" w:hAnsiTheme="minorHAnsi"/>
          <w:sz w:val="16"/>
        </w:rPr>
        <w:t>’s product. Most of the technology in the iPhone was invented in, and is exported by, Asian countries.</w:t>
      </w:r>
    </w:p>
    <w:p w:rsidR="00A84BC4" w:rsidRPr="0064610C" w:rsidRDefault="00A84BC4" w:rsidP="00A84BC4">
      <w:pPr>
        <w:pStyle w:val="Heading3"/>
        <w:rPr>
          <w:rFonts w:asciiTheme="minorHAnsi" w:hAnsiTheme="minorHAnsi"/>
        </w:rPr>
      </w:pPr>
      <w:r w:rsidRPr="0064610C">
        <w:rPr>
          <w:rFonts w:asciiTheme="minorHAnsi" w:hAnsiTheme="minorHAnsi"/>
        </w:rPr>
        <w:t>2NC Link</w:t>
      </w:r>
    </w:p>
    <w:p w:rsidR="00A84BC4" w:rsidRPr="0064610C" w:rsidRDefault="00A84BC4" w:rsidP="00A84BC4">
      <w:pPr>
        <w:pStyle w:val="Heading4"/>
        <w:rPr>
          <w:rFonts w:asciiTheme="minorHAnsi" w:hAnsiTheme="minorHAnsi"/>
        </w:rPr>
      </w:pPr>
      <w:r w:rsidRPr="0064610C">
        <w:rPr>
          <w:rFonts w:asciiTheme="minorHAnsi" w:hAnsiTheme="minorHAnsi"/>
        </w:rPr>
        <w:t>Extend the link—the AFF stops creation of backdoors and perpetuates the perception that US tech is safe, which means the US regains customers and tech leadership from China—that’s Castro and McQuinn</w:t>
      </w:r>
    </w:p>
    <w:p w:rsidR="00A84BC4" w:rsidRPr="0064610C" w:rsidRDefault="00A84BC4" w:rsidP="00A84BC4">
      <w:pPr>
        <w:pStyle w:val="Heading4"/>
        <w:rPr>
          <w:rFonts w:asciiTheme="minorHAnsi" w:hAnsiTheme="minorHAnsi"/>
        </w:rPr>
      </w:pPr>
      <w:r w:rsidRPr="0064610C">
        <w:rPr>
          <w:rFonts w:asciiTheme="minorHAnsi" w:hAnsiTheme="minorHAnsi"/>
        </w:rPr>
        <w:t xml:space="preserve">If the US loses its tech dominance, Chinese and Indian innovation will quickly replace it </w:t>
      </w:r>
    </w:p>
    <w:p w:rsidR="00A84BC4" w:rsidRPr="0064610C" w:rsidRDefault="00A84BC4" w:rsidP="00A84BC4">
      <w:pPr>
        <w:rPr>
          <w:rFonts w:asciiTheme="minorHAnsi" w:hAnsiTheme="minorHAnsi"/>
          <w:b/>
          <w:bCs/>
          <w:sz w:val="18"/>
        </w:rPr>
      </w:pPr>
      <w:r w:rsidRPr="0064610C">
        <w:rPr>
          <w:rStyle w:val="Style13ptBold"/>
          <w:rFonts w:asciiTheme="minorHAnsi" w:hAnsiTheme="minorHAnsi"/>
        </w:rPr>
        <w:t xml:space="preserve">Fannin 13 </w:t>
      </w:r>
      <w:r w:rsidRPr="0064610C">
        <w:rPr>
          <w:rStyle w:val="Style13ptBold"/>
          <w:rFonts w:asciiTheme="minorHAnsi" w:hAnsiTheme="minorHAnsi"/>
          <w:sz w:val="18"/>
        </w:rPr>
        <w:t>(Rebecca Fannin, 7-12-2013, forbes magazine contributor "China Still Likely To Take Over Tech Leadership If And When Silicon Valley Slips," Forbes, http://www.forbes.com/sites/rebeccafannin/2013/07/12/china-still-likely-to-take-over-tech-leadership-if-and-when-silicon-valley-slips)</w:t>
      </w:r>
    </w:p>
    <w:p w:rsidR="00A84BC4" w:rsidRPr="0064610C" w:rsidRDefault="00A84BC4" w:rsidP="00A84BC4">
      <w:pPr>
        <w:rPr>
          <w:rFonts w:asciiTheme="minorHAnsi" w:hAnsiTheme="minorHAnsi"/>
          <w:sz w:val="14"/>
        </w:rPr>
      </w:pPr>
      <w:r w:rsidRPr="0064610C">
        <w:rPr>
          <w:rFonts w:asciiTheme="minorHAnsi" w:hAnsiTheme="minorHAnsi"/>
          <w:sz w:val="14"/>
        </w:rPr>
        <w:t>Will Silicon Valley continue to maintain its market-leading position for technology innovation</w:t>
      </w:r>
      <w:r w:rsidRPr="0064610C">
        <w:rPr>
          <w:rFonts w:asciiTheme="minorHAnsi" w:hAnsiTheme="minorHAnsi"/>
          <w:u w:val="single"/>
        </w:rPr>
        <w:t xml:space="preserve">? It’s a question that’s often pondered and debated, especially in the </w:t>
      </w:r>
      <w:r w:rsidRPr="0064610C">
        <w:rPr>
          <w:rFonts w:asciiTheme="minorHAnsi" w:hAnsiTheme="minorHAnsi"/>
          <w:b/>
          <w:u w:val="single"/>
        </w:rPr>
        <w:t>Valley, which has the most to lose if the emerging markets of China or India take over leadership</w:t>
      </w:r>
      <w:r w:rsidRPr="0064610C">
        <w:rPr>
          <w:rFonts w:asciiTheme="minorHAnsi" w:hAnsiTheme="minorHAnsi"/>
          <w:u w:val="single"/>
        </w:rPr>
        <w:t>.</w:t>
      </w:r>
      <w:r w:rsidRPr="0064610C">
        <w:rPr>
          <w:rFonts w:asciiTheme="minorHAnsi" w:hAnsiTheme="minorHAnsi"/>
          <w:sz w:val="12"/>
        </w:rPr>
        <w:t>¶</w:t>
      </w:r>
      <w:r w:rsidRPr="0064610C">
        <w:rPr>
          <w:rFonts w:asciiTheme="minorHAnsi" w:hAnsiTheme="minorHAnsi"/>
          <w:sz w:val="12"/>
          <w:u w:val="single"/>
        </w:rPr>
        <w:t xml:space="preserve"> </w:t>
      </w:r>
      <w:r w:rsidRPr="0064610C">
        <w:rPr>
          <w:rFonts w:asciiTheme="minorHAnsi" w:hAnsiTheme="minorHAnsi"/>
          <w:u w:val="single"/>
        </w:rPr>
        <w:t xml:space="preserve">KPMG took a look at this question and other trends in its annual Technology Innovation Survey, and found that the center of gravity may not be shifting quite so fast to the East as once predicted. The KPMG survey of 811 technology executives globally found that </w:t>
      </w:r>
      <w:r w:rsidRPr="0064610C">
        <w:rPr>
          <w:rFonts w:asciiTheme="minorHAnsi" w:hAnsiTheme="minorHAnsi"/>
          <w:b/>
          <w:u w:val="single"/>
        </w:rPr>
        <w:t xml:space="preserve">one-third believe the </w:t>
      </w:r>
      <w:r w:rsidRPr="0064610C">
        <w:rPr>
          <w:rStyle w:val="Emphasis"/>
          <w:rFonts w:asciiTheme="minorHAnsi" w:hAnsiTheme="minorHAnsi"/>
        </w:rPr>
        <w:t>Valley will likely lose its tech trophy to an overseas market within just four years.</w:t>
      </w:r>
      <w:r w:rsidRPr="0064610C">
        <w:rPr>
          <w:rFonts w:asciiTheme="minorHAnsi" w:hAnsiTheme="minorHAnsi"/>
          <w:sz w:val="14"/>
        </w:rPr>
        <w:t xml:space="preserve"> That percentage might seem high, but it compares with nearly half (44 percent) in last year’s survey. It’s a notable improvement for the Valley, as the U.S. economy and tech sector pick up.</w:t>
      </w:r>
      <w:r w:rsidRPr="0064610C">
        <w:rPr>
          <w:rFonts w:asciiTheme="minorHAnsi" w:hAnsiTheme="minorHAnsi"/>
          <w:sz w:val="12"/>
        </w:rPr>
        <w:t>¶</w:t>
      </w:r>
      <w:r w:rsidRPr="0064610C">
        <w:rPr>
          <w:rFonts w:asciiTheme="minorHAnsi" w:hAnsiTheme="minorHAnsi"/>
          <w:sz w:val="14"/>
        </w:rPr>
        <w:t xml:space="preserve"> Which country will lead in disruptive breakthroughs? Here, the U.S. again solidifies its long-standing reputation as the world’s tech giant while China has slipped in stature from a year ago, according to the survey. In last year’s poll, the U.S. and China were tied for the top spot. But today, some 37 percent predict that the U.S. shows the most promise for tech disruptions, little surprise considering Google GOOG +2.72%‘s strong showing in the survey as top company innovator in the world with its Google glass and driver-less cars. Meanwhile, about one-quarter pick </w:t>
      </w:r>
      <w:r w:rsidRPr="0064610C">
        <w:rPr>
          <w:rStyle w:val="Emphasis"/>
          <w:rFonts w:asciiTheme="minorHAnsi" w:hAnsiTheme="minorHAnsi"/>
        </w:rPr>
        <w:t xml:space="preserve">China, which is progressing from a reputation for just copying to also innovating or micro-innovating. </w:t>
      </w:r>
      <w:r w:rsidRPr="0064610C">
        <w:rPr>
          <w:rStyle w:val="StyleUnderline"/>
          <w:rFonts w:asciiTheme="minorHAnsi" w:hAnsiTheme="minorHAnsi"/>
        </w:rPr>
        <w:t>India, with a heritage of leadership in outsourcing, a large talent pool of engineers, ample mentoring from networking groups such as TiE, and a vibrant mobile communications market, ranked right behind the U.S. and China two years in a row.</w:t>
      </w:r>
      <w:r w:rsidRPr="0064610C">
        <w:rPr>
          <w:rStyle w:val="StyleUnderline"/>
          <w:rFonts w:asciiTheme="minorHAnsi" w:hAnsiTheme="minorHAnsi"/>
          <w:sz w:val="12"/>
        </w:rPr>
        <w:t>¶</w:t>
      </w:r>
      <w:r w:rsidRPr="0064610C">
        <w:rPr>
          <w:rStyle w:val="StyleUnderline"/>
          <w:rFonts w:asciiTheme="minorHAnsi" w:hAnsiTheme="minorHAnsi"/>
        </w:rPr>
        <w:t xml:space="preserve"> Even though China’s rank slid in this year’s tech innovation survey, its Silicon Dragon tech economy is still regarded as the leading challenger and most likely to replace the Valley, fueled by the market’s huge, fast-growing and towering brands such as Tencent, Baidu BIDU -1.13%and Alibaba, and a growing footprint overseas. KPMG partner Egidio Zarrella notes that China is innovating at an “impressive speed,” driven by domestic consumption for local brands that are unique to the market. “China will innovate for China’s sake,” he observes, adding that with improved research and development capabilities, China will bridge the gap in expanding globally</w:t>
      </w:r>
      <w:r w:rsidRPr="0064610C">
        <w:rPr>
          <w:rFonts w:asciiTheme="minorHAnsi" w:hAnsiTheme="minorHAnsi"/>
          <w:sz w:val="14"/>
        </w:rPr>
        <w:t>.</w:t>
      </w:r>
      <w:r w:rsidRPr="0064610C">
        <w:rPr>
          <w:rFonts w:asciiTheme="minorHAnsi" w:hAnsiTheme="minorHAnsi"/>
          <w:sz w:val="12"/>
        </w:rPr>
        <w:t>¶</w:t>
      </w:r>
      <w:r w:rsidRPr="0064610C">
        <w:rPr>
          <w:rFonts w:asciiTheme="minorHAnsi" w:hAnsiTheme="minorHAnsi"/>
          <w:sz w:val="14"/>
        </w:rPr>
        <w:t xml:space="preserve"> For another appraisal of China’s tech innovation prowess, see Forbes post detailing how Mary Meeker’s annual trends report singles out the market’s merits, including the fact that China leads the world for the most Internet and mobile communications users and has a tech-savvy consumer class that embraces new technologies.</w:t>
      </w:r>
      <w:r w:rsidRPr="0064610C">
        <w:rPr>
          <w:rFonts w:asciiTheme="minorHAnsi" w:hAnsiTheme="minorHAnsi"/>
          <w:sz w:val="12"/>
        </w:rPr>
        <w:t>¶</w:t>
      </w:r>
      <w:r w:rsidRPr="0064610C">
        <w:rPr>
          <w:rFonts w:asciiTheme="minorHAnsi" w:hAnsiTheme="minorHAnsi"/>
          <w:sz w:val="14"/>
        </w:rPr>
        <w:t xml:space="preserve"> Besides China, it’s India that shines in the KPMG survey</w:t>
      </w:r>
      <w:r w:rsidRPr="0064610C">
        <w:rPr>
          <w:rStyle w:val="StyleUnderline"/>
          <w:rFonts w:asciiTheme="minorHAnsi" w:hAnsiTheme="minorHAnsi"/>
        </w:rPr>
        <w:t>. India scores as the second-most likely country to topple the U.S. for tech leadership. And, significantly, this emerging tiger nation ranks first on an index that measures each country’s confidence in its own tech innovation abilities. Based on ten factors, India rates highest on talent, mentoring, and customer adoption of new technologies.</w:t>
      </w:r>
      <w:r w:rsidRPr="0064610C">
        <w:rPr>
          <w:rStyle w:val="StyleUnderline"/>
          <w:rFonts w:asciiTheme="minorHAnsi" w:hAnsiTheme="minorHAnsi"/>
          <w:sz w:val="12"/>
        </w:rPr>
        <w:t>¶</w:t>
      </w:r>
      <w:r w:rsidRPr="0064610C">
        <w:rPr>
          <w:rStyle w:val="StyleUnderline"/>
          <w:rFonts w:asciiTheme="minorHAnsi" w:hAnsiTheme="minorHAnsi"/>
        </w:rPr>
        <w:t xml:space="preserve"> The U.S. came in third on the confidence index, while Israel’s Silicon Wadi ranked second. I</w:t>
      </w:r>
      <w:r w:rsidRPr="0064610C">
        <w:rPr>
          <w:rFonts w:asciiTheme="minorHAnsi" w:hAnsiTheme="minorHAnsi"/>
          <w:sz w:val="14"/>
        </w:rPr>
        <w:t>srael was deemed strong in disruptive technologies, talent and technology infrastructure. The U.S. was judged strongest in tech infrastructure, access to alliances and partnerships, talent, and technology breakthroughs, and weakest in educational system and government incentives. Those weaknesses for the U.S. are points that should be underscored in America’s tech clusters and in the nation’s capital as future tech leadership unfolds</w:t>
      </w:r>
      <w:r w:rsidRPr="0064610C">
        <w:rPr>
          <w:rStyle w:val="StyleUnderline"/>
          <w:rFonts w:asciiTheme="minorHAnsi" w:hAnsiTheme="minorHAnsi"/>
        </w:rPr>
        <w:t>.</w:t>
      </w:r>
      <w:r w:rsidRPr="0064610C">
        <w:rPr>
          <w:rStyle w:val="StyleUnderline"/>
          <w:rFonts w:asciiTheme="minorHAnsi" w:hAnsiTheme="minorHAnsi"/>
          <w:sz w:val="12"/>
        </w:rPr>
        <w:t>¶</w:t>
      </w:r>
      <w:r w:rsidRPr="0064610C">
        <w:rPr>
          <w:rStyle w:val="StyleUnderline"/>
          <w:rFonts w:asciiTheme="minorHAnsi" w:hAnsiTheme="minorHAnsi"/>
        </w:rPr>
        <w:t xml:space="preserve"> A second part of the comprehensive survey covering tech sectors pinpointed cloud computing and mobile communications as hardly a fad but here to stay at least for the next three years as the most disruptive technologies. Both were highlighted in the 2012 report a well. In a change from last year, however, big data and biometrics (face, voice and hand gestures that are digitally read) were identified as top sectors that will see big breakthroughs</w:t>
      </w:r>
      <w:r w:rsidRPr="0064610C">
        <w:rPr>
          <w:rFonts w:asciiTheme="minorHAnsi" w:hAnsiTheme="minorHAnsi"/>
          <w:b/>
          <w:sz w:val="14"/>
        </w:rPr>
        <w:t>.</w:t>
      </w:r>
      <w:r w:rsidRPr="0064610C">
        <w:rPr>
          <w:rFonts w:asciiTheme="minorHAnsi" w:hAnsiTheme="minorHAnsi"/>
          <w:sz w:val="14"/>
        </w:rPr>
        <w:t xml:space="preserve"> It’s brave new tech world.</w:t>
      </w:r>
    </w:p>
    <w:p w:rsidR="00A84BC4" w:rsidRPr="0064610C" w:rsidRDefault="00A84BC4" w:rsidP="00A84BC4">
      <w:pPr>
        <w:pStyle w:val="Heading3"/>
        <w:rPr>
          <w:rFonts w:asciiTheme="minorHAnsi" w:hAnsiTheme="minorHAnsi"/>
        </w:rPr>
      </w:pPr>
      <w:r w:rsidRPr="0064610C">
        <w:rPr>
          <w:rFonts w:asciiTheme="minorHAnsi" w:hAnsiTheme="minorHAnsi"/>
        </w:rPr>
        <w:t>2NC Perception Link</w:t>
      </w:r>
    </w:p>
    <w:p w:rsidR="00A84BC4" w:rsidRPr="0064610C" w:rsidRDefault="00A84BC4" w:rsidP="00A84BC4">
      <w:pPr>
        <w:pStyle w:val="Heading4"/>
        <w:rPr>
          <w:rFonts w:asciiTheme="minorHAnsi" w:hAnsiTheme="minorHAnsi"/>
        </w:rPr>
      </w:pPr>
      <w:r w:rsidRPr="0064610C">
        <w:rPr>
          <w:rFonts w:asciiTheme="minorHAnsi" w:hAnsiTheme="minorHAnsi"/>
        </w:rPr>
        <w:t xml:space="preserve">The AFF restores trust in internet tech </w:t>
      </w:r>
    </w:p>
    <w:p w:rsidR="00A84BC4" w:rsidRPr="0064610C" w:rsidRDefault="00A84BC4" w:rsidP="00A84BC4">
      <w:pPr>
        <w:rPr>
          <w:rFonts w:asciiTheme="minorHAnsi" w:hAnsiTheme="minorHAnsi"/>
        </w:rPr>
      </w:pPr>
      <w:r w:rsidRPr="0064610C">
        <w:rPr>
          <w:rFonts w:asciiTheme="minorHAnsi" w:hAnsiTheme="minorHAnsi"/>
        </w:rPr>
        <w:t>Danielle</w:t>
      </w:r>
      <w:r w:rsidRPr="0064610C">
        <w:rPr>
          <w:rStyle w:val="Style13ptBold"/>
          <w:rFonts w:asciiTheme="minorHAnsi" w:hAnsiTheme="minorHAnsi"/>
        </w:rPr>
        <w:t xml:space="preserve"> Kehl et al 14</w:t>
      </w:r>
      <w:r w:rsidRPr="0064610C">
        <w:rPr>
          <w:rFonts w:asciiTheme="minorHAnsi" w:hAnsiTheme="minorHAnsi"/>
        </w:rPr>
        <w:t>, Senior Policy Analyst at New America’s Open Technology Institute. Kevin Bankston is a Policy Director at OTI, Robyn Greene is a Policy Counsel at OTI, Robert Morgus is a Research Associate at OTI, “Surveillance Costs: The NSA’s Impact on the Economy, Internet Freedom &amp; Cybersecurity”, July 2014, pg 40-1</w:t>
      </w:r>
    </w:p>
    <w:p w:rsidR="00A84BC4" w:rsidRPr="0064610C" w:rsidRDefault="00A84BC4" w:rsidP="00A84BC4">
      <w:pPr>
        <w:rPr>
          <w:rStyle w:val="Emphasis"/>
          <w:rFonts w:asciiTheme="minorHAnsi" w:hAnsiTheme="minorHAnsi"/>
        </w:rPr>
      </w:pPr>
      <w:r w:rsidRPr="0064610C">
        <w:rPr>
          <w:rStyle w:val="StyleUnderline"/>
          <w:rFonts w:asciiTheme="minorHAnsi" w:hAnsiTheme="minorHAnsi"/>
        </w:rPr>
        <w:t>The U.S. government should not require or request</w:t>
      </w:r>
      <w:r w:rsidRPr="0064610C">
        <w:rPr>
          <w:rFonts w:asciiTheme="minorHAnsi" w:hAnsiTheme="minorHAnsi"/>
          <w:sz w:val="16"/>
        </w:rPr>
        <w:t xml:space="preserve"> that new surveillance capabilities or security vulnerabilities be built into communications technologies and services, even if these are intended only to facilitate lawful surveillance. There is a great deal of evidence that </w:t>
      </w:r>
      <w:r w:rsidRPr="0064610C">
        <w:rPr>
          <w:rStyle w:val="StyleUnderline"/>
          <w:rFonts w:asciiTheme="minorHAnsi" w:hAnsiTheme="minorHAnsi"/>
        </w:rPr>
        <w:t>backdoors</w:t>
      </w:r>
      <w:r w:rsidRPr="0064610C">
        <w:rPr>
          <w:rFonts w:asciiTheme="minorHAnsi" w:hAnsiTheme="minorHAnsi"/>
          <w:sz w:val="16"/>
        </w:rPr>
        <w:t xml:space="preserve"> fundamentally weaken the security of hardware and software, regardless of whether only the NSA purportedly knows about said vulnerabilities, as some of the documents suggest. A policy state- ment from the Internet Engineering Task Force in 2000 emphasized that “adding a requirement for wiretapping will make affected protocol designs considerably more complex. Experience has shown that complexity almost inevitably jeopardizes the security of communications.” 355 More recently, a May 2013 paper from the Center for Democracy and Technology on the risks of wiretap modifications to endpoints concludes that “deployment of an intercept capability in… communications services, systems and applica- tions poses serious security risks.” 356 The authors add that “on balance mandating that endpoint software vendors build intercept functionality into their products will be much more costly to personal, economic and governmental security overall than the risks associated with not being able to wiretap all communications.” 357 While NSA programs such as SIGINT Enabling—much like proposals from domestic law enforcement agen- cies to update the Communications Assistance for Law Enforcement Act (CALEA) to require dig- ital wiretapping capabilities in modern Internet- based communications services 358 —may aim to promote national security and law enforcement by ensuring that federal agencies have the ability to intercept Internet communications, they do so at a huge cost to online security overall. Because of the associated security risks, the U.S. government should not mandate or request the creation of surveillance backdoors in prod- ucts, whether through legislation, court order, or the leveraging industry relationships to convince companies to voluntarily insert vulnerabilities. As Bellovin et al. explain, complying with these types of requirements would also hinder innovation and impose a “tax” on software development in addition to creating a whole new class of vulnerabilities in hardware and software that un- dermines the overall security of the products. 359 An amendment offered to the NDAA for Fiscal Year 2015 (H.R. 4435) by Representatives Zoe Lofgren (D-CA) and Rush Holt (D-NJ) would have prohibited inserting these kinds of vulnerabilities outright. 360 The Lofgren-Holt proposal aimed to prevent “the funding of any intelligence agency, intelligence program, or intelligence related activity that mandates or requests that a device manufacturer, software developer, or standards organization build in a backdoor to circumvent the encryption or privacy protections of its products, unless there is statutory authority to make such a mandate or request.” 361 Although that measure was not adopted as part of the NDAA, a similar amendment sponsored by Lofgren along with Representatives Jim Sensenbrenner (D-WI) and Thomas Massie (R-KY), did make it into the House-approved version of the NDAA—with the support of Internet companies and privacy orga- nizations 362 —passing on an overwhelming vote of 293 to 123. 363 Like Representative Grayson’s amendment on NSA’s consultations with NIST around encryption, it remains to be seen whether this amendment will end up in the final appropri- ations bill that the President signs. Nonetheless, these legislative efforts are a heartening sign and are consistent with recommendations from the President’s Review Group that the U.S. govern- ment should not attempt to deliberately weaken the security of commercial encryption products. Such mandated vulnerabilities, whether required under statute or by court order or inserted simply by request, unduly threaten innovation in secure Internet technologies while introducing security flaws that may be exploited by a variety of bad actors. </w:t>
      </w:r>
      <w:r w:rsidRPr="0064610C">
        <w:rPr>
          <w:rStyle w:val="Emphasis"/>
          <w:rFonts w:asciiTheme="minorHAnsi" w:hAnsiTheme="minorHAnsi"/>
        </w:rPr>
        <w:t>A clear policy against such vulnerability mandates is necessary to restore international trust in U.S. companies and technologies.</w:t>
      </w:r>
    </w:p>
    <w:p w:rsidR="00A84BC4" w:rsidRPr="0064610C" w:rsidRDefault="00A84BC4" w:rsidP="00A84BC4">
      <w:pPr>
        <w:pStyle w:val="Heading4"/>
        <w:rPr>
          <w:rFonts w:asciiTheme="minorHAnsi" w:hAnsiTheme="minorHAnsi"/>
        </w:rPr>
      </w:pPr>
      <w:r w:rsidRPr="0064610C">
        <w:rPr>
          <w:rFonts w:asciiTheme="minorHAnsi" w:hAnsiTheme="minorHAnsi"/>
        </w:rPr>
        <w:t>Policies such as the Secure Data Act are perceived as strengthening security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Castro and McQuinn 15</w:t>
      </w:r>
    </w:p>
    <w:p w:rsidR="00A84BC4" w:rsidRPr="0064610C" w:rsidRDefault="00A84BC4" w:rsidP="00A84BC4">
      <w:pPr>
        <w:rPr>
          <w:rFonts w:asciiTheme="minorHAnsi" w:hAnsiTheme="minorHAnsi"/>
          <w:b/>
          <w:bCs/>
          <w:sz w:val="16"/>
          <w:szCs w:val="16"/>
        </w:rPr>
      </w:pPr>
      <w:r w:rsidRPr="0064610C">
        <w:rPr>
          <w:rStyle w:val="Style13ptBold"/>
          <w:rFonts w:asciiTheme="minorHAnsi" w:hAnsiTheme="minorHAnsi"/>
          <w:sz w:val="16"/>
          <w:szCs w:val="16"/>
        </w:rPr>
        <w:t>(Castro, Daniel and McQuinn, Alan. Information Technology and Innovation Foundation. The Information Technology and Innovation Foundation (ITIF) is a Washington, D.C.-based think tank at the cutting edge of designing innovation strategies and technology policies to create economic opportunities and improve quality of life in the United States and around the world. Founded in 2006, ITIF is a 501(c) 3 nonprofit, non-partisan organization that documents the beneficial role technology plays in our lives and provides pragmatic ideas for improving technology-driven productivity, boosting competitiveness, and meeting today’s global challenges through innovation. Daniel Castro is the vice president of the Information Technology and Innovation Foundation. His research interests include health IT, data privacy, e-commerce, e-government, electronic voting, information security, and accessibility. Before joining ITIF, Mr. Castro worked as an IT analyst at the Government Accountability Office (GAO) where he audited IT security and management controls at various government agencies. He has a B.S. in Foreign Service from Georgetown University and an M.S. in Information Security Technology and Management from Carnegie Mellon University. Alan McQuinn is a research assistant with the Information Technology and Innovation Foundation. Prior to joining ITIF, Mr. McQuinn was a telecommunications fellow for Congresswoman Anna Eshoo and an intern for the Federal Communications Commission in the Office of Legislative Affairs. He got his B.S. in Political Communications and Public Relations from the University of Texas at Austin. “Beyond the USA Freedom Act: How U.S. Surveillance Still Subverts U.S. Competitiveness,” ITIF. June 2015. http://www2.itif.org/2015-beyond-usa-freedom-act.pdf//ghs-kw)</w:t>
      </w:r>
    </w:p>
    <w:p w:rsidR="00A84BC4" w:rsidRPr="0064610C" w:rsidRDefault="00A84BC4" w:rsidP="00A84BC4">
      <w:pPr>
        <w:rPr>
          <w:rFonts w:asciiTheme="minorHAnsi" w:hAnsiTheme="minorHAnsi"/>
          <w:sz w:val="14"/>
        </w:rPr>
      </w:pPr>
      <w:r w:rsidRPr="0064610C">
        <w:rPr>
          <w:rFonts w:asciiTheme="minorHAnsi" w:hAnsiTheme="minorHAnsi"/>
          <w:sz w:val="14"/>
        </w:rPr>
        <w:t xml:space="preserve">Second, </w:t>
      </w:r>
      <w:r w:rsidRPr="0064610C">
        <w:rPr>
          <w:rStyle w:val="Emphasis"/>
          <w:rFonts w:asciiTheme="minorHAnsi" w:hAnsiTheme="minorHAnsi"/>
        </w:rPr>
        <w:t>the U.S. government should draw a clear line in the sand and declare that the policy of the U.S. government is to strengthen not weaken information security. The U.S. Congress should pass legislation, such as the Secure Data Act introduced by Sen. Wyden (D-OR), banning any government efforts to introduce backdoors in software or weaken encryption.</w:t>
      </w:r>
      <w:r w:rsidRPr="0064610C">
        <w:rPr>
          <w:rFonts w:asciiTheme="minorHAnsi" w:hAnsiTheme="minorHAnsi"/>
          <w:sz w:val="14"/>
        </w:rPr>
        <w:t>43 In the short term, President Obama, or his successor, should sign an executive order formalizing this policy as well. In addition, when U.S. government agencies discover vulnerabilities in software or hardware products, they should responsibly notify these companies in a timely manner so that the companies can fix these flaws. The best way to protect U.S. citizens from digital threats is to promote strong cybersecurity practices in the private sector.</w:t>
      </w:r>
    </w:p>
    <w:p w:rsidR="00A84BC4" w:rsidRPr="0064610C" w:rsidRDefault="00A84BC4" w:rsidP="00A84BC4">
      <w:pPr>
        <w:pStyle w:val="Heading3"/>
        <w:rPr>
          <w:rFonts w:asciiTheme="minorHAnsi" w:hAnsiTheme="minorHAnsi"/>
        </w:rPr>
      </w:pPr>
      <w:r w:rsidRPr="0064610C">
        <w:rPr>
          <w:rFonts w:asciiTheme="minorHAnsi" w:hAnsiTheme="minorHAnsi"/>
        </w:rPr>
        <w:t>2NC Chinese Markets Link</w:t>
      </w:r>
    </w:p>
    <w:p w:rsidR="00A84BC4" w:rsidRPr="0064610C" w:rsidRDefault="00A84BC4" w:rsidP="00A84BC4">
      <w:pPr>
        <w:pStyle w:val="Heading4"/>
        <w:rPr>
          <w:rFonts w:asciiTheme="minorHAnsi" w:hAnsiTheme="minorHAnsi"/>
        </w:rPr>
      </w:pPr>
      <w:r w:rsidRPr="0064610C">
        <w:rPr>
          <w:rFonts w:asciiTheme="minorHAnsi" w:hAnsiTheme="minorHAnsi"/>
        </w:rPr>
        <w:t>Domestic markets are key to Chinese tech—plan steals Chinese market share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Lohr 12/2</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(Steve Lohr. "In 2015, Technology Shifts Accelerate and China Rules, IDC Predicts," NYT. 12-2-2014. http://bits.blogs.nytimes.com/2014/12/02/in-2015-technology-shifts-accelerate-and-china-rules-idc-predicts///ghs-kw)</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Beyond the detail, a couple of larger themes stand out. First is </w:t>
      </w:r>
      <w:r w:rsidRPr="0064610C">
        <w:rPr>
          <w:rStyle w:val="StyleUnderline"/>
          <w:rFonts w:asciiTheme="minorHAnsi" w:hAnsiTheme="minorHAnsi"/>
        </w:rPr>
        <w:t>China</w:t>
      </w:r>
      <w:r w:rsidRPr="0064610C">
        <w:rPr>
          <w:rFonts w:asciiTheme="minorHAnsi" w:hAnsiTheme="minorHAnsi"/>
          <w:sz w:val="16"/>
        </w:rPr>
        <w:t>. Most of the reporting and commentary recently on the Chinese economy has been about its slowing growth and challenges. “</w:t>
      </w:r>
      <w:r w:rsidRPr="0064610C">
        <w:rPr>
          <w:rStyle w:val="StyleUnderline"/>
          <w:rFonts w:asciiTheme="minorHAnsi" w:hAnsiTheme="minorHAnsi"/>
        </w:rPr>
        <w:t>In information technology</w:t>
      </w:r>
      <w:r w:rsidRPr="0064610C">
        <w:rPr>
          <w:rFonts w:asciiTheme="minorHAnsi" w:hAnsiTheme="minorHAnsi"/>
          <w:sz w:val="16"/>
        </w:rPr>
        <w:t>, it’s just the opposite,” Frank Gens, IDC’s chief analyst, said in an interview. “</w:t>
      </w:r>
      <w:r w:rsidRPr="0064610C">
        <w:rPr>
          <w:rStyle w:val="StyleUnderline"/>
          <w:rFonts w:asciiTheme="minorHAnsi" w:hAnsiTheme="minorHAnsi"/>
        </w:rPr>
        <w:t xml:space="preserve">China has a roaring domestic market </w:t>
      </w:r>
      <w:r w:rsidRPr="0064610C">
        <w:rPr>
          <w:rFonts w:asciiTheme="minorHAnsi" w:hAnsiTheme="minorHAnsi"/>
          <w:sz w:val="16"/>
        </w:rPr>
        <w:t xml:space="preserve">in technology.” In 2015, </w:t>
      </w:r>
      <w:r w:rsidRPr="0064610C">
        <w:rPr>
          <w:rStyle w:val="StyleUnderline"/>
          <w:rFonts w:asciiTheme="minorHAnsi" w:hAnsiTheme="minorHAnsi"/>
        </w:rPr>
        <w:t xml:space="preserve">IDC estimates that nearly 500 million smartphones will be sold in China, three times the number sold in the United States and about one third of global sales. Roughly 85 percent of the smartphones sold in China will be made by its domestic producers like Lenovo, Xiaomi, Huawei, ZTE and Coolpad. </w:t>
      </w:r>
      <w:r w:rsidRPr="0064610C">
        <w:rPr>
          <w:rFonts w:asciiTheme="minorHAnsi" w:hAnsiTheme="minorHAnsi"/>
          <w:sz w:val="16"/>
        </w:rPr>
        <w:t xml:space="preserve">The rising prowess of China’s homegrown smartphone makers will make it tougher on outsiders, as Samsung’s slowing growth and profits recently reflect. </w:t>
      </w:r>
      <w:r w:rsidRPr="0064610C">
        <w:rPr>
          <w:rStyle w:val="StyleUnderline"/>
          <w:rFonts w:asciiTheme="minorHAnsi" w:hAnsiTheme="minorHAnsi"/>
        </w:rPr>
        <w:t>More than 680 million people in China will be online next year, or 2.5 times the number in the United States. And the China numbers are poised to grow further</w:t>
      </w:r>
      <w:r w:rsidRPr="0064610C">
        <w:rPr>
          <w:rFonts w:asciiTheme="minorHAnsi" w:hAnsiTheme="minorHAnsi"/>
          <w:sz w:val="16"/>
        </w:rPr>
        <w:t xml:space="preserve">, helped by its national initiative, the Broadband China Project, intended to give 95 percent of the country’s urban population access to high-speed broadband networks. In all, </w:t>
      </w:r>
      <w:r w:rsidRPr="0064610C">
        <w:rPr>
          <w:rStyle w:val="StyleUnderline"/>
          <w:rFonts w:asciiTheme="minorHAnsi" w:hAnsiTheme="minorHAnsi"/>
        </w:rPr>
        <w:t>China’s spending on information and communications technology will be more than $465 billion in 2015, a growth rate of 11 percent. The expansion of the China tech market will account for 43 percent of tech-sector growth worldwide.</w:t>
      </w:r>
    </w:p>
    <w:p w:rsidR="00A84BC4" w:rsidRPr="0064610C" w:rsidRDefault="00A84BC4" w:rsidP="00A84BC4">
      <w:pPr>
        <w:pStyle w:val="Heading4"/>
        <w:rPr>
          <w:rFonts w:asciiTheme="minorHAnsi" w:hAnsiTheme="minorHAnsi"/>
        </w:rPr>
      </w:pPr>
      <w:r w:rsidRPr="0064610C">
        <w:rPr>
          <w:rFonts w:asciiTheme="minorHAnsi" w:hAnsiTheme="minorHAnsi"/>
        </w:rPr>
        <w:t>The Chinese market is key to Chinese tech growth</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Mozur 1/28</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(Paul Mozur. Reporter for the NYT. "New Rules in China Upset Western Tech Companies," New York Times. 1-28-2015. http://www.nytimes.com/2015/01/29/technology/in-china-new-cybersecurity-rules-perturb-western-tech-companies.html//ghs-kw)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Mr. Yao said 90 percent of high-end </w:t>
      </w:r>
      <w:r w:rsidRPr="0064610C">
        <w:rPr>
          <w:rStyle w:val="StyleUnderline"/>
          <w:rFonts w:asciiTheme="minorHAnsi" w:hAnsiTheme="minorHAnsi"/>
        </w:rPr>
        <w:t>servers and mainframes in China were still produced by multinationals. Still, Chinese companies are catching up at the lower end</w:t>
      </w:r>
      <w:r w:rsidRPr="0064610C">
        <w:rPr>
          <w:rStyle w:val="Emphasis"/>
          <w:rFonts w:asciiTheme="minorHAnsi" w:hAnsiTheme="minorHAnsi"/>
        </w:rPr>
        <w:t>. “For all enterprise hardware, local brands represented 21.3 percent revenue share in 2010 in P.R.C. market and we expect in 2014 that number will reach 43.1 percent</w:t>
      </w:r>
      <w:r w:rsidRPr="0064610C">
        <w:rPr>
          <w:rFonts w:asciiTheme="minorHAnsi" w:hAnsiTheme="minorHAnsi"/>
          <w:sz w:val="16"/>
        </w:rPr>
        <w:t xml:space="preserve">,” he said, using the abbreviation for the People’s Republic of China. </w:t>
      </w:r>
      <w:r w:rsidRPr="0064610C">
        <w:rPr>
          <w:rStyle w:val="Emphasis"/>
          <w:rFonts w:asciiTheme="minorHAnsi" w:hAnsiTheme="minorHAnsi"/>
        </w:rPr>
        <w:t>“That’s a huge jump.”</w:t>
      </w:r>
    </w:p>
    <w:p w:rsidR="00A84BC4" w:rsidRPr="0064610C" w:rsidRDefault="00A84BC4" w:rsidP="00A84BC4">
      <w:pPr>
        <w:pStyle w:val="Heading4"/>
        <w:rPr>
          <w:rFonts w:asciiTheme="minorHAnsi" w:hAnsiTheme="minorHAnsi"/>
        </w:rPr>
      </w:pPr>
      <w:r w:rsidRPr="0064610C">
        <w:rPr>
          <w:rFonts w:asciiTheme="minorHAnsi" w:hAnsiTheme="minorHAnsi"/>
        </w:rPr>
        <w:t>Chinese tech is key to the global industry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Lohr 12/2</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(Steve Lohr. "In 2015, Technology Shifts Accelerate and China Rules, IDC Predicts," NYT. 12-2-2014. http://bits.blogs.nytimes.com/2014/12/02/in-2015-technology-shifts-accelerate-and-china-rules-idc-predicts///ghs-kw)</w:t>
      </w:r>
    </w:p>
    <w:p w:rsidR="00A84BC4" w:rsidRPr="0064610C" w:rsidRDefault="00A84BC4" w:rsidP="00A84BC4">
      <w:pPr>
        <w:rPr>
          <w:rStyle w:val="Emphasis"/>
          <w:rFonts w:asciiTheme="minorHAnsi" w:hAnsiTheme="minorHAnsi"/>
        </w:rPr>
      </w:pPr>
      <w:r w:rsidRPr="0064610C">
        <w:rPr>
          <w:rFonts w:asciiTheme="minorHAnsi" w:hAnsiTheme="minorHAnsi"/>
          <w:sz w:val="16"/>
        </w:rPr>
        <w:t xml:space="preserve">Beyond the detail, a couple of larger themes stand out. First is </w:t>
      </w:r>
      <w:r w:rsidRPr="0064610C">
        <w:rPr>
          <w:rStyle w:val="StyleUnderline"/>
          <w:rFonts w:asciiTheme="minorHAnsi" w:hAnsiTheme="minorHAnsi"/>
        </w:rPr>
        <w:t>China</w:t>
      </w:r>
      <w:r w:rsidRPr="0064610C">
        <w:rPr>
          <w:rFonts w:asciiTheme="minorHAnsi" w:hAnsiTheme="minorHAnsi"/>
          <w:sz w:val="16"/>
        </w:rPr>
        <w:t>. Most of the reporting and commentary recently on the Chinese economy has been about its slowing growth and challenges. “</w:t>
      </w:r>
      <w:r w:rsidRPr="0064610C">
        <w:rPr>
          <w:rStyle w:val="StyleUnderline"/>
          <w:rFonts w:asciiTheme="minorHAnsi" w:hAnsiTheme="minorHAnsi"/>
        </w:rPr>
        <w:t>In information technology</w:t>
      </w:r>
      <w:r w:rsidRPr="0064610C">
        <w:rPr>
          <w:rFonts w:asciiTheme="minorHAnsi" w:hAnsiTheme="minorHAnsi"/>
          <w:sz w:val="16"/>
        </w:rPr>
        <w:t>, it’s just the opposite,” Frank Gens, IDC’s chief analyst, said in an interview. “</w:t>
      </w:r>
      <w:r w:rsidRPr="0064610C">
        <w:rPr>
          <w:rStyle w:val="StyleUnderline"/>
          <w:rFonts w:asciiTheme="minorHAnsi" w:hAnsiTheme="minorHAnsi"/>
        </w:rPr>
        <w:t xml:space="preserve">China has a roaring domestic market </w:t>
      </w:r>
      <w:r w:rsidRPr="0064610C">
        <w:rPr>
          <w:rFonts w:asciiTheme="minorHAnsi" w:hAnsiTheme="minorHAnsi"/>
          <w:sz w:val="16"/>
        </w:rPr>
        <w:t xml:space="preserve">in technology.” In 2015, </w:t>
      </w:r>
      <w:r w:rsidRPr="0064610C">
        <w:rPr>
          <w:rStyle w:val="StyleUnderline"/>
          <w:rFonts w:asciiTheme="minorHAnsi" w:hAnsiTheme="minorHAnsi"/>
        </w:rPr>
        <w:t xml:space="preserve">IDC estimates that nearly 500 million smartphones will be sold in China, three times the number sold in the United States and about one third of global sales. Roughly 85 percent of the smartphones sold in China will be made by its domestic producers like Lenovo, Xiaomi, Huawei, ZTE and Coolpad. </w:t>
      </w:r>
      <w:r w:rsidRPr="0064610C">
        <w:rPr>
          <w:rFonts w:asciiTheme="minorHAnsi" w:hAnsiTheme="minorHAnsi"/>
          <w:sz w:val="16"/>
        </w:rPr>
        <w:t xml:space="preserve">The rising prowess of China’s homegrown smartphone makers will make it tougher on outsiders, as Samsung’s slowing growth and profits recently reflect. </w:t>
      </w:r>
      <w:r w:rsidRPr="0064610C">
        <w:rPr>
          <w:rStyle w:val="StyleUnderline"/>
          <w:rFonts w:asciiTheme="minorHAnsi" w:hAnsiTheme="minorHAnsi"/>
        </w:rPr>
        <w:t>More than 680 million people in China will be online next year, or 2.5 times the number in the United States. And the China numbers are poised to grow further</w:t>
      </w:r>
      <w:r w:rsidRPr="0064610C">
        <w:rPr>
          <w:rFonts w:asciiTheme="minorHAnsi" w:hAnsiTheme="minorHAnsi"/>
          <w:sz w:val="16"/>
        </w:rPr>
        <w:t xml:space="preserve">, helped by its national initiative, the Broadband China Project, intended to give 95 percent of the country’s urban population access to high-speed broadband networks. In all, </w:t>
      </w:r>
      <w:r w:rsidRPr="0064610C">
        <w:rPr>
          <w:rStyle w:val="Emphasis"/>
          <w:rFonts w:asciiTheme="minorHAnsi" w:hAnsiTheme="minorHAnsi"/>
        </w:rPr>
        <w:t>China’s spending on information and communications technology will be more than $465 billion in 2015, a growth rate of 11 percent. The expansion of the China tech market will account for 43 percent of tech-sector growth worldwide.</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Tech K2 China Growth</w:t>
      </w:r>
    </w:p>
    <w:p w:rsidR="00A84BC4" w:rsidRPr="0064610C" w:rsidRDefault="00A84BC4" w:rsidP="00A84BC4">
      <w:pPr>
        <w:pStyle w:val="Heading4"/>
        <w:rPr>
          <w:rFonts w:asciiTheme="minorHAnsi" w:hAnsiTheme="minorHAnsi"/>
        </w:rPr>
      </w:pPr>
      <w:r w:rsidRPr="0064610C">
        <w:rPr>
          <w:rFonts w:asciiTheme="minorHAnsi" w:hAnsiTheme="minorHAnsi"/>
        </w:rPr>
        <w:t>Tech is key to Chinese growth</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Xinhua 7/24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(Xinhua. Major Chinese news agency. "Industrial profits decline while  high-tech sector shines in China</w:t>
      </w:r>
      <w:r w:rsidRPr="0064610C">
        <w:rPr>
          <w:rStyle w:val="Style13ptBold"/>
          <w:rFonts w:asciiTheme="minorHAnsi" w:eastAsia="Microsoft YaHei" w:hAnsiTheme="minorHAnsi" w:cs="Microsoft YaHei"/>
          <w:sz w:val="16"/>
          <w:szCs w:val="16"/>
        </w:rPr>
        <w:t>｜</w:t>
      </w:r>
      <w:r w:rsidRPr="0064610C">
        <w:rPr>
          <w:rStyle w:val="Style13ptBold"/>
          <w:rFonts w:asciiTheme="minorHAnsi" w:hAnsiTheme="minorHAnsi"/>
          <w:sz w:val="16"/>
          <w:szCs w:val="16"/>
        </w:rPr>
        <w:t>WCT”. 7-24-2015. http://www.wantchinatimes.com/news-subclass-cnt.aspx?id=20150328000036&amp;amp;cid=1102//ghs-kw)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Driven by the country's restructuring efforts amid the economic "new normal" of slow but quality growth, </w:t>
      </w:r>
      <w:r w:rsidRPr="0064610C">
        <w:rPr>
          <w:rStyle w:val="StyleUnderline"/>
          <w:rFonts w:asciiTheme="minorHAnsi" w:hAnsiTheme="minorHAnsi"/>
        </w:rPr>
        <w:t>China's high-tech industry flourished with the value-added output of the high-tech sector growing 12.3% year-on-year in 2014. The high-tech industry accounted for 10.6% of the country's overall industrial value-added output in 2014,</w:t>
      </w:r>
      <w:r w:rsidRPr="0064610C">
        <w:rPr>
          <w:rFonts w:asciiTheme="minorHAnsi" w:hAnsiTheme="minorHAnsi"/>
          <w:sz w:val="16"/>
        </w:rPr>
        <w:t xml:space="preserve"> which rose 7% from 2013 to 22.8 trillion yuan (US$3.71 trillion). </w:t>
      </w:r>
      <w:r w:rsidRPr="0064610C">
        <w:rPr>
          <w:rStyle w:val="Emphasis"/>
          <w:rFonts w:asciiTheme="minorHAnsi" w:hAnsiTheme="minorHAnsi"/>
        </w:rPr>
        <w:t xml:space="preserve">The fast expansion of the high-tech and modern service industries shows China's economy is advancing to the "middle and high end," </w:t>
      </w:r>
      <w:r w:rsidRPr="0064610C">
        <w:rPr>
          <w:rFonts w:asciiTheme="minorHAnsi" w:hAnsiTheme="minorHAnsi"/>
          <w:sz w:val="16"/>
        </w:rPr>
        <w:t xml:space="preserve">said Xie Hongguang, deputy chief of the NBS. China should work toward greater investment in "soft infrastructure"–like innovation–instead of "hard infrastructure" to climb the global value chain, said Zhang Monan, an expert with the China Center for International Economic Exchanges. Indeed, </w:t>
      </w:r>
      <w:r w:rsidRPr="0064610C">
        <w:rPr>
          <w:rStyle w:val="StyleUnderline"/>
          <w:rFonts w:asciiTheme="minorHAnsi" w:hAnsiTheme="minorHAnsi"/>
        </w:rPr>
        <w:t xml:space="preserve">boosting innovation has been put at the top of the government's agenda </w:t>
      </w:r>
      <w:r w:rsidRPr="0064610C">
        <w:rPr>
          <w:rFonts w:asciiTheme="minorHAnsi" w:hAnsiTheme="minorHAnsi"/>
          <w:sz w:val="16"/>
        </w:rPr>
        <w:t>as China has pledged to boost the implementation of the "Made in China 2025" strategy, which will upgrade the manufacturing sector and help the country achieve a medium-high level of economic growth.</w:t>
      </w:r>
    </w:p>
    <w:p w:rsidR="00A84BC4" w:rsidRPr="0064610C" w:rsidRDefault="00A84BC4" w:rsidP="00A84BC4">
      <w:pPr>
        <w:pStyle w:val="Heading4"/>
        <w:rPr>
          <w:rFonts w:asciiTheme="minorHAnsi" w:hAnsiTheme="minorHAnsi"/>
        </w:rPr>
      </w:pPr>
      <w:r w:rsidRPr="0064610C">
        <w:rPr>
          <w:rFonts w:asciiTheme="minorHAnsi" w:hAnsiTheme="minorHAnsi"/>
        </w:rPr>
        <w:t>China transitioning to tech-based economy</w:t>
      </w:r>
    </w:p>
    <w:p w:rsidR="00A84BC4" w:rsidRPr="0064610C" w:rsidRDefault="00A84BC4" w:rsidP="00A84BC4">
      <w:pPr>
        <w:pStyle w:val="evidencetext"/>
        <w:rPr>
          <w:rStyle w:val="reduce2"/>
          <w:rFonts w:asciiTheme="minorHAnsi" w:hAnsiTheme="minorHAnsi"/>
        </w:rPr>
      </w:pPr>
    </w:p>
    <w:p w:rsidR="00A84BC4" w:rsidRPr="0064610C" w:rsidRDefault="00A84BC4" w:rsidP="00A84BC4">
      <w:pPr>
        <w:pStyle w:val="evidencetext"/>
        <w:ind w:left="0"/>
        <w:rPr>
          <w:rFonts w:asciiTheme="minorHAnsi" w:hAnsiTheme="minorHAnsi"/>
        </w:rPr>
      </w:pPr>
      <w:r w:rsidRPr="0064610C">
        <w:rPr>
          <w:rFonts w:asciiTheme="minorHAnsi" w:hAnsiTheme="minorHAnsi"/>
        </w:rPr>
        <w:t xml:space="preserve">Barry </w:t>
      </w:r>
      <w:r w:rsidRPr="0064610C">
        <w:rPr>
          <w:rFonts w:asciiTheme="minorHAnsi" w:hAnsiTheme="minorHAnsi"/>
          <w:b/>
          <w:sz w:val="22"/>
          <w:u w:val="thick" w:color="000000"/>
        </w:rPr>
        <w:t>van Wyk</w:t>
      </w:r>
      <w:r w:rsidRPr="0064610C">
        <w:rPr>
          <w:rFonts w:asciiTheme="minorHAnsi" w:hAnsiTheme="minorHAnsi"/>
        </w:rPr>
        <w:t xml:space="preserve"> Upstart: China’s emergence in technology and innovation  ---- by Barry van Wyk, The Beijing Axis First published: May 27, 20</w:t>
      </w:r>
      <w:r w:rsidRPr="0064610C">
        <w:rPr>
          <w:rFonts w:asciiTheme="minorHAnsi" w:hAnsiTheme="minorHAnsi"/>
          <w:b/>
          <w:sz w:val="22"/>
          <w:u w:val="thick" w:color="000000"/>
        </w:rPr>
        <w:t>10</w:t>
      </w:r>
      <w:r w:rsidRPr="0064610C">
        <w:rPr>
          <w:rFonts w:asciiTheme="minorHAnsi" w:hAnsiTheme="minorHAnsi"/>
        </w:rPr>
        <w:t xml:space="preserve">  Last updated: June 3, 2010</w:t>
      </w:r>
    </w:p>
    <w:p w:rsidR="00A84BC4" w:rsidRPr="0064610C" w:rsidRDefault="00A84BC4" w:rsidP="00A84BC4">
      <w:pPr>
        <w:pStyle w:val="evidencetext"/>
        <w:rPr>
          <w:rStyle w:val="reduce2"/>
          <w:rFonts w:asciiTheme="minorHAnsi" w:hAnsiTheme="minorHAnsi"/>
        </w:rPr>
      </w:pPr>
    </w:p>
    <w:p w:rsidR="00A84BC4" w:rsidRPr="0064610C" w:rsidRDefault="00A84BC4" w:rsidP="00A84BC4">
      <w:pPr>
        <w:pStyle w:val="evidencetext"/>
        <w:ind w:left="0"/>
        <w:rPr>
          <w:rFonts w:asciiTheme="minorHAnsi" w:hAnsiTheme="minorHAnsi"/>
        </w:rPr>
      </w:pPr>
      <w:r w:rsidRPr="0064610C">
        <w:rPr>
          <w:rStyle w:val="highlight2"/>
          <w:rFonts w:asciiTheme="minorHAnsi" w:hAnsiTheme="minorHAnsi"/>
          <w:shd w:val="clear" w:color="auto" w:fill="00FF00"/>
        </w:rPr>
        <w:t>Significant progress has already been achieved</w:t>
      </w:r>
      <w:r w:rsidRPr="0064610C">
        <w:rPr>
          <w:rFonts w:asciiTheme="minorHAnsi" w:hAnsiTheme="minorHAnsi"/>
        </w:rPr>
        <w:t xml:space="preserve"> with the MLP, and </w:t>
      </w:r>
      <w:r w:rsidRPr="0064610C">
        <w:rPr>
          <w:rStyle w:val="highlight2"/>
          <w:rFonts w:asciiTheme="minorHAnsi" w:hAnsiTheme="minorHAnsi"/>
          <w:shd w:val="clear" w:color="auto" w:fill="00FF00"/>
        </w:rPr>
        <w:t>it is not hard to identify signs of China’s rapidly improving innovative abilities</w:t>
      </w:r>
      <w:r w:rsidRPr="0064610C">
        <w:rPr>
          <w:rFonts w:asciiTheme="minorHAnsi" w:hAnsiTheme="minorHAnsi"/>
        </w:rPr>
        <w:t xml:space="preserve">. GERD increased to 1.54 per cent in 2008 from 0.57 per cent in 1995. Occurring at a time when its GDP was growing exceptionally fast, </w:t>
      </w:r>
      <w:r w:rsidRPr="0064610C">
        <w:rPr>
          <w:rStyle w:val="highlight2"/>
          <w:rFonts w:asciiTheme="minorHAnsi" w:hAnsiTheme="minorHAnsi"/>
          <w:shd w:val="clear" w:color="auto" w:fill="00FF00"/>
        </w:rPr>
        <w:t>China’s GERD now ranks behind only the US and Japan.</w:t>
      </w:r>
      <w:r w:rsidRPr="0064610C">
        <w:rPr>
          <w:rStyle w:val="highlight2"/>
          <w:rFonts w:asciiTheme="minorHAnsi" w:hAnsiTheme="minorHAnsi"/>
        </w:rPr>
        <w:t xml:space="preserve"> </w:t>
      </w:r>
      <w:r w:rsidRPr="0064610C">
        <w:rPr>
          <w:rFonts w:asciiTheme="minorHAnsi" w:hAnsiTheme="minorHAnsi"/>
        </w:rPr>
        <w:t>The number of triadic</w:t>
      </w:r>
      <w:r w:rsidRPr="0064610C">
        <w:rPr>
          <w:rStyle w:val="highlight2"/>
          <w:rFonts w:asciiTheme="minorHAnsi" w:hAnsiTheme="minorHAnsi"/>
        </w:rPr>
        <w:t xml:space="preserve"> </w:t>
      </w:r>
      <w:r w:rsidRPr="0064610C">
        <w:rPr>
          <w:rStyle w:val="highlight2"/>
          <w:rFonts w:asciiTheme="minorHAnsi" w:hAnsiTheme="minorHAnsi"/>
          <w:shd w:val="clear" w:color="auto" w:fill="00FF00"/>
        </w:rPr>
        <w:t>patents</w:t>
      </w:r>
      <w:r w:rsidRPr="0064610C">
        <w:rPr>
          <w:rFonts w:asciiTheme="minorHAnsi" w:hAnsiTheme="minorHAnsi"/>
          <w:shd w:val="clear" w:color="auto" w:fill="00FF00"/>
        </w:rPr>
        <w:t xml:space="preserve"> </w:t>
      </w:r>
      <w:r w:rsidRPr="0064610C">
        <w:rPr>
          <w:rFonts w:asciiTheme="minorHAnsi" w:hAnsiTheme="minorHAnsi"/>
        </w:rPr>
        <w:t xml:space="preserve">(granted in all three of the major patent offices in the US, Japan and Europe) granted to China remains relatively small, reaching 433 in 2005 (compared to 652 for Sweden and 3,158 for Korea), yet Chinese patent applications </w:t>
      </w:r>
      <w:r w:rsidRPr="0064610C">
        <w:rPr>
          <w:rStyle w:val="highlight2"/>
          <w:rFonts w:asciiTheme="minorHAnsi" w:hAnsiTheme="minorHAnsi"/>
          <w:shd w:val="clear" w:color="auto" w:fill="00FF00"/>
        </w:rPr>
        <w:t>are increasing rapidly</w:t>
      </w:r>
      <w:r w:rsidRPr="0064610C">
        <w:rPr>
          <w:rFonts w:asciiTheme="minorHAnsi" w:hAnsiTheme="minorHAnsi"/>
        </w:rPr>
        <w:t xml:space="preserve">. Chinese patent applications to the World Intellectual Property Office (WIPO), for example, increased by 44 per cent in 2005 and by a further 57 per cent in 2006. </w:t>
      </w:r>
      <w:r w:rsidRPr="0064610C">
        <w:rPr>
          <w:rStyle w:val="highlight2"/>
          <w:rFonts w:asciiTheme="minorHAnsi" w:hAnsiTheme="minorHAnsi"/>
        </w:rPr>
        <w:t>From a total of</w:t>
      </w:r>
      <w:r w:rsidRPr="0064610C">
        <w:rPr>
          <w:rFonts w:asciiTheme="minorHAnsi" w:hAnsiTheme="minorHAnsi"/>
        </w:rPr>
        <w:t xml:space="preserve"> about</w:t>
      </w:r>
      <w:r w:rsidRPr="0064610C">
        <w:rPr>
          <w:rStyle w:val="highlight2"/>
          <w:rFonts w:asciiTheme="minorHAnsi" w:hAnsiTheme="minorHAnsi"/>
        </w:rPr>
        <w:t xml:space="preserve"> 20,000</w:t>
      </w:r>
      <w:r w:rsidRPr="0064610C">
        <w:rPr>
          <w:rFonts w:asciiTheme="minorHAnsi" w:hAnsiTheme="minorHAnsi"/>
        </w:rPr>
        <w:t xml:space="preserve"> in 1998, </w:t>
      </w:r>
      <w:r w:rsidRPr="0064610C">
        <w:rPr>
          <w:rStyle w:val="highlight2"/>
          <w:rFonts w:asciiTheme="minorHAnsi" w:hAnsiTheme="minorHAnsi"/>
        </w:rPr>
        <w:t>China’s output of scientific papers</w:t>
      </w:r>
      <w:r w:rsidRPr="0064610C">
        <w:rPr>
          <w:rFonts w:asciiTheme="minorHAnsi" w:hAnsiTheme="minorHAnsi"/>
        </w:rPr>
        <w:t xml:space="preserve"> has </w:t>
      </w:r>
      <w:r w:rsidRPr="0064610C">
        <w:rPr>
          <w:rStyle w:val="highlight2"/>
          <w:rFonts w:asciiTheme="minorHAnsi" w:hAnsiTheme="minorHAnsi"/>
        </w:rPr>
        <w:t>increased fourfold</w:t>
      </w:r>
      <w:r w:rsidRPr="0064610C">
        <w:rPr>
          <w:rFonts w:asciiTheme="minorHAnsi" w:hAnsiTheme="minorHAnsi"/>
        </w:rPr>
        <w:t xml:space="preserve"> to about 112,000 as of 2008, </w:t>
      </w:r>
      <w:r w:rsidRPr="0064610C">
        <w:rPr>
          <w:rStyle w:val="highlight2"/>
          <w:rFonts w:asciiTheme="minorHAnsi" w:hAnsiTheme="minorHAnsi"/>
        </w:rPr>
        <w:t>moving China to second place in the global rankings</w:t>
      </w:r>
      <w:r w:rsidRPr="0064610C">
        <w:rPr>
          <w:rFonts w:asciiTheme="minorHAnsi" w:hAnsiTheme="minorHAnsi"/>
        </w:rPr>
        <w:t xml:space="preserve">, behind only the US. In the period 2004 to 2008, </w:t>
      </w:r>
      <w:r w:rsidRPr="0064610C">
        <w:rPr>
          <w:rStyle w:val="highlight2"/>
          <w:rFonts w:asciiTheme="minorHAnsi" w:hAnsiTheme="minorHAnsi"/>
        </w:rPr>
        <w:t>China produced about 400,000 papers</w:t>
      </w:r>
      <w:r w:rsidRPr="0064610C">
        <w:rPr>
          <w:rFonts w:asciiTheme="minorHAnsi" w:hAnsiTheme="minorHAnsi"/>
        </w:rPr>
        <w:t>, with the major focus areas being material science, chemistry, physics, mathematics and engineering, but new fields like biological and medical science also gaining prominence.</w:t>
      </w:r>
    </w:p>
    <w:p w:rsidR="00A84BC4" w:rsidRPr="0064610C" w:rsidRDefault="00A84BC4" w:rsidP="00A84BC4">
      <w:pPr>
        <w:pStyle w:val="evidencetext"/>
        <w:rPr>
          <w:rStyle w:val="reduce2"/>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China transitioning now</w:t>
      </w:r>
    </w:p>
    <w:p w:rsidR="00A84BC4" w:rsidRPr="0064610C" w:rsidRDefault="00A84BC4" w:rsidP="00A84BC4">
      <w:pPr>
        <w:pStyle w:val="evidencetext"/>
        <w:rPr>
          <w:rStyle w:val="reduce2"/>
          <w:rFonts w:asciiTheme="minorHAnsi" w:hAnsiTheme="minorHAnsi"/>
        </w:rPr>
      </w:pPr>
    </w:p>
    <w:p w:rsidR="00A84BC4" w:rsidRPr="0064610C" w:rsidRDefault="00A84BC4" w:rsidP="00A84BC4">
      <w:pPr>
        <w:pStyle w:val="evidencetext"/>
        <w:ind w:left="0"/>
        <w:rPr>
          <w:rFonts w:asciiTheme="minorHAnsi" w:hAnsiTheme="minorHAnsi"/>
        </w:rPr>
      </w:pPr>
      <w:r w:rsidRPr="0064610C">
        <w:rPr>
          <w:rFonts w:asciiTheme="minorHAnsi" w:hAnsiTheme="minorHAnsi"/>
        </w:rPr>
        <w:t xml:space="preserve">“Trends in China's Transition toward a Knowledge Economy” Authors: </w:t>
      </w:r>
      <w:r w:rsidRPr="0064610C">
        <w:rPr>
          <w:rFonts w:asciiTheme="minorHAnsi" w:hAnsiTheme="minorHAnsi"/>
        </w:rPr>
        <w:tab/>
        <w:t xml:space="preserve"> Adam </w:t>
      </w:r>
      <w:r w:rsidRPr="0064610C">
        <w:rPr>
          <w:rFonts w:asciiTheme="minorHAnsi" w:hAnsiTheme="minorHAnsi"/>
          <w:b/>
          <w:sz w:val="22"/>
          <w:u w:val="thick" w:color="000000"/>
        </w:rPr>
        <w:t>Segal</w:t>
      </w:r>
      <w:r w:rsidRPr="0064610C">
        <w:rPr>
          <w:rFonts w:asciiTheme="minorHAnsi" w:hAnsiTheme="minorHAnsi"/>
        </w:rPr>
        <w:t>, Ira A. Lipman Senior Fellow for Counterterrorism and National Security Studies Ernest J. Wilson III  January/February 20</w:t>
      </w:r>
      <w:r w:rsidRPr="0064610C">
        <w:rPr>
          <w:rFonts w:asciiTheme="minorHAnsi" w:hAnsiTheme="minorHAnsi"/>
          <w:b/>
          <w:sz w:val="22"/>
          <w:u w:val="thick" w:color="000000"/>
        </w:rPr>
        <w:t>06</w:t>
      </w:r>
      <w:r w:rsidRPr="0064610C">
        <w:rPr>
          <w:rFonts w:asciiTheme="minorHAnsi" w:hAnsiTheme="minorHAnsi"/>
        </w:rPr>
        <w:t xml:space="preserve"> Asian Survey http://www.cfr.org/publication/9924/trends_in_chinas_transition_toward_a_knowledge_economy.html</w:t>
      </w:r>
    </w:p>
    <w:p w:rsidR="00A84BC4" w:rsidRPr="0064610C" w:rsidRDefault="00A84BC4" w:rsidP="00A84BC4">
      <w:pPr>
        <w:pStyle w:val="evidencetext"/>
        <w:rPr>
          <w:rStyle w:val="reduce2"/>
          <w:rFonts w:asciiTheme="minorHAnsi" w:hAnsiTheme="minorHAnsi"/>
        </w:rPr>
      </w:pPr>
    </w:p>
    <w:p w:rsidR="00A84BC4" w:rsidRPr="0064610C" w:rsidRDefault="00A84BC4" w:rsidP="00A84BC4">
      <w:pPr>
        <w:pStyle w:val="evidencetext"/>
        <w:ind w:left="0"/>
        <w:rPr>
          <w:rFonts w:asciiTheme="minorHAnsi" w:hAnsiTheme="minorHAnsi"/>
        </w:rPr>
      </w:pPr>
      <w:r w:rsidRPr="0064610C">
        <w:rPr>
          <w:rFonts w:asciiTheme="minorHAnsi" w:hAnsiTheme="minorHAnsi"/>
        </w:rPr>
        <w:t xml:space="preserve">During the past decade, </w:t>
      </w:r>
      <w:r w:rsidRPr="0064610C">
        <w:rPr>
          <w:rStyle w:val="highlight2"/>
          <w:rFonts w:asciiTheme="minorHAnsi" w:hAnsiTheme="minorHAnsi"/>
          <w:shd w:val="clear" w:color="auto" w:fill="00FF00"/>
        </w:rPr>
        <w:t>China has</w:t>
      </w:r>
      <w:r w:rsidRPr="0064610C">
        <w:rPr>
          <w:rFonts w:asciiTheme="minorHAnsi" w:hAnsiTheme="minorHAnsi"/>
        </w:rPr>
        <w:t xml:space="preserve"> arguably </w:t>
      </w:r>
      <w:r w:rsidRPr="0064610C">
        <w:rPr>
          <w:rStyle w:val="highlight2"/>
          <w:rFonts w:asciiTheme="minorHAnsi" w:hAnsiTheme="minorHAnsi"/>
          <w:shd w:val="clear" w:color="auto" w:fill="00FF00"/>
        </w:rPr>
        <w:t>placed more importance on</w:t>
      </w:r>
      <w:r w:rsidRPr="0064610C">
        <w:rPr>
          <w:rFonts w:asciiTheme="minorHAnsi" w:hAnsiTheme="minorHAnsi"/>
        </w:rPr>
        <w:t xml:space="preserve"> reforming and </w:t>
      </w:r>
      <w:r w:rsidRPr="0064610C">
        <w:rPr>
          <w:rStyle w:val="highlight2"/>
          <w:rFonts w:asciiTheme="minorHAnsi" w:hAnsiTheme="minorHAnsi"/>
          <w:shd w:val="clear" w:color="auto" w:fill="00FF00"/>
        </w:rPr>
        <w:t>modernizing its</w:t>
      </w:r>
      <w:r w:rsidRPr="0064610C">
        <w:rPr>
          <w:rStyle w:val="highlight2"/>
          <w:rFonts w:asciiTheme="minorHAnsi" w:hAnsiTheme="minorHAnsi"/>
        </w:rPr>
        <w:t xml:space="preserve"> </w:t>
      </w:r>
      <w:r w:rsidRPr="0064610C">
        <w:rPr>
          <w:rFonts w:asciiTheme="minorHAnsi" w:hAnsiTheme="minorHAnsi"/>
        </w:rPr>
        <w:t xml:space="preserve">information and communication </w:t>
      </w:r>
      <w:r w:rsidRPr="0064610C">
        <w:rPr>
          <w:rStyle w:val="highlight2"/>
          <w:rFonts w:asciiTheme="minorHAnsi" w:hAnsiTheme="minorHAnsi"/>
          <w:shd w:val="clear" w:color="auto" w:fill="00FF00"/>
        </w:rPr>
        <w:t>tech</w:t>
      </w:r>
      <w:r w:rsidRPr="0064610C">
        <w:rPr>
          <w:rFonts w:asciiTheme="minorHAnsi" w:hAnsiTheme="minorHAnsi"/>
        </w:rPr>
        <w:t xml:space="preserve">nology (ICT) </w:t>
      </w:r>
      <w:r w:rsidRPr="0064610C">
        <w:rPr>
          <w:rStyle w:val="highlight2"/>
          <w:rFonts w:asciiTheme="minorHAnsi" w:hAnsiTheme="minorHAnsi"/>
          <w:shd w:val="clear" w:color="auto" w:fill="00FF00"/>
        </w:rPr>
        <w:t>sector than any other developing country in the world</w:t>
      </w:r>
      <w:r w:rsidRPr="0064610C">
        <w:rPr>
          <w:rStyle w:val="highlight2"/>
          <w:rFonts w:asciiTheme="minorHAnsi" w:hAnsiTheme="minorHAnsi"/>
        </w:rPr>
        <w:t>.</w:t>
      </w:r>
      <w:r w:rsidRPr="0064610C">
        <w:rPr>
          <w:rFonts w:asciiTheme="minorHAnsi" w:hAnsiTheme="minorHAnsi"/>
        </w:rPr>
        <w:t xml:space="preserve"> Under former Premier Zhu Rongji, the Chinese leadership was strongly committed to making ICT central to its national goals—from transforming Chinese society at home to pursuing its ambitions as a world economic and political power. In one of his final speeches, delivered at the first session of the 10th National People’s Congress in 2003</w:t>
      </w:r>
      <w:r w:rsidRPr="0064610C">
        <w:rPr>
          <w:rStyle w:val="highlight2"/>
          <w:rFonts w:asciiTheme="minorHAnsi" w:hAnsiTheme="minorHAnsi"/>
        </w:rPr>
        <w:t xml:space="preserve">, </w:t>
      </w:r>
      <w:r w:rsidRPr="0064610C">
        <w:rPr>
          <w:rStyle w:val="highlight2"/>
          <w:rFonts w:asciiTheme="minorHAnsi" w:hAnsiTheme="minorHAnsi"/>
          <w:shd w:val="clear" w:color="auto" w:fill="00FF00"/>
        </w:rPr>
        <w:t>Zhu implored his successors to “energetically promote</w:t>
      </w:r>
      <w:r w:rsidRPr="0064610C">
        <w:rPr>
          <w:rFonts w:asciiTheme="minorHAnsi" w:hAnsiTheme="minorHAnsi"/>
        </w:rPr>
        <w:t xml:space="preserve"> information technology (</w:t>
      </w:r>
      <w:r w:rsidRPr="0064610C">
        <w:rPr>
          <w:rStyle w:val="highlight2"/>
          <w:rFonts w:asciiTheme="minorHAnsi" w:hAnsiTheme="minorHAnsi"/>
          <w:shd w:val="clear" w:color="auto" w:fill="00FF00"/>
        </w:rPr>
        <w:t>IT) applications and use IT to propel and accelerate industrialization</w:t>
      </w:r>
      <w:r w:rsidRPr="0064610C">
        <w:rPr>
          <w:rStyle w:val="highlight2"/>
          <w:rFonts w:asciiTheme="minorHAnsi" w:hAnsiTheme="minorHAnsi"/>
        </w:rPr>
        <w:t>”</w:t>
      </w:r>
      <w:r w:rsidRPr="0064610C">
        <w:rPr>
          <w:rFonts w:asciiTheme="minorHAnsi" w:hAnsiTheme="minorHAnsi"/>
        </w:rPr>
        <w:t xml:space="preserve"> so that the Chinese Communist Party (CCP) can continue to build a “well-off society.”1</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Global Econ I/L</w:t>
      </w:r>
    </w:p>
    <w:p w:rsidR="00A84BC4" w:rsidRPr="0064610C" w:rsidRDefault="00A84BC4" w:rsidP="00A84BC4">
      <w:pPr>
        <w:pStyle w:val="Heading4"/>
        <w:rPr>
          <w:rStyle w:val="Style13ptBold"/>
          <w:rFonts w:asciiTheme="minorHAnsi" w:hAnsiTheme="minorHAnsi"/>
          <w:b/>
        </w:rPr>
      </w:pPr>
      <w:r w:rsidRPr="0064610C">
        <w:rPr>
          <w:rStyle w:val="Style13ptBold"/>
          <w:rFonts w:asciiTheme="minorHAnsi" w:hAnsiTheme="minorHAnsi"/>
        </w:rPr>
        <w:t xml:space="preserve">China economic crash goes global—outweighs the US and disproves resiliency empirics </w:t>
      </w:r>
    </w:p>
    <w:p w:rsidR="00A84BC4" w:rsidRPr="0064610C" w:rsidRDefault="00A84BC4" w:rsidP="00A84BC4">
      <w:pPr>
        <w:rPr>
          <w:rFonts w:asciiTheme="minorHAnsi" w:hAnsiTheme="minorHAnsi"/>
        </w:rPr>
      </w:pPr>
      <w:r w:rsidRPr="0064610C">
        <w:rPr>
          <w:rStyle w:val="Style13ptBold"/>
          <w:rFonts w:asciiTheme="minorHAnsi" w:hAnsiTheme="minorHAnsi"/>
        </w:rPr>
        <w:t>Pesek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 xml:space="preserve">(Writer for Bloomberg, an edited economic publication “What to Fear If China Crashes,” Bloomberg View, </w:t>
      </w:r>
      <w:hyperlink r:id="rId108" w:history="1">
        <w:r w:rsidRPr="0064610C">
          <w:rPr>
            <w:rStyle w:val="Style13ptBold"/>
            <w:rFonts w:asciiTheme="minorHAnsi" w:hAnsiTheme="minorHAnsi"/>
            <w:sz w:val="16"/>
            <w:szCs w:val="16"/>
          </w:rPr>
          <w:t>http://www.bloombergview.com/articles/2014-07-16/what-to-fear-if-china-crashes</w:t>
        </w:r>
      </w:hyperlink>
      <w:r w:rsidRPr="0064610C">
        <w:rPr>
          <w:rStyle w:val="Style13ptBold"/>
          <w:rFonts w:asciiTheme="minorHAnsi" w:hAnsiTheme="minorHAnsi"/>
          <w:sz w:val="16"/>
          <w:szCs w:val="16"/>
        </w:rPr>
        <w:t>)</w:t>
      </w:r>
    </w:p>
    <w:p w:rsidR="00A84BC4" w:rsidRPr="0064610C" w:rsidRDefault="00A84BC4" w:rsidP="00A84BC4">
      <w:pPr>
        <w:rPr>
          <w:rFonts w:asciiTheme="minorHAnsi" w:hAnsiTheme="minorHAnsi"/>
          <w:sz w:val="16"/>
        </w:rPr>
      </w:pPr>
      <w:r w:rsidRPr="0064610C">
        <w:rPr>
          <w:rStyle w:val="StyleUnderline"/>
          <w:rFonts w:asciiTheme="minorHAnsi" w:hAnsiTheme="minorHAnsi"/>
        </w:rPr>
        <w:t xml:space="preserve">Few moments in modern financial history were scarier than </w:t>
      </w:r>
      <w:r w:rsidRPr="0064610C">
        <w:rPr>
          <w:rFonts w:asciiTheme="minorHAnsi" w:hAnsiTheme="minorHAnsi"/>
          <w:sz w:val="16"/>
        </w:rPr>
        <w:t xml:space="preserve">the week of </w:t>
      </w:r>
      <w:r w:rsidRPr="0064610C">
        <w:rPr>
          <w:rStyle w:val="StyleUnderline"/>
          <w:rFonts w:asciiTheme="minorHAnsi" w:hAnsiTheme="minorHAnsi"/>
        </w:rPr>
        <w:t>Sept. 15, 2008, when first Lehman Brothers and then American International Group collapsed.</w:t>
      </w:r>
      <w:r w:rsidRPr="0064610C">
        <w:rPr>
          <w:rFonts w:asciiTheme="minorHAnsi" w:hAnsiTheme="minorHAnsi"/>
          <w:sz w:val="16"/>
        </w:rPr>
        <w:t xml:space="preserve"> Who could forget the cratering stock markets, panicky bailout negotiations, rampant foreclosures, depressing job losses and decimated retirement accounts -- not to mention the discouraging recovery since then? </w:t>
      </w:r>
      <w:r w:rsidRPr="0064610C">
        <w:rPr>
          <w:rStyle w:val="Emphasis"/>
          <w:rFonts w:asciiTheme="minorHAnsi" w:hAnsiTheme="minorHAnsi"/>
        </w:rPr>
        <w:t>Yet a Chinese crash might make 2008 look like a garden party.</w:t>
      </w:r>
      <w:r w:rsidRPr="0064610C">
        <w:rPr>
          <w:rFonts w:asciiTheme="minorHAnsi" w:hAnsiTheme="minorHAnsi"/>
          <w:sz w:val="16"/>
        </w:rPr>
        <w:t xml:space="preserve"> As the risks of one increase, it's worth exploring how it might look. After all, </w:t>
      </w:r>
      <w:r w:rsidRPr="0064610C">
        <w:rPr>
          <w:rStyle w:val="Emphasis"/>
          <w:rFonts w:asciiTheme="minorHAnsi" w:hAnsiTheme="minorHAnsi"/>
        </w:rPr>
        <w:t>China is now the world's biggest trading nation</w:t>
      </w:r>
      <w:r w:rsidRPr="0064610C">
        <w:rPr>
          <w:rStyle w:val="StyleUnderline"/>
          <w:rFonts w:asciiTheme="minorHAnsi" w:hAnsiTheme="minorHAnsi"/>
        </w:rPr>
        <w:t>, the second-biggest economy and holder of some $4 trillion of foreign-currency reserves. If China does experience a</w:t>
      </w:r>
      <w:r w:rsidRPr="0064610C">
        <w:rPr>
          <w:rFonts w:asciiTheme="minorHAnsi" w:hAnsiTheme="minorHAnsi"/>
          <w:sz w:val="16"/>
        </w:rPr>
        <w:t xml:space="preserve"> true credit </w:t>
      </w:r>
      <w:r w:rsidRPr="0064610C">
        <w:rPr>
          <w:rStyle w:val="StyleUnderline"/>
          <w:rFonts w:asciiTheme="minorHAnsi" w:hAnsiTheme="minorHAnsi"/>
        </w:rPr>
        <w:t xml:space="preserve">crisis, it would be </w:t>
      </w:r>
      <w:r w:rsidRPr="0064610C">
        <w:rPr>
          <w:rStyle w:val="Emphasis"/>
          <w:rFonts w:asciiTheme="minorHAnsi" w:hAnsiTheme="minorHAnsi"/>
        </w:rPr>
        <w:t>felt around the world</w:t>
      </w:r>
      <w:r w:rsidRPr="0064610C">
        <w:rPr>
          <w:rFonts w:asciiTheme="minorHAnsi" w:hAnsiTheme="minorHAnsi"/>
          <w:sz w:val="16"/>
        </w:rPr>
        <w:t xml:space="preserve">. "The example of how the global financial crisis began in one poorly-understood financial market and spread dramatically from there illustrates the capacity for misjudging contagion risk," Adam Slater wrote in a July 14 Oxford Economics report. </w:t>
      </w:r>
      <w:r w:rsidRPr="0064610C">
        <w:rPr>
          <w:rStyle w:val="StyleUnderline"/>
          <w:rFonts w:asciiTheme="minorHAnsi" w:hAnsiTheme="minorHAnsi"/>
        </w:rPr>
        <w:t>Lehman and AIG, remember, were just two financial firms out of dozens</w:t>
      </w:r>
      <w:r w:rsidRPr="0064610C">
        <w:rPr>
          <w:rFonts w:asciiTheme="minorHAnsi" w:hAnsiTheme="minorHAnsi"/>
          <w:sz w:val="16"/>
        </w:rPr>
        <w:t xml:space="preserve">. Opaque dealings and off-balance-sheet investment vehicles made it virtually impossible even for the managers of those companies to understand their vulnerabilities -- and those of the broader financial system. </w:t>
      </w:r>
      <w:r w:rsidRPr="0064610C">
        <w:rPr>
          <w:rStyle w:val="StyleUnderline"/>
          <w:rFonts w:asciiTheme="minorHAnsi" w:hAnsiTheme="minorHAnsi"/>
        </w:rPr>
        <w:t xml:space="preserve">The term "shadow banking system" soon became shorthand for potential </w:t>
      </w:r>
      <w:r w:rsidRPr="0064610C">
        <w:rPr>
          <w:rStyle w:val="Emphasis"/>
          <w:rFonts w:asciiTheme="minorHAnsi" w:hAnsiTheme="minorHAnsi"/>
        </w:rPr>
        <w:t>instability and contagion risk</w:t>
      </w:r>
      <w:r w:rsidRPr="0064610C">
        <w:rPr>
          <w:rStyle w:val="StyleUnderline"/>
          <w:rFonts w:asciiTheme="minorHAnsi" w:hAnsiTheme="minorHAnsi"/>
        </w:rPr>
        <w:t xml:space="preserve"> in world markets</w:t>
      </w:r>
      <w:r w:rsidRPr="0064610C">
        <w:rPr>
          <w:rFonts w:asciiTheme="minorHAnsi" w:hAnsiTheme="minorHAnsi"/>
          <w:sz w:val="16"/>
        </w:rPr>
        <w:t xml:space="preserve">. Well, </w:t>
      </w:r>
      <w:r w:rsidRPr="0064610C">
        <w:rPr>
          <w:rStyle w:val="Emphasis"/>
          <w:rFonts w:asciiTheme="minorHAnsi" w:hAnsiTheme="minorHAnsi"/>
        </w:rPr>
        <w:t>China is that and more</w:t>
      </w:r>
      <w:r w:rsidRPr="0064610C">
        <w:rPr>
          <w:rFonts w:asciiTheme="minorHAnsi" w:hAnsiTheme="minorHAnsi"/>
          <w:sz w:val="16"/>
        </w:rPr>
        <w:t>. China surpassed Japan in 2011 in gross domestic product and it's gaining on the U.S. Some World Bank researchers even think China is already on the verge of becoming No. 1 (I'm skeptical). China's world-trade weighting has doubled in the last decade. But the real explosion has been in the financial sector. Since 2008, Chinese stock valuations surged from $1.8 trillion to $3.8 trillion and bank-balance sheets and the money supply jumped accordingly. China's broad measure of money has surged by an incredible $12.5 trillion since 2008 to roughly match the U.S.'s monetary stock. This enormous money buildup fed untold amounts of private-sector debt along with public-sector institutions. Its scale, speed and opacity are fueling genuine concerns about a bad-loan meltdown in an economy that's 2 1/2 times bigger than Germany's. If that happens, at a minimum it would torch China's property markets and could take down systemically important parts of Hong Kong's banking system. The reverberations probably wouldn't stop there, however, and would hit resource-dependent Australia, batter trade-driven economies Japan, Singapore, South Korea and Taiwan and whack prices of everything from oil and steel to gold and corn. "</w:t>
      </w:r>
      <w:r w:rsidRPr="0064610C">
        <w:rPr>
          <w:rStyle w:val="StyleUnderline"/>
          <w:rFonts w:asciiTheme="minorHAnsi" w:hAnsiTheme="minorHAnsi"/>
        </w:rPr>
        <w:t>China’s importance for the world economy</w:t>
      </w:r>
      <w:r w:rsidRPr="0064610C">
        <w:rPr>
          <w:rFonts w:asciiTheme="minorHAnsi" w:hAnsiTheme="minorHAnsi"/>
          <w:sz w:val="16"/>
        </w:rPr>
        <w:t xml:space="preserve"> and the rapid growth of its financial system, </w:t>
      </w:r>
      <w:r w:rsidRPr="0064610C">
        <w:rPr>
          <w:rStyle w:val="StyleUnderline"/>
          <w:rFonts w:asciiTheme="minorHAnsi" w:hAnsiTheme="minorHAnsi"/>
        </w:rPr>
        <w:t>mean that</w:t>
      </w:r>
      <w:r w:rsidRPr="0064610C">
        <w:rPr>
          <w:rFonts w:asciiTheme="minorHAnsi" w:hAnsiTheme="minorHAnsi"/>
          <w:sz w:val="16"/>
        </w:rPr>
        <w:t xml:space="preserve"> there are widespread concerns that </w:t>
      </w:r>
      <w:r w:rsidRPr="0064610C">
        <w:rPr>
          <w:rStyle w:val="Emphasis"/>
          <w:rFonts w:asciiTheme="minorHAnsi" w:hAnsiTheme="minorHAnsi"/>
        </w:rPr>
        <w:t>a financial crisis in China would also turn into a global crisis</w:t>
      </w:r>
      <w:r w:rsidRPr="0064610C">
        <w:rPr>
          <w:rFonts w:asciiTheme="minorHAnsi" w:hAnsiTheme="minorHAnsi"/>
          <w:sz w:val="16"/>
        </w:rPr>
        <w:t xml:space="preserve">," says London-based Slater. "A bad asset problem on this scale would dwarf that seen in the major emerging financial crises seen in Russia and Argentina in 1998 and 2001, and also be more severe than the Japanese bad loan problem of the 1990s." Such risks belie President Xi Jinping's insistence that China's financial reform process is a domestic affair, subject neither to input nor scrutiny by the rest of the world. That's not the case. Just like the Chinese pollution that darkens Asian skies and contributes to climate change, China's financial vulnerability is a global problem. U.S. President Barack Obama made that clear enough in a May interview with National Public Radio. “We welcome China’s peaceful rise," he said. “In many ways, it would be a bigger national security problem for us if China started falling apart at the seams.” China's ascent obviously preoccupies the White House as it thwarts U.S. foreign-policy objectives, taunts Japan and other nations with territorial claims in the Pacific and casts aspersions on America's moral leadership. But China's frailty has to be on the minds of U.S. policy makers, too </w:t>
      </w:r>
      <w:r w:rsidRPr="0064610C">
        <w:rPr>
          <w:rStyle w:val="Emphasis"/>
          <w:rFonts w:asciiTheme="minorHAnsi" w:hAnsiTheme="minorHAnsi"/>
        </w:rPr>
        <w:t>The potential for things careening out of control in China are real</w:t>
      </w:r>
      <w:r w:rsidRPr="0064610C">
        <w:rPr>
          <w:rFonts w:asciiTheme="minorHAnsi" w:hAnsiTheme="minorHAnsi"/>
          <w:sz w:val="16"/>
        </w:rPr>
        <w:t>. What worries bears such as Patrick Chovanec of Silvercrest Asset Management in New York, is China’s unaltered obsession with building the equivalent of new “Manhattans” almost overnight even as the nation's financial system shows signs of buckling. As policy makers in Beijing generate even more credit to keep bubbles from bursting, the shadow banking system continues to grow. The longer China delays its reckoning, the worst it might be for China -- and perhaps the rest of us.</w:t>
      </w:r>
    </w:p>
    <w:p w:rsidR="00A84BC4" w:rsidRPr="0064610C" w:rsidRDefault="00A84BC4" w:rsidP="00A84BC4">
      <w:pPr>
        <w:pStyle w:val="Heading4"/>
        <w:rPr>
          <w:rFonts w:asciiTheme="minorHAnsi" w:hAnsiTheme="minorHAnsi"/>
        </w:rPr>
      </w:pPr>
      <w:r w:rsidRPr="0064610C">
        <w:rPr>
          <w:rFonts w:asciiTheme="minorHAnsi" w:hAnsiTheme="minorHAnsi"/>
        </w:rPr>
        <w:t>CCP collapse causes the second Great Depression</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 xml:space="preserve">BHANDARI. 10. </w:t>
      </w:r>
    </w:p>
    <w:p w:rsidR="00A84BC4" w:rsidRPr="0064610C" w:rsidRDefault="00A84BC4" w:rsidP="00A84BC4">
      <w:pPr>
        <w:rPr>
          <w:rFonts w:asciiTheme="minorHAnsi" w:hAnsiTheme="minorHAnsi"/>
        </w:rPr>
      </w:pPr>
      <w:r w:rsidRPr="0064610C">
        <w:rPr>
          <w:rFonts w:asciiTheme="minorHAnsi" w:hAnsiTheme="minorHAnsi"/>
        </w:rPr>
        <w:t>Maya. Head of Emerging Markets Analysis, Lombard Street Research. “If the Chinese Bubble Bursts…” THE INTERNATIONAL ECONOMY. http://www.international-economy.com/TIE_F10_ChinaBubbleSymp.pdf</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The </w:t>
      </w:r>
      <w:r w:rsidRPr="0064610C">
        <w:rPr>
          <w:rStyle w:val="StyleUnderline"/>
          <w:rFonts w:asciiTheme="minorHAnsi" w:hAnsiTheme="minorHAnsi"/>
          <w:highlight w:val="green"/>
        </w:rPr>
        <w:t>latest financial crisis proved</w:t>
      </w:r>
      <w:r w:rsidRPr="0064610C">
        <w:rPr>
          <w:rFonts w:asciiTheme="minorHAnsi" w:hAnsiTheme="minorHAnsi"/>
          <w:sz w:val="16"/>
          <w:highlight w:val="green"/>
        </w:rPr>
        <w:t xml:space="preserve"> </w:t>
      </w:r>
      <w:r w:rsidRPr="0064610C">
        <w:rPr>
          <w:rStyle w:val="StyleUnderline"/>
          <w:rFonts w:asciiTheme="minorHAnsi" w:hAnsiTheme="minorHAnsi"/>
          <w:highlight w:val="green"/>
        </w:rPr>
        <w:t>the central role of China in</w:t>
      </w:r>
      <w:r w:rsidRPr="0064610C">
        <w:rPr>
          <w:rFonts w:asciiTheme="minorHAnsi" w:hAnsiTheme="minorHAnsi"/>
          <w:sz w:val="16"/>
        </w:rPr>
        <w:t xml:space="preserve"> driving </w:t>
      </w:r>
      <w:r w:rsidRPr="0064610C">
        <w:rPr>
          <w:rStyle w:val="StyleUnderline"/>
          <w:rFonts w:asciiTheme="minorHAnsi" w:hAnsiTheme="minorHAnsi"/>
          <w:highlight w:val="green"/>
        </w:rPr>
        <w:t>global economic outcomes</w:t>
      </w:r>
      <w:r w:rsidRPr="0064610C">
        <w:rPr>
          <w:rFonts w:asciiTheme="minorHAnsi" w:hAnsiTheme="minorHAnsi"/>
          <w:sz w:val="16"/>
          <w:highlight w:val="green"/>
        </w:rPr>
        <w:t xml:space="preserve">. </w:t>
      </w:r>
      <w:r w:rsidRPr="0064610C">
        <w:rPr>
          <w:rStyle w:val="StyleUnderline"/>
          <w:rFonts w:asciiTheme="minorHAnsi" w:hAnsiTheme="minorHAnsi"/>
          <w:highlight w:val="green"/>
        </w:rPr>
        <w:t>China</w:t>
      </w:r>
      <w:r w:rsidRPr="0064610C">
        <w:rPr>
          <w:rFonts w:asciiTheme="minorHAnsi" w:hAnsiTheme="minorHAnsi"/>
          <w:sz w:val="16"/>
          <w:highlight w:val="green"/>
        </w:rPr>
        <w:t xml:space="preserve"> </w:t>
      </w:r>
      <w:r w:rsidRPr="0064610C">
        <w:rPr>
          <w:rStyle w:val="StyleUnderline"/>
          <w:rFonts w:asciiTheme="minorHAnsi" w:hAnsiTheme="minorHAnsi"/>
          <w:highlight w:val="green"/>
        </w:rPr>
        <w:t>is the chief overseas surplus country</w:t>
      </w:r>
      <w:r w:rsidRPr="0064610C">
        <w:rPr>
          <w:rFonts w:asciiTheme="minorHAnsi" w:hAnsiTheme="minorHAnsi"/>
          <w:sz w:val="16"/>
        </w:rPr>
        <w:t xml:space="preserve"> corresponding to the U.S. deficit, and it was excess ex ante Chinese savings which prompted ex post U _S. dis-saving. The </w:t>
      </w:r>
      <w:r w:rsidRPr="0064610C">
        <w:rPr>
          <w:rStyle w:val="StyleUnderline"/>
          <w:rFonts w:asciiTheme="minorHAnsi" w:hAnsiTheme="minorHAnsi"/>
        </w:rPr>
        <w:t>massive</w:t>
      </w:r>
      <w:r w:rsidRPr="0064610C">
        <w:rPr>
          <w:rFonts w:asciiTheme="minorHAnsi" w:hAnsiTheme="minorHAnsi"/>
          <w:sz w:val="16"/>
        </w:rPr>
        <w:t xml:space="preserve"> ensuing </w:t>
      </w:r>
      <w:r w:rsidRPr="0064610C">
        <w:rPr>
          <w:rStyle w:val="StyleUnderline"/>
          <w:rFonts w:asciiTheme="minorHAnsi" w:hAnsiTheme="minorHAnsi"/>
        </w:rPr>
        <w:t xml:space="preserve">build-up of </w:t>
      </w:r>
      <w:r w:rsidRPr="0064610C">
        <w:rPr>
          <w:rStyle w:val="StyleUnderline"/>
          <w:rFonts w:asciiTheme="minorHAnsi" w:hAnsiTheme="minorHAnsi"/>
          <w:highlight w:val="green"/>
        </w:rPr>
        <w:t>debt triggered a Great Recession almost as bad as the Great Depression</w:t>
      </w:r>
      <w:r w:rsidRPr="0064610C">
        <w:rPr>
          <w:rFonts w:asciiTheme="minorHAnsi" w:hAnsiTheme="minorHAnsi"/>
          <w:sz w:val="16"/>
          <w:highlight w:val="green"/>
        </w:rPr>
        <w:t>.</w:t>
      </w:r>
      <w:r w:rsidRPr="0064610C">
        <w:rPr>
          <w:rFonts w:asciiTheme="minorHAnsi" w:hAnsiTheme="minorHAnsi"/>
          <w:sz w:val="16"/>
        </w:rPr>
        <w:t xml:space="preserve"> This causal direction, from excess saving to excess spending, is confirmed by low global real interest rates through much of the Goldilocks period. </w:t>
      </w:r>
      <w:r w:rsidRPr="0064610C">
        <w:rPr>
          <w:rStyle w:val="StyleUnderline"/>
          <w:rFonts w:asciiTheme="minorHAnsi" w:hAnsiTheme="minorHAnsi"/>
        </w:rPr>
        <w:t>Had over-borrowing been the cause rather than effect</w:t>
      </w:r>
      <w:r w:rsidRPr="0064610C">
        <w:rPr>
          <w:rFonts w:asciiTheme="minorHAnsi" w:hAnsiTheme="minorHAnsi"/>
          <w:sz w:val="16"/>
        </w:rPr>
        <w:t xml:space="preserve">, then real </w:t>
      </w:r>
      <w:r w:rsidRPr="0064610C">
        <w:rPr>
          <w:rStyle w:val="StyleUnderline"/>
          <w:rFonts w:asciiTheme="minorHAnsi" w:hAnsiTheme="minorHAnsi"/>
        </w:rPr>
        <w:t xml:space="preserve">interest rates would have been bid up to attract the required capital. </w:t>
      </w:r>
      <w:r w:rsidRPr="0064610C">
        <w:rPr>
          <w:rStyle w:val="StyleUnderline"/>
          <w:rFonts w:asciiTheme="minorHAnsi" w:hAnsiTheme="minorHAnsi"/>
          <w:highlight w:val="green"/>
        </w:rPr>
        <w:t>A</w:t>
      </w:r>
      <w:r w:rsidRPr="0064610C">
        <w:rPr>
          <w:rFonts w:asciiTheme="minorHAnsi" w:hAnsiTheme="minorHAnsi"/>
          <w:sz w:val="16"/>
        </w:rPr>
        <w:t xml:space="preserve"> prospective </w:t>
      </w:r>
      <w:r w:rsidRPr="0064610C">
        <w:rPr>
          <w:rStyle w:val="StyleUnderline"/>
          <w:rFonts w:asciiTheme="minorHAnsi" w:hAnsiTheme="minorHAnsi"/>
          <w:highlight w:val="green"/>
        </w:rPr>
        <w:t>hard landing in China might</w:t>
      </w:r>
      <w:r w:rsidRPr="0064610C">
        <w:rPr>
          <w:rFonts w:asciiTheme="minorHAnsi" w:hAnsiTheme="minorHAnsi"/>
          <w:sz w:val="16"/>
        </w:rPr>
        <w:t xml:space="preserve"> thus </w:t>
      </w:r>
      <w:r w:rsidRPr="0064610C">
        <w:rPr>
          <w:rStyle w:val="StyleUnderline"/>
          <w:rFonts w:asciiTheme="minorHAnsi" w:hAnsiTheme="minorHAnsi"/>
        </w:rPr>
        <w:t>be</w:t>
      </w:r>
      <w:r w:rsidRPr="0064610C">
        <w:rPr>
          <w:rFonts w:asciiTheme="minorHAnsi" w:hAnsiTheme="minorHAnsi"/>
          <w:sz w:val="16"/>
        </w:rPr>
        <w:t xml:space="preserve"> </w:t>
      </w:r>
      <w:r w:rsidRPr="0064610C">
        <w:rPr>
          <w:rStyle w:val="StyleUnderline"/>
          <w:rFonts w:asciiTheme="minorHAnsi" w:hAnsiTheme="minorHAnsi"/>
        </w:rPr>
        <w:t xml:space="preserve">expected to </w:t>
      </w:r>
      <w:r w:rsidRPr="0064610C">
        <w:rPr>
          <w:rStyle w:val="StyleUnderline"/>
          <w:rFonts w:asciiTheme="minorHAnsi" w:hAnsiTheme="minorHAnsi"/>
          <w:highlight w:val="green"/>
        </w:rPr>
        <w:t>have serious global implications</w:t>
      </w:r>
      <w:r w:rsidRPr="0064610C">
        <w:rPr>
          <w:rFonts w:asciiTheme="minorHAnsi" w:hAnsiTheme="minorHAnsi"/>
          <w:sz w:val="16"/>
        </w:rPr>
        <w:t xml:space="preserve">. The Chinese economy did slow sharply over the last eighteen months, but only briefly, as large-scale Irhind-the-scenes stimulus meant that it quickly retumed to overheating. Given its 9—10 percent "trend" growth rate, and 30 per. cent import ratio, China is nearly twice as powerful a global growth locomotive as the United States, based on its implied import gain. So while the </w:t>
      </w:r>
      <w:r w:rsidRPr="0064610C">
        <w:rPr>
          <w:rStyle w:val="StyleUnderline"/>
          <w:rFonts w:asciiTheme="minorHAnsi" w:hAnsiTheme="minorHAnsi"/>
        </w:rPr>
        <w:t xml:space="preserve">surrounding </w:t>
      </w:r>
      <w:r w:rsidRPr="0064610C">
        <w:rPr>
          <w:rStyle w:val="StyleUnderline"/>
          <w:rFonts w:asciiTheme="minorHAnsi" w:hAnsiTheme="minorHAnsi"/>
          <w:highlight w:val="green"/>
        </w:rPr>
        <w:t>export</w:t>
      </w:r>
      <w:r w:rsidRPr="0064610C">
        <w:rPr>
          <w:rFonts w:asciiTheme="minorHAnsi" w:hAnsiTheme="minorHAnsi"/>
          <w:sz w:val="16"/>
          <w:highlight w:val="green"/>
        </w:rPr>
        <w:t xml:space="preserve"> </w:t>
      </w:r>
      <w:r w:rsidRPr="0064610C">
        <w:rPr>
          <w:rStyle w:val="StyleUnderline"/>
          <w:rFonts w:asciiTheme="minorHAnsi" w:hAnsiTheme="minorHAnsi"/>
          <w:highlight w:val="green"/>
        </w:rPr>
        <w:t>hubs</w:t>
      </w:r>
      <w:r w:rsidRPr="0064610C">
        <w:rPr>
          <w:rFonts w:asciiTheme="minorHAnsi" w:hAnsiTheme="minorHAnsi"/>
          <w:sz w:val="16"/>
          <w:highlight w:val="green"/>
        </w:rPr>
        <w:t>,</w:t>
      </w:r>
      <w:r w:rsidRPr="0064610C">
        <w:rPr>
          <w:rFonts w:asciiTheme="minorHAnsi" w:hAnsiTheme="minorHAnsi"/>
          <w:sz w:val="16"/>
        </w:rPr>
        <w:t xml:space="preserve"> whose growth prospects are a "second derivative" of what transpires in China, </w:t>
      </w:r>
      <w:r w:rsidRPr="0064610C">
        <w:rPr>
          <w:rStyle w:val="StyleUnderline"/>
          <w:rFonts w:asciiTheme="minorHAnsi" w:hAnsiTheme="minorHAnsi"/>
          <w:highlight w:val="green"/>
        </w:rPr>
        <w:t>would suffer</w:t>
      </w:r>
      <w:r w:rsidRPr="0064610C">
        <w:rPr>
          <w:rStyle w:val="StyleUnderline"/>
          <w:rFonts w:asciiTheme="minorHAnsi" w:hAnsiTheme="minorHAnsi"/>
        </w:rPr>
        <w:t xml:space="preserve"> most directly from Chinese slowing</w:t>
      </w:r>
      <w:r w:rsidRPr="0064610C">
        <w:rPr>
          <w:rFonts w:asciiTheme="minorHAnsi" w:hAnsiTheme="minorHAnsi"/>
          <w:sz w:val="16"/>
        </w:rPr>
        <w:t xml:space="preserve">, the </w:t>
      </w:r>
      <w:r w:rsidRPr="0064610C">
        <w:rPr>
          <w:rStyle w:val="StyleUnderline"/>
          <w:rFonts w:asciiTheme="minorHAnsi" w:hAnsiTheme="minorHAnsi"/>
          <w:highlight w:val="green"/>
        </w:rPr>
        <w:t>knock to global growth would be significant</w:t>
      </w:r>
      <w:r w:rsidRPr="0064610C">
        <w:rPr>
          <w:rStyle w:val="StyleUnderline"/>
          <w:rFonts w:asciiTheme="minorHAnsi" w:hAnsiTheme="minorHAnsi"/>
        </w:rPr>
        <w:t>.</w:t>
      </w:r>
      <w:r w:rsidRPr="0064610C">
        <w:rPr>
          <w:rFonts w:asciiTheme="minorHAnsi" w:hAnsiTheme="minorHAnsi"/>
          <w:sz w:val="16"/>
        </w:rPr>
        <w:t xml:space="preserve"> Voracious </w:t>
      </w:r>
      <w:r w:rsidRPr="0064610C">
        <w:rPr>
          <w:rStyle w:val="StyleUnderline"/>
          <w:rFonts w:asciiTheme="minorHAnsi" w:hAnsiTheme="minorHAnsi"/>
          <w:highlight w:val="green"/>
        </w:rPr>
        <w:t>Chinese demand has</w:t>
      </w:r>
      <w:r w:rsidRPr="0064610C">
        <w:rPr>
          <w:rFonts w:asciiTheme="minorHAnsi" w:hAnsiTheme="minorHAnsi"/>
          <w:sz w:val="16"/>
        </w:rPr>
        <w:t xml:space="preserve"> also </w:t>
      </w:r>
      <w:r w:rsidRPr="0064610C">
        <w:rPr>
          <w:rStyle w:val="StyleUnderline"/>
          <w:rFonts w:asciiTheme="minorHAnsi" w:hAnsiTheme="minorHAnsi"/>
          <w:highlight w:val="green"/>
        </w:rPr>
        <w:t>been a crucial driver of global commodity prices</w:t>
      </w:r>
      <w:r w:rsidRPr="0064610C">
        <w:rPr>
          <w:rStyle w:val="StyleUnderline"/>
          <w:rFonts w:asciiTheme="minorHAnsi" w:hAnsiTheme="minorHAnsi"/>
        </w:rPr>
        <w:t xml:space="preserve">, particularly metals and oil, so they too may face a hard landing if Chinese demand dries up. </w:t>
      </w:r>
    </w:p>
    <w:p w:rsidR="00A84BC4" w:rsidRPr="0064610C" w:rsidRDefault="00A84BC4" w:rsidP="00A84BC4">
      <w:pPr>
        <w:pStyle w:val="Heading4"/>
        <w:rPr>
          <w:rFonts w:asciiTheme="minorHAnsi" w:hAnsiTheme="minorHAnsi"/>
        </w:rPr>
      </w:pPr>
      <w:r w:rsidRPr="0064610C">
        <w:rPr>
          <w:rFonts w:asciiTheme="minorHAnsi" w:hAnsiTheme="minorHAnsi"/>
        </w:rPr>
        <w:t xml:space="preserve">CCP collapse deals a massive deflationary shock to the world. </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ZHAO. 10.</w:t>
      </w:r>
    </w:p>
    <w:p w:rsidR="00A84BC4" w:rsidRPr="0064610C" w:rsidRDefault="00A84BC4" w:rsidP="00A84BC4">
      <w:pPr>
        <w:rPr>
          <w:rFonts w:asciiTheme="minorHAnsi" w:hAnsiTheme="minorHAnsi"/>
        </w:rPr>
      </w:pPr>
      <w:r w:rsidRPr="0064610C">
        <w:rPr>
          <w:rFonts w:asciiTheme="minorHAnsi" w:hAnsiTheme="minorHAnsi"/>
        </w:rPr>
        <w:t>Chen. Chief Global Strategist and Managing Editor for Global Investment Strategy, BCA Research Group. “If the Chinese Bubble Bursts…” THE INTERNATIONAL ECONOMY. http://www.international-economy.com/TIE_F10_ChinaBubbleSymp.pdf</w:t>
      </w:r>
    </w:p>
    <w:p w:rsidR="00A84BC4" w:rsidRPr="0064610C" w:rsidRDefault="00A84BC4" w:rsidP="00A84BC4">
      <w:pPr>
        <w:rPr>
          <w:rFonts w:asciiTheme="minorHAnsi" w:hAnsiTheme="minorHAnsi"/>
          <w:sz w:val="16"/>
        </w:rPr>
      </w:pPr>
      <w:r w:rsidRPr="0064610C">
        <w:rPr>
          <w:rFonts w:asciiTheme="minorHAnsi" w:hAnsiTheme="minorHAnsi"/>
          <w:sz w:val="16"/>
        </w:rPr>
        <w:t xml:space="preserve">At the onset, I believe the odds of a China asset bub- ble bursting are very low. It is difficult to argue that Chinese asset markets, particularly real estate, are indeed already in a 'bubble. " Property prices in tier two and tier three cities are actually quite cheap, but for pur- poses of discussion, there is always the danger that asset values could get massively inflated over the next few years. If so, a crash would be inevitable. In fact, China experienced a devastating real estate meltdown and "growth recession" in 1993—94, when then-premier Zhu Rongii initiated a credit crackdown to rein in spreading inflation and real estate speculation. Property prices in major cities dropped by over 40 per- cent and private sector GDP growth dropped to 3 per. cent from double-digit levels. Non-performing loans soared to 30 perænt of total banking sector assets. It took more than seven years for the government to clean up the financial mess and recapitalize the banking system. </w:t>
      </w:r>
      <w:r w:rsidRPr="0064610C">
        <w:rPr>
          <w:rStyle w:val="StyleUnderline"/>
          <w:rFonts w:asciiTheme="minorHAnsi" w:hAnsiTheme="minorHAnsi"/>
        </w:rPr>
        <w:t>If another episode of a bursting asset bubble were to happen in China</w:t>
      </w:r>
      <w:r w:rsidRPr="0064610C">
        <w:rPr>
          <w:rFonts w:asciiTheme="minorHAnsi" w:hAnsiTheme="minorHAnsi"/>
          <w:sz w:val="16"/>
        </w:rPr>
        <w:t xml:space="preserve">, the </w:t>
      </w:r>
      <w:r w:rsidRPr="0064610C">
        <w:rPr>
          <w:rStyle w:val="StyleUnderline"/>
          <w:rFonts w:asciiTheme="minorHAnsi" w:hAnsiTheme="minorHAnsi"/>
        </w:rPr>
        <w:t>damage to the banking sector could be rather severe.</w:t>
      </w:r>
      <w:r w:rsidRPr="0064610C">
        <w:rPr>
          <w:rFonts w:asciiTheme="minorHAnsi" w:hAnsiTheme="minorHAnsi"/>
          <w:sz w:val="16"/>
        </w:rPr>
        <w:t xml:space="preserve"> </w:t>
      </w:r>
      <w:r w:rsidRPr="0064610C">
        <w:rPr>
          <w:rStyle w:val="StyleUnderline"/>
          <w:rFonts w:asciiTheme="minorHAnsi" w:hAnsiTheme="minorHAnsi"/>
        </w:rPr>
        <w:t xml:space="preserve">History has repeatedly show-n </w:t>
      </w:r>
      <w:r w:rsidRPr="0064610C">
        <w:rPr>
          <w:rFonts w:asciiTheme="minorHAnsi" w:hAnsiTheme="minorHAnsi"/>
          <w:sz w:val="16"/>
        </w:rPr>
        <w:t xml:space="preserve">that </w:t>
      </w:r>
      <w:r w:rsidRPr="0064610C">
        <w:rPr>
          <w:rStyle w:val="StyleUnderline"/>
          <w:rFonts w:asciiTheme="minorHAnsi" w:hAnsiTheme="minorHAnsi"/>
        </w:rPr>
        <w:t>credit inflation begets asset bubbles</w:t>
      </w:r>
      <w:r w:rsidRPr="0064610C">
        <w:rPr>
          <w:rFonts w:asciiTheme="minorHAnsi" w:hAnsiTheme="minorHAnsi"/>
          <w:sz w:val="16"/>
        </w:rPr>
        <w:t xml:space="preserve"> </w:t>
      </w:r>
      <w:r w:rsidRPr="0064610C">
        <w:rPr>
          <w:rStyle w:val="StyleUnderline"/>
          <w:rFonts w:asciiTheme="minorHAnsi" w:hAnsiTheme="minorHAnsi"/>
        </w:rPr>
        <w:t>and</w:t>
      </w:r>
      <w:r w:rsidRPr="0064610C">
        <w:rPr>
          <w:rFonts w:asciiTheme="minorHAnsi" w:hAnsiTheme="minorHAnsi"/>
          <w:sz w:val="16"/>
        </w:rPr>
        <w:t xml:space="preserve">, almost by definition, </w:t>
      </w:r>
      <w:r w:rsidRPr="0064610C">
        <w:rPr>
          <w:rStyle w:val="StyleUnderline"/>
          <w:rFonts w:asciiTheme="minorHAnsi" w:hAnsiTheme="minorHAnsi"/>
        </w:rPr>
        <w:t>a bursting asset bubble always leads to</w:t>
      </w:r>
      <w:r w:rsidRPr="0064610C">
        <w:rPr>
          <w:rFonts w:asciiTheme="minorHAnsi" w:hAnsiTheme="minorHAnsi"/>
          <w:sz w:val="16"/>
        </w:rPr>
        <w:t xml:space="preserve"> a </w:t>
      </w:r>
      <w:r w:rsidRPr="0064610C">
        <w:rPr>
          <w:rStyle w:val="StyleUnderline"/>
          <w:rFonts w:asciiTheme="minorHAnsi" w:hAnsiTheme="minorHAnsi"/>
        </w:rPr>
        <w:t>banking crisis and severe credit contraction</w:t>
      </w:r>
      <w:r w:rsidRPr="0064610C">
        <w:rPr>
          <w:rFonts w:asciiTheme="minorHAnsi" w:hAnsiTheme="minorHAnsi"/>
          <w:sz w:val="16"/>
        </w:rPr>
        <w:t xml:space="preserve">. In China's case, bank credit is the lifeline for large state-owned companies, and a credit crunch could choke off growth of these enterprises quickly. The big difference between today's situation and the early 1990s, however, is that the Chinese authorities have accumulated '.ast reserves _ China also runs a huge cun-ent account surplus. In the early 1990s, China's reserves had dwindled to almost nothing and the current account was in massive deficit. As a real estate meltdown led to a collapse in the Chinese currency in 1992—93. In other words, Beijing today has a lot of resources at its disposal to stimulate the economy or to recapitalize the banking system, whenever necessary. Therefore, the impact of a bursting bubble on growth could be very sham and even severe, but it would be short-lived because of supp-an from public sector spending _ A </w:t>
      </w:r>
      <w:r w:rsidRPr="0064610C">
        <w:rPr>
          <w:rStyle w:val="StyleUnderline"/>
          <w:rFonts w:asciiTheme="minorHAnsi" w:hAnsiTheme="minorHAnsi"/>
        </w:rPr>
        <w:t>bursting China bubble would</w:t>
      </w:r>
      <w:r w:rsidRPr="0064610C">
        <w:rPr>
          <w:rFonts w:asciiTheme="minorHAnsi" w:hAnsiTheme="minorHAnsi"/>
          <w:sz w:val="16"/>
        </w:rPr>
        <w:t xml:space="preserve"> also </w:t>
      </w:r>
      <w:r w:rsidRPr="0064610C">
        <w:rPr>
          <w:rStyle w:val="StyleUnderline"/>
          <w:rFonts w:asciiTheme="minorHAnsi" w:hAnsiTheme="minorHAnsi"/>
        </w:rPr>
        <w:t>be felt acutely in commodity prices</w:t>
      </w:r>
      <w:r w:rsidRPr="0064610C">
        <w:rPr>
          <w:rFonts w:asciiTheme="minorHAnsi" w:hAnsiTheme="minorHAnsi"/>
          <w:sz w:val="16"/>
        </w:rPr>
        <w:t xml:space="preserve">. </w:t>
      </w:r>
      <w:r w:rsidRPr="0064610C">
        <w:rPr>
          <w:rStyle w:val="StyleUnderline"/>
          <w:rFonts w:asciiTheme="minorHAnsi" w:hAnsiTheme="minorHAnsi"/>
        </w:rPr>
        <w:t>The commodity</w:t>
      </w:r>
      <w:r w:rsidRPr="0064610C">
        <w:rPr>
          <w:rFonts w:asciiTheme="minorHAnsi" w:hAnsiTheme="minorHAnsi"/>
          <w:sz w:val="16"/>
        </w:rPr>
        <w:t xml:space="preserve"> story </w:t>
      </w:r>
      <w:r w:rsidRPr="0064610C">
        <w:rPr>
          <w:rStyle w:val="StyleUnderline"/>
          <w:rFonts w:asciiTheme="minorHAnsi" w:hAnsiTheme="minorHAnsi"/>
        </w:rPr>
        <w:t>has been built around</w:t>
      </w:r>
      <w:r w:rsidRPr="0064610C">
        <w:rPr>
          <w:rFonts w:asciiTheme="minorHAnsi" w:hAnsiTheme="minorHAnsi"/>
          <w:sz w:val="16"/>
        </w:rPr>
        <w:t xml:space="preserve"> the </w:t>
      </w:r>
      <w:r w:rsidRPr="0064610C">
        <w:rPr>
          <w:rStyle w:val="StyleUnderline"/>
          <w:rFonts w:asciiTheme="minorHAnsi" w:hAnsiTheme="minorHAnsi"/>
        </w:rPr>
        <w:t>China</w:t>
      </w:r>
      <w:r w:rsidRPr="0064610C">
        <w:rPr>
          <w:rFonts w:asciiTheme="minorHAnsi" w:hAnsiTheme="minorHAnsi"/>
          <w:sz w:val="16"/>
        </w:rPr>
        <w:t xml:space="preserve"> story. Naturally, </w:t>
      </w:r>
      <w:r w:rsidRPr="0064610C">
        <w:rPr>
          <w:rStyle w:val="StyleUnderline"/>
          <w:rFonts w:asciiTheme="minorHAnsi" w:hAnsiTheme="minorHAnsi"/>
        </w:rPr>
        <w:t>a bursting China bub- ble would deal a devastating blow to</w:t>
      </w:r>
      <w:r w:rsidRPr="0064610C">
        <w:rPr>
          <w:rFonts w:asciiTheme="minorHAnsi" w:hAnsiTheme="minorHAnsi"/>
          <w:sz w:val="16"/>
        </w:rPr>
        <w:t xml:space="preserve"> the commodities as well as commodity producers such as </w:t>
      </w:r>
      <w:r w:rsidRPr="0064610C">
        <w:rPr>
          <w:rStyle w:val="StyleUnderline"/>
          <w:rFonts w:asciiTheme="minorHAnsi" w:hAnsiTheme="minorHAnsi"/>
        </w:rPr>
        <w:t>Latin America, Australia, and Canada, among others</w:t>
      </w:r>
      <w:r w:rsidRPr="0064610C">
        <w:rPr>
          <w:rFonts w:asciiTheme="minorHAnsi" w:hAnsiTheme="minorHAnsi"/>
          <w:sz w:val="16"/>
        </w:rPr>
        <w:t xml:space="preserve">. </w:t>
      </w:r>
      <w:r w:rsidRPr="0064610C">
        <w:rPr>
          <w:rStyle w:val="StyleUnderline"/>
          <w:rFonts w:asciiTheme="minorHAnsi" w:hAnsiTheme="minorHAnsi"/>
        </w:rPr>
        <w:t>Asia as a whole, and Japan</w:t>
      </w:r>
      <w:r w:rsidRPr="0064610C">
        <w:rPr>
          <w:rFonts w:asciiTheme="minorHAnsi" w:hAnsiTheme="minorHAnsi"/>
          <w:sz w:val="16"/>
        </w:rPr>
        <w:t xml:space="preserve"> in particular, </w:t>
      </w:r>
      <w:r w:rsidRPr="0064610C">
        <w:rPr>
          <w:rStyle w:val="StyleUnderline"/>
          <w:rFonts w:asciiTheme="minorHAnsi" w:hAnsiTheme="minorHAnsi"/>
        </w:rPr>
        <w:t>would</w:t>
      </w:r>
      <w:r w:rsidRPr="0064610C">
        <w:rPr>
          <w:rFonts w:asciiTheme="minorHAnsi" w:hAnsiTheme="minorHAnsi"/>
          <w:sz w:val="16"/>
        </w:rPr>
        <w:t xml:space="preserve"> also </w:t>
      </w:r>
      <w:r w:rsidRPr="0064610C">
        <w:rPr>
          <w:rStyle w:val="StyleUnderline"/>
          <w:rFonts w:asciiTheme="minorHAnsi" w:hAnsiTheme="minorHAnsi"/>
        </w:rPr>
        <w:t>be</w:t>
      </w:r>
      <w:r w:rsidRPr="0064610C">
        <w:rPr>
          <w:rFonts w:asciiTheme="minorHAnsi" w:hAnsiTheme="minorHAnsi"/>
          <w:sz w:val="16"/>
        </w:rPr>
        <w:t xml:space="preserve"> acutely </w:t>
      </w:r>
      <w:r w:rsidRPr="0064610C">
        <w:rPr>
          <w:rStyle w:val="StyleUnderline"/>
          <w:rFonts w:asciiTheme="minorHAnsi" w:hAnsiTheme="minorHAnsi"/>
        </w:rPr>
        <w:t>affected</w:t>
      </w:r>
      <w:r w:rsidRPr="0064610C">
        <w:rPr>
          <w:rFonts w:asciiTheme="minorHAnsi" w:hAnsiTheme="minorHAnsi"/>
          <w:sz w:val="16"/>
        </w:rPr>
        <w:t xml:space="preserve"> by a "growth recession" in China. The </w:t>
      </w:r>
      <w:r w:rsidRPr="0064610C">
        <w:rPr>
          <w:rStyle w:val="StyleUnderline"/>
          <w:rFonts w:asciiTheme="minorHAnsi" w:hAnsiTheme="minorHAnsi"/>
        </w:rPr>
        <w:t>economic integration between China and the rest of Asia is well—documented</w:t>
      </w:r>
      <w:r w:rsidRPr="0064610C">
        <w:rPr>
          <w:rFonts w:asciiTheme="minorHAnsi" w:hAnsiTheme="minorHAnsi"/>
          <w:sz w:val="16"/>
        </w:rPr>
        <w:t xml:space="preserve"> but it is important to note that there has been virtually no domestic spending in Japan in recent years and the country's economic growth has been leveraged almost entirely on exports to China </w:t>
      </w:r>
      <w:r w:rsidRPr="0064610C">
        <w:rPr>
          <w:rStyle w:val="StyleUnderline"/>
          <w:rFonts w:asciiTheme="minorHAnsi" w:hAnsiTheme="minorHAnsi"/>
        </w:rPr>
        <w:t xml:space="preserve">A bursting China bubble could seriously impair Japan's economic </w:t>
      </w:r>
      <w:r w:rsidRPr="0064610C">
        <w:rPr>
          <w:rFonts w:asciiTheme="minorHAnsi" w:hAnsiTheme="minorHAnsi"/>
          <w:sz w:val="16"/>
        </w:rPr>
        <w:t xml:space="preserve">and asset market </w:t>
      </w:r>
      <w:r w:rsidRPr="0064610C">
        <w:rPr>
          <w:rStyle w:val="StyleUnderline"/>
          <w:rFonts w:asciiTheme="minorHAnsi" w:hAnsiTheme="minorHAnsi"/>
        </w:rPr>
        <w:t>performance</w:t>
      </w:r>
      <w:r w:rsidRPr="0064610C">
        <w:rPr>
          <w:rFonts w:asciiTheme="minorHAnsi" w:hAnsiTheme="minorHAnsi"/>
          <w:sz w:val="16"/>
        </w:rPr>
        <w:t xml:space="preserve"> </w:t>
      </w:r>
      <w:r w:rsidRPr="0064610C">
        <w:rPr>
          <w:rStyle w:val="StyleUnderline"/>
          <w:rFonts w:asciiTheme="minorHAnsi" w:hAnsiTheme="minorHAnsi"/>
        </w:rPr>
        <w:t>Finally, a bursting China bubble would be a mas- sive deflationary shock to the world economy</w:t>
      </w:r>
      <w:r w:rsidRPr="0064610C">
        <w:rPr>
          <w:rFonts w:asciiTheme="minorHAnsi" w:hAnsiTheme="minorHAnsi"/>
          <w:sz w:val="16"/>
        </w:rPr>
        <w:t>. With China in growth recession, glob</w:t>
      </w:r>
      <w:r w:rsidRPr="0064610C">
        <w:rPr>
          <w:rStyle w:val="StyleUnderline"/>
          <w:rFonts w:asciiTheme="minorHAnsi" w:hAnsiTheme="minorHAnsi"/>
        </w:rPr>
        <w:t>al saving excesses could surge and world aggregate demand would vastly defi- cient. Bond yields could move to new lows and stocks would drop</w:t>
      </w:r>
      <w:r w:rsidRPr="0064610C">
        <w:rPr>
          <w:rFonts w:asciiTheme="minorHAnsi" w:hAnsiTheme="minorHAnsi"/>
          <w:sz w:val="16"/>
        </w:rPr>
        <w:t xml:space="preserve">, probably precipitously—in short, </w:t>
      </w:r>
      <w:r w:rsidRPr="0064610C">
        <w:rPr>
          <w:rStyle w:val="StyleUnderline"/>
          <w:rFonts w:asciiTheme="minorHAnsi" w:hAnsiTheme="minorHAnsi"/>
        </w:rPr>
        <w:t>investors</w:t>
      </w:r>
      <w:r w:rsidRPr="0064610C">
        <w:rPr>
          <w:rFonts w:asciiTheme="minorHAnsi" w:hAnsiTheme="minorHAnsi"/>
          <w:sz w:val="16"/>
        </w:rPr>
        <w:t xml:space="preserve"> </w:t>
      </w:r>
      <w:r w:rsidRPr="0064610C">
        <w:rPr>
          <w:rStyle w:val="StyleUnderline"/>
          <w:rFonts w:asciiTheme="minorHAnsi" w:hAnsiTheme="minorHAnsi"/>
        </w:rPr>
        <w:t>would face</w:t>
      </w:r>
      <w:r w:rsidRPr="0064610C">
        <w:rPr>
          <w:rFonts w:asciiTheme="minorHAnsi" w:hAnsiTheme="minorHAnsi"/>
          <w:sz w:val="16"/>
        </w:rPr>
        <w:t xml:space="preserve"> very bleak and </w:t>
      </w:r>
      <w:r w:rsidRPr="0064610C">
        <w:rPr>
          <w:rStyle w:val="StyleUnderline"/>
          <w:rFonts w:asciiTheme="minorHAnsi" w:hAnsiTheme="minorHAnsi"/>
        </w:rPr>
        <w:t>frightening prospects</w:t>
      </w:r>
      <w:r w:rsidRPr="0064610C">
        <w:rPr>
          <w:rFonts w:asciiTheme="minorHAnsi" w:hAnsiTheme="minorHAnsi"/>
          <w:sz w:val="16"/>
        </w:rPr>
        <w:t xml:space="preserve">. </w:t>
      </w:r>
    </w:p>
    <w:p w:rsidR="00A84BC4" w:rsidRPr="0064610C" w:rsidRDefault="00A84BC4" w:rsidP="00A84BC4">
      <w:pPr>
        <w:rPr>
          <w:rFonts w:asciiTheme="minorHAnsi" w:hAnsiTheme="minorHAnsi"/>
          <w:sz w:val="16"/>
        </w:rPr>
      </w:pPr>
    </w:p>
    <w:p w:rsidR="00A84BC4" w:rsidRPr="0064610C" w:rsidRDefault="00A84BC4" w:rsidP="00A84BC4">
      <w:pPr>
        <w:pStyle w:val="Heading3"/>
        <w:rPr>
          <w:rFonts w:asciiTheme="minorHAnsi" w:hAnsiTheme="minorHAnsi"/>
        </w:rPr>
      </w:pPr>
      <w:r w:rsidRPr="0064610C">
        <w:rPr>
          <w:rFonts w:asciiTheme="minorHAnsi" w:hAnsiTheme="minorHAnsi"/>
        </w:rPr>
        <w:t>2NC US Econ I/L</w:t>
      </w:r>
    </w:p>
    <w:p w:rsidR="00A84BC4" w:rsidRPr="0064610C" w:rsidRDefault="00A84BC4" w:rsidP="00A84BC4">
      <w:pPr>
        <w:pStyle w:val="Heading4"/>
        <w:rPr>
          <w:rFonts w:asciiTheme="minorHAnsi" w:hAnsiTheme="minorHAnsi"/>
        </w:rPr>
      </w:pPr>
      <w:r w:rsidRPr="0064610C">
        <w:rPr>
          <w:rFonts w:asciiTheme="minorHAnsi" w:hAnsiTheme="minorHAnsi"/>
        </w:rPr>
        <w:t>Chinese growth turns the case --- strong Chinese technological power forms linkages with US companies --- drives growth of US companies</w:t>
      </w:r>
    </w:p>
    <w:p w:rsidR="00A84BC4" w:rsidRPr="0064610C" w:rsidRDefault="00A84BC4" w:rsidP="00A84BC4">
      <w:pPr>
        <w:pStyle w:val="evidencetext"/>
        <w:rPr>
          <w:rFonts w:asciiTheme="minorHAnsi" w:hAnsiTheme="minorHAnsi"/>
        </w:rPr>
      </w:pPr>
    </w:p>
    <w:p w:rsidR="00A84BC4" w:rsidRPr="0064610C" w:rsidRDefault="00A84BC4" w:rsidP="00A84BC4">
      <w:pPr>
        <w:pStyle w:val="evidencetext"/>
        <w:ind w:left="0"/>
        <w:rPr>
          <w:rFonts w:asciiTheme="minorHAnsi" w:hAnsiTheme="minorHAnsi"/>
        </w:rPr>
      </w:pPr>
      <w:r w:rsidRPr="0064610C">
        <w:rPr>
          <w:rFonts w:asciiTheme="minorHAnsi" w:hAnsiTheme="minorHAnsi"/>
          <w:b/>
          <w:sz w:val="22"/>
          <w:u w:val="thick" w:color="000000"/>
        </w:rPr>
        <w:t>NRC 10</w:t>
      </w:r>
      <w:r w:rsidRPr="0064610C">
        <w:rPr>
          <w:rFonts w:asciiTheme="minorHAnsi" w:hAnsiTheme="minorHAnsi"/>
        </w:rPr>
        <w:t xml:space="preserve"> National Research Council “The Dragon and the Elephant: Understanding the Development of Innovation Capacity in China and India: Summary of a Conference” www.nap.edu/openbook.php?record_id=12873&amp;page=13</w:t>
      </w:r>
    </w:p>
    <w:p w:rsidR="00A84BC4" w:rsidRPr="0064610C" w:rsidRDefault="00A84BC4" w:rsidP="00A84BC4">
      <w:pPr>
        <w:pStyle w:val="evidencetext"/>
        <w:jc w:val="center"/>
        <w:rPr>
          <w:rFonts w:asciiTheme="minorHAnsi" w:hAnsiTheme="minorHAnsi"/>
        </w:rPr>
      </w:pPr>
    </w:p>
    <w:p w:rsidR="00A84BC4" w:rsidRPr="0064610C" w:rsidRDefault="00A84BC4" w:rsidP="00A84BC4">
      <w:pPr>
        <w:pStyle w:val="evidencetext"/>
        <w:ind w:left="0"/>
        <w:rPr>
          <w:rFonts w:asciiTheme="minorHAnsi" w:hAnsiTheme="minorHAnsi"/>
        </w:rPr>
      </w:pPr>
      <w:r w:rsidRPr="0064610C">
        <w:rPr>
          <w:rFonts w:asciiTheme="minorHAnsi" w:hAnsiTheme="minorHAnsi"/>
        </w:rPr>
        <w:t xml:space="preserve">Wadhwa found in his surveys that companies </w:t>
      </w:r>
      <w:r w:rsidRPr="0064610C">
        <w:rPr>
          <w:rStyle w:val="highlight2"/>
          <w:rFonts w:asciiTheme="minorHAnsi" w:hAnsiTheme="minorHAnsi"/>
          <w:shd w:val="clear" w:color="auto" w:fill="00FF00"/>
        </w:rPr>
        <w:t>go offshore for reasons of “cost and where the markets are</w:t>
      </w:r>
      <w:r w:rsidRPr="0064610C">
        <w:rPr>
          <w:rFonts w:asciiTheme="minorHAnsi" w:hAnsiTheme="minorHAnsi"/>
        </w:rPr>
        <w:t xml:space="preserve">.” Meanwhile, Asian immigrants are driving enterprise growth in the United States. Twenty-five percent of technology and engineering firms launched in the last decade and 52% of Silicon Valley startups had immigrant founders. Indian immigrants accounted for one-quarter of these. Among America’s new immigrant entrepreneurs, more than 74 percent have a master’s or a PhD degree. Yet </w:t>
      </w:r>
      <w:r w:rsidRPr="0064610C">
        <w:rPr>
          <w:rStyle w:val="highlight2"/>
          <w:rFonts w:asciiTheme="minorHAnsi" w:hAnsiTheme="minorHAnsi"/>
          <w:shd w:val="clear" w:color="auto" w:fill="00FF00"/>
        </w:rPr>
        <w:t>the backlog of U.S. immigration applications puts this stream of talent in limbo</w:t>
      </w:r>
      <w:r w:rsidRPr="0064610C">
        <w:rPr>
          <w:rFonts w:asciiTheme="minorHAnsi" w:hAnsiTheme="minorHAnsi"/>
        </w:rPr>
        <w:t xml:space="preserve">. One million skilled immigrants are waiting for the annual quota of 120,000 visas, with caps of 8,400 per country. </w:t>
      </w:r>
      <w:r w:rsidRPr="0064610C">
        <w:rPr>
          <w:rStyle w:val="highlight2"/>
          <w:rFonts w:asciiTheme="minorHAnsi" w:hAnsiTheme="minorHAnsi"/>
          <w:shd w:val="clear" w:color="auto" w:fill="00FF00"/>
        </w:rPr>
        <w:t>This is causing a “reverse brain drain” from the</w:t>
      </w:r>
      <w:r w:rsidRPr="0064610C">
        <w:rPr>
          <w:rStyle w:val="highlight2"/>
          <w:rFonts w:asciiTheme="minorHAnsi" w:hAnsiTheme="minorHAnsi"/>
        </w:rPr>
        <w:t xml:space="preserve"> </w:t>
      </w:r>
      <w:r w:rsidRPr="0064610C">
        <w:rPr>
          <w:rStyle w:val="box"/>
          <w:rFonts w:asciiTheme="minorHAnsi" w:hAnsiTheme="minorHAnsi"/>
          <w:shd w:val="clear" w:color="auto" w:fill="00FF00"/>
        </w:rPr>
        <w:t>U</w:t>
      </w:r>
      <w:r w:rsidRPr="0064610C">
        <w:rPr>
          <w:rFonts w:asciiTheme="minorHAnsi" w:hAnsiTheme="minorHAnsi"/>
        </w:rPr>
        <w:t xml:space="preserve">nited </w:t>
      </w:r>
      <w:r w:rsidRPr="0064610C">
        <w:rPr>
          <w:rStyle w:val="box"/>
          <w:rFonts w:asciiTheme="minorHAnsi" w:hAnsiTheme="minorHAnsi"/>
          <w:shd w:val="clear" w:color="auto" w:fill="00FF00"/>
        </w:rPr>
        <w:t>S</w:t>
      </w:r>
      <w:r w:rsidRPr="0064610C">
        <w:rPr>
          <w:rFonts w:asciiTheme="minorHAnsi" w:hAnsiTheme="minorHAnsi"/>
        </w:rPr>
        <w:t xml:space="preserve">tates </w:t>
      </w:r>
      <w:r w:rsidRPr="0064610C">
        <w:rPr>
          <w:rStyle w:val="highlight2"/>
          <w:rFonts w:asciiTheme="minorHAnsi" w:hAnsiTheme="minorHAnsi"/>
          <w:shd w:val="clear" w:color="auto" w:fill="00FF00"/>
        </w:rPr>
        <w:t>back to</w:t>
      </w:r>
      <w:r w:rsidRPr="0064610C">
        <w:rPr>
          <w:rStyle w:val="highlight2"/>
          <w:rFonts w:asciiTheme="minorHAnsi" w:hAnsiTheme="minorHAnsi"/>
        </w:rPr>
        <w:t xml:space="preserve"> countries of origin, the majority to</w:t>
      </w:r>
      <w:r w:rsidRPr="0064610C">
        <w:rPr>
          <w:rFonts w:asciiTheme="minorHAnsi" w:hAnsiTheme="minorHAnsi"/>
        </w:rPr>
        <w:t xml:space="preserve"> India and </w:t>
      </w:r>
      <w:r w:rsidRPr="0064610C">
        <w:rPr>
          <w:rStyle w:val="highlight2"/>
          <w:rFonts w:asciiTheme="minorHAnsi" w:hAnsiTheme="minorHAnsi"/>
          <w:shd w:val="clear" w:color="auto" w:fill="00FF00"/>
        </w:rPr>
        <w:t>China</w:t>
      </w:r>
      <w:r w:rsidRPr="0064610C">
        <w:rPr>
          <w:rFonts w:asciiTheme="minorHAnsi" w:hAnsiTheme="minorHAnsi"/>
        </w:rPr>
        <w:t xml:space="preserve">. This endangers U.S. innovation and economic growth. </w:t>
      </w:r>
      <w:r w:rsidRPr="0064610C">
        <w:rPr>
          <w:rStyle w:val="highlight2"/>
          <w:rFonts w:asciiTheme="minorHAnsi" w:hAnsiTheme="minorHAnsi"/>
          <w:shd w:val="clear" w:color="auto" w:fill="00FF00"/>
        </w:rPr>
        <w:t>There is a high likelihood</w:t>
      </w:r>
      <w:r w:rsidRPr="0064610C">
        <w:rPr>
          <w:rFonts w:asciiTheme="minorHAnsi" w:hAnsiTheme="minorHAnsi"/>
        </w:rPr>
        <w:t xml:space="preserve">, however, that </w:t>
      </w:r>
      <w:r w:rsidRPr="0064610C">
        <w:rPr>
          <w:rStyle w:val="box"/>
          <w:rFonts w:asciiTheme="minorHAnsi" w:hAnsiTheme="minorHAnsi"/>
          <w:shd w:val="clear" w:color="auto" w:fill="00FF00"/>
        </w:rPr>
        <w:t>returning skilled talent will create new linkages to U.S. companies</w:t>
      </w:r>
      <w:r w:rsidRPr="0064610C">
        <w:rPr>
          <w:rStyle w:val="highlight2"/>
          <w:rFonts w:asciiTheme="minorHAnsi" w:hAnsiTheme="minorHAnsi"/>
          <w:shd w:val="clear" w:color="auto" w:fill="00FF00"/>
        </w:rPr>
        <w:t>, as they are doing within General Electric, IBM, and other companies</w:t>
      </w:r>
      <w:r w:rsidRPr="0064610C">
        <w:rPr>
          <w:rFonts w:asciiTheme="minorHAnsi" w:hAnsiTheme="minorHAnsi"/>
        </w:rPr>
        <w:t>. Jai Menon of IBM Corporation began his survey of IBM’s view of global talent recruitment by suggesting that “</w:t>
      </w:r>
      <w:r w:rsidRPr="0064610C">
        <w:rPr>
          <w:rStyle w:val="highlight2"/>
          <w:rFonts w:asciiTheme="minorHAnsi" w:hAnsiTheme="minorHAnsi"/>
          <w:shd w:val="clear" w:color="auto" w:fill="00FF00"/>
        </w:rPr>
        <w:t>aa</w:t>
      </w:r>
      <w:r w:rsidRPr="0064610C">
        <w:rPr>
          <w:rFonts w:asciiTheme="minorHAnsi" w:hAnsiTheme="minorHAnsi"/>
        </w:rPr>
        <w:t xml:space="preserve">. IBM pursues growth of its operations as a global entity. There are 372,000 IBMers in 172 countries; 123,000 of these are in the Asia-Pacific region. Eighty percent of the firm’s R&amp;D activity is still based in the United States. IBM supports open standards development and networked business models to facilitate global collaboration. Three factors drive the firm’s decisions on staff placement and location of recruitment -- economics, skills and environment. IBM India has grown its staff tenfold in five years; its $6 billion investment in three years represents a tripling of resources in people, infrastructure and capital. Increasingly, as Vivek Wadhwa suggested, people get degrees in the United States and return to India for their first jobs. </w:t>
      </w:r>
      <w:r w:rsidRPr="0064610C">
        <w:rPr>
          <w:rStyle w:val="highlight2"/>
          <w:rFonts w:asciiTheme="minorHAnsi" w:hAnsiTheme="minorHAnsi"/>
        </w:rPr>
        <w:t>IBM follows a comparable approach in China, with 10,000+ IBM employees involved in R&amp;D, services and sales</w:t>
      </w:r>
      <w:r w:rsidRPr="0064610C">
        <w:rPr>
          <w:rFonts w:asciiTheme="minorHAnsi" w:hAnsiTheme="minorHAnsi"/>
        </w:rPr>
        <w:t xml:space="preserve">. In 2006, for the first time the number of service workers overtook the number of agricultural laborers worldwide. Thus the needs of a service economy comprise an issue looming for world leaders.    </w:t>
      </w:r>
    </w:p>
    <w:p w:rsidR="00A84BC4" w:rsidRPr="0064610C" w:rsidRDefault="00A84BC4" w:rsidP="00A84BC4">
      <w:pPr>
        <w:rPr>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CCP collapse hurts US economy</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 xml:space="preserve">Karabell 13 </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(Zachary. American author, historian, money manager and economist. Karabell is President of River Twice Research, where he analyzes economic and political trends. He is also a Senior Advisor for Business for Social Responsibility. Previously, he was Executive Vice President, Head of Marketing and Chief Economist at Fred Alger Management, a New York-based investment firm, and President of Fred Alger and Company, as well as Portfolio Manager of the China-US Growth Fund, which won both a Lipper Award for top performance and a 5-star designation from Morningstar, Inc.. He was also Executive Vice President of Alger's Spectra Funds, a no-load family of mutual funds that launched the $30 million Spectra Green Fund, which was based on the idea that profit and sustainability are linked. At Alger, he oversaw the creation, launch and marketing of several funds, led corporate strategy for acquisitions, and represented the firm at public forums and in the media. Educated at Columbia, Oxford, and Harvard, where he received his Ph.D., he is the author of several books. “The U.S. can’t afford a Chinese economic collapse.” Reuters. http://blogs.reuters.com/edgy-optimist/2013/03/07/the-u-s-cant-afford-a-chinese-economic-collapse/)</w:t>
      </w:r>
    </w:p>
    <w:p w:rsidR="00A84BC4" w:rsidRPr="0064610C" w:rsidRDefault="00A84BC4" w:rsidP="00A84BC4">
      <w:pPr>
        <w:rPr>
          <w:rFonts w:asciiTheme="minorHAnsi" w:hAnsiTheme="minorHAnsi"/>
          <w:sz w:val="16"/>
        </w:rPr>
      </w:pPr>
      <w:r w:rsidRPr="0064610C">
        <w:rPr>
          <w:rFonts w:asciiTheme="minorHAnsi" w:hAnsiTheme="minorHAnsi"/>
          <w:sz w:val="16"/>
        </w:rPr>
        <w:t xml:space="preserve">Is China about to collapse? That question has been front and center in the past weeks as the country completes its leadership transition and after the exposure of its various real estate bubbles during a widely watched 60 Minutes exposé this past weekend. Concerns about soaring property prices throughout China are hardly new, but they have been given added weight by the government itself. Recognizing that a rapid implosion of the property market would disrupt economic growth, the central government recently announced far-reaching measures designed to dent the rampant speculation. Higher down payments, limiting the purchases of investment properties, and a capital gains tax on real estate transactions designed to make flipping properties less lucrative were included. These measures, in conjunction with the new government’s announcing more modest growth targets of 7.5 percent a year, sent Chinese equities plunging and led to a slew of commentary in the United States saying China would be the next shoe to drop in the global system. Yet there is more here than simple alarm over the viability of China’s economic growth. There is the not-so-veiled undercurrent of rooting against China. It is difficult to find someone who explicitly wants it to collapse, but the tone of much of the discourse suggests bloodlust. Given that China largely escaped the crises that so afflicted the United States and the eurozone, the desire to see it stumble may be understandable. No one really likes a global winner if that winner isn’t you. The need to see China fail verges on jingoism. Americans distrust the Chinese model, find that its business practices verge on the immoral and illegal, that its reporting and accounting standards are sub-par at best and that its system is one of crony capitalism run by crony communists. On Wall Street, the presumption usually seems to be that any Chinese company is a ponzi scheme masquerading as a viable business. In various conversations and debates, I have rarely heard China’s economic model mentioned without disdain. Take, as just one example, Gordon Chang in Forbes: “Beijing’s technocrats can postpone a reckoning, but they have not repealed the laws of economics. There will be a crash.” The </w:t>
      </w:r>
      <w:r w:rsidRPr="0064610C">
        <w:rPr>
          <w:rStyle w:val="StyleUnderline"/>
          <w:rFonts w:asciiTheme="minorHAnsi" w:hAnsiTheme="minorHAnsi"/>
        </w:rPr>
        <w:t>consequences of a Chinese collapse</w:t>
      </w:r>
      <w:r w:rsidRPr="0064610C">
        <w:rPr>
          <w:rFonts w:asciiTheme="minorHAnsi" w:hAnsiTheme="minorHAnsi"/>
          <w:sz w:val="16"/>
        </w:rPr>
        <w:t xml:space="preserve">, however, </w:t>
      </w:r>
      <w:r w:rsidRPr="0064610C">
        <w:rPr>
          <w:rStyle w:val="StyleUnderline"/>
          <w:rFonts w:asciiTheme="minorHAnsi" w:hAnsiTheme="minorHAnsi"/>
        </w:rPr>
        <w:t>would be severe for the United States and for the world</w:t>
      </w:r>
      <w:r w:rsidRPr="0064610C">
        <w:rPr>
          <w:rFonts w:asciiTheme="minorHAnsi" w:hAnsiTheme="minorHAnsi"/>
          <w:sz w:val="16"/>
        </w:rPr>
        <w:t xml:space="preserve">. </w:t>
      </w:r>
      <w:r w:rsidRPr="0064610C">
        <w:rPr>
          <w:rStyle w:val="StyleUnderline"/>
          <w:rFonts w:asciiTheme="minorHAnsi" w:hAnsiTheme="minorHAnsi"/>
        </w:rPr>
        <w:t>There could be no</w:t>
      </w:r>
      <w:r w:rsidRPr="0064610C">
        <w:rPr>
          <w:rFonts w:asciiTheme="minorHAnsi" w:hAnsiTheme="minorHAnsi"/>
          <w:sz w:val="16"/>
        </w:rPr>
        <w:t xml:space="preserve"> major </w:t>
      </w:r>
      <w:r w:rsidRPr="0064610C">
        <w:rPr>
          <w:rStyle w:val="StyleUnderline"/>
          <w:rFonts w:asciiTheme="minorHAnsi" w:hAnsiTheme="minorHAnsi"/>
        </w:rPr>
        <w:t>Chinese</w:t>
      </w:r>
      <w:r w:rsidRPr="0064610C">
        <w:rPr>
          <w:rFonts w:asciiTheme="minorHAnsi" w:hAnsiTheme="minorHAnsi"/>
          <w:sz w:val="16"/>
        </w:rPr>
        <w:t xml:space="preserve"> </w:t>
      </w:r>
      <w:r w:rsidRPr="0064610C">
        <w:rPr>
          <w:rStyle w:val="StyleUnderline"/>
          <w:rFonts w:asciiTheme="minorHAnsi" w:hAnsiTheme="minorHAnsi"/>
        </w:rPr>
        <w:t>contraction without</w:t>
      </w:r>
      <w:r w:rsidRPr="0064610C">
        <w:rPr>
          <w:rFonts w:asciiTheme="minorHAnsi" w:hAnsiTheme="minorHAnsi"/>
          <w:sz w:val="16"/>
        </w:rPr>
        <w:t xml:space="preserve"> a concomitant </w:t>
      </w:r>
      <w:r w:rsidRPr="0064610C">
        <w:rPr>
          <w:rStyle w:val="StyleUnderline"/>
          <w:rFonts w:asciiTheme="minorHAnsi" w:hAnsiTheme="minorHAnsi"/>
        </w:rPr>
        <w:t>contraction in the U</w:t>
      </w:r>
      <w:r w:rsidRPr="0064610C">
        <w:rPr>
          <w:rFonts w:asciiTheme="minorHAnsi" w:hAnsiTheme="minorHAnsi"/>
          <w:sz w:val="16"/>
        </w:rPr>
        <w:t xml:space="preserve">nited </w:t>
      </w:r>
      <w:r w:rsidRPr="0064610C">
        <w:rPr>
          <w:rStyle w:val="StyleUnderline"/>
          <w:rFonts w:asciiTheme="minorHAnsi" w:hAnsiTheme="minorHAnsi"/>
        </w:rPr>
        <w:t>S</w:t>
      </w:r>
      <w:r w:rsidRPr="0064610C">
        <w:rPr>
          <w:rFonts w:asciiTheme="minorHAnsi" w:hAnsiTheme="minorHAnsi"/>
          <w:sz w:val="16"/>
        </w:rPr>
        <w:t xml:space="preserve">tates. That would mean </w:t>
      </w:r>
      <w:r w:rsidRPr="0064610C">
        <w:rPr>
          <w:rStyle w:val="StyleUnderline"/>
          <w:rFonts w:asciiTheme="minorHAnsi" w:hAnsiTheme="minorHAnsi"/>
        </w:rPr>
        <w:t>sharply curtailed Chinese purchases of U.S. Treasury bonds</w:t>
      </w:r>
      <w:r w:rsidRPr="0064610C">
        <w:rPr>
          <w:rFonts w:asciiTheme="minorHAnsi" w:hAnsiTheme="minorHAnsi"/>
          <w:sz w:val="16"/>
        </w:rPr>
        <w:t xml:space="preserve">, </w:t>
      </w:r>
      <w:r w:rsidRPr="0064610C">
        <w:rPr>
          <w:rStyle w:val="StyleUnderline"/>
          <w:rFonts w:asciiTheme="minorHAnsi" w:hAnsiTheme="minorHAnsi"/>
        </w:rPr>
        <w:t>far</w:t>
      </w:r>
      <w:r w:rsidRPr="0064610C">
        <w:rPr>
          <w:rFonts w:asciiTheme="minorHAnsi" w:hAnsiTheme="minorHAnsi"/>
          <w:sz w:val="16"/>
        </w:rPr>
        <w:t xml:space="preserve"> </w:t>
      </w:r>
      <w:r w:rsidRPr="0064610C">
        <w:rPr>
          <w:rStyle w:val="StyleUnderline"/>
          <w:rFonts w:asciiTheme="minorHAnsi" w:hAnsiTheme="minorHAnsi"/>
        </w:rPr>
        <w:t>less revenue for companies</w:t>
      </w:r>
      <w:r w:rsidRPr="0064610C">
        <w:rPr>
          <w:rFonts w:asciiTheme="minorHAnsi" w:hAnsiTheme="minorHAnsi"/>
          <w:sz w:val="16"/>
        </w:rPr>
        <w:t xml:space="preserve"> like General Motors, Nike, KFC and Apple </w:t>
      </w:r>
      <w:r w:rsidRPr="0064610C">
        <w:rPr>
          <w:rStyle w:val="StyleUnderline"/>
          <w:rFonts w:asciiTheme="minorHAnsi" w:hAnsiTheme="minorHAnsi"/>
        </w:rPr>
        <w:t>that have</w:t>
      </w:r>
      <w:r w:rsidRPr="0064610C">
        <w:rPr>
          <w:rFonts w:asciiTheme="minorHAnsi" w:hAnsiTheme="minorHAnsi"/>
          <w:sz w:val="16"/>
        </w:rPr>
        <w:t xml:space="preserve"> robust </w:t>
      </w:r>
      <w:r w:rsidRPr="0064610C">
        <w:rPr>
          <w:rStyle w:val="StyleUnderline"/>
          <w:rFonts w:asciiTheme="minorHAnsi" w:hAnsiTheme="minorHAnsi"/>
        </w:rPr>
        <w:t>business in China</w:t>
      </w:r>
      <w:r w:rsidRPr="0064610C">
        <w:rPr>
          <w:rFonts w:asciiTheme="minorHAnsi" w:hAnsiTheme="minorHAnsi"/>
          <w:sz w:val="16"/>
        </w:rPr>
        <w:t xml:space="preserve"> (Apple made $6.83 billion in the fourth quarter of 2012, up from $4.08 billion a year prior), </w:t>
      </w:r>
      <w:r w:rsidRPr="0064610C">
        <w:rPr>
          <w:rStyle w:val="StyleUnderline"/>
          <w:rFonts w:asciiTheme="minorHAnsi" w:hAnsiTheme="minorHAnsi"/>
        </w:rPr>
        <w:t>and far fewer Chinese imports of high-end goods</w:t>
      </w:r>
      <w:r w:rsidRPr="0064610C">
        <w:rPr>
          <w:rFonts w:asciiTheme="minorHAnsi" w:hAnsiTheme="minorHAnsi"/>
          <w:sz w:val="16"/>
        </w:rPr>
        <w:t xml:space="preserve"> from American and Asian companies. </w:t>
      </w:r>
      <w:r w:rsidRPr="0064610C">
        <w:rPr>
          <w:rStyle w:val="StyleUnderline"/>
          <w:rFonts w:asciiTheme="minorHAnsi" w:hAnsiTheme="minorHAnsi"/>
        </w:rPr>
        <w:t>It would also mean</w:t>
      </w:r>
      <w:r w:rsidRPr="0064610C">
        <w:rPr>
          <w:rFonts w:asciiTheme="minorHAnsi" w:hAnsiTheme="minorHAnsi"/>
          <w:sz w:val="16"/>
        </w:rPr>
        <w:t xml:space="preserve"> a </w:t>
      </w:r>
      <w:r w:rsidRPr="0064610C">
        <w:rPr>
          <w:rStyle w:val="StyleUnderline"/>
          <w:rFonts w:asciiTheme="minorHAnsi" w:hAnsiTheme="minorHAnsi"/>
        </w:rPr>
        <w:t>collapse of Chinese imports of materials</w:t>
      </w:r>
      <w:r w:rsidRPr="0064610C">
        <w:rPr>
          <w:rFonts w:asciiTheme="minorHAnsi" w:hAnsiTheme="minorHAnsi"/>
          <w:sz w:val="16"/>
        </w:rPr>
        <w:t xml:space="preserve"> such as copper, </w:t>
      </w:r>
      <w:r w:rsidRPr="0064610C">
        <w:rPr>
          <w:rStyle w:val="StyleUnderline"/>
          <w:rFonts w:asciiTheme="minorHAnsi" w:hAnsiTheme="minorHAnsi"/>
        </w:rPr>
        <w:t>which</w:t>
      </w:r>
      <w:r w:rsidRPr="0064610C">
        <w:rPr>
          <w:rFonts w:asciiTheme="minorHAnsi" w:hAnsiTheme="minorHAnsi"/>
          <w:sz w:val="16"/>
        </w:rPr>
        <w:t xml:space="preserve"> would in turn </w:t>
      </w:r>
      <w:r w:rsidRPr="0064610C">
        <w:rPr>
          <w:rStyle w:val="StyleUnderline"/>
          <w:rFonts w:asciiTheme="minorHAnsi" w:hAnsiTheme="minorHAnsi"/>
        </w:rPr>
        <w:t>harm economic growth in emerging</w:t>
      </w:r>
      <w:r w:rsidRPr="0064610C">
        <w:rPr>
          <w:rFonts w:asciiTheme="minorHAnsi" w:hAnsiTheme="minorHAnsi"/>
          <w:sz w:val="16"/>
        </w:rPr>
        <w:t xml:space="preserve"> </w:t>
      </w:r>
      <w:r w:rsidRPr="0064610C">
        <w:rPr>
          <w:rStyle w:val="StyleUnderline"/>
          <w:rFonts w:asciiTheme="minorHAnsi" w:hAnsiTheme="minorHAnsi"/>
        </w:rPr>
        <w:t>countries</w:t>
      </w:r>
      <w:r w:rsidRPr="0064610C">
        <w:rPr>
          <w:rFonts w:asciiTheme="minorHAnsi" w:hAnsiTheme="minorHAnsi"/>
          <w:sz w:val="16"/>
        </w:rPr>
        <w:t xml:space="preserve"> </w:t>
      </w:r>
      <w:r w:rsidRPr="0064610C">
        <w:rPr>
          <w:rStyle w:val="StyleUnderline"/>
          <w:rFonts w:asciiTheme="minorHAnsi" w:hAnsiTheme="minorHAnsi"/>
        </w:rPr>
        <w:t>that</w:t>
      </w:r>
      <w:r w:rsidRPr="0064610C">
        <w:rPr>
          <w:rFonts w:asciiTheme="minorHAnsi" w:hAnsiTheme="minorHAnsi"/>
          <w:sz w:val="16"/>
        </w:rPr>
        <w:t xml:space="preserve"> </w:t>
      </w:r>
      <w:r w:rsidRPr="0064610C">
        <w:rPr>
          <w:rStyle w:val="StyleUnderline"/>
          <w:rFonts w:asciiTheme="minorHAnsi" w:hAnsiTheme="minorHAnsi"/>
        </w:rPr>
        <w:t>continue to be a prime</w:t>
      </w:r>
      <w:r w:rsidRPr="0064610C">
        <w:rPr>
          <w:rFonts w:asciiTheme="minorHAnsi" w:hAnsiTheme="minorHAnsi"/>
          <w:sz w:val="16"/>
        </w:rPr>
        <w:t xml:space="preserve"> </w:t>
      </w:r>
      <w:r w:rsidRPr="0064610C">
        <w:rPr>
          <w:rStyle w:val="StyleUnderline"/>
          <w:rFonts w:asciiTheme="minorHAnsi" w:hAnsiTheme="minorHAnsi"/>
        </w:rPr>
        <w:t>market for American, Asian and European goods</w:t>
      </w:r>
      <w:r w:rsidRPr="0064610C">
        <w:rPr>
          <w:rFonts w:asciiTheme="minorHAnsi" w:hAnsiTheme="minorHAnsi"/>
          <w:sz w:val="16"/>
        </w:rPr>
        <w:t xml:space="preserve">. </w:t>
      </w:r>
      <w:r w:rsidRPr="0064610C">
        <w:rPr>
          <w:rStyle w:val="StyleUnderline"/>
          <w:rFonts w:asciiTheme="minorHAnsi" w:hAnsiTheme="minorHAnsi"/>
        </w:rPr>
        <w:t>China is</w:t>
      </w:r>
      <w:r w:rsidRPr="0064610C">
        <w:rPr>
          <w:rFonts w:asciiTheme="minorHAnsi" w:hAnsiTheme="minorHAnsi"/>
          <w:sz w:val="16"/>
        </w:rPr>
        <w:t xml:space="preserve"> now </w:t>
      </w:r>
      <w:r w:rsidRPr="0064610C">
        <w:rPr>
          <w:rStyle w:val="StyleUnderline"/>
          <w:rFonts w:asciiTheme="minorHAnsi" w:hAnsiTheme="minorHAnsi"/>
        </w:rPr>
        <w:t>the world’s second-largest economy</w:t>
      </w:r>
      <w:r w:rsidRPr="0064610C">
        <w:rPr>
          <w:rFonts w:asciiTheme="minorHAnsi" w:hAnsiTheme="minorHAnsi"/>
          <w:sz w:val="16"/>
        </w:rPr>
        <w:t xml:space="preserve">, and property booms have been one aspect of its growth.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measures by state and local officials to contain them. These recent measures are hardly the first, and they are not likely to be the last. The past 10 years have seen wild swings in property prices, and as recently as 2011 the government took steps to cool them; the number of transactions plummeted and prices slumped in hot markets like Shanghai as much as 30, 40 and even 50 percent. You could go back year by year in the 2000s and see similar bubbles forming and popping, as the government reacted to sharp run-ups with restrictions and then eased them when the pendulum threatened to swing too far. China has had a series of property bubbles and a series of property busts. It has also had massive urbanization that in time has absorbed the excess supply generated by massive development. Today much of that supply is priced far above what workers flooding into China’s cities can afford. But that has always been true, and that housing has in time been purchased and used by Chinese families who are moving up the income spectrum, much as U.S. suburbs evolved in the second half of the 20th century. More to the point, all property bubbles are not created equal. The housing bubbles in the United States and Spain, for instance, would never had been so disruptive without the massive amount of debt and the financial instruments and derivatives based on them. A bursting housing bubble absent those would have been a hit to growth but not a systemic crisis. In China, most buyers pay cash, and there is no derivative market around mortgages (at most there’s a small shadow market). Yes, there are all sorts of unofficial transactions with high-interest loans, but even there, the consequences of busts are not the same as they were in the United States and Europe in recent years. Two issues converge whenever China is discussed in the United States: fear of the next global crisis, and distrust and dislike of the country. Concern is fine; we should always be attentive to possible risks. But China’s property bubbles are an unlikely risk, because of the absence of derivatives and because the central government is clearly alert to the market’s behavior. Suspicion and antipathy, however, are not constructive. They speak to the ongoing difficulty China poses to Americans’ sense of global economic dominance and to the belief in the superiority of free-market capitalism to China’s state-managed capitalism. The U.S. system may prove to be more resilient over time; it has certainly proven successful to date. </w:t>
      </w:r>
      <w:r w:rsidRPr="0064610C">
        <w:rPr>
          <w:rStyle w:val="StyleUnderline"/>
          <w:rFonts w:asciiTheme="minorHAnsi" w:hAnsiTheme="minorHAnsi"/>
        </w:rPr>
        <w:t>Its success does not require China’s failure, nor will China’s success invalidate the American model.</w:t>
      </w:r>
      <w:r w:rsidRPr="0064610C">
        <w:rPr>
          <w:rFonts w:asciiTheme="minorHAnsi" w:hAnsiTheme="minorHAnsi"/>
          <w:sz w:val="16"/>
        </w:rPr>
        <w:t xml:space="preserve"> </w:t>
      </w:r>
      <w:r w:rsidRPr="0064610C">
        <w:rPr>
          <w:rStyle w:val="StyleUnderline"/>
          <w:rFonts w:asciiTheme="minorHAnsi" w:hAnsiTheme="minorHAnsi"/>
        </w:rPr>
        <w:t>For our own self-interest</w:t>
      </w:r>
      <w:r w:rsidRPr="0064610C">
        <w:rPr>
          <w:rFonts w:asciiTheme="minorHAnsi" w:hAnsiTheme="minorHAnsi"/>
          <w:sz w:val="16"/>
        </w:rPr>
        <w:t xml:space="preserve"> </w:t>
      </w:r>
      <w:r w:rsidRPr="0064610C">
        <w:rPr>
          <w:rStyle w:val="StyleUnderline"/>
          <w:rFonts w:asciiTheme="minorHAnsi" w:hAnsiTheme="minorHAnsi"/>
        </w:rPr>
        <w:t xml:space="preserve">we should be rooting for their efforts, and not </w:t>
      </w:r>
      <w:r w:rsidRPr="0064610C">
        <w:rPr>
          <w:rFonts w:asciiTheme="minorHAnsi" w:hAnsiTheme="minorHAnsi"/>
          <w:sz w:val="16"/>
        </w:rPr>
        <w:t>jingoistically</w:t>
      </w:r>
      <w:r w:rsidRPr="0064610C">
        <w:rPr>
          <w:rStyle w:val="StyleUnderline"/>
          <w:rFonts w:asciiTheme="minorHAnsi" w:hAnsiTheme="minorHAnsi"/>
        </w:rPr>
        <w:t xml:space="preserve"> wishing for them to fail</w:t>
      </w:r>
      <w:r w:rsidRPr="0064610C">
        <w:rPr>
          <w:rFonts w:asciiTheme="minorHAnsi" w:hAnsiTheme="minorHAnsi"/>
          <w:sz w:val="16"/>
        </w:rPr>
        <w:t>.</w:t>
      </w:r>
    </w:p>
    <w:p w:rsidR="00A84BC4" w:rsidRPr="0064610C" w:rsidRDefault="00A84BC4" w:rsidP="00A84BC4">
      <w:pPr>
        <w:pStyle w:val="Heading3"/>
        <w:rPr>
          <w:rFonts w:asciiTheme="minorHAnsi" w:hAnsiTheme="minorHAnsi"/>
        </w:rPr>
      </w:pPr>
      <w:r w:rsidRPr="0064610C">
        <w:rPr>
          <w:rFonts w:asciiTheme="minorHAnsi" w:hAnsiTheme="minorHAnsi"/>
        </w:rPr>
        <w:t>2NC Impact UQ</w:t>
      </w:r>
    </w:p>
    <w:p w:rsidR="00A84BC4" w:rsidRPr="0064610C" w:rsidRDefault="00A84BC4" w:rsidP="00A84BC4">
      <w:pPr>
        <w:pStyle w:val="Heading4"/>
        <w:rPr>
          <w:rFonts w:asciiTheme="minorHAnsi" w:hAnsiTheme="minorHAnsi"/>
        </w:rPr>
      </w:pPr>
      <w:r w:rsidRPr="0064610C">
        <w:rPr>
          <w:rFonts w:asciiTheme="minorHAnsi" w:hAnsiTheme="minorHAnsi"/>
        </w:rPr>
        <w:t>Latest data show Chinese economy is growing now—ignore stock market claims which don’t accurately reflect economic fundamentals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Miller and Charney 7/15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(Miller, Leland R. and Charney, Craig. Mr. Miller is president and Mr. Charney is research director of China Beige Book International, a private economic survey. “China’s Economy Is Recovering,” Wall Street Journal, 7/15/2015. http://www.wsj.com/articles/chinas-economy-is-recovering-1436979092//ghs-kw)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 xml:space="preserve">China released second-quarter statistics </w:t>
      </w:r>
      <w:r w:rsidRPr="0064610C">
        <w:rPr>
          <w:rFonts w:asciiTheme="minorHAnsi" w:hAnsiTheme="minorHAnsi"/>
          <w:sz w:val="16"/>
        </w:rPr>
        <w:t xml:space="preserve">Wednesday </w:t>
      </w:r>
      <w:r w:rsidRPr="0064610C">
        <w:rPr>
          <w:rStyle w:val="StyleUnderline"/>
          <w:rFonts w:asciiTheme="minorHAnsi" w:hAnsiTheme="minorHAnsi"/>
        </w:rPr>
        <w:t>that showed the economy growing at 7%, the same real rate as the first quarter but with stronger nominal growth. That result, higher than expected</w:t>
      </w:r>
      <w:r w:rsidRPr="0064610C">
        <w:rPr>
          <w:rFonts w:asciiTheme="minorHAnsi" w:hAnsiTheme="minorHAnsi"/>
          <w:sz w:val="16"/>
        </w:rPr>
        <w:t xml:space="preserve"> and coming just after a stock-market panic, </w:t>
      </w:r>
      <w:r w:rsidRPr="0064610C">
        <w:rPr>
          <w:rStyle w:val="StyleUnderline"/>
          <w:rFonts w:asciiTheme="minorHAnsi" w:hAnsiTheme="minorHAnsi"/>
        </w:rPr>
        <w:t>surprised some commentators</w:t>
      </w:r>
      <w:r w:rsidRPr="0064610C">
        <w:rPr>
          <w:rFonts w:asciiTheme="minorHAnsi" w:hAnsiTheme="minorHAnsi"/>
          <w:sz w:val="16"/>
        </w:rPr>
        <w:t xml:space="preserve"> and even aroused suspicion that the government cooked the numbers for political reasons. While official data is indeed unreliable, </w:t>
      </w:r>
      <w:r w:rsidRPr="0064610C">
        <w:rPr>
          <w:rStyle w:val="Emphasis"/>
          <w:rFonts w:asciiTheme="minorHAnsi" w:hAnsiTheme="minorHAnsi"/>
        </w:rPr>
        <w:t>our firm's latest research confirms that the Chinese economy is improving after several disappointing quarters</w:t>
      </w:r>
      <w:r w:rsidRPr="0064610C">
        <w:rPr>
          <w:rFonts w:asciiTheme="minorHAnsi" w:hAnsiTheme="minorHAnsi"/>
          <w:sz w:val="16"/>
        </w:rPr>
        <w:t xml:space="preserve"> -- just not for the reasons given by Beijing. The China Beige Book (CBB), </w:t>
      </w:r>
      <w:r w:rsidRPr="0064610C">
        <w:rPr>
          <w:rStyle w:val="StyleUnderline"/>
          <w:rFonts w:asciiTheme="minorHAnsi" w:hAnsiTheme="minorHAnsi"/>
        </w:rPr>
        <w:t>a private survey of more than 2,000 Chinese firms each quarter, frequently anticipates the official story.</w:t>
      </w:r>
      <w:r w:rsidRPr="0064610C">
        <w:rPr>
          <w:rFonts w:asciiTheme="minorHAnsi" w:hAnsiTheme="minorHAnsi"/>
          <w:sz w:val="16"/>
        </w:rPr>
        <w:t xml:space="preserve"> We documented the 2012 property rebound, the 2013 interbank credit crunch and the 2014 slowdown in capital expenditure before any of them showed up in official statistics. </w:t>
      </w:r>
      <w:r w:rsidRPr="0064610C">
        <w:rPr>
          <w:rStyle w:val="StyleUnderline"/>
          <w:rFonts w:asciiTheme="minorHAnsi" w:hAnsiTheme="minorHAnsi"/>
        </w:rPr>
        <w:t>The modest but broad-based improvement in the Chinese economy</w:t>
      </w:r>
      <w:r w:rsidRPr="0064610C">
        <w:rPr>
          <w:rFonts w:asciiTheme="minorHAnsi" w:hAnsiTheme="minorHAnsi"/>
          <w:sz w:val="16"/>
        </w:rPr>
        <w:t xml:space="preserve"> that we tracked in the second quarter </w:t>
      </w:r>
      <w:r w:rsidRPr="0064610C">
        <w:rPr>
          <w:rStyle w:val="StyleUnderline"/>
          <w:rFonts w:asciiTheme="minorHAnsi" w:hAnsiTheme="minorHAnsi"/>
        </w:rPr>
        <w:t>may seem at odds with the headlines of carnage in the country's financial markets. But stock prices in China have almost nothing to do with the economy's fundamentals.</w:t>
      </w:r>
      <w:r w:rsidRPr="0064610C">
        <w:rPr>
          <w:rFonts w:asciiTheme="minorHAnsi" w:hAnsiTheme="minorHAnsi"/>
          <w:sz w:val="16"/>
        </w:rPr>
        <w:t xml:space="preserve"> Our data show </w:t>
      </w:r>
      <w:r w:rsidRPr="0064610C">
        <w:rPr>
          <w:rStyle w:val="Emphasis"/>
          <w:rFonts w:asciiTheme="minorHAnsi" w:hAnsiTheme="minorHAnsi"/>
        </w:rPr>
        <w:t>sales revenue, capital expenditure, new domestic orders, hiring, wages and profits were all better in the second quarter, making the improvement unmistakable</w:t>
      </w:r>
      <w:r w:rsidRPr="0064610C">
        <w:rPr>
          <w:rFonts w:asciiTheme="minorHAnsi" w:hAnsiTheme="minorHAnsi"/>
          <w:sz w:val="16"/>
        </w:rPr>
        <w:t xml:space="preserve"> -- albeit not outstanding in any one category.</w:t>
      </w:r>
      <w:r w:rsidRPr="0064610C">
        <w:rPr>
          <w:rStyle w:val="Emphasis"/>
          <w:rFonts w:asciiTheme="minorHAnsi" w:hAnsiTheme="minorHAnsi"/>
        </w:rPr>
        <w:t xml:space="preserve"> </w:t>
      </w:r>
      <w:r w:rsidRPr="0064610C">
        <w:rPr>
          <w:rFonts w:asciiTheme="minorHAnsi" w:hAnsiTheme="minorHAnsi"/>
          <w:sz w:val="16"/>
        </w:rPr>
        <w:t xml:space="preserve">In the labor market, </w:t>
      </w:r>
      <w:r w:rsidRPr="0064610C">
        <w:rPr>
          <w:rStyle w:val="StyleUnderline"/>
          <w:rFonts w:asciiTheme="minorHAnsi" w:hAnsiTheme="minorHAnsi"/>
        </w:rPr>
        <w:t>both employment and wage growth strengthened, and prospects for hiring look stable.</w:t>
      </w:r>
      <w:r w:rsidRPr="0064610C">
        <w:rPr>
          <w:rFonts w:asciiTheme="minorHAnsi" w:hAnsiTheme="minorHAnsi"/>
          <w:sz w:val="16"/>
        </w:rPr>
        <w:t xml:space="preserve"> This is not new: Our data have shown the labor market remarkably steady over the past year, despite the economy's overall deceleration. </w:t>
      </w:r>
      <w:r w:rsidRPr="0064610C">
        <w:rPr>
          <w:rStyle w:val="StyleUnderline"/>
          <w:rFonts w:asciiTheme="minorHAnsi" w:hAnsiTheme="minorHAnsi"/>
        </w:rPr>
        <w:t>Inflation data are also a reason for optimism. Along with wages, input costs and sales prices grew faster in the second quarter.</w:t>
      </w:r>
      <w:r w:rsidRPr="0064610C">
        <w:rPr>
          <w:rFonts w:asciiTheme="minorHAnsi" w:hAnsiTheme="minorHAnsi"/>
          <w:sz w:val="16"/>
        </w:rPr>
        <w:t xml:space="preserve"> The rate is still slower than a year ago, but at least this is a break from the previously unstoppable tide of price deterioration. While it is just one quarter, our data suggest </w:t>
      </w:r>
      <w:r w:rsidRPr="0064610C">
        <w:rPr>
          <w:rStyle w:val="StyleUnderline"/>
          <w:rFonts w:asciiTheme="minorHAnsi" w:hAnsiTheme="minorHAnsi"/>
        </w:rPr>
        <w:t xml:space="preserve">deflation may have peaked. </w:t>
      </w:r>
      <w:r w:rsidRPr="0064610C">
        <w:rPr>
          <w:rFonts w:asciiTheme="minorHAnsi" w:hAnsiTheme="minorHAnsi"/>
          <w:sz w:val="16"/>
        </w:rPr>
        <w:t xml:space="preserve">With the explosive stock market run-up occupying all but the final weeks of the quarter, it might seem reasonable to conclude that this rally was the impetus behind the better results. Not so. Of all our indicators, capital expenditure should have responded most positively to a boom in equities prices, but the uptick was barely noticeable. </w:t>
      </w:r>
      <w:r w:rsidRPr="0064610C">
        <w:rPr>
          <w:rStyle w:val="StyleUnderline"/>
          <w:rFonts w:asciiTheme="minorHAnsi" w:hAnsiTheme="minorHAnsi"/>
        </w:rPr>
        <w:t xml:space="preserve">The strength of the second-quarter performance is instead found in widespread expanding sales volumes, which firms were able to accomplish without sacrificing profit margins. The fact that stronger sales, rather than greater investment, was the driving force this quarter is itself an encouraging sign in light of China's longstanding problem of excess investment and inadequate consumption. These gains also track across sectors, highlighted by a welcome resurgence in both property and retail. </w:t>
      </w:r>
      <w:r w:rsidRPr="0064610C">
        <w:rPr>
          <w:rStyle w:val="Emphasis"/>
          <w:rFonts w:asciiTheme="minorHAnsi" w:hAnsiTheme="minorHAnsi"/>
        </w:rPr>
        <w:t xml:space="preserve">Property saw its strongest results in 18 months, buoyed by stronger commercial and residential realty as well as transportation construction. </w:t>
      </w:r>
      <w:r w:rsidRPr="0064610C">
        <w:rPr>
          <w:rStyle w:val="StyleUnderline"/>
          <w:rFonts w:asciiTheme="minorHAnsi" w:hAnsiTheme="minorHAnsi"/>
        </w:rPr>
        <w:t>Six of our eight regions were better than last quarter</w:t>
      </w:r>
      <w:r w:rsidRPr="0064610C">
        <w:rPr>
          <w:rFonts w:asciiTheme="minorHAnsi" w:hAnsiTheme="minorHAnsi"/>
          <w:sz w:val="16"/>
        </w:rPr>
        <w:t xml:space="preserve">, led by the Southwest and North. The results were also an improvement over the second quarter of last year, if somewhat less so, with residential construction the sector's major remaining black eye. </w:t>
      </w:r>
      <w:r w:rsidRPr="0064610C">
        <w:rPr>
          <w:rStyle w:val="StyleUnderline"/>
          <w:rFonts w:asciiTheme="minorHAnsi" w:hAnsiTheme="minorHAnsi"/>
        </w:rPr>
        <w:t>Retailers</w:t>
      </w:r>
      <w:r w:rsidRPr="0064610C">
        <w:rPr>
          <w:rFonts w:asciiTheme="minorHAnsi" w:hAnsiTheme="minorHAnsi"/>
          <w:sz w:val="16"/>
        </w:rPr>
        <w:t xml:space="preserve">, meanwhile, </w:t>
      </w:r>
      <w:r w:rsidRPr="0064610C">
        <w:rPr>
          <w:rStyle w:val="StyleUnderline"/>
          <w:rFonts w:asciiTheme="minorHAnsi" w:hAnsiTheme="minorHAnsi"/>
        </w:rPr>
        <w:t xml:space="preserve">reported a second consecutive quarter of improvement, both on-quarter and on-year, with growth accelerating. For the first time in 18 months, the retail sector also had faster growth than manufacturing, </w:t>
      </w:r>
      <w:r w:rsidRPr="0064610C">
        <w:rPr>
          <w:rFonts w:asciiTheme="minorHAnsi" w:hAnsiTheme="minorHAnsi"/>
          <w:sz w:val="16"/>
        </w:rPr>
        <w:t>underscoring the danger of treating manufacturing as the bellwether for the economy.</w:t>
      </w:r>
    </w:p>
    <w:p w:rsidR="00A84BC4" w:rsidRPr="0064610C" w:rsidRDefault="00A84BC4" w:rsidP="00A84BC4">
      <w:pPr>
        <w:rPr>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China’s economy is stabilizing now but it’s fragile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AFP and Reuters 7/15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(Agence France-Presse and Reuters on Deutsche Welle. "China beats expectations on economic growth," DW. 07-15-2015. http://www.dw.com/en/china-beats-expectations-on-economic-growth/a-18584453//ghs-kw)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Slowing growth in key areas like foreign trade, state investment and domestic demand had prompted </w:t>
      </w:r>
      <w:r w:rsidRPr="0064610C">
        <w:rPr>
          <w:rStyle w:val="StyleUnderline"/>
          <w:rFonts w:asciiTheme="minorHAnsi" w:hAnsiTheme="minorHAnsi"/>
        </w:rPr>
        <w:t>economists</w:t>
      </w:r>
      <w:r w:rsidRPr="0064610C">
        <w:rPr>
          <w:rFonts w:asciiTheme="minorHAnsi" w:hAnsiTheme="minorHAnsi"/>
          <w:sz w:val="16"/>
        </w:rPr>
        <w:t xml:space="preserve"> to </w:t>
      </w:r>
      <w:r w:rsidRPr="0064610C">
        <w:rPr>
          <w:rStyle w:val="StyleUnderline"/>
          <w:rFonts w:asciiTheme="minorHAnsi" w:hAnsiTheme="minorHAnsi"/>
        </w:rPr>
        <w:t>predict a</w:t>
      </w:r>
      <w:r w:rsidRPr="0064610C">
        <w:rPr>
          <w:rFonts w:asciiTheme="minorHAnsi" w:hAnsiTheme="minorHAnsi"/>
          <w:sz w:val="16"/>
        </w:rPr>
        <w:t xml:space="preserve"> year-on-year </w:t>
      </w:r>
      <w:r w:rsidRPr="0064610C">
        <w:rPr>
          <w:rStyle w:val="StyleUnderline"/>
          <w:rFonts w:asciiTheme="minorHAnsi" w:hAnsiTheme="minorHAnsi"/>
        </w:rPr>
        <w:t>GDP increase of just under 7 percent</w:t>
      </w:r>
      <w:r w:rsidRPr="0064610C">
        <w:rPr>
          <w:rFonts w:asciiTheme="minorHAnsi" w:hAnsiTheme="minorHAnsi"/>
          <w:sz w:val="16"/>
        </w:rPr>
        <w:t xml:space="preserve"> for the April-June quarter. The figure, released by the National Bureau of Statistics (NBS) on Wednesday, matched first-quarter growth in China exactly. </w:t>
      </w:r>
      <w:r w:rsidRPr="0064610C">
        <w:rPr>
          <w:rStyle w:val="StyleUnderline"/>
          <w:rFonts w:asciiTheme="minorHAnsi" w:hAnsiTheme="minorHAnsi"/>
        </w:rPr>
        <w:t xml:space="preserve">The government has officially set 7 percent as its target for GDP growth this year. "We are aware that the domestic and external economic conditions are still complicated, the global economic recovery is slow and tortuous and the foundation for the stabilization of China's economy needs to be further consolidated," </w:t>
      </w:r>
      <w:r w:rsidRPr="0064610C">
        <w:rPr>
          <w:rFonts w:asciiTheme="minorHAnsi" w:hAnsiTheme="minorHAnsi"/>
          <w:sz w:val="16"/>
        </w:rPr>
        <w:t xml:space="preserve">NBS spokesman Sheng Laiyun told reporters. However, </w:t>
      </w:r>
      <w:r w:rsidRPr="0064610C">
        <w:rPr>
          <w:rStyle w:val="StyleUnderline"/>
          <w:rFonts w:asciiTheme="minorHAnsi" w:hAnsiTheme="minorHAnsi"/>
        </w:rPr>
        <w:t>"the major indicators of the second quarter showed that the growth was stabilized and ready to pick up, the economy developed with positive changes and the vitality of the economic development was strengthened,"</w:t>
      </w:r>
      <w:r w:rsidRPr="0064610C">
        <w:rPr>
          <w:rFonts w:asciiTheme="minorHAnsi" w:hAnsiTheme="minorHAnsi"/>
          <w:sz w:val="16"/>
        </w:rPr>
        <w:t xml:space="preserve"> Sheng added. </w:t>
      </w:r>
      <w:r w:rsidRPr="0064610C">
        <w:rPr>
          <w:rStyle w:val="StyleUnderline"/>
          <w:rFonts w:asciiTheme="minorHAnsi" w:hAnsiTheme="minorHAnsi"/>
        </w:rPr>
        <w:t>Industrial output</w:t>
      </w:r>
      <w:r w:rsidRPr="0064610C">
        <w:rPr>
          <w:rFonts w:asciiTheme="minorHAnsi" w:hAnsiTheme="minorHAnsi"/>
          <w:sz w:val="16"/>
        </w:rPr>
        <w:t xml:space="preserve">, including production at factories, workshops and mines also </w:t>
      </w:r>
      <w:r w:rsidRPr="0064610C">
        <w:rPr>
          <w:rStyle w:val="StyleUnderline"/>
          <w:rFonts w:asciiTheme="minorHAnsi" w:hAnsiTheme="minorHAnsi"/>
        </w:rPr>
        <w:t>rose by 6.8 percent</w:t>
      </w:r>
      <w:r w:rsidRPr="0064610C">
        <w:rPr>
          <w:rFonts w:asciiTheme="minorHAnsi" w:hAnsiTheme="minorHAnsi"/>
          <w:sz w:val="16"/>
        </w:rPr>
        <w:t xml:space="preserve"> in June compared to 6.1 percent in May, the NBS said. Tough transition, stock market fluctuating The </w:t>
      </w:r>
      <w:r w:rsidRPr="0064610C">
        <w:rPr>
          <w:rStyle w:val="StyleUnderline"/>
          <w:rFonts w:asciiTheme="minorHAnsi" w:hAnsiTheme="minorHAnsi"/>
        </w:rPr>
        <w:t>robust growth comes despite a difficult economic year</w:t>
      </w:r>
      <w:r w:rsidRPr="0064610C">
        <w:rPr>
          <w:rFonts w:asciiTheme="minorHAnsi" w:hAnsiTheme="minorHAnsi"/>
          <w:sz w:val="16"/>
        </w:rPr>
        <w:t xml:space="preserve"> for China. </w:t>
      </w:r>
      <w:r w:rsidRPr="0064610C">
        <w:rPr>
          <w:rStyle w:val="StyleUnderline"/>
          <w:rFonts w:asciiTheme="minorHAnsi" w:hAnsiTheme="minorHAnsi"/>
        </w:rPr>
        <w:t>Figures</w:t>
      </w:r>
      <w:r w:rsidRPr="0064610C">
        <w:rPr>
          <w:rFonts w:asciiTheme="minorHAnsi" w:hAnsiTheme="minorHAnsi"/>
          <w:sz w:val="16"/>
        </w:rPr>
        <w:t xml:space="preserve"> released on Monday </w:t>
      </w:r>
      <w:r w:rsidRPr="0064610C">
        <w:rPr>
          <w:rStyle w:val="StyleUnderline"/>
          <w:rFonts w:asciiTheme="minorHAnsi" w:hAnsiTheme="minorHAnsi"/>
        </w:rPr>
        <w:t>showed</w:t>
      </w:r>
      <w:r w:rsidRPr="0064610C">
        <w:rPr>
          <w:rFonts w:asciiTheme="minorHAnsi" w:hAnsiTheme="minorHAnsi"/>
          <w:sz w:val="16"/>
        </w:rPr>
        <w:t xml:space="preserve"> a dipped in foreign trade in the first half of the year - with </w:t>
      </w:r>
      <w:r w:rsidRPr="0064610C">
        <w:rPr>
          <w:rStyle w:val="StyleUnderline"/>
          <w:rFonts w:asciiTheme="minorHAnsi" w:hAnsiTheme="minorHAnsi"/>
        </w:rPr>
        <w:t xml:space="preserve">exports up </w:t>
      </w:r>
      <w:r w:rsidRPr="0064610C">
        <w:rPr>
          <w:rFonts w:asciiTheme="minorHAnsi" w:hAnsiTheme="minorHAnsi"/>
          <w:sz w:val="16"/>
        </w:rPr>
        <w:t>slightly but imports well down. Public investment, for years the driver of double-digit percentage growth in China, is down as the government seeks to rely more on consumer demand - itself slow to pick up. In recent weeks, the Shanghai stock market has been falling sharply, albeit after a huge boom in months leading up to the crash.</w:t>
      </w:r>
    </w:p>
    <w:p w:rsidR="00A84BC4" w:rsidRPr="0064610C" w:rsidRDefault="00A84BC4" w:rsidP="00A84BC4">
      <w:pPr>
        <w:pStyle w:val="Heading4"/>
        <w:rPr>
          <w:rFonts w:asciiTheme="minorHAnsi" w:hAnsiTheme="minorHAnsi"/>
        </w:rPr>
      </w:pPr>
      <w:r w:rsidRPr="0064610C">
        <w:rPr>
          <w:rFonts w:asciiTheme="minorHAnsi" w:hAnsiTheme="minorHAnsi"/>
        </w:rPr>
        <w:t>Surveys prove China is experiencing growth now</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Reuters 6/23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(Reuters. "China’s Economy Appears to Be Stabilizing, Reports Show," International New York Times. 6-23-2015. http://www.nytimes.com/2015/06/24/business/international/chinas-economy-appears-to-be-stabilizing-reports-show.html//ghs-kw)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SHANGHAI — </w:t>
      </w:r>
      <w:r w:rsidRPr="0064610C">
        <w:rPr>
          <w:rStyle w:val="StyleUnderline"/>
          <w:rFonts w:asciiTheme="minorHAnsi" w:hAnsiTheme="minorHAnsi"/>
        </w:rPr>
        <w:t>China’s factory activity showed signs of stabilizing</w:t>
      </w:r>
      <w:r w:rsidRPr="0064610C">
        <w:rPr>
          <w:rFonts w:asciiTheme="minorHAnsi" w:hAnsiTheme="minorHAnsi"/>
          <w:sz w:val="16"/>
        </w:rPr>
        <w:t xml:space="preserve"> in June, with two </w:t>
      </w:r>
      <w:r w:rsidRPr="0064610C">
        <w:rPr>
          <w:rStyle w:val="StyleUnderline"/>
          <w:rFonts w:asciiTheme="minorHAnsi" w:hAnsiTheme="minorHAnsi"/>
        </w:rPr>
        <w:t>nongovernment surveys suggest</w:t>
      </w:r>
      <w:r w:rsidRPr="0064610C">
        <w:rPr>
          <w:rFonts w:asciiTheme="minorHAnsi" w:hAnsiTheme="minorHAnsi"/>
          <w:sz w:val="16"/>
        </w:rPr>
        <w:t xml:space="preserve">ing that </w:t>
      </w:r>
      <w:r w:rsidRPr="0064610C">
        <w:rPr>
          <w:rStyle w:val="StyleUnderline"/>
          <w:rFonts w:asciiTheme="minorHAnsi" w:hAnsiTheme="minorHAnsi"/>
        </w:rPr>
        <w:t>the economy might be regaining</w:t>
      </w:r>
      <w:r w:rsidRPr="0064610C">
        <w:rPr>
          <w:rFonts w:asciiTheme="minorHAnsi" w:hAnsiTheme="minorHAnsi"/>
          <w:sz w:val="16"/>
        </w:rPr>
        <w:t xml:space="preserve"> some </w:t>
      </w:r>
      <w:r w:rsidRPr="0064610C">
        <w:rPr>
          <w:rStyle w:val="StyleUnderline"/>
          <w:rFonts w:asciiTheme="minorHAnsi" w:hAnsiTheme="minorHAnsi"/>
        </w:rPr>
        <w:t>momentum</w:t>
      </w:r>
      <w:r w:rsidRPr="0064610C">
        <w:rPr>
          <w:rFonts w:asciiTheme="minorHAnsi" w:hAnsiTheme="minorHAnsi"/>
          <w:sz w:val="16"/>
        </w:rPr>
        <w:t xml:space="preserve">, while many analysts expected further policy support to ensure a more sure-footed recovery. The preliminary purchasing managers index for China published by HSBC and compiled by Markit, a data analysis firm, edged up to 49.6 in June. It was the survey’s highest level in three months but still below the 50 mark, which would have pointed to an expansion. The final reading for May was 49.2. </w:t>
      </w:r>
      <w:r w:rsidRPr="0064610C">
        <w:rPr>
          <w:rStyle w:val="StyleUnderline"/>
          <w:rFonts w:asciiTheme="minorHAnsi" w:hAnsiTheme="minorHAnsi"/>
        </w:rPr>
        <w:t>“The pickup in new orders” — which returned to positive territory</w:t>
      </w:r>
      <w:r w:rsidRPr="0064610C">
        <w:rPr>
          <w:rFonts w:asciiTheme="minorHAnsi" w:hAnsiTheme="minorHAnsi"/>
          <w:sz w:val="16"/>
        </w:rPr>
        <w:t xml:space="preserve"> at 50.3 in June </w:t>
      </w:r>
      <w:r w:rsidRPr="0064610C">
        <w:rPr>
          <w:rStyle w:val="StyleUnderline"/>
          <w:rFonts w:asciiTheme="minorHAnsi" w:hAnsiTheme="minorHAnsi"/>
        </w:rPr>
        <w:t>— “was driven by a strong rise in the new export orders subcomponent, suggesting that foreign demand may finally be turning a corner,”</w:t>
      </w:r>
      <w:r w:rsidRPr="0064610C">
        <w:rPr>
          <w:rFonts w:asciiTheme="minorHAnsi" w:hAnsiTheme="minorHAnsi"/>
          <w:sz w:val="16"/>
        </w:rPr>
        <w:t xml:space="preserve"> Capital Economics analysts wrote in a research note. “Today’s P.M.I. reading reinforces our view that the economy has started to find its footing.” But companies stepped up layoffs, the survey showed, shedding jobs at the fastest pace in more than six years. Annabel Fiddes, an economist at Markit, said: “Manufacturers continued to cut staff. This suggests companies have relatively muted growth expectations.” She said that she expected Beijing to “step up their efforts to stimulate growth and job creation.” </w:t>
      </w:r>
      <w:r w:rsidRPr="0064610C">
        <w:rPr>
          <w:rStyle w:val="StyleUnderline"/>
          <w:rFonts w:asciiTheme="minorHAnsi" w:hAnsiTheme="minorHAnsi"/>
        </w:rPr>
        <w:t xml:space="preserve">A </w:t>
      </w:r>
      <w:r w:rsidRPr="0064610C">
        <w:rPr>
          <w:rFonts w:asciiTheme="minorHAnsi" w:hAnsiTheme="minorHAnsi"/>
          <w:sz w:val="16"/>
        </w:rPr>
        <w:t xml:space="preserve">much </w:t>
      </w:r>
      <w:r w:rsidRPr="0064610C">
        <w:rPr>
          <w:rStyle w:val="StyleUnderline"/>
          <w:rFonts w:asciiTheme="minorHAnsi" w:hAnsiTheme="minorHAnsi"/>
        </w:rPr>
        <w:t>rosier picture was painted by a separate survey</w:t>
      </w:r>
      <w:r w:rsidRPr="0064610C">
        <w:rPr>
          <w:rFonts w:asciiTheme="minorHAnsi" w:hAnsiTheme="minorHAnsi"/>
          <w:sz w:val="16"/>
        </w:rPr>
        <w:t xml:space="preserve">, a quarterly report by China Beige Book International, a data analysis firm, </w:t>
      </w:r>
      <w:r w:rsidRPr="0064610C">
        <w:rPr>
          <w:rStyle w:val="StyleUnderline"/>
          <w:rFonts w:asciiTheme="minorHAnsi" w:hAnsiTheme="minorHAnsi"/>
        </w:rPr>
        <w:t>describing a “broad-based recovery” in the second quarter, led primarily by China’s interior provinces. “Among major sectors, two developments stand out: a welcome resurgence in retail — which saw rising revenue growth despite a slip in prices — and a broad-based rebound in property,”</w:t>
      </w:r>
      <w:r w:rsidRPr="0064610C">
        <w:rPr>
          <w:rFonts w:asciiTheme="minorHAnsi" w:hAnsiTheme="minorHAnsi"/>
          <w:sz w:val="16"/>
        </w:rPr>
        <w:t xml:space="preserve"> said the report’s authors, Leland Miller and Craig Charney. </w:t>
      </w:r>
      <w:r w:rsidRPr="0064610C">
        <w:rPr>
          <w:rStyle w:val="Emphasis"/>
          <w:rFonts w:asciiTheme="minorHAnsi" w:hAnsiTheme="minorHAnsi"/>
        </w:rPr>
        <w:t xml:space="preserve">Manufacturing, services, real estate, agriculture and mining all had </w:t>
      </w:r>
      <w:r w:rsidRPr="0064610C">
        <w:rPr>
          <w:rFonts w:asciiTheme="minorHAnsi" w:hAnsiTheme="minorHAnsi"/>
          <w:sz w:val="16"/>
        </w:rPr>
        <w:t>year-on-year and quarterly</w:t>
      </w:r>
      <w:r w:rsidRPr="0064610C">
        <w:rPr>
          <w:rStyle w:val="Emphasis"/>
          <w:rFonts w:asciiTheme="minorHAnsi" w:hAnsiTheme="minorHAnsi"/>
        </w:rPr>
        <w:t xml:space="preserve"> gains,</w:t>
      </w:r>
      <w:r w:rsidRPr="0064610C">
        <w:rPr>
          <w:rFonts w:asciiTheme="minorHAnsi" w:hAnsiTheme="minorHAnsi"/>
          <w:sz w:val="16"/>
        </w:rPr>
        <w:t xml:space="preserve"> they said.</w:t>
      </w:r>
    </w:p>
    <w:p w:rsidR="00A84BC4" w:rsidRPr="0064610C" w:rsidRDefault="00A84BC4" w:rsidP="00A84BC4">
      <w:pPr>
        <w:pStyle w:val="Heading3"/>
        <w:rPr>
          <w:rFonts w:asciiTheme="minorHAnsi" w:hAnsiTheme="minorHAnsi"/>
        </w:rPr>
      </w:pPr>
      <w:r w:rsidRPr="0064610C">
        <w:rPr>
          <w:rFonts w:asciiTheme="minorHAnsi" w:hAnsiTheme="minorHAnsi"/>
        </w:rPr>
        <w:t>2NC US Heg I/L</w:t>
      </w:r>
    </w:p>
    <w:p w:rsidR="00A84BC4" w:rsidRPr="0064610C" w:rsidRDefault="00A84BC4" w:rsidP="00A84BC4">
      <w:pPr>
        <w:pStyle w:val="Heading4"/>
        <w:rPr>
          <w:rFonts w:asciiTheme="minorHAnsi" w:hAnsiTheme="minorHAnsi"/>
        </w:rPr>
      </w:pPr>
      <w:r w:rsidRPr="0064610C">
        <w:rPr>
          <w:rFonts w:asciiTheme="minorHAnsi" w:hAnsiTheme="minorHAnsi"/>
        </w:rPr>
        <w:t>Chinese growth is key to US hegemony</w:t>
      </w:r>
    </w:p>
    <w:p w:rsidR="00A84BC4" w:rsidRPr="0064610C" w:rsidRDefault="00A84BC4" w:rsidP="00A84BC4">
      <w:pPr>
        <w:pStyle w:val="evidencetext"/>
        <w:ind w:left="0"/>
        <w:rPr>
          <w:rFonts w:asciiTheme="minorHAnsi" w:hAnsiTheme="minorHAnsi"/>
        </w:rPr>
      </w:pPr>
      <w:r w:rsidRPr="0064610C">
        <w:rPr>
          <w:rFonts w:asciiTheme="minorHAnsi" w:hAnsiTheme="minorHAnsi"/>
          <w:b/>
          <w:sz w:val="22"/>
          <w:u w:val="thick" w:color="000000"/>
        </w:rPr>
        <w:t>Yiwei 07</w:t>
      </w:r>
      <w:r w:rsidRPr="0064610C">
        <w:rPr>
          <w:rFonts w:asciiTheme="minorHAnsi" w:hAnsiTheme="minorHAnsi"/>
        </w:rPr>
        <w:t xml:space="preserve"> </w:t>
      </w:r>
      <w:r w:rsidRPr="0064610C">
        <w:rPr>
          <w:rStyle w:val="reduce2"/>
          <w:rFonts w:asciiTheme="minorHAnsi" w:hAnsiTheme="minorHAnsi"/>
        </w:rPr>
        <w:t>Wang yiwei, Center for American Studies @ Fudan University, “China's Rise: An Unlikely Pillar of US Hegemony,” Harvard International Review, Volume 29, Issue 1 Spring7, pp. 60-63.</w:t>
      </w:r>
    </w:p>
    <w:p w:rsidR="00A84BC4" w:rsidRPr="0064610C" w:rsidRDefault="00A84BC4" w:rsidP="00A84BC4">
      <w:pPr>
        <w:pStyle w:val="evidencetext"/>
        <w:rPr>
          <w:rFonts w:asciiTheme="minorHAnsi" w:hAnsiTheme="minorHAnsi"/>
        </w:rPr>
      </w:pPr>
    </w:p>
    <w:p w:rsidR="00A84BC4" w:rsidRPr="0064610C" w:rsidRDefault="00A84BC4" w:rsidP="00A84BC4">
      <w:pPr>
        <w:pStyle w:val="evidencetext"/>
        <w:ind w:left="0"/>
        <w:rPr>
          <w:rFonts w:asciiTheme="minorHAnsi" w:hAnsiTheme="minorHAnsi"/>
        </w:rPr>
      </w:pPr>
      <w:r w:rsidRPr="0064610C">
        <w:rPr>
          <w:rFonts w:asciiTheme="minorHAnsi" w:hAnsiTheme="minorHAnsi"/>
        </w:rPr>
        <w:t xml:space="preserve">China’s rise is taking place in this context. That is to say, Chinese development is merely one facet of Asian and developing states’ economic progress in general. Historically, the United States has provided the dominant development paradigm for the world. But today, China has come up with development strategies that are different from that of any other nation-state in history and are a consequence of the global migration of industry along comparative advantage lines. Presently, the movement of light industry and consumer goods production from advanced industrialized countries to China is nearly complete, but heavy industry is only beginning to move. </w:t>
      </w:r>
      <w:r w:rsidRPr="0064610C">
        <w:rPr>
          <w:rStyle w:val="highlight2"/>
          <w:rFonts w:asciiTheme="minorHAnsi" w:hAnsiTheme="minorHAnsi"/>
        </w:rPr>
        <w:t xml:space="preserve">Developed countries’ dependence on China will be far more pronounced following this movement. </w:t>
      </w:r>
      <w:r w:rsidRPr="0064610C">
        <w:rPr>
          <w:rStyle w:val="highlight2"/>
          <w:rFonts w:asciiTheme="minorHAnsi" w:hAnsiTheme="minorHAnsi"/>
          <w:shd w:val="clear" w:color="auto" w:fill="00FF00"/>
        </w:rPr>
        <w:t>As global production migrates to China</w:t>
      </w:r>
      <w:r w:rsidRPr="0064610C">
        <w:rPr>
          <w:rStyle w:val="highlight2"/>
          <w:rFonts w:asciiTheme="minorHAnsi" w:hAnsiTheme="minorHAnsi"/>
        </w:rPr>
        <w:t xml:space="preserve"> and other developing countries, </w:t>
      </w:r>
      <w:r w:rsidRPr="0064610C">
        <w:rPr>
          <w:rStyle w:val="highlight2"/>
          <w:rFonts w:asciiTheme="minorHAnsi" w:hAnsiTheme="minorHAnsi"/>
          <w:shd w:val="clear" w:color="auto" w:fill="00FF00"/>
        </w:rPr>
        <w:t xml:space="preserve">a feedback loop will emerge </w:t>
      </w:r>
      <w:r w:rsidRPr="0064610C">
        <w:rPr>
          <w:rStyle w:val="highlight2"/>
          <w:rFonts w:asciiTheme="minorHAnsi" w:hAnsiTheme="minorHAnsi"/>
        </w:rPr>
        <w:t>and indeed is already beginning to emerge. Where globalization was once an engine fueled by Western muscle and steered by Western policy, there is now more gas in the tank but there are also more hands on the steering wheel.</w:t>
      </w:r>
      <w:r w:rsidRPr="0064610C">
        <w:rPr>
          <w:rFonts w:asciiTheme="minorHAnsi" w:hAnsiTheme="minorHAnsi"/>
        </w:rPr>
        <w:t xml:space="preserve"> In the past, developing countries were often in a position only to respond to globalization, but now, developed countries must respond as well. Previously the United States believed that globalization was synonymous with Americanization, but today’s world has witnessed a United States that is feeling the influence of the world as well. In the past, a sneeze on Wall Street was followed by a downturn in world markets. But in February 2007, Chinese stocks fell sharply and Wall Street responded with its steepest decline in several years. In this way, the whirlpool of globalization is no longer spinning in one direction. Rather, it is generating feedback mechanisms and is widening into an ellipse with two focal points: one located in the United States, the historical leader of the developed world, and one in the China, the strongest country in the new developing world power bloc. Combating Regionalization It is important to extend the discussion beyond platitudes regarding “US decline” or the “rise of China” and the invective-laden debate over threats and security issues that arises from these. We must step out of a narrowly national mindset and reconsider what Chinese development means for the United States.  </w:t>
      </w:r>
      <w:r w:rsidRPr="0064610C">
        <w:rPr>
          <w:rStyle w:val="highlight2"/>
          <w:rFonts w:asciiTheme="minorHAnsi" w:hAnsiTheme="minorHAnsi"/>
          <w:shd w:val="clear" w:color="auto" w:fill="00FF00"/>
        </w:rPr>
        <w:t>One of the consequences of globalization has been that countries such as China,</w:t>
      </w:r>
      <w:r w:rsidRPr="0064610C">
        <w:rPr>
          <w:rStyle w:val="highlight2"/>
          <w:rFonts w:asciiTheme="minorHAnsi" w:hAnsiTheme="minorHAnsi"/>
        </w:rPr>
        <w:t xml:space="preserve"> which depend on exporting to US markets, </w:t>
      </w:r>
      <w:r w:rsidRPr="0064610C">
        <w:rPr>
          <w:rStyle w:val="highlight2"/>
          <w:rFonts w:asciiTheme="minorHAnsi" w:hAnsiTheme="minorHAnsi"/>
          <w:shd w:val="clear" w:color="auto" w:fill="00FF00"/>
        </w:rPr>
        <w:t>have accumulated large dollar reserves</w:t>
      </w:r>
      <w:r w:rsidRPr="0064610C">
        <w:rPr>
          <w:rFonts w:asciiTheme="minorHAnsi" w:hAnsiTheme="minorHAnsi"/>
          <w:shd w:val="clear" w:color="auto" w:fill="00FF00"/>
        </w:rPr>
        <w:t>.</w:t>
      </w:r>
      <w:r w:rsidRPr="0064610C">
        <w:rPr>
          <w:rFonts w:asciiTheme="minorHAnsi" w:hAnsiTheme="minorHAnsi"/>
        </w:rPr>
        <w:t xml:space="preserve"> This has been unavoidable for these countries, as they must purchase dollars in order to keep the dollar strong and thus avoid massive losses. Thus, </w:t>
      </w:r>
      <w:r w:rsidRPr="0064610C">
        <w:rPr>
          <w:rStyle w:val="highlight2"/>
          <w:rFonts w:asciiTheme="minorHAnsi" w:hAnsiTheme="minorHAnsi"/>
        </w:rPr>
        <w:t xml:space="preserve">the United States is bound to bear a trade deficit, and moreover, </w:t>
      </w:r>
      <w:r w:rsidRPr="0064610C">
        <w:rPr>
          <w:rStyle w:val="highlight2"/>
          <w:rFonts w:asciiTheme="minorHAnsi" w:hAnsiTheme="minorHAnsi"/>
          <w:shd w:val="clear" w:color="auto" w:fill="00FF00"/>
        </w:rPr>
        <w:t>this deficit is inextricably tied to the dollar’s hegemony</w:t>
      </w:r>
      <w:r w:rsidRPr="0064610C">
        <w:rPr>
          <w:rStyle w:val="highlight2"/>
          <w:rFonts w:asciiTheme="minorHAnsi" w:hAnsiTheme="minorHAnsi"/>
        </w:rPr>
        <w:t xml:space="preserve"> in today’s markets.</w:t>
      </w:r>
      <w:r w:rsidRPr="0064610C">
        <w:rPr>
          <w:rFonts w:asciiTheme="minorHAnsi" w:hAnsiTheme="minorHAnsi"/>
        </w:rPr>
        <w:t xml:space="preserve"> The </w:t>
      </w:r>
      <w:r w:rsidRPr="0064610C">
        <w:rPr>
          <w:rStyle w:val="highlight2"/>
          <w:rFonts w:asciiTheme="minorHAnsi" w:hAnsiTheme="minorHAnsi"/>
        </w:rPr>
        <w:t xml:space="preserve">artificially </w:t>
      </w:r>
      <w:r w:rsidRPr="0064610C">
        <w:rPr>
          <w:rStyle w:val="highlight2"/>
          <w:rFonts w:asciiTheme="minorHAnsi" w:hAnsiTheme="minorHAnsi"/>
          <w:shd w:val="clear" w:color="auto" w:fill="00FF00"/>
        </w:rPr>
        <w:t>high dollar and the US economy at large depend in a very real sense on China’s investment in the dollar. Low US inflation and interest rates similarly depend on the thousands of “Made in China” labels</w:t>
      </w:r>
      <w:r w:rsidRPr="0064610C">
        <w:rPr>
          <w:rStyle w:val="highlight2"/>
          <w:rFonts w:asciiTheme="minorHAnsi" w:hAnsiTheme="minorHAnsi"/>
        </w:rPr>
        <w:t xml:space="preserve"> distributed across the United States</w:t>
      </w:r>
      <w:r w:rsidRPr="0064610C">
        <w:rPr>
          <w:rFonts w:asciiTheme="minorHAnsi" w:hAnsiTheme="minorHAnsi"/>
        </w:rPr>
        <w:t xml:space="preserve">. As Paul Krugman wrote in The New York Times, the situation is comparable to one in which “the American sells the house but the money to buy the house comes from China.” Former US treasury secretary Lawrence Summers even affirms that China and the United States may be in a kind of imprudent “balance of financial terror.”  Today, the US trade deficit with China is US$200 billion. China holds over US$1 trillion in foreign exchange reserves and US$350 billion in US bonds. Together, the Chinese and US economies account for half of global economic growth. Thus, a fantastic situation has arisen: China’s rise is actually supporting US hegemony. Taking </w:t>
      </w:r>
      <w:r w:rsidRPr="0064610C">
        <w:rPr>
          <w:rStyle w:val="highlight2"/>
          <w:rFonts w:asciiTheme="minorHAnsi" w:hAnsiTheme="minorHAnsi"/>
          <w:shd w:val="clear" w:color="auto" w:fill="00FF00"/>
        </w:rPr>
        <w:t>US hegemony and Western preeminence as the starting point, many have concluded that the rise of China presents a threat</w:t>
      </w:r>
      <w:r w:rsidRPr="0064610C">
        <w:rPr>
          <w:rStyle w:val="highlight2"/>
          <w:rFonts w:asciiTheme="minorHAnsi" w:hAnsiTheme="minorHAnsi"/>
        </w:rPr>
        <w:t>.</w:t>
      </w:r>
      <w:r w:rsidRPr="0064610C">
        <w:rPr>
          <w:rFonts w:asciiTheme="minorHAnsi" w:hAnsiTheme="minorHAnsi"/>
        </w:rPr>
        <w:t xml:space="preserve"> The premise of this logic is that the international system predicated on US hegemony and Western preeminence would be destabilized by the rise of a second major power. </w:t>
      </w:r>
      <w:r w:rsidRPr="0064610C">
        <w:rPr>
          <w:rStyle w:val="highlight2"/>
          <w:rFonts w:asciiTheme="minorHAnsi" w:hAnsiTheme="minorHAnsi"/>
        </w:rPr>
        <w:t xml:space="preserve">But this view is inconsistent with the phenomenon of one-way globalization. </w:t>
      </w:r>
      <w:r w:rsidRPr="0064610C">
        <w:rPr>
          <w:rFonts w:asciiTheme="minorHAnsi" w:hAnsiTheme="minorHAnsi"/>
        </w:rPr>
        <w:t xml:space="preserve">The </w:t>
      </w:r>
      <w:r w:rsidRPr="0064610C">
        <w:rPr>
          <w:rStyle w:val="highlight2"/>
          <w:rFonts w:asciiTheme="minorHAnsi" w:hAnsiTheme="minorHAnsi"/>
        </w:rPr>
        <w:t>so-called process of one-way globalization can more truly be called Westernization. Today’s globalization is still in large part driven by the West, inasmuch as it is tinged by Western unilateralism</w:t>
      </w:r>
      <w:r w:rsidRPr="0064610C">
        <w:rPr>
          <w:rFonts w:asciiTheme="minorHAnsi" w:hAnsiTheme="minorHAnsi"/>
        </w:rPr>
        <w:t xml:space="preserve"> and entails the dissemination of essentially Western standards and ideology. For example, </w:t>
      </w:r>
      <w:r w:rsidRPr="0064610C">
        <w:rPr>
          <w:rStyle w:val="highlight2"/>
          <w:rFonts w:asciiTheme="minorHAnsi" w:hAnsiTheme="minorHAnsi"/>
        </w:rPr>
        <w:t>Coca Cola has become a Chinese cultural icon</w:t>
      </w:r>
      <w:r w:rsidRPr="0064610C">
        <w:rPr>
          <w:rFonts w:asciiTheme="minorHAnsi" w:hAnsiTheme="minorHAnsi"/>
        </w:rPr>
        <w:t xml:space="preserve">, Louis Vuitton stores crowd high-end shopping districts in Shanghai, and, </w:t>
      </w:r>
      <w:r w:rsidRPr="0064610C">
        <w:rPr>
          <w:rStyle w:val="highlight2"/>
          <w:rFonts w:asciiTheme="minorHAnsi" w:hAnsiTheme="minorHAnsi"/>
        </w:rPr>
        <w:t>as gender equality progresses, Chinese women look to Western women for inspiration</w:t>
      </w:r>
      <w:r w:rsidRPr="0064610C">
        <w:rPr>
          <w:rFonts w:asciiTheme="minorHAnsi" w:hAnsiTheme="minorHAnsi"/>
        </w:rPr>
        <w:t>. In contrast, Haier, the best-known Chinese brand in the United States, is still relatively unknown, and Wang Fei, who is widely regarded in China as the pop star who was able to make it in the United States, has less name-recognition there than a first-round American Idol cut.</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Growth Impacts</w:t>
      </w:r>
    </w:p>
    <w:p w:rsidR="00A84BC4" w:rsidRPr="0064610C" w:rsidRDefault="00A84BC4" w:rsidP="00A84BC4">
      <w:pPr>
        <w:pStyle w:val="Heading4"/>
        <w:contextualSpacing/>
        <w:rPr>
          <w:rFonts w:asciiTheme="minorHAnsi" w:hAnsiTheme="minorHAnsi"/>
        </w:rPr>
      </w:pPr>
      <w:r w:rsidRPr="0064610C">
        <w:rPr>
          <w:rFonts w:asciiTheme="minorHAnsi" w:hAnsiTheme="minorHAnsi"/>
        </w:rPr>
        <w:t>Chinese growth prevents global economic collapse, war over Taiwan and CCP collapse</w:t>
      </w:r>
    </w:p>
    <w:p w:rsidR="00A84BC4" w:rsidRPr="0064610C" w:rsidRDefault="00A84BC4" w:rsidP="00A84BC4">
      <w:pPr>
        <w:rPr>
          <w:rFonts w:asciiTheme="minorHAnsi" w:hAnsiTheme="minorHAnsi"/>
        </w:rPr>
      </w:pPr>
      <w:r w:rsidRPr="0064610C">
        <w:rPr>
          <w:rStyle w:val="Style13ptBold"/>
          <w:rFonts w:asciiTheme="minorHAnsi" w:hAnsiTheme="minorHAnsi"/>
        </w:rPr>
        <w:t>Lewis ‘08</w:t>
      </w:r>
      <w:r w:rsidRPr="0064610C">
        <w:rPr>
          <w:rFonts w:asciiTheme="minorHAnsi" w:hAnsiTheme="minorHAnsi"/>
        </w:rPr>
        <w:t xml:space="preserve"> [Dan, Research Director – Economic Research Council, “The Nightmare of a Chinese Economic Collapse,” World Finance, 5/13, </w:t>
      </w:r>
      <w:hyperlink r:id="rId109" w:history="1">
        <w:r w:rsidRPr="0064610C">
          <w:rPr>
            <w:rStyle w:val="Hyperlink"/>
            <w:rFonts w:asciiTheme="minorHAnsi" w:hAnsiTheme="minorHAnsi"/>
          </w:rPr>
          <w:t>http://www.worldfinance.com/news/home/finalbell/article117.html</w:t>
        </w:r>
      </w:hyperlink>
      <w:r w:rsidRPr="0064610C">
        <w:rPr>
          <w:rFonts w:asciiTheme="minorHAnsi" w:hAnsiTheme="minorHAnsi"/>
        </w:rPr>
        <w:t>]</w:t>
      </w:r>
    </w:p>
    <w:p w:rsidR="00A84BC4" w:rsidRPr="0064610C" w:rsidRDefault="00A84BC4" w:rsidP="00A84BC4">
      <w:pPr>
        <w:contextualSpacing/>
        <w:rPr>
          <w:rStyle w:val="underline"/>
          <w:rFonts w:asciiTheme="minorHAnsi" w:hAnsiTheme="minorHAnsi"/>
        </w:rPr>
      </w:pPr>
      <w:r w:rsidRPr="0064610C">
        <w:rPr>
          <w:rFonts w:asciiTheme="minorHAnsi" w:hAnsiTheme="minorHAnsi"/>
          <w:sz w:val="16"/>
        </w:rPr>
        <w:t xml:space="preserve">In 2001, Gordon Chang authored a global bestseller "The Coming Collapse of China." To suggest that the world’s largest nation of 1.3 billion people is on the brink of collapse is understandably for many, a deeply unnerving theme. And many seasoned “China Hands” rejected Chang’s thesis outright. In a very real sense, they were of course right. </w:t>
      </w:r>
      <w:r w:rsidRPr="0064610C">
        <w:rPr>
          <w:rStyle w:val="underline"/>
          <w:rFonts w:asciiTheme="minorHAnsi" w:eastAsia="Calibri" w:hAnsiTheme="minorHAnsi"/>
        </w:rPr>
        <w:t>China’s expansion has continued over the last six years without a hitch</w:t>
      </w:r>
      <w:r w:rsidRPr="0064610C">
        <w:rPr>
          <w:rFonts w:asciiTheme="minorHAnsi" w:hAnsiTheme="minorHAnsi"/>
          <w:sz w:val="16"/>
        </w:rPr>
        <w:t xml:space="preserve">. After notching up a staggering 10.7 percent growth last year, it is now the 4th largest economy in the world with a nominal GDP of $2.68trn. Yet there are two Chinas that concern us here; the 800 million who live in the cities, coastal and southern regions and the 500 million who live in the countryside and are mainly engaged in agriculture. The latter – which we in the West hear very little about – are still very poor and much less happy. Their poverty and misery do not necessarily spell an impending cataclysm – after all, that is how they have always have been. But it does illustrate the inequity of Chinese monetary policy. For many years, the Chinese yen has been held at an artificially low value to boost manufacturing exports. This has clearly worked for one side of the economy, but not for the purchasing power of consumers and the rural poor, some of who are getting even poorer. The central reason for this has been the inability of Chinese monetary policy to adequately support both Chinas. </w:t>
      </w:r>
      <w:r w:rsidRPr="0064610C">
        <w:rPr>
          <w:rStyle w:val="underline"/>
          <w:rFonts w:asciiTheme="minorHAnsi" w:eastAsia="Calibri" w:hAnsiTheme="minorHAnsi"/>
        </w:rPr>
        <w:t>Meanwhile, rural unrest in China is on the rise – fuelled not only by an accelerating income gap with the coastal cities, but by an oft-reported appropriation of their land for little or no compensation by the state</w:t>
      </w:r>
      <w:r w:rsidRPr="0064610C">
        <w:rPr>
          <w:rFonts w:asciiTheme="minorHAnsi" w:hAnsiTheme="minorHAnsi"/>
          <w:sz w:val="16"/>
        </w:rPr>
        <w:t xml:space="preserve">. According to Professor David B. Smith, one of the City’s most accurate and respected economists in recent years, potentially far more serious though is the impact that Chinese monetary policy could have on many Western nations such as the UK. Quite simply, China’s undervalued currency has enabled Western governments to maintain artificially strong currencies, reduce inflation and keep interest rates lower than they might otherwise be. We should therefore be very worried about how vulnerable Western economic growth is to an upward revaluation of the Chinese yuan. Should that revaluation happen to appease China’s rural poor, at a stroke, the dollar, sterling and the euro would quickly depreciate, rates in those currencies would have to rise substantially and the yield on government bonds would follow suit. This would add greatly to the debt servicing cost of budget deficits in the USA, the UK and much of euro land. A reduction in demand for imported Chinese goods would quickly entail a decline in China’s economic growth rate. That is alarming. </w:t>
      </w:r>
      <w:r w:rsidRPr="0064610C">
        <w:rPr>
          <w:rStyle w:val="underline"/>
          <w:rFonts w:asciiTheme="minorHAnsi" w:eastAsia="Calibri" w:hAnsiTheme="minorHAnsi"/>
        </w:rPr>
        <w:t xml:space="preserve">It has been calculated that </w:t>
      </w:r>
      <w:r w:rsidRPr="0064610C">
        <w:rPr>
          <w:rStyle w:val="underline"/>
          <w:rFonts w:asciiTheme="minorHAnsi" w:eastAsia="Calibri" w:hAnsiTheme="minorHAnsi"/>
          <w:highlight w:val="green"/>
        </w:rPr>
        <w:t>to keep China</w:t>
      </w:r>
      <w:r w:rsidRPr="0064610C">
        <w:rPr>
          <w:rStyle w:val="underline"/>
          <w:rFonts w:asciiTheme="minorHAnsi" w:eastAsia="Calibri" w:hAnsiTheme="minorHAnsi"/>
        </w:rPr>
        <w:t xml:space="preserve">’s society </w:t>
      </w:r>
      <w:r w:rsidRPr="0064610C">
        <w:rPr>
          <w:rStyle w:val="underline"/>
          <w:rFonts w:asciiTheme="minorHAnsi" w:eastAsia="Calibri" w:hAnsiTheme="minorHAnsi"/>
          <w:highlight w:val="green"/>
        </w:rPr>
        <w:t>stable</w:t>
      </w:r>
      <w:r w:rsidRPr="0064610C">
        <w:rPr>
          <w:rStyle w:val="underline"/>
          <w:rFonts w:asciiTheme="minorHAnsi" w:eastAsia="Calibri" w:hAnsiTheme="minorHAnsi"/>
        </w:rPr>
        <w:t xml:space="preserve"> – ie to manage the</w:t>
      </w:r>
      <w:r w:rsidRPr="0064610C">
        <w:rPr>
          <w:rStyle w:val="underline"/>
          <w:rFonts w:asciiTheme="minorHAnsi" w:eastAsia="Calibri" w:hAnsiTheme="minorHAnsi"/>
          <w:highlight w:val="green"/>
        </w:rPr>
        <w:t xml:space="preserve"> transition</w:t>
      </w:r>
      <w:r w:rsidRPr="0064610C">
        <w:rPr>
          <w:rStyle w:val="underline"/>
          <w:rFonts w:asciiTheme="minorHAnsi" w:eastAsia="Calibri" w:hAnsiTheme="minorHAnsi"/>
        </w:rPr>
        <w:t xml:space="preserve"> from a rural to an urban society</w:t>
      </w:r>
      <w:r w:rsidRPr="0064610C">
        <w:rPr>
          <w:rStyle w:val="underline"/>
          <w:rFonts w:asciiTheme="minorHAnsi" w:eastAsia="Calibri" w:hAnsiTheme="minorHAnsi"/>
          <w:highlight w:val="green"/>
        </w:rPr>
        <w:t>without devastating unemployment</w:t>
      </w:r>
      <w:r w:rsidRPr="0064610C">
        <w:rPr>
          <w:rStyle w:val="underline"/>
          <w:rFonts w:asciiTheme="minorHAnsi" w:eastAsia="Calibri" w:hAnsiTheme="minorHAnsi"/>
        </w:rPr>
        <w:t xml:space="preserve"> - </w:t>
      </w:r>
      <w:r w:rsidRPr="0064610C">
        <w:rPr>
          <w:rStyle w:val="underline"/>
          <w:rFonts w:asciiTheme="minorHAnsi" w:eastAsia="Calibri" w:hAnsiTheme="minorHAnsi"/>
          <w:highlight w:val="green"/>
        </w:rPr>
        <w:t>the minimum growth rate is 7.2 percent</w:t>
      </w:r>
      <w:r w:rsidRPr="0064610C">
        <w:rPr>
          <w:rStyle w:val="underline"/>
          <w:rFonts w:asciiTheme="minorHAnsi" w:eastAsia="Calibri" w:hAnsiTheme="minorHAnsi"/>
        </w:rPr>
        <w:t xml:space="preserve">. </w:t>
      </w:r>
      <w:r w:rsidRPr="0064610C">
        <w:rPr>
          <w:rStyle w:val="underline"/>
          <w:rFonts w:asciiTheme="minorHAnsi" w:eastAsia="Calibri" w:hAnsiTheme="minorHAnsi"/>
          <w:highlight w:val="green"/>
        </w:rPr>
        <w:t>Anything less</w:t>
      </w:r>
      <w:r w:rsidRPr="0064610C">
        <w:rPr>
          <w:rStyle w:val="underline"/>
          <w:rFonts w:asciiTheme="minorHAnsi" w:eastAsia="Calibri" w:hAnsiTheme="minorHAnsi"/>
        </w:rPr>
        <w:t xml:space="preserve"> than that </w:t>
      </w:r>
      <w:r w:rsidRPr="0064610C">
        <w:rPr>
          <w:rStyle w:val="underline"/>
          <w:rFonts w:asciiTheme="minorHAnsi" w:eastAsia="Calibri" w:hAnsiTheme="minorHAnsi"/>
          <w:highlight w:val="green"/>
        </w:rPr>
        <w:t>and unemployment will rise</w:t>
      </w:r>
      <w:r w:rsidRPr="0064610C">
        <w:rPr>
          <w:rStyle w:val="underline"/>
          <w:rFonts w:asciiTheme="minorHAnsi" w:eastAsia="Calibri" w:hAnsiTheme="minorHAnsi"/>
        </w:rPr>
        <w:t xml:space="preserve"> and the massive shift in population from the country to the cities becomes unsustainable. </w:t>
      </w:r>
      <w:r w:rsidRPr="0064610C">
        <w:rPr>
          <w:rStyle w:val="underline"/>
          <w:rFonts w:asciiTheme="minorHAnsi" w:eastAsia="Calibri" w:hAnsiTheme="minorHAnsi"/>
          <w:highlight w:val="green"/>
        </w:rPr>
        <w:t>This is when</w:t>
      </w:r>
      <w:r w:rsidRPr="0064610C">
        <w:rPr>
          <w:rStyle w:val="underline"/>
          <w:rFonts w:asciiTheme="minorHAnsi" w:eastAsia="Calibri" w:hAnsiTheme="minorHAnsi"/>
        </w:rPr>
        <w:t xml:space="preserve"> real </w:t>
      </w:r>
      <w:r w:rsidRPr="0064610C">
        <w:rPr>
          <w:rStyle w:val="underline"/>
          <w:rFonts w:asciiTheme="minorHAnsi" w:eastAsia="Calibri" w:hAnsiTheme="minorHAnsi"/>
          <w:highlight w:val="green"/>
        </w:rPr>
        <w:t xml:space="preserve">discontent with </w:t>
      </w:r>
      <w:r w:rsidRPr="0064610C">
        <w:rPr>
          <w:rStyle w:val="underline"/>
          <w:rFonts w:asciiTheme="minorHAnsi" w:eastAsia="Calibri" w:hAnsiTheme="minorHAnsi"/>
        </w:rPr>
        <w:t xml:space="preserve">communist </w:t>
      </w:r>
      <w:r w:rsidRPr="0064610C">
        <w:rPr>
          <w:rStyle w:val="underline"/>
          <w:rFonts w:asciiTheme="minorHAnsi" w:eastAsia="Calibri" w:hAnsiTheme="minorHAnsi"/>
          <w:highlight w:val="green"/>
        </w:rPr>
        <w:t>party rulebecomes</w:t>
      </w:r>
      <w:r w:rsidRPr="0064610C">
        <w:rPr>
          <w:rStyle w:val="underline"/>
          <w:rFonts w:asciiTheme="minorHAnsi" w:eastAsia="Calibri" w:hAnsiTheme="minorHAnsi"/>
        </w:rPr>
        <w:t xml:space="preserve"> vocal and </w:t>
      </w:r>
      <w:r w:rsidRPr="0064610C">
        <w:rPr>
          <w:rStyle w:val="underline"/>
          <w:rFonts w:asciiTheme="minorHAnsi" w:eastAsia="Calibri" w:hAnsiTheme="minorHAnsi"/>
          <w:highlight w:val="green"/>
        </w:rPr>
        <w:t>hard to ignore</w:t>
      </w:r>
      <w:r w:rsidRPr="0064610C">
        <w:rPr>
          <w:rStyle w:val="underline"/>
          <w:rFonts w:asciiTheme="minorHAnsi" w:eastAsia="Calibri" w:hAnsiTheme="minorHAnsi"/>
        </w:rPr>
        <w:t xml:space="preserve">. It doesn’t end there. </w:t>
      </w:r>
      <w:r w:rsidRPr="0064610C">
        <w:rPr>
          <w:rStyle w:val="underline"/>
          <w:rFonts w:asciiTheme="minorHAnsi" w:eastAsia="Calibri" w:hAnsiTheme="minorHAnsi"/>
          <w:highlight w:val="green"/>
        </w:rPr>
        <w:t>That will</w:t>
      </w:r>
      <w:r w:rsidRPr="0064610C">
        <w:rPr>
          <w:rStyle w:val="underline"/>
          <w:rFonts w:asciiTheme="minorHAnsi" w:eastAsia="Calibri" w:hAnsiTheme="minorHAnsi"/>
        </w:rPr>
        <w:t xml:space="preserve"> at best </w:t>
      </w:r>
      <w:r w:rsidRPr="0064610C">
        <w:rPr>
          <w:rStyle w:val="underline"/>
          <w:rFonts w:asciiTheme="minorHAnsi" w:eastAsia="Calibri" w:hAnsiTheme="minorHAnsi"/>
          <w:highlight w:val="green"/>
        </w:rPr>
        <w:t>bring a global recession</w:t>
      </w:r>
      <w:r w:rsidRPr="0064610C">
        <w:rPr>
          <w:rStyle w:val="underline"/>
          <w:rFonts w:asciiTheme="minorHAnsi" w:eastAsia="Calibri" w:hAnsiTheme="minorHAnsi"/>
        </w:rPr>
        <w:t xml:space="preserve">. The crucial point is that communist authoritarian states have at least had some success in keeping a lid on ethnic tensions – so far. But </w:t>
      </w:r>
      <w:r w:rsidRPr="0064610C">
        <w:rPr>
          <w:rStyle w:val="underline"/>
          <w:rFonts w:asciiTheme="minorHAnsi" w:eastAsia="Calibri" w:hAnsiTheme="minorHAnsi"/>
          <w:highlight w:val="green"/>
        </w:rPr>
        <w:t>when multi-ethnic communist countries fall apartfrom economic stress</w:t>
      </w:r>
      <w:r w:rsidRPr="0064610C">
        <w:rPr>
          <w:rStyle w:val="underline"/>
          <w:rFonts w:asciiTheme="minorHAnsi" w:eastAsia="Calibri" w:hAnsiTheme="minorHAnsi"/>
        </w:rPr>
        <w:t xml:space="preserve"> and the implosion of central power, </w:t>
      </w:r>
      <w:r w:rsidRPr="0064610C">
        <w:rPr>
          <w:rStyle w:val="underline"/>
          <w:rFonts w:asciiTheme="minorHAnsi" w:eastAsia="Calibri" w:hAnsiTheme="minorHAnsi"/>
          <w:highlight w:val="green"/>
        </w:rPr>
        <w:t>history suggests</w:t>
      </w:r>
      <w:r w:rsidRPr="0064610C">
        <w:rPr>
          <w:rStyle w:val="underline"/>
          <w:rFonts w:asciiTheme="minorHAnsi" w:eastAsia="Calibri" w:hAnsiTheme="minorHAnsi"/>
        </w:rPr>
        <w:t xml:space="preserve"> that </w:t>
      </w:r>
      <w:r w:rsidRPr="0064610C">
        <w:rPr>
          <w:rStyle w:val="underline"/>
          <w:rFonts w:asciiTheme="minorHAnsi" w:eastAsia="Calibri" w:hAnsiTheme="minorHAnsi"/>
          <w:highlight w:val="green"/>
        </w:rPr>
        <w:t>they don’t become</w:t>
      </w:r>
      <w:r w:rsidRPr="0064610C">
        <w:rPr>
          <w:rStyle w:val="underline"/>
          <w:rFonts w:asciiTheme="minorHAnsi" w:eastAsia="Calibri" w:hAnsiTheme="minorHAnsi"/>
        </w:rPr>
        <w:t xml:space="preserve"> successful </w:t>
      </w:r>
      <w:r w:rsidRPr="0064610C">
        <w:rPr>
          <w:rStyle w:val="underline"/>
          <w:rFonts w:asciiTheme="minorHAnsi" w:eastAsia="Calibri" w:hAnsiTheme="minorHAnsi"/>
          <w:highlight w:val="green"/>
        </w:rPr>
        <w:t>democracies</w:t>
      </w:r>
      <w:r w:rsidRPr="0064610C">
        <w:rPr>
          <w:rStyle w:val="underline"/>
          <w:rFonts w:asciiTheme="minorHAnsi" w:eastAsia="Calibri" w:hAnsiTheme="minorHAnsi"/>
        </w:rPr>
        <w:t xml:space="preserve"> overnight. Far from it. There’s a very real chance that </w:t>
      </w:r>
      <w:r w:rsidRPr="0064610C">
        <w:rPr>
          <w:rStyle w:val="underline"/>
          <w:rFonts w:asciiTheme="minorHAnsi" w:eastAsia="Calibri" w:hAnsiTheme="minorHAnsi"/>
          <w:highlight w:val="green"/>
        </w:rPr>
        <w:t>China might go the way of Yugoloslavia or the Soviet Union</w:t>
      </w:r>
      <w:r w:rsidRPr="0064610C">
        <w:rPr>
          <w:rStyle w:val="underline"/>
          <w:rFonts w:asciiTheme="minorHAnsi" w:eastAsia="Calibri" w:hAnsiTheme="minorHAnsi"/>
        </w:rPr>
        <w:t xml:space="preserve"> – </w:t>
      </w:r>
      <w:r w:rsidRPr="0064610C">
        <w:rPr>
          <w:rStyle w:val="underline"/>
          <w:rFonts w:asciiTheme="minorHAnsi" w:eastAsia="Calibri" w:hAnsiTheme="minorHAnsi"/>
          <w:highlight w:val="green"/>
        </w:rPr>
        <w:t>chaos, civil unrestand</w:t>
      </w:r>
      <w:r w:rsidRPr="0064610C">
        <w:rPr>
          <w:rStyle w:val="underline"/>
          <w:rFonts w:asciiTheme="minorHAnsi" w:eastAsia="Calibri" w:hAnsiTheme="minorHAnsi"/>
        </w:rPr>
        <w:t xml:space="preserve"> internecine </w:t>
      </w:r>
      <w:r w:rsidRPr="0064610C">
        <w:rPr>
          <w:rStyle w:val="underline"/>
          <w:rFonts w:asciiTheme="minorHAnsi" w:eastAsia="Calibri" w:hAnsiTheme="minorHAnsi"/>
          <w:highlight w:val="green"/>
        </w:rPr>
        <w:t>war</w:t>
      </w:r>
      <w:r w:rsidRPr="0064610C">
        <w:rPr>
          <w:rFonts w:asciiTheme="minorHAnsi" w:hAnsiTheme="minorHAnsi"/>
          <w:sz w:val="16"/>
        </w:rPr>
        <w:t>. In the very worst case scenario,</w:t>
      </w:r>
      <w:r w:rsidRPr="0064610C">
        <w:rPr>
          <w:rStyle w:val="underline"/>
          <w:rFonts w:asciiTheme="minorHAnsi" w:eastAsia="Calibri" w:hAnsiTheme="minorHAnsi"/>
          <w:highlight w:val="green"/>
        </w:rPr>
        <w:t>a Chinese government might seek to maintain national cohesion by going to war with Taiwan</w:t>
      </w:r>
      <w:r w:rsidRPr="0064610C">
        <w:rPr>
          <w:rStyle w:val="underline"/>
          <w:rFonts w:asciiTheme="minorHAnsi" w:eastAsia="Calibri" w:hAnsiTheme="minorHAnsi"/>
        </w:rPr>
        <w:t xml:space="preserve"> – </w:t>
      </w:r>
      <w:r w:rsidRPr="0064610C">
        <w:rPr>
          <w:rStyle w:val="underline"/>
          <w:rFonts w:asciiTheme="minorHAnsi" w:eastAsia="Calibri" w:hAnsiTheme="minorHAnsi"/>
          <w:highlight w:val="green"/>
        </w:rPr>
        <w:t>who</w:t>
      </w:r>
      <w:r w:rsidRPr="0064610C">
        <w:rPr>
          <w:rStyle w:val="underline"/>
          <w:rFonts w:asciiTheme="minorHAnsi" w:eastAsia="Calibri" w:hAnsiTheme="minorHAnsi"/>
        </w:rPr>
        <w:t xml:space="preserve">m </w:t>
      </w:r>
      <w:r w:rsidRPr="0064610C">
        <w:rPr>
          <w:rStyle w:val="underline"/>
          <w:rFonts w:asciiTheme="minorHAnsi" w:eastAsia="Calibri" w:hAnsiTheme="minorHAnsi"/>
          <w:highlight w:val="green"/>
        </w:rPr>
        <w:t>America is pledged to defend</w:t>
      </w:r>
      <w:r w:rsidRPr="0064610C">
        <w:rPr>
          <w:rStyle w:val="underline"/>
          <w:rFonts w:asciiTheme="minorHAnsi" w:eastAsia="Calibri" w:hAnsiTheme="minorHAnsi"/>
        </w:rPr>
        <w:t>.</w:t>
      </w:r>
    </w:p>
    <w:p w:rsidR="00A84BC4" w:rsidRPr="0064610C" w:rsidRDefault="00A84BC4" w:rsidP="00A84BC4">
      <w:pPr>
        <w:contextualSpacing/>
        <w:rPr>
          <w:rFonts w:asciiTheme="minorHAnsi" w:hAnsiTheme="minorHAnsi"/>
        </w:rPr>
      </w:pPr>
    </w:p>
    <w:p w:rsidR="00A84BC4" w:rsidRPr="0064610C" w:rsidRDefault="00A84BC4" w:rsidP="00A84BC4">
      <w:pPr>
        <w:contextualSpacing/>
        <w:rPr>
          <w:rFonts w:asciiTheme="minorHAnsi" w:hAnsiTheme="minorHAnsi"/>
        </w:rPr>
      </w:pPr>
      <w:r w:rsidRPr="0064610C">
        <w:rPr>
          <w:rFonts w:asciiTheme="minorHAnsi" w:hAnsiTheme="minorHAnsi"/>
        </w:rPr>
        <w:br w:type="page"/>
      </w:r>
    </w:p>
    <w:p w:rsidR="00A84BC4" w:rsidRPr="0064610C" w:rsidRDefault="00A84BC4" w:rsidP="00A84BC4">
      <w:pPr>
        <w:pStyle w:val="Heading4"/>
        <w:rPr>
          <w:rFonts w:asciiTheme="minorHAnsi" w:hAnsiTheme="minorHAnsi"/>
        </w:rPr>
      </w:pPr>
      <w:r w:rsidRPr="0064610C">
        <w:rPr>
          <w:rFonts w:asciiTheme="minorHAnsi" w:hAnsiTheme="minorHAnsi"/>
        </w:rPr>
        <w:t>Chinese economic growth prevents global nuclear war</w:t>
      </w:r>
    </w:p>
    <w:p w:rsidR="00A84BC4" w:rsidRPr="0064610C" w:rsidRDefault="00A84BC4" w:rsidP="00A84BC4">
      <w:pPr>
        <w:autoSpaceDE w:val="0"/>
        <w:autoSpaceDN w:val="0"/>
        <w:adjustRightInd w:val="0"/>
        <w:contextualSpacing/>
        <w:rPr>
          <w:rFonts w:asciiTheme="minorHAnsi" w:hAnsiTheme="minorHAnsi"/>
        </w:rPr>
      </w:pPr>
      <w:r w:rsidRPr="0064610C">
        <w:rPr>
          <w:rStyle w:val="Style13ptBold"/>
          <w:rFonts w:asciiTheme="minorHAnsi" w:hAnsiTheme="minorHAnsi"/>
        </w:rPr>
        <w:t>Kaminski 7</w:t>
      </w:r>
      <w:r w:rsidRPr="0064610C">
        <w:rPr>
          <w:rFonts w:asciiTheme="minorHAnsi" w:hAnsiTheme="minorHAnsi"/>
        </w:rPr>
        <w:t xml:space="preserve"> (Antoni Z., Professor – Institute of Political Studies, “World Order: The Mechanics of Threats (Central European Perspective)”, Polish Quarterly of International Affairs, 1, p. 58)</w:t>
      </w:r>
    </w:p>
    <w:p w:rsidR="00A84BC4" w:rsidRPr="0064610C" w:rsidRDefault="00A84BC4" w:rsidP="00A84BC4">
      <w:pPr>
        <w:autoSpaceDE w:val="0"/>
        <w:autoSpaceDN w:val="0"/>
        <w:adjustRightInd w:val="0"/>
        <w:contextualSpacing/>
        <w:rPr>
          <w:rFonts w:asciiTheme="minorHAnsi" w:hAnsiTheme="minorHAnsi"/>
        </w:rPr>
      </w:pPr>
      <w:r w:rsidRPr="0064610C">
        <w:rPr>
          <w:rFonts w:asciiTheme="minorHAnsi" w:hAnsiTheme="minorHAnsi"/>
          <w:sz w:val="16"/>
        </w:rPr>
        <w:t xml:space="preserve">As already argued, the economic advance of China has taken place with relatively few corresponding changes in the political system, although the operation of political and economic institutions has seen some major changes. Still, tools are missing that would allow the establishment of political and legal foundations for the modem economy, or they are too weak. The tools are efficient public administration, the rule of law, clearly defined ownership rights, efficient banking system, etc. For these reasons, many experts fear </w:t>
      </w:r>
      <w:r w:rsidRPr="0064610C">
        <w:rPr>
          <w:rStyle w:val="StyleUnderline"/>
          <w:rFonts w:asciiTheme="minorHAnsi" w:hAnsiTheme="minorHAnsi"/>
          <w:highlight w:val="green"/>
        </w:rPr>
        <w:t>an economic crisis in China</w:t>
      </w:r>
      <w:r w:rsidRPr="0064610C">
        <w:rPr>
          <w:rFonts w:asciiTheme="minorHAnsi" w:hAnsiTheme="minorHAnsi"/>
          <w:sz w:val="16"/>
        </w:rPr>
        <w:t xml:space="preserve">. Considering the importance of the state for the development of the global economy, the crisis </w:t>
      </w:r>
      <w:r w:rsidRPr="0064610C">
        <w:rPr>
          <w:rStyle w:val="StyleUnderline"/>
          <w:rFonts w:asciiTheme="minorHAnsi" w:hAnsiTheme="minorHAnsi"/>
        </w:rPr>
        <w:t xml:space="preserve">would </w:t>
      </w:r>
      <w:r w:rsidRPr="0064610C">
        <w:rPr>
          <w:rStyle w:val="StyleUnderline"/>
          <w:rFonts w:asciiTheme="minorHAnsi" w:hAnsiTheme="minorHAnsi"/>
          <w:highlight w:val="green"/>
        </w:rPr>
        <w:t>have serious global repercussions</w:t>
      </w:r>
      <w:r w:rsidRPr="0064610C">
        <w:rPr>
          <w:rFonts w:asciiTheme="minorHAnsi" w:hAnsiTheme="minorHAnsi"/>
          <w:sz w:val="16"/>
        </w:rPr>
        <w:t xml:space="preserve">. Its political ramifications could be no less dramatic owing to the special position the military occupies in the Chinese political system, and the existence of many potential vexed issues in East Asia (disputes over islands in the China Sea and the Pacific). </w:t>
      </w:r>
      <w:r w:rsidRPr="0064610C">
        <w:rPr>
          <w:rStyle w:val="StyleUnderline"/>
          <w:rFonts w:asciiTheme="minorHAnsi" w:hAnsiTheme="minorHAnsi"/>
          <w:highlight w:val="green"/>
        </w:rPr>
        <w:t>A</w:t>
      </w:r>
      <w:r w:rsidRPr="0064610C">
        <w:rPr>
          <w:rFonts w:asciiTheme="minorHAnsi" w:hAnsiTheme="minorHAnsi"/>
          <w:sz w:val="16"/>
        </w:rPr>
        <w:t xml:space="preserve"> potential </w:t>
      </w:r>
      <w:r w:rsidRPr="0064610C">
        <w:rPr>
          <w:rStyle w:val="StyleUnderline"/>
          <w:rFonts w:asciiTheme="minorHAnsi" w:hAnsiTheme="minorHAnsi"/>
          <w:highlight w:val="green"/>
        </w:rPr>
        <w:t>hotbed of conflict is</w:t>
      </w:r>
      <w:r w:rsidRPr="0064610C">
        <w:rPr>
          <w:rFonts w:asciiTheme="minorHAnsi" w:hAnsiTheme="minorHAnsi"/>
          <w:sz w:val="16"/>
        </w:rPr>
        <w:t xml:space="preserve"> also </w:t>
      </w:r>
      <w:r w:rsidRPr="0064610C">
        <w:rPr>
          <w:rStyle w:val="StyleUnderline"/>
          <w:rFonts w:asciiTheme="minorHAnsi" w:hAnsiTheme="minorHAnsi"/>
          <w:highlight w:val="green"/>
        </w:rPr>
        <w:t>Taiwan's status</w:t>
      </w:r>
      <w:r w:rsidRPr="0064610C">
        <w:rPr>
          <w:rStyle w:val="StyleUnderline"/>
          <w:rFonts w:asciiTheme="minorHAnsi" w:hAnsiTheme="minorHAnsi"/>
        </w:rPr>
        <w:t xml:space="preserve">. </w:t>
      </w:r>
      <w:r w:rsidRPr="0064610C">
        <w:rPr>
          <w:rStyle w:val="StyleUnderline"/>
          <w:rFonts w:asciiTheme="minorHAnsi" w:hAnsiTheme="minorHAnsi"/>
          <w:highlight w:val="green"/>
        </w:rPr>
        <w:t>Economic recession</w:t>
      </w:r>
      <w:r w:rsidRPr="0064610C">
        <w:rPr>
          <w:rFonts w:asciiTheme="minorHAnsi" w:hAnsiTheme="minorHAnsi"/>
          <w:sz w:val="16"/>
        </w:rPr>
        <w:t xml:space="preserve"> and the related destabilization of internal policies </w:t>
      </w:r>
      <w:r w:rsidRPr="0064610C">
        <w:rPr>
          <w:rStyle w:val="StyleUnderline"/>
          <w:rFonts w:asciiTheme="minorHAnsi" w:hAnsiTheme="minorHAnsi"/>
          <w:highlight w:val="green"/>
        </w:rPr>
        <w:t>could lead to</w:t>
      </w:r>
      <w:r w:rsidRPr="0064610C">
        <w:rPr>
          <w:rStyle w:val="StyleUnderline"/>
          <w:rFonts w:asciiTheme="minorHAnsi" w:hAnsiTheme="minorHAnsi"/>
        </w:rPr>
        <w:t xml:space="preserve"> a</w:t>
      </w:r>
      <w:r w:rsidRPr="0064610C">
        <w:rPr>
          <w:rFonts w:asciiTheme="minorHAnsi" w:hAnsiTheme="minorHAnsi"/>
          <w:sz w:val="16"/>
        </w:rPr>
        <w:t xml:space="preserve">political, or even </w:t>
      </w:r>
      <w:r w:rsidRPr="0064610C">
        <w:rPr>
          <w:rStyle w:val="StyleUnderline"/>
          <w:rFonts w:asciiTheme="minorHAnsi" w:hAnsiTheme="minorHAnsi"/>
          <w:highlight w:val="green"/>
        </w:rPr>
        <w:t>military crisis</w:t>
      </w:r>
      <w:r w:rsidRPr="0064610C">
        <w:rPr>
          <w:rStyle w:val="StyleUnderline"/>
          <w:rFonts w:asciiTheme="minorHAnsi" w:hAnsiTheme="minorHAnsi"/>
        </w:rPr>
        <w:t xml:space="preserve">. </w:t>
      </w:r>
      <w:r w:rsidRPr="0064610C">
        <w:rPr>
          <w:rStyle w:val="StyleUnderline"/>
          <w:rFonts w:asciiTheme="minorHAnsi" w:hAnsiTheme="minorHAnsi"/>
          <w:highlight w:val="green"/>
        </w:rPr>
        <w:t>The likelihood of</w:t>
      </w:r>
      <w:r w:rsidRPr="0064610C">
        <w:rPr>
          <w:rFonts w:asciiTheme="minorHAnsi" w:hAnsiTheme="minorHAnsi"/>
          <w:sz w:val="16"/>
        </w:rPr>
        <w:t xml:space="preserve"> the </w:t>
      </w:r>
      <w:r w:rsidRPr="0064610C">
        <w:rPr>
          <w:rStyle w:val="Emphasis"/>
          <w:rFonts w:asciiTheme="minorHAnsi" w:hAnsiTheme="minorHAnsi"/>
          <w:highlight w:val="green"/>
        </w:rPr>
        <w:t>global escalation</w:t>
      </w:r>
      <w:r w:rsidRPr="0064610C">
        <w:rPr>
          <w:rFonts w:asciiTheme="minorHAnsi" w:hAnsiTheme="minorHAnsi"/>
          <w:sz w:val="16"/>
        </w:rPr>
        <w:t xml:space="preserve"> of the conflict </w:t>
      </w:r>
      <w:r w:rsidRPr="0064610C">
        <w:rPr>
          <w:rStyle w:val="StyleUnderline"/>
          <w:rFonts w:asciiTheme="minorHAnsi" w:hAnsiTheme="minorHAnsi"/>
          <w:highlight w:val="green"/>
        </w:rPr>
        <w:t>is high,</w:t>
      </w:r>
      <w:r w:rsidRPr="0064610C">
        <w:rPr>
          <w:rStyle w:val="StyleUnderline"/>
          <w:rFonts w:asciiTheme="minorHAnsi" w:hAnsiTheme="minorHAnsi"/>
        </w:rPr>
        <w:t xml:space="preserve"> as the interests of Russia, China, Japan, Australia and</w:t>
      </w:r>
      <w:r w:rsidRPr="0064610C">
        <w:rPr>
          <w:rFonts w:asciiTheme="minorHAnsi" w:hAnsiTheme="minorHAnsi"/>
          <w:sz w:val="16"/>
        </w:rPr>
        <w:t xml:space="preserve">, first and foremost, </w:t>
      </w:r>
      <w:r w:rsidRPr="0064610C">
        <w:rPr>
          <w:rStyle w:val="StyleUnderline"/>
          <w:rFonts w:asciiTheme="minorHAnsi" w:hAnsiTheme="minorHAnsi"/>
        </w:rPr>
        <w:t>the US clash in the region</w:t>
      </w:r>
      <w:r w:rsidRPr="0064610C">
        <w:rPr>
          <w:rFonts w:asciiTheme="minorHAnsi" w:hAnsiTheme="minorHAnsi"/>
          <w:sz w:val="16"/>
        </w:rPr>
        <w:t xml:space="preserve">. </w:t>
      </w:r>
    </w:p>
    <w:p w:rsidR="00A84BC4" w:rsidRPr="0064610C" w:rsidRDefault="00A84BC4" w:rsidP="00A84BC4">
      <w:pPr>
        <w:pStyle w:val="Heading4"/>
        <w:rPr>
          <w:rFonts w:asciiTheme="minorHAnsi" w:hAnsiTheme="minorHAnsi"/>
        </w:rPr>
      </w:pPr>
      <w:r w:rsidRPr="0064610C">
        <w:rPr>
          <w:rFonts w:asciiTheme="minorHAnsi" w:hAnsiTheme="minorHAnsi"/>
        </w:rPr>
        <w:t>China’s economic rise is good --- they’re on the brink of collapse --- causes CCP instability and lashout --- also tubes the global economy, US primacy, and Sino relations</w:t>
      </w:r>
    </w:p>
    <w:p w:rsidR="00A84BC4" w:rsidRPr="0064610C" w:rsidRDefault="00A84BC4" w:rsidP="00A84BC4">
      <w:pPr>
        <w:rPr>
          <w:rFonts w:asciiTheme="minorHAnsi" w:hAnsiTheme="minorHAnsi"/>
        </w:rPr>
      </w:pPr>
      <w:r w:rsidRPr="0064610C">
        <w:rPr>
          <w:rStyle w:val="Style13ptBold"/>
          <w:rFonts w:asciiTheme="minorHAnsi" w:hAnsiTheme="minorHAnsi"/>
        </w:rPr>
        <w:t>Mead 9</w:t>
      </w:r>
      <w:r w:rsidRPr="0064610C">
        <w:rPr>
          <w:rFonts w:asciiTheme="minorHAnsi" w:hAnsiTheme="minorHAnsi"/>
        </w:rPr>
        <w:t xml:space="preserve"> Walter Russell Mead, Henry A. Kissinger Senior Fellow in U.S. Foreign Policy at the Council on Foreign Relations, “Only Makes You Stronger,” The New Republic, 2/4/9, http://www.tnr.com/story_print.html?id=571cbbb9-2887-4d81-8542-92e83915f5f8</w:t>
      </w:r>
    </w:p>
    <w:p w:rsidR="00A84BC4" w:rsidRPr="0064610C" w:rsidRDefault="00A84BC4" w:rsidP="00A84BC4">
      <w:pPr>
        <w:rPr>
          <w:rFonts w:asciiTheme="minorHAnsi" w:hAnsiTheme="minorHAnsi"/>
          <w:sz w:val="16"/>
        </w:rPr>
      </w:pPr>
      <w:r w:rsidRPr="0064610C">
        <w:rPr>
          <w:rStyle w:val="underline"/>
          <w:rFonts w:asciiTheme="minorHAnsi" w:eastAsia="Times New Roman" w:hAnsiTheme="minorHAnsi"/>
          <w:highlight w:val="green"/>
        </w:rPr>
        <w:t xml:space="preserve">The </w:t>
      </w:r>
      <w:r w:rsidRPr="0064610C">
        <w:rPr>
          <w:rStyle w:val="Emphasis"/>
          <w:rFonts w:asciiTheme="minorHAnsi" w:hAnsiTheme="minorHAnsi"/>
          <w:highlight w:val="green"/>
        </w:rPr>
        <w:t>greatest danger</w:t>
      </w:r>
      <w:r w:rsidRPr="0064610C">
        <w:rPr>
          <w:rFonts w:asciiTheme="minorHAnsi" w:hAnsiTheme="minorHAnsi"/>
          <w:sz w:val="16"/>
        </w:rPr>
        <w:t xml:space="preserve"> both </w:t>
      </w:r>
      <w:r w:rsidRPr="0064610C">
        <w:rPr>
          <w:rStyle w:val="underline"/>
          <w:rFonts w:asciiTheme="minorHAnsi" w:eastAsia="Times New Roman" w:hAnsiTheme="minorHAnsi"/>
          <w:highlight w:val="green"/>
        </w:rPr>
        <w:t xml:space="preserve">to </w:t>
      </w:r>
      <w:r w:rsidRPr="0064610C">
        <w:rPr>
          <w:rStyle w:val="Emphasis"/>
          <w:rFonts w:asciiTheme="minorHAnsi" w:hAnsiTheme="minorHAnsi"/>
          <w:highlight w:val="green"/>
        </w:rPr>
        <w:t>U.S.-China relations</w:t>
      </w:r>
      <w:r w:rsidRPr="0064610C">
        <w:rPr>
          <w:rStyle w:val="underline"/>
          <w:rFonts w:asciiTheme="minorHAnsi" w:eastAsia="Times New Roman" w:hAnsiTheme="minorHAnsi"/>
          <w:highlight w:val="green"/>
        </w:rPr>
        <w:t xml:space="preserve"> and</w:t>
      </w:r>
      <w:r w:rsidRPr="0064610C">
        <w:rPr>
          <w:rFonts w:asciiTheme="minorHAnsi" w:hAnsiTheme="minorHAnsi"/>
          <w:sz w:val="16"/>
        </w:rPr>
        <w:t xml:space="preserve"> to </w:t>
      </w:r>
      <w:r w:rsidRPr="0064610C">
        <w:rPr>
          <w:rStyle w:val="Emphasis"/>
          <w:rFonts w:asciiTheme="minorHAnsi" w:hAnsiTheme="minorHAnsi"/>
          <w:highlight w:val="green"/>
        </w:rPr>
        <w:t>American power</w:t>
      </w:r>
      <w:r w:rsidRPr="0064610C">
        <w:rPr>
          <w:rStyle w:val="Emphasis"/>
          <w:rFonts w:asciiTheme="minorHAnsi" w:hAnsiTheme="minorHAnsi"/>
        </w:rPr>
        <w:t xml:space="preserve"> itself</w:t>
      </w:r>
      <w:r w:rsidRPr="0064610C">
        <w:rPr>
          <w:rStyle w:val="underline"/>
          <w:rFonts w:asciiTheme="minorHAnsi" w:eastAsia="Times New Roman" w:hAnsiTheme="minorHAnsi"/>
        </w:rPr>
        <w:t xml:space="preserve"> </w:t>
      </w:r>
      <w:r w:rsidRPr="0064610C">
        <w:rPr>
          <w:rStyle w:val="underline"/>
          <w:rFonts w:asciiTheme="minorHAnsi" w:eastAsia="Times New Roman" w:hAnsiTheme="minorHAnsi"/>
          <w:highlight w:val="green"/>
        </w:rPr>
        <w:t>is</w:t>
      </w:r>
      <w:r w:rsidRPr="0064610C">
        <w:rPr>
          <w:rStyle w:val="underline"/>
          <w:rFonts w:asciiTheme="minorHAnsi" w:eastAsia="Times New Roman" w:hAnsiTheme="minorHAnsi"/>
        </w:rPr>
        <w:t xml:space="preserve"> </w:t>
      </w:r>
      <w:r w:rsidRPr="0064610C">
        <w:rPr>
          <w:rFonts w:asciiTheme="minorHAnsi" w:hAnsiTheme="minorHAnsi"/>
          <w:sz w:val="16"/>
        </w:rPr>
        <w:t xml:space="preserve">probably </w:t>
      </w:r>
      <w:r w:rsidRPr="0064610C">
        <w:rPr>
          <w:rStyle w:val="Emphasis"/>
          <w:rFonts w:asciiTheme="minorHAnsi" w:hAnsiTheme="minorHAnsi"/>
          <w:highlight w:val="green"/>
        </w:rPr>
        <w:t>not that China will rise</w:t>
      </w:r>
      <w:r w:rsidRPr="0064610C">
        <w:rPr>
          <w:rStyle w:val="Emphasis"/>
          <w:rFonts w:asciiTheme="minorHAnsi" w:hAnsiTheme="minorHAnsi"/>
        </w:rPr>
        <w:t xml:space="preserve"> too far, too </w:t>
      </w:r>
      <w:r w:rsidRPr="0064610C">
        <w:rPr>
          <w:rStyle w:val="underline"/>
          <w:rFonts w:asciiTheme="minorHAnsi" w:eastAsia="Times New Roman" w:hAnsiTheme="minorHAnsi"/>
        </w:rPr>
        <w:t xml:space="preserve">fast; </w:t>
      </w:r>
      <w:r w:rsidRPr="0064610C">
        <w:rPr>
          <w:rStyle w:val="underline"/>
          <w:rFonts w:asciiTheme="minorHAnsi" w:eastAsia="Times New Roman" w:hAnsiTheme="minorHAnsi"/>
          <w:highlight w:val="green"/>
        </w:rPr>
        <w:t>it is that the</w:t>
      </w:r>
      <w:r w:rsidRPr="0064610C">
        <w:rPr>
          <w:rFonts w:asciiTheme="minorHAnsi" w:hAnsiTheme="minorHAnsi"/>
          <w:sz w:val="16"/>
        </w:rPr>
        <w:t xml:space="preserve"> current </w:t>
      </w:r>
      <w:r w:rsidRPr="0064610C">
        <w:rPr>
          <w:rStyle w:val="underline"/>
          <w:rFonts w:asciiTheme="minorHAnsi" w:eastAsia="Times New Roman" w:hAnsiTheme="minorHAnsi"/>
          <w:highlight w:val="green"/>
        </w:rPr>
        <w:t>crisis might end China's growth</w:t>
      </w:r>
      <w:r w:rsidRPr="0064610C">
        <w:rPr>
          <w:rFonts w:asciiTheme="minorHAnsi" w:hAnsiTheme="minorHAnsi"/>
          <w:sz w:val="16"/>
        </w:rPr>
        <w:t xml:space="preserve"> miracle. In the worst-case scenario, the </w:t>
      </w:r>
      <w:r w:rsidRPr="0064610C">
        <w:rPr>
          <w:rStyle w:val="underline"/>
          <w:rFonts w:asciiTheme="minorHAnsi" w:eastAsia="Times New Roman" w:hAnsiTheme="minorHAnsi"/>
          <w:highlight w:val="green"/>
        </w:rPr>
        <w:t>turmoil</w:t>
      </w:r>
      <w:r w:rsidRPr="0064610C">
        <w:rPr>
          <w:rFonts w:asciiTheme="minorHAnsi" w:hAnsiTheme="minorHAnsi"/>
          <w:sz w:val="16"/>
        </w:rPr>
        <w:t xml:space="preserve"> in the international economy </w:t>
      </w:r>
      <w:r w:rsidRPr="0064610C">
        <w:rPr>
          <w:rStyle w:val="underline"/>
          <w:rFonts w:asciiTheme="minorHAnsi" w:eastAsia="Times New Roman" w:hAnsiTheme="minorHAnsi"/>
          <w:highlight w:val="green"/>
        </w:rPr>
        <w:t xml:space="preserve">will </w:t>
      </w:r>
      <w:r w:rsidRPr="0064610C">
        <w:rPr>
          <w:rStyle w:val="Emphasis"/>
          <w:rFonts w:asciiTheme="minorHAnsi" w:hAnsiTheme="minorHAnsi"/>
          <w:highlight w:val="green"/>
        </w:rPr>
        <w:t>plunge China into a major</w:t>
      </w:r>
      <w:r w:rsidRPr="0064610C">
        <w:rPr>
          <w:rStyle w:val="Emphasis"/>
          <w:rFonts w:asciiTheme="minorHAnsi" w:hAnsiTheme="minorHAnsi"/>
        </w:rPr>
        <w:t xml:space="preserve"> economic </w:t>
      </w:r>
      <w:r w:rsidRPr="0064610C">
        <w:rPr>
          <w:rStyle w:val="Emphasis"/>
          <w:rFonts w:asciiTheme="minorHAnsi" w:hAnsiTheme="minorHAnsi"/>
          <w:highlight w:val="green"/>
        </w:rPr>
        <w:t>downturn</w:t>
      </w:r>
      <w:r w:rsidRPr="0064610C">
        <w:rPr>
          <w:rStyle w:val="underline"/>
          <w:rFonts w:asciiTheme="minorHAnsi" w:eastAsia="Times New Roman" w:hAnsiTheme="minorHAnsi"/>
          <w:highlight w:val="green"/>
        </w:rPr>
        <w:t>. The Chinese</w:t>
      </w:r>
      <w:r w:rsidRPr="0064610C">
        <w:rPr>
          <w:rStyle w:val="underline"/>
          <w:rFonts w:asciiTheme="minorHAnsi" w:eastAsia="Times New Roman" w:hAnsiTheme="minorHAnsi"/>
        </w:rPr>
        <w:t xml:space="preserve"> financial </w:t>
      </w:r>
      <w:r w:rsidRPr="0064610C">
        <w:rPr>
          <w:rStyle w:val="underline"/>
          <w:rFonts w:asciiTheme="minorHAnsi" w:eastAsia="Times New Roman" w:hAnsiTheme="minorHAnsi"/>
          <w:highlight w:val="green"/>
        </w:rPr>
        <w:t xml:space="preserve">system will </w:t>
      </w:r>
      <w:r w:rsidRPr="0064610C">
        <w:rPr>
          <w:rStyle w:val="Emphasis"/>
          <w:rFonts w:asciiTheme="minorHAnsi" w:hAnsiTheme="minorHAnsi"/>
          <w:highlight w:val="green"/>
        </w:rPr>
        <w:t>implode</w:t>
      </w:r>
      <w:r w:rsidRPr="0064610C">
        <w:rPr>
          <w:rFonts w:asciiTheme="minorHAnsi" w:hAnsiTheme="minorHAnsi"/>
          <w:sz w:val="16"/>
        </w:rPr>
        <w:t xml:space="preserve"> as loans to both state and private enterprises go bad. </w:t>
      </w:r>
      <w:r w:rsidRPr="0064610C">
        <w:rPr>
          <w:rStyle w:val="underline"/>
          <w:rFonts w:asciiTheme="minorHAnsi" w:eastAsia="Times New Roman" w:hAnsiTheme="minorHAnsi"/>
        </w:rPr>
        <w:t xml:space="preserve">Millions or even </w:t>
      </w:r>
      <w:r w:rsidRPr="0064610C">
        <w:rPr>
          <w:rStyle w:val="underline"/>
          <w:rFonts w:asciiTheme="minorHAnsi" w:eastAsia="Times New Roman" w:hAnsiTheme="minorHAnsi"/>
          <w:highlight w:val="green"/>
        </w:rPr>
        <w:t>tens of millions</w:t>
      </w:r>
      <w:r w:rsidRPr="0064610C">
        <w:rPr>
          <w:rStyle w:val="underline"/>
          <w:rFonts w:asciiTheme="minorHAnsi" w:eastAsia="Times New Roman" w:hAnsiTheme="minorHAnsi"/>
        </w:rPr>
        <w:t xml:space="preserve"> of Chinese </w:t>
      </w:r>
      <w:r w:rsidRPr="0064610C">
        <w:rPr>
          <w:rStyle w:val="underline"/>
          <w:rFonts w:asciiTheme="minorHAnsi" w:eastAsia="Times New Roman" w:hAnsiTheme="minorHAnsi"/>
          <w:highlight w:val="green"/>
        </w:rPr>
        <w:t xml:space="preserve">will be unemployed in a country </w:t>
      </w:r>
      <w:r w:rsidRPr="0064610C">
        <w:rPr>
          <w:rStyle w:val="Emphasis"/>
          <w:rFonts w:asciiTheme="minorHAnsi" w:hAnsiTheme="minorHAnsi"/>
          <w:highlight w:val="green"/>
        </w:rPr>
        <w:t>without a</w:t>
      </w:r>
      <w:r w:rsidRPr="0064610C">
        <w:rPr>
          <w:rStyle w:val="Emphasis"/>
          <w:rFonts w:asciiTheme="minorHAnsi" w:hAnsiTheme="minorHAnsi"/>
        </w:rPr>
        <w:t xml:space="preserve">n effective social </w:t>
      </w:r>
      <w:r w:rsidRPr="0064610C">
        <w:rPr>
          <w:rStyle w:val="Emphasis"/>
          <w:rFonts w:asciiTheme="minorHAnsi" w:hAnsiTheme="minorHAnsi"/>
          <w:highlight w:val="green"/>
        </w:rPr>
        <w:t>safety net</w:t>
      </w:r>
      <w:r w:rsidRPr="0064610C">
        <w:rPr>
          <w:rFonts w:asciiTheme="minorHAnsi" w:hAnsiTheme="minorHAnsi"/>
          <w:sz w:val="16"/>
        </w:rPr>
        <w:t xml:space="preserve">. The </w:t>
      </w:r>
      <w:r w:rsidRPr="0064610C">
        <w:rPr>
          <w:rStyle w:val="underline"/>
          <w:rFonts w:asciiTheme="minorHAnsi" w:eastAsia="Times New Roman" w:hAnsiTheme="minorHAnsi"/>
          <w:highlight w:val="green"/>
        </w:rPr>
        <w:t>collapse of asset bubbles</w:t>
      </w:r>
      <w:r w:rsidRPr="0064610C">
        <w:rPr>
          <w:rFonts w:asciiTheme="minorHAnsi" w:hAnsiTheme="minorHAnsi"/>
          <w:sz w:val="16"/>
        </w:rPr>
        <w:t xml:space="preserve"> in the stock and property markets </w:t>
      </w:r>
      <w:r w:rsidRPr="0064610C">
        <w:rPr>
          <w:rStyle w:val="underline"/>
          <w:rFonts w:asciiTheme="minorHAnsi" w:eastAsia="Times New Roman" w:hAnsiTheme="minorHAnsi"/>
          <w:highlight w:val="green"/>
        </w:rPr>
        <w:t xml:space="preserve">will wipe out </w:t>
      </w:r>
      <w:r w:rsidRPr="0064610C">
        <w:rPr>
          <w:rStyle w:val="underline"/>
          <w:rFonts w:asciiTheme="minorHAnsi" w:eastAsia="Times New Roman" w:hAnsiTheme="minorHAnsi"/>
        </w:rPr>
        <w:t xml:space="preserve">the </w:t>
      </w:r>
      <w:r w:rsidRPr="0064610C">
        <w:rPr>
          <w:rStyle w:val="underline"/>
          <w:rFonts w:asciiTheme="minorHAnsi" w:eastAsia="Times New Roman" w:hAnsiTheme="minorHAnsi"/>
          <w:highlight w:val="green"/>
        </w:rPr>
        <w:t xml:space="preserve">savings </w:t>
      </w:r>
      <w:r w:rsidRPr="0064610C">
        <w:rPr>
          <w:rStyle w:val="underline"/>
          <w:rFonts w:asciiTheme="minorHAnsi" w:eastAsia="Times New Roman" w:hAnsiTheme="minorHAnsi"/>
        </w:rPr>
        <w:t>of a generation of the</w:t>
      </w:r>
      <w:r w:rsidRPr="0064610C">
        <w:rPr>
          <w:rFonts w:asciiTheme="minorHAnsi" w:hAnsiTheme="minorHAnsi"/>
          <w:sz w:val="16"/>
        </w:rPr>
        <w:t xml:space="preserve"> Chinese </w:t>
      </w:r>
      <w:r w:rsidRPr="0064610C">
        <w:rPr>
          <w:rStyle w:val="underline"/>
          <w:rFonts w:asciiTheme="minorHAnsi" w:eastAsia="Times New Roman" w:hAnsiTheme="minorHAnsi"/>
        </w:rPr>
        <w:t xml:space="preserve">middle class. </w:t>
      </w:r>
      <w:r w:rsidRPr="0064610C">
        <w:rPr>
          <w:rStyle w:val="underline"/>
          <w:rFonts w:asciiTheme="minorHAnsi" w:eastAsia="Times New Roman" w:hAnsiTheme="minorHAnsi"/>
          <w:highlight w:val="green"/>
        </w:rPr>
        <w:t xml:space="preserve">The </w:t>
      </w:r>
      <w:r w:rsidRPr="0064610C">
        <w:rPr>
          <w:rStyle w:val="Emphasis"/>
          <w:rFonts w:asciiTheme="minorHAnsi" w:hAnsiTheme="minorHAnsi"/>
          <w:highlight w:val="green"/>
        </w:rPr>
        <w:t>political consequences</w:t>
      </w:r>
      <w:r w:rsidRPr="0064610C">
        <w:rPr>
          <w:rStyle w:val="underline"/>
          <w:rFonts w:asciiTheme="minorHAnsi" w:eastAsia="Times New Roman" w:hAnsiTheme="minorHAnsi"/>
          <w:highlight w:val="green"/>
        </w:rPr>
        <w:t xml:space="preserve"> could include </w:t>
      </w:r>
      <w:r w:rsidRPr="0064610C">
        <w:rPr>
          <w:rStyle w:val="Emphasis"/>
          <w:rFonts w:asciiTheme="minorHAnsi" w:hAnsiTheme="minorHAnsi"/>
          <w:highlight w:val="green"/>
        </w:rPr>
        <w:t>dangerous unrest</w:t>
      </w:r>
      <w:r w:rsidRPr="0064610C">
        <w:rPr>
          <w:rStyle w:val="underline"/>
          <w:rFonts w:asciiTheme="minorHAnsi" w:eastAsia="Times New Roman" w:hAnsiTheme="minorHAnsi"/>
          <w:highlight w:val="green"/>
        </w:rPr>
        <w:t>--and</w:t>
      </w:r>
      <w:r w:rsidRPr="0064610C">
        <w:rPr>
          <w:rFonts w:asciiTheme="minorHAnsi" w:hAnsiTheme="minorHAnsi"/>
          <w:sz w:val="16"/>
        </w:rPr>
        <w:t xml:space="preserve"> a bitter climate of </w:t>
      </w:r>
      <w:r w:rsidRPr="0064610C">
        <w:rPr>
          <w:rStyle w:val="Emphasis"/>
          <w:rFonts w:asciiTheme="minorHAnsi" w:hAnsiTheme="minorHAnsi"/>
          <w:highlight w:val="green"/>
        </w:rPr>
        <w:t>anti-foreign feeling</w:t>
      </w:r>
      <w:r w:rsidRPr="0064610C">
        <w:rPr>
          <w:rStyle w:val="underline"/>
          <w:rFonts w:asciiTheme="minorHAnsi" w:eastAsia="Times New Roman" w:hAnsiTheme="minorHAnsi"/>
          <w:highlight w:val="green"/>
        </w:rPr>
        <w:t xml:space="preserve"> that blames others</w:t>
      </w:r>
      <w:r w:rsidRPr="0064610C">
        <w:rPr>
          <w:rStyle w:val="underline"/>
          <w:rFonts w:asciiTheme="minorHAnsi" w:eastAsia="Times New Roman" w:hAnsiTheme="minorHAnsi"/>
        </w:rPr>
        <w:t xml:space="preserve"> for China's woes</w:t>
      </w:r>
      <w:r w:rsidRPr="0064610C">
        <w:rPr>
          <w:rFonts w:asciiTheme="minorHAnsi" w:hAnsiTheme="minorHAnsi"/>
          <w:sz w:val="16"/>
        </w:rPr>
        <w:t>. (</w:t>
      </w:r>
      <w:r w:rsidRPr="0064610C">
        <w:rPr>
          <w:rStyle w:val="Emphasis"/>
          <w:rFonts w:asciiTheme="minorHAnsi" w:hAnsiTheme="minorHAnsi"/>
          <w:highlight w:val="green"/>
        </w:rPr>
        <w:t>Think of Weimar Germany</w:t>
      </w:r>
      <w:r w:rsidRPr="0064610C">
        <w:rPr>
          <w:rFonts w:asciiTheme="minorHAnsi" w:hAnsiTheme="minorHAnsi"/>
          <w:sz w:val="16"/>
        </w:rPr>
        <w:t xml:space="preserve">, when both Nazi and communist politicians blamed the West for Germany's economic travails.) Worse, </w:t>
      </w:r>
      <w:r w:rsidRPr="0064610C">
        <w:rPr>
          <w:rStyle w:val="Emphasis"/>
          <w:rFonts w:asciiTheme="minorHAnsi" w:hAnsiTheme="minorHAnsi"/>
          <w:highlight w:val="green"/>
        </w:rPr>
        <w:t>instability could lead to a vicious cycle</w:t>
      </w:r>
      <w:r w:rsidRPr="0064610C">
        <w:rPr>
          <w:rFonts w:asciiTheme="minorHAnsi" w:hAnsiTheme="minorHAnsi"/>
          <w:sz w:val="16"/>
        </w:rPr>
        <w:t xml:space="preserve">, as nervous investors moved their money out of the country, </w:t>
      </w:r>
      <w:r w:rsidRPr="0064610C">
        <w:rPr>
          <w:rStyle w:val="underline"/>
          <w:rFonts w:asciiTheme="minorHAnsi" w:eastAsia="Times New Roman" w:hAnsiTheme="minorHAnsi"/>
        </w:rPr>
        <w:t xml:space="preserve">further slowing growth and, in turn, </w:t>
      </w:r>
      <w:r w:rsidRPr="0064610C">
        <w:rPr>
          <w:rStyle w:val="Emphasis"/>
          <w:rFonts w:asciiTheme="minorHAnsi" w:hAnsiTheme="minorHAnsi"/>
          <w:highlight w:val="green"/>
        </w:rPr>
        <w:t>fomenting ever-greater bitterness</w:t>
      </w:r>
      <w:r w:rsidRPr="0064610C">
        <w:rPr>
          <w:rStyle w:val="underline"/>
          <w:rFonts w:asciiTheme="minorHAnsi" w:eastAsia="Times New Roman" w:hAnsiTheme="minorHAnsi"/>
        </w:rPr>
        <w:t>.</w:t>
      </w:r>
      <w:r w:rsidRPr="0064610C">
        <w:rPr>
          <w:rFonts w:asciiTheme="minorHAnsi" w:hAnsiTheme="minorHAnsi"/>
          <w:sz w:val="16"/>
        </w:rPr>
        <w:t xml:space="preserve"> Thanks to a generation of rapid economic growth, </w:t>
      </w:r>
      <w:r w:rsidRPr="0064610C">
        <w:rPr>
          <w:rStyle w:val="underline"/>
          <w:rFonts w:asciiTheme="minorHAnsi" w:eastAsia="Times New Roman" w:hAnsiTheme="minorHAnsi"/>
        </w:rPr>
        <w:t>China has so far been able to manage the stresses and conflicts of modernization and change; nobody knows what will happen if the growth stops</w:t>
      </w:r>
      <w:r w:rsidRPr="0064610C">
        <w:rPr>
          <w:rFonts w:asciiTheme="minorHAnsi" w:hAnsiTheme="minorHAnsi"/>
          <w:sz w:val="16"/>
        </w:rPr>
        <w:t>.</w:t>
      </w:r>
    </w:p>
    <w:p w:rsidR="00A84BC4" w:rsidRPr="0064610C" w:rsidRDefault="00A84BC4" w:rsidP="00A84BC4">
      <w:pPr>
        <w:pStyle w:val="Heading4"/>
        <w:contextualSpacing/>
        <w:rPr>
          <w:rFonts w:asciiTheme="minorHAnsi" w:hAnsiTheme="minorHAnsi"/>
        </w:rPr>
      </w:pPr>
      <w:r w:rsidRPr="0064610C">
        <w:rPr>
          <w:rFonts w:asciiTheme="minorHAnsi" w:hAnsiTheme="minorHAnsi"/>
        </w:rPr>
        <w:t>Growth decline threatens CCP rule---they’ll start diversionary wars in response</w:t>
      </w:r>
    </w:p>
    <w:p w:rsidR="00A84BC4" w:rsidRPr="0064610C" w:rsidRDefault="00A84BC4" w:rsidP="00A84BC4">
      <w:pPr>
        <w:contextualSpacing/>
        <w:rPr>
          <w:rFonts w:asciiTheme="minorHAnsi" w:hAnsiTheme="minorHAnsi"/>
        </w:rPr>
      </w:pPr>
      <w:r w:rsidRPr="0064610C">
        <w:rPr>
          <w:rStyle w:val="Style13ptBold"/>
          <w:rFonts w:asciiTheme="minorHAnsi" w:hAnsiTheme="minorHAnsi"/>
        </w:rPr>
        <w:t>Shirk 7</w:t>
      </w:r>
      <w:r w:rsidRPr="0064610C">
        <w:rPr>
          <w:rFonts w:asciiTheme="minorHAnsi" w:hAnsiTheme="minorHAnsi"/>
        </w:rPr>
        <w:t xml:space="preserve"> Susan L. Shirk is an expert on Chinese politics and former Deputy Assistant Secretary of State during the Clinton administration. She was in the Bureau of East Asia and Pacific Affairs (People's Republic of China, Taiwan, Hong Kong and Mongolia). She is currently a professor at the Graduate School of International Relations and Pacific Studies at the University of California, San Diego. She is also a Senior Director of Albright Stonebridge Group, a global strategy firm, where she assists clients with issues related to East Asia. “China: Fragile Superpower,” Book</w:t>
      </w:r>
    </w:p>
    <w:p w:rsidR="00A84BC4" w:rsidRPr="0064610C" w:rsidRDefault="00A84BC4" w:rsidP="00A84BC4">
      <w:pPr>
        <w:contextualSpacing/>
        <w:rPr>
          <w:rFonts w:asciiTheme="minorHAnsi" w:hAnsiTheme="minorHAnsi"/>
          <w:sz w:val="12"/>
        </w:rPr>
      </w:pPr>
      <w:r w:rsidRPr="0064610C">
        <w:rPr>
          <w:rStyle w:val="StyleUnderline"/>
          <w:rFonts w:asciiTheme="minorHAnsi" w:hAnsiTheme="minorHAnsi"/>
        </w:rPr>
        <w:t>By sustaining high rates of economic growth, China’s leaders create new jobs and limit the number ofunemployed workers who might go to the barricades.</w:t>
      </w:r>
      <w:r w:rsidRPr="0064610C">
        <w:rPr>
          <w:rFonts w:asciiTheme="minorHAnsi" w:hAnsiTheme="minorHAnsi"/>
          <w:sz w:val="12"/>
        </w:rPr>
        <w:t xml:space="preserve"> Binding the public to the Party through nationalism also helps preempt opposition. The trick is to find a foreign policy approach that can achieve both these vital objectives simultaneously. How long can it last? Viewed objectively, China’s communist regime looks surprisingly resil- ient. It may be capable of surviving for years to come so long as the economy continues to grow and create jobs. Survey research in Beijing shows wide- spread support (over 80 percent) for the political system as a whole linked to sentiments of nationalism and acceptance of the CCP’s argument about “stability first.”97 Without making any fundamental changes in the CCP- dominated political system—leaders from time to time have toyed with reform ideas such as local elections but in each instance have backed away for fear of losing control—the Party has bought itself time. As scholar Pei Minxin notes, the ability of communist regimes to use their patronage and coercion to hold on to power gives them little incentive to give up any of that power by introducing gradual democratization from above. Typically, only when communist systems implode do their political fun- damentals change.98 As China’s leaders well know, </w:t>
      </w:r>
      <w:r w:rsidRPr="0064610C">
        <w:rPr>
          <w:rStyle w:val="StyleUnderline"/>
          <w:rFonts w:asciiTheme="minorHAnsi" w:hAnsiTheme="minorHAnsi"/>
          <w:highlight w:val="green"/>
        </w:rPr>
        <w:t xml:space="preserve">the greatest political risk lying ahead </w:t>
      </w:r>
      <w:r w:rsidRPr="0064610C">
        <w:rPr>
          <w:rStyle w:val="StyleUnderline"/>
          <w:rFonts w:asciiTheme="minorHAnsi" w:hAnsiTheme="minorHAnsi"/>
        </w:rPr>
        <w:t xml:space="preserve">of them </w:t>
      </w:r>
      <w:r w:rsidRPr="0064610C">
        <w:rPr>
          <w:rStyle w:val="StyleUnderline"/>
          <w:rFonts w:asciiTheme="minorHAnsi" w:hAnsiTheme="minorHAnsi"/>
          <w:highlight w:val="green"/>
        </w:rPr>
        <w:t>is the possibility of an economic crash that throws</w:t>
      </w:r>
      <w:r w:rsidRPr="0064610C">
        <w:rPr>
          <w:rStyle w:val="StyleUnderline"/>
          <w:rFonts w:asciiTheme="minorHAnsi" w:hAnsiTheme="minorHAnsi"/>
        </w:rPr>
        <w:t xml:space="preserve"> millions of </w:t>
      </w:r>
      <w:r w:rsidRPr="0064610C">
        <w:rPr>
          <w:rStyle w:val="StyleUnderline"/>
          <w:rFonts w:asciiTheme="minorHAnsi" w:hAnsiTheme="minorHAnsi"/>
          <w:highlight w:val="green"/>
        </w:rPr>
        <w:t xml:space="preserve">workers out of </w:t>
      </w:r>
      <w:r w:rsidRPr="0064610C">
        <w:rPr>
          <w:rStyle w:val="StyleUnderline"/>
          <w:rFonts w:asciiTheme="minorHAnsi" w:hAnsiTheme="minorHAnsi"/>
        </w:rPr>
        <w:t xml:space="preserve">their </w:t>
      </w:r>
      <w:r w:rsidRPr="0064610C">
        <w:rPr>
          <w:rStyle w:val="StyleUnderline"/>
          <w:rFonts w:asciiTheme="minorHAnsi" w:hAnsiTheme="minorHAnsi"/>
          <w:highlight w:val="green"/>
        </w:rPr>
        <w:t>jobs</w:t>
      </w:r>
      <w:r w:rsidRPr="0064610C">
        <w:rPr>
          <w:rFonts w:asciiTheme="minorHAnsi" w:hAnsiTheme="minorHAnsi"/>
          <w:sz w:val="12"/>
        </w:rPr>
        <w:t xml:space="preserve"> or sends millions of depositors to withdraw their savings from the shaky banking system. </w:t>
      </w:r>
      <w:r w:rsidRPr="0064610C">
        <w:rPr>
          <w:rStyle w:val="StyleUnderline"/>
          <w:rFonts w:asciiTheme="minorHAnsi" w:hAnsiTheme="minorHAnsi"/>
        </w:rPr>
        <w:t xml:space="preserve">A massive environmental </w:t>
      </w:r>
      <w:r w:rsidRPr="0064610C">
        <w:rPr>
          <w:rFonts w:asciiTheme="minorHAnsi" w:hAnsiTheme="minorHAnsi"/>
          <w:sz w:val="12"/>
        </w:rPr>
        <w:t xml:space="preserve">or public health </w:t>
      </w:r>
      <w:r w:rsidRPr="0064610C">
        <w:rPr>
          <w:rStyle w:val="StyleUnderline"/>
          <w:rFonts w:asciiTheme="minorHAnsi" w:hAnsiTheme="minorHAnsi"/>
        </w:rPr>
        <w:t>disaster also could trigger regime collapse</w:t>
      </w:r>
      <w:r w:rsidRPr="0064610C">
        <w:rPr>
          <w:rFonts w:asciiTheme="minorHAnsi" w:hAnsiTheme="minorHAnsi"/>
          <w:sz w:val="12"/>
        </w:rPr>
        <w:t xml:space="preserve">, especially if people’s lives are endangered by a media cover-up imposed by Party authorities. </w:t>
      </w:r>
      <w:r w:rsidRPr="0064610C">
        <w:rPr>
          <w:rStyle w:val="StyleUnderline"/>
          <w:rFonts w:asciiTheme="minorHAnsi" w:hAnsiTheme="minorHAnsi"/>
          <w:highlight w:val="green"/>
        </w:rPr>
        <w:t xml:space="preserve">Nationwide rebellion becomes a real possibility when </w:t>
      </w:r>
      <w:r w:rsidRPr="0064610C">
        <w:rPr>
          <w:rStyle w:val="StyleUnderline"/>
          <w:rFonts w:asciiTheme="minorHAnsi" w:hAnsiTheme="minorHAnsi"/>
        </w:rPr>
        <w:t xml:space="preserve">large numbers of </w:t>
      </w:r>
      <w:r w:rsidRPr="0064610C">
        <w:rPr>
          <w:rStyle w:val="StyleUnderline"/>
          <w:rFonts w:asciiTheme="minorHAnsi" w:hAnsiTheme="minorHAnsi"/>
          <w:highlight w:val="green"/>
        </w:rPr>
        <w:t>people are upset</w:t>
      </w:r>
      <w:r w:rsidRPr="0064610C">
        <w:rPr>
          <w:rFonts w:asciiTheme="minorHAnsi" w:hAnsiTheme="minorHAnsi"/>
          <w:sz w:val="12"/>
        </w:rPr>
        <w:t xml:space="preserve"> about the same issue at the same time. </w:t>
      </w:r>
      <w:r w:rsidRPr="0064610C">
        <w:rPr>
          <w:rStyle w:val="StyleUnderline"/>
          <w:rFonts w:asciiTheme="minorHAnsi" w:hAnsiTheme="minorHAnsi"/>
        </w:rPr>
        <w:t xml:space="preserve">Another dangerous scenario is </w:t>
      </w:r>
      <w:r w:rsidRPr="0064610C">
        <w:rPr>
          <w:rStyle w:val="StyleUnderline"/>
          <w:rFonts w:asciiTheme="minorHAnsi" w:hAnsiTheme="minorHAnsi"/>
          <w:highlight w:val="green"/>
        </w:rPr>
        <w:t>a domestic</w:t>
      </w:r>
      <w:r w:rsidRPr="0064610C">
        <w:rPr>
          <w:rFonts w:asciiTheme="minorHAnsi" w:hAnsiTheme="minorHAnsi"/>
          <w:sz w:val="12"/>
        </w:rPr>
        <w:t xml:space="preserve">or international </w:t>
      </w:r>
      <w:r w:rsidRPr="0064610C">
        <w:rPr>
          <w:rStyle w:val="StyleUnderline"/>
          <w:rFonts w:asciiTheme="minorHAnsi" w:hAnsiTheme="minorHAnsi"/>
          <w:highlight w:val="green"/>
        </w:rPr>
        <w:t>crisis in which</w:t>
      </w:r>
      <w:r w:rsidRPr="0064610C">
        <w:rPr>
          <w:rStyle w:val="StyleUnderline"/>
          <w:rFonts w:asciiTheme="minorHAnsi" w:hAnsiTheme="minorHAnsi"/>
        </w:rPr>
        <w:t xml:space="preserve"> the </w:t>
      </w:r>
      <w:r w:rsidRPr="0064610C">
        <w:rPr>
          <w:rStyle w:val="Emphasis"/>
          <w:rFonts w:asciiTheme="minorHAnsi" w:hAnsiTheme="minorHAnsi"/>
          <w:highlight w:val="green"/>
        </w:rPr>
        <w:t>CCP leaders feel compelled to lash out against Japan, Taiwan, or the U</w:t>
      </w:r>
      <w:r w:rsidRPr="0064610C">
        <w:rPr>
          <w:rStyle w:val="StyleUnderline"/>
          <w:rFonts w:asciiTheme="minorHAnsi" w:hAnsiTheme="minorHAnsi"/>
        </w:rPr>
        <w:t xml:space="preserve">nited </w:t>
      </w:r>
      <w:r w:rsidRPr="0064610C">
        <w:rPr>
          <w:rStyle w:val="Emphasis"/>
          <w:rFonts w:asciiTheme="minorHAnsi" w:hAnsiTheme="minorHAnsi"/>
          <w:highlight w:val="green"/>
        </w:rPr>
        <w:t>S</w:t>
      </w:r>
      <w:r w:rsidRPr="0064610C">
        <w:rPr>
          <w:rStyle w:val="StyleUnderline"/>
          <w:rFonts w:asciiTheme="minorHAnsi" w:hAnsiTheme="minorHAnsi"/>
        </w:rPr>
        <w:t xml:space="preserve">tates </w:t>
      </w:r>
      <w:r w:rsidRPr="0064610C">
        <w:rPr>
          <w:rStyle w:val="StyleUnderline"/>
          <w:rFonts w:asciiTheme="minorHAnsi" w:hAnsiTheme="minorHAnsi"/>
          <w:highlight w:val="green"/>
        </w:rPr>
        <w:t>because</w:t>
      </w:r>
      <w:r w:rsidRPr="0064610C">
        <w:rPr>
          <w:rFonts w:asciiTheme="minorHAnsi" w:hAnsiTheme="minorHAnsi"/>
          <w:sz w:val="12"/>
        </w:rPr>
        <w:t xml:space="preserve"> from their point of view </w:t>
      </w:r>
      <w:r w:rsidRPr="0064610C">
        <w:rPr>
          <w:rStyle w:val="StyleUnderline"/>
          <w:rFonts w:asciiTheme="minorHAnsi" w:hAnsiTheme="minorHAnsi"/>
          <w:highlight w:val="green"/>
        </w:rPr>
        <w:t>not lashing out might endanger Party rule</w:t>
      </w:r>
      <w:r w:rsidRPr="0064610C">
        <w:rPr>
          <w:rFonts w:asciiTheme="minorHAnsi" w:hAnsiTheme="minorHAnsi"/>
          <w:sz w:val="12"/>
          <w:highlight w:val="green"/>
        </w:rPr>
        <w:t>.</w:t>
      </w:r>
    </w:p>
    <w:p w:rsidR="00A84BC4" w:rsidRPr="0064610C" w:rsidRDefault="00A84BC4" w:rsidP="00A84BC4">
      <w:pPr>
        <w:contextualSpacing/>
        <w:rPr>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Chinese Growth Key to Military Restraint on Taiwan- Decline of Economic Influence Causes China to Resort to Military Aggression</w:t>
      </w:r>
    </w:p>
    <w:p w:rsidR="00A84BC4" w:rsidRPr="0064610C" w:rsidRDefault="00A84BC4" w:rsidP="00A84BC4">
      <w:pPr>
        <w:contextualSpacing/>
        <w:rPr>
          <w:rFonts w:asciiTheme="minorHAnsi" w:hAnsiTheme="minorHAnsi"/>
          <w:szCs w:val="16"/>
        </w:rPr>
      </w:pPr>
      <w:r w:rsidRPr="0064610C">
        <w:rPr>
          <w:rStyle w:val="Style13ptBold"/>
          <w:rFonts w:asciiTheme="minorHAnsi" w:hAnsiTheme="minorHAnsi"/>
        </w:rPr>
        <w:t>Lampton, ’3</w:t>
      </w:r>
      <w:r w:rsidRPr="0064610C">
        <w:rPr>
          <w:rFonts w:asciiTheme="minorHAnsi" w:hAnsiTheme="minorHAnsi"/>
        </w:rPr>
        <w:t xml:space="preserve"> </w:t>
      </w:r>
      <w:r w:rsidRPr="0064610C">
        <w:rPr>
          <w:rFonts w:asciiTheme="minorHAnsi" w:hAnsiTheme="minorHAnsi"/>
          <w:szCs w:val="16"/>
        </w:rPr>
        <w:t>(David, Director Chinese Studies, Nixon Center, FDCH, 3/18)</w:t>
      </w:r>
    </w:p>
    <w:p w:rsidR="00A84BC4" w:rsidRPr="0064610C" w:rsidRDefault="00A84BC4" w:rsidP="00A84BC4">
      <w:pPr>
        <w:contextualSpacing/>
        <w:rPr>
          <w:rFonts w:asciiTheme="minorHAnsi" w:hAnsiTheme="minorHAnsi"/>
          <w:szCs w:val="16"/>
        </w:rPr>
      </w:pPr>
      <w:r w:rsidRPr="0064610C">
        <w:rPr>
          <w:rFonts w:asciiTheme="minorHAnsi" w:hAnsiTheme="minorHAnsi"/>
        </w:rPr>
        <w:t xml:space="preserve">The Chinese realize that power has different faces--military, economic, and normative (ideological) power. Right now, </w:t>
      </w:r>
      <w:r w:rsidRPr="0064610C">
        <w:rPr>
          <w:rStyle w:val="underline"/>
          <w:rFonts w:asciiTheme="minorHAnsi" w:hAnsiTheme="minorHAnsi"/>
          <w:highlight w:val="green"/>
        </w:rPr>
        <w:t>China is finding that in the era of globalization, economic power</w:t>
      </w:r>
      <w:r w:rsidRPr="0064610C">
        <w:rPr>
          <w:rStyle w:val="underline"/>
          <w:rFonts w:asciiTheme="minorHAnsi" w:hAnsiTheme="minorHAnsi"/>
        </w:rPr>
        <w:t xml:space="preserve"> </w:t>
      </w:r>
      <w:r w:rsidRPr="0064610C">
        <w:rPr>
          <w:rFonts w:asciiTheme="minorHAnsi" w:hAnsiTheme="minorHAnsi"/>
        </w:rPr>
        <w:t xml:space="preserve">(and potential economic power) </w:t>
      </w:r>
      <w:r w:rsidRPr="0064610C">
        <w:rPr>
          <w:rStyle w:val="underline"/>
          <w:rFonts w:asciiTheme="minorHAnsi" w:hAnsiTheme="minorHAnsi"/>
          <w:highlight w:val="green"/>
        </w:rPr>
        <w:t>is the form</w:t>
      </w:r>
      <w:r w:rsidRPr="0064610C">
        <w:rPr>
          <w:rStyle w:val="underline"/>
          <w:rFonts w:asciiTheme="minorHAnsi" w:hAnsiTheme="minorHAnsi"/>
        </w:rPr>
        <w:t xml:space="preserve"> of power </w:t>
      </w:r>
      <w:r w:rsidRPr="0064610C">
        <w:rPr>
          <w:rStyle w:val="underline"/>
          <w:rFonts w:asciiTheme="minorHAnsi" w:hAnsiTheme="minorHAnsi"/>
          <w:highlight w:val="green"/>
        </w:rPr>
        <w:t>it has in greatest abundance</w:t>
      </w:r>
      <w:r w:rsidRPr="0064610C">
        <w:rPr>
          <w:rStyle w:val="underline"/>
          <w:rFonts w:asciiTheme="minorHAnsi" w:hAnsiTheme="minorHAnsi"/>
        </w:rPr>
        <w:t xml:space="preserve"> and which it can use most effectively. </w:t>
      </w:r>
      <w:r w:rsidRPr="0064610C">
        <w:rPr>
          <w:rStyle w:val="underline"/>
          <w:rFonts w:asciiTheme="minorHAnsi" w:hAnsiTheme="minorHAnsi"/>
          <w:highlight w:val="green"/>
        </w:rPr>
        <w:t>As long as economic influence continues to be effective</w:t>
      </w:r>
      <w:r w:rsidRPr="0064610C">
        <w:rPr>
          <w:rStyle w:val="underline"/>
          <w:rFonts w:asciiTheme="minorHAnsi" w:hAnsiTheme="minorHAnsi"/>
        </w:rPr>
        <w:t xml:space="preserve"> for Beijing, </w:t>
      </w:r>
      <w:r w:rsidRPr="0064610C">
        <w:rPr>
          <w:rStyle w:val="underline"/>
          <w:rFonts w:asciiTheme="minorHAnsi" w:hAnsiTheme="minorHAnsi"/>
          <w:highlight w:val="green"/>
        </w:rPr>
        <w:t>as it now seems to be in dealing with Taiwan</w:t>
      </w:r>
      <w:r w:rsidRPr="0064610C">
        <w:rPr>
          <w:rFonts w:asciiTheme="minorHAnsi" w:hAnsiTheme="minorHAnsi"/>
        </w:rPr>
        <w:t xml:space="preserve">, for example, China </w:t>
      </w:r>
      <w:r w:rsidRPr="0064610C">
        <w:rPr>
          <w:rStyle w:val="underline"/>
          <w:rFonts w:asciiTheme="minorHAnsi" w:hAnsiTheme="minorHAnsi"/>
        </w:rPr>
        <w:t xml:space="preserve">is </w:t>
      </w:r>
      <w:r w:rsidRPr="0064610C">
        <w:rPr>
          <w:rStyle w:val="underline"/>
          <w:rFonts w:asciiTheme="minorHAnsi" w:hAnsiTheme="minorHAnsi"/>
          <w:highlight w:val="green"/>
        </w:rPr>
        <w:t>unlikely to resort to military intimidation as its chief foreign policy instrument.</w:t>
      </w:r>
    </w:p>
    <w:p w:rsidR="00A84BC4" w:rsidRPr="0064610C" w:rsidRDefault="00A84BC4" w:rsidP="00A84BC4">
      <w:pPr>
        <w:pStyle w:val="Heading4"/>
        <w:rPr>
          <w:rFonts w:asciiTheme="minorHAnsi" w:hAnsiTheme="minorHAnsi"/>
        </w:rPr>
      </w:pPr>
      <w:r w:rsidRPr="0064610C">
        <w:rPr>
          <w:rFonts w:asciiTheme="minorHAnsi" w:hAnsiTheme="minorHAnsi"/>
        </w:rPr>
        <w:t>Decline causes lashout- nationalists target the US and Taiwan</w:t>
      </w:r>
    </w:p>
    <w:p w:rsidR="00A84BC4" w:rsidRPr="0064610C" w:rsidRDefault="00A84BC4" w:rsidP="00A84BC4">
      <w:pPr>
        <w:contextualSpacing/>
        <w:rPr>
          <w:rFonts w:asciiTheme="minorHAnsi" w:hAnsiTheme="minorHAnsi"/>
          <w:b/>
          <w:bCs/>
          <w:sz w:val="26"/>
        </w:rPr>
      </w:pPr>
      <w:r w:rsidRPr="0064610C">
        <w:rPr>
          <w:rStyle w:val="Style13ptBold"/>
          <w:rFonts w:asciiTheme="minorHAnsi" w:hAnsiTheme="minorHAnsi"/>
        </w:rPr>
        <w:t xml:space="preserve">Friedberg professor of IR at Princeton2011 </w:t>
      </w:r>
      <w:r w:rsidRPr="0064610C">
        <w:rPr>
          <w:rFonts w:asciiTheme="minorHAnsi" w:hAnsiTheme="minorHAnsi"/>
          <w:sz w:val="16"/>
        </w:rPr>
        <w:t>(July/August, Aaron L., professor of politics and international affairs at the Woodrow Wilson School at Princeton University, Hegemony with Chinese Characteristics, The National Interest, lexis)</w:t>
      </w:r>
    </w:p>
    <w:p w:rsidR="00A84BC4" w:rsidRPr="0064610C" w:rsidRDefault="00A84BC4" w:rsidP="00A84BC4">
      <w:pPr>
        <w:contextualSpacing/>
        <w:rPr>
          <w:rFonts w:asciiTheme="minorHAnsi" w:hAnsiTheme="minorHAnsi"/>
          <w:b/>
          <w:bCs/>
          <w:sz w:val="26"/>
        </w:rPr>
      </w:pPr>
      <w:r w:rsidRPr="0064610C">
        <w:rPr>
          <w:rFonts w:asciiTheme="minorHAnsi" w:hAnsiTheme="minorHAnsi"/>
          <w:sz w:val="16"/>
        </w:rPr>
        <w:t xml:space="preserve">Such </w:t>
      </w:r>
      <w:r w:rsidRPr="0064610C">
        <w:rPr>
          <w:rStyle w:val="StyleUnderline"/>
          <w:rFonts w:asciiTheme="minorHAnsi" w:hAnsiTheme="minorHAnsi"/>
        </w:rPr>
        <w:t xml:space="preserve">fears of aggression are heightened by an awareness that </w:t>
      </w:r>
      <w:r w:rsidRPr="0064610C">
        <w:rPr>
          <w:rStyle w:val="StyleUnderline"/>
          <w:rFonts w:asciiTheme="minorHAnsi" w:hAnsiTheme="minorHAnsi"/>
          <w:highlight w:val="green"/>
        </w:rPr>
        <w:t>anxiety over a lack of legitimacy at home can cause nondemocratic governments to try to deflect popular frustration and discontent toward external enemies</w:t>
      </w:r>
      <w:r w:rsidRPr="0064610C">
        <w:rPr>
          <w:rFonts w:asciiTheme="minorHAnsi" w:hAnsiTheme="minorHAnsi"/>
          <w:sz w:val="16"/>
        </w:rPr>
        <w:t xml:space="preserve">. Some Western observers worry, for example, that </w:t>
      </w:r>
      <w:r w:rsidRPr="0064610C">
        <w:rPr>
          <w:rStyle w:val="StyleUnderline"/>
          <w:rFonts w:asciiTheme="minorHAnsi" w:hAnsiTheme="minorHAnsi"/>
          <w:highlight w:val="green"/>
        </w:rPr>
        <w:t xml:space="preserve">if China’s economy falters its rulers will </w:t>
      </w:r>
      <w:r w:rsidRPr="0064610C">
        <w:rPr>
          <w:rStyle w:val="StyleUnderline"/>
          <w:rFonts w:asciiTheme="minorHAnsi" w:hAnsiTheme="minorHAnsi"/>
        </w:rPr>
        <w:t xml:space="preserve">try to </w:t>
      </w:r>
      <w:r w:rsidRPr="0064610C">
        <w:rPr>
          <w:rStyle w:val="StyleUnderline"/>
          <w:rFonts w:asciiTheme="minorHAnsi" w:hAnsiTheme="minorHAnsi"/>
          <w:highlight w:val="green"/>
        </w:rPr>
        <w:t>blame foreigners and</w:t>
      </w:r>
      <w:r w:rsidRPr="0064610C">
        <w:rPr>
          <w:rStyle w:val="StyleUnderline"/>
          <w:rFonts w:asciiTheme="minorHAnsi" w:hAnsiTheme="minorHAnsi"/>
        </w:rPr>
        <w:t xml:space="preserve"> even </w:t>
      </w:r>
      <w:r w:rsidRPr="0064610C">
        <w:rPr>
          <w:rStyle w:val="StyleUnderline"/>
          <w:rFonts w:asciiTheme="minorHAnsi" w:hAnsiTheme="minorHAnsi"/>
          <w:highlight w:val="green"/>
        </w:rPr>
        <w:t>manufacture crises with Taiwan, Japan or the U</w:t>
      </w:r>
      <w:r w:rsidRPr="0064610C">
        <w:rPr>
          <w:rStyle w:val="StyleUnderline"/>
          <w:rFonts w:asciiTheme="minorHAnsi" w:hAnsiTheme="minorHAnsi"/>
        </w:rPr>
        <w:t xml:space="preserve">nited </w:t>
      </w:r>
      <w:r w:rsidRPr="0064610C">
        <w:rPr>
          <w:rStyle w:val="StyleUnderline"/>
          <w:rFonts w:asciiTheme="minorHAnsi" w:hAnsiTheme="minorHAnsi"/>
          <w:highlight w:val="green"/>
        </w:rPr>
        <w:t>S</w:t>
      </w:r>
      <w:r w:rsidRPr="0064610C">
        <w:rPr>
          <w:rStyle w:val="StyleUnderline"/>
          <w:rFonts w:asciiTheme="minorHAnsi" w:hAnsiTheme="minorHAnsi"/>
        </w:rPr>
        <w:t xml:space="preserve">tates in order </w:t>
      </w:r>
      <w:r w:rsidRPr="0064610C">
        <w:rPr>
          <w:rStyle w:val="StyleUnderline"/>
          <w:rFonts w:asciiTheme="minorHAnsi" w:hAnsiTheme="minorHAnsi"/>
          <w:highlight w:val="green"/>
        </w:rPr>
        <w:t>to rally their people and redirect the population’s anger.</w:t>
      </w:r>
      <w:r w:rsidRPr="0064610C">
        <w:rPr>
          <w:rStyle w:val="StyleUnderline"/>
          <w:rFonts w:asciiTheme="minorHAnsi" w:hAnsiTheme="minorHAnsi"/>
        </w:rPr>
        <w:t xml:space="preserve"> Whatever Beijing’s intent, such </w:t>
      </w:r>
      <w:r w:rsidRPr="0064610C">
        <w:rPr>
          <w:rStyle w:val="StyleUnderline"/>
          <w:rFonts w:asciiTheme="minorHAnsi" w:hAnsiTheme="minorHAnsi"/>
          <w:highlight w:val="green"/>
        </w:rPr>
        <w:t>confrontations couldeasilyspiral out of control</w:t>
      </w:r>
      <w:r w:rsidRPr="0064610C">
        <w:rPr>
          <w:rStyle w:val="StyleUnderline"/>
          <w:rFonts w:asciiTheme="minorHAnsi" w:hAnsiTheme="minorHAnsi"/>
        </w:rPr>
        <w:t>.</w:t>
      </w:r>
      <w:r w:rsidRPr="0064610C">
        <w:rPr>
          <w:rFonts w:asciiTheme="minorHAnsi" w:hAnsiTheme="minorHAnsi"/>
          <w:sz w:val="16"/>
        </w:rPr>
        <w:t>Democratic leaders are hardly immune to the temptation of foreign adventures. However, because the stakes for them are so much lower (being voted out of office rather than being overthrown and imprisoned, or worse), they are less likely to take extreme risks to retain their hold on power.</w:t>
      </w:r>
    </w:p>
    <w:p w:rsidR="00A84BC4" w:rsidRPr="0064610C" w:rsidRDefault="00A84BC4" w:rsidP="00A84BC4">
      <w:pPr>
        <w:pStyle w:val="Heading3"/>
        <w:rPr>
          <w:rFonts w:asciiTheme="minorHAnsi" w:hAnsiTheme="minorHAnsi"/>
        </w:rPr>
      </w:pPr>
      <w:r w:rsidRPr="0064610C">
        <w:rPr>
          <w:rFonts w:asciiTheme="minorHAnsi" w:hAnsiTheme="minorHAnsi"/>
        </w:rPr>
        <w:t>2NC China-India War Impact</w:t>
      </w:r>
    </w:p>
    <w:p w:rsidR="00A84BC4" w:rsidRPr="0064610C" w:rsidRDefault="00A84BC4" w:rsidP="00A84BC4">
      <w:pPr>
        <w:pStyle w:val="Heading4"/>
        <w:contextualSpacing/>
        <w:rPr>
          <w:rFonts w:asciiTheme="minorHAnsi" w:hAnsiTheme="minorHAnsi"/>
        </w:rPr>
      </w:pPr>
      <w:r w:rsidRPr="0064610C">
        <w:rPr>
          <w:rFonts w:asciiTheme="minorHAnsi" w:hAnsiTheme="minorHAnsi"/>
        </w:rPr>
        <w:t xml:space="preserve">Economic collapse will crush party legitimacy and ignite social instability - </w:t>
      </w:r>
    </w:p>
    <w:p w:rsidR="00A84BC4" w:rsidRPr="0064610C" w:rsidRDefault="00A84BC4" w:rsidP="00A84BC4">
      <w:pPr>
        <w:contextualSpacing/>
        <w:rPr>
          <w:rStyle w:val="Style13ptBold"/>
          <w:rFonts w:asciiTheme="minorHAnsi" w:hAnsiTheme="minorHAnsi"/>
        </w:rPr>
      </w:pPr>
      <w:r w:rsidRPr="0064610C">
        <w:rPr>
          <w:rStyle w:val="Style13ptBold"/>
          <w:rFonts w:asciiTheme="minorHAnsi" w:hAnsiTheme="minorHAnsi"/>
        </w:rPr>
        <w:t>Li 9 (Cheng,  Dir. of Research, John L. Thornton China Center, “China’s Team of Rivals ” Brookings Foundation Article series,Marcy</w:t>
      </w:r>
      <w:hyperlink r:id="rId110" w:history="1">
        <w:r w:rsidRPr="0064610C">
          <w:rPr>
            <w:rStyle w:val="Style13ptBold"/>
            <w:rFonts w:asciiTheme="minorHAnsi" w:hAnsiTheme="minorHAnsi"/>
          </w:rPr>
          <w:t>http://www.brookings.edu/articles/2009/03_china_li.aspx</w:t>
        </w:r>
      </w:hyperlink>
      <w:r w:rsidRPr="0064610C">
        <w:rPr>
          <w:rStyle w:val="Style13ptBold"/>
          <w:rFonts w:asciiTheme="minorHAnsi" w:hAnsiTheme="minorHAnsi"/>
        </w:rPr>
        <w:t>)</w:t>
      </w:r>
    </w:p>
    <w:p w:rsidR="00A84BC4" w:rsidRPr="0064610C" w:rsidRDefault="00A84BC4" w:rsidP="00A84BC4">
      <w:pPr>
        <w:contextualSpacing/>
        <w:rPr>
          <w:rFonts w:asciiTheme="minorHAnsi" w:hAnsiTheme="minorHAnsi"/>
        </w:rPr>
      </w:pPr>
      <w:r w:rsidRPr="0064610C">
        <w:rPr>
          <w:rFonts w:asciiTheme="minorHAnsi" w:hAnsiTheme="minorHAnsi"/>
          <w:sz w:val="16"/>
        </w:rPr>
        <w:t xml:space="preserve">The two dozen senior politicians who walk the halls of Zhongnanhai, the compound of the Chinese Communist Party’s leadership in Beijing, are worried. </w:t>
      </w:r>
      <w:r w:rsidRPr="0064610C">
        <w:rPr>
          <w:rStyle w:val="underline"/>
          <w:rFonts w:asciiTheme="minorHAnsi" w:hAnsiTheme="minorHAnsi"/>
          <w:highlight w:val="green"/>
        </w:rPr>
        <w:t>What was inconceivable a year ago now threatens their rule:</w:t>
      </w:r>
      <w:r w:rsidRPr="0064610C">
        <w:rPr>
          <w:rStyle w:val="underline"/>
          <w:rFonts w:asciiTheme="minorHAnsi" w:hAnsiTheme="minorHAnsi"/>
        </w:rPr>
        <w:t xml:space="preserve"> an economy in freefall. </w:t>
      </w:r>
      <w:r w:rsidRPr="0064610C">
        <w:rPr>
          <w:rFonts w:asciiTheme="minorHAnsi" w:hAnsiTheme="minorHAnsi"/>
        </w:rPr>
        <w:t>Exports, critical to China’s searing economic growth, have plunged. Thousands of factories and businesses, especially those in the prosperous coastal regions, have closed. In the last six months of 2008, 10 million workers, plus 1 million new college graduates, joined the already gigantic ranks of the country’s unemployed. During the same period, the Chinese stock market lost 65 percent of its value, equivalent to $3 trillion. The crisis, President Hu Jintao said recently, “is a test of our ability to control a complex situation, and also a test of our party’s governing ability.”With</w:t>
      </w:r>
      <w:r w:rsidRPr="0064610C">
        <w:rPr>
          <w:rFonts w:asciiTheme="minorHAnsi" w:hAnsiTheme="minorHAnsi"/>
          <w:sz w:val="16"/>
        </w:rPr>
        <w:t xml:space="preserve"> this rapid downturn, </w:t>
      </w:r>
      <w:r w:rsidRPr="0064610C">
        <w:rPr>
          <w:rStyle w:val="underline"/>
          <w:rFonts w:asciiTheme="minorHAnsi" w:hAnsiTheme="minorHAnsi"/>
          <w:highlight w:val="green"/>
        </w:rPr>
        <w:t>the Chinese Communist Party suddenly looks vulnerab</w:t>
      </w:r>
      <w:r w:rsidRPr="0064610C">
        <w:rPr>
          <w:rStyle w:val="underline"/>
          <w:rFonts w:asciiTheme="minorHAnsi" w:hAnsiTheme="minorHAnsi"/>
        </w:rPr>
        <w:t>le.</w:t>
      </w:r>
      <w:r w:rsidRPr="0064610C">
        <w:rPr>
          <w:rFonts w:asciiTheme="minorHAnsi" w:hAnsiTheme="minorHAnsi"/>
          <w:sz w:val="16"/>
        </w:rPr>
        <w:t xml:space="preserve"> Since Deng Xiaoping initiated economic reforms three decades ago, </w:t>
      </w:r>
      <w:r w:rsidRPr="0064610C">
        <w:rPr>
          <w:rStyle w:val="underline"/>
          <w:rFonts w:asciiTheme="minorHAnsi" w:hAnsiTheme="minorHAnsi"/>
          <w:highlight w:val="green"/>
        </w:rPr>
        <w:t>the party’s legitimacy has relied upon its ability to keep the economy running at breakneck pace</w:t>
      </w:r>
      <w:r w:rsidRPr="0064610C">
        <w:rPr>
          <w:rStyle w:val="underline"/>
          <w:rFonts w:asciiTheme="minorHAnsi" w:hAnsiTheme="minorHAnsi"/>
        </w:rPr>
        <w:t>.If China is no longer able to maintain a high growth rate or provide jobs for its ever growing labor force, massive public dissatisfaction and social unrest could erupt</w:t>
      </w:r>
      <w:r w:rsidRPr="0064610C">
        <w:rPr>
          <w:rFonts w:asciiTheme="minorHAnsi" w:hAnsiTheme="minorHAnsi"/>
          <w:sz w:val="16"/>
        </w:rPr>
        <w:t xml:space="preserve">. No one realizes this possibility more than the handful of people who steer China’s massive economy. Double-digit growth has sheltered them through a SARS epidemic, massive earthquakes, and contamination scandals. Now, </w:t>
      </w:r>
      <w:r w:rsidRPr="0064610C">
        <w:rPr>
          <w:rStyle w:val="underline"/>
          <w:rFonts w:asciiTheme="minorHAnsi" w:hAnsiTheme="minorHAnsi"/>
          <w:highlight w:val="green"/>
        </w:rPr>
        <w:t>the crucial question is whetherthey are equipped to</w:t>
      </w:r>
      <w:r w:rsidRPr="0064610C">
        <w:rPr>
          <w:rFonts w:asciiTheme="minorHAnsi" w:hAnsiTheme="minorHAnsi"/>
          <w:sz w:val="16"/>
        </w:rPr>
        <w:t xml:space="preserve"> handle an economic crisis of this magnitude—and </w:t>
      </w:r>
      <w:r w:rsidRPr="0064610C">
        <w:rPr>
          <w:rStyle w:val="underline"/>
          <w:rFonts w:asciiTheme="minorHAnsi" w:hAnsiTheme="minorHAnsi"/>
          <w:highlight w:val="green"/>
        </w:rPr>
        <w:t>survive the political challenges it will bring</w:t>
      </w:r>
      <w:r w:rsidRPr="0064610C">
        <w:rPr>
          <w:rStyle w:val="underline"/>
          <w:rFonts w:asciiTheme="minorHAnsi" w:hAnsiTheme="minorHAnsi"/>
        </w:rPr>
        <w:t xml:space="preserve">.  </w:t>
      </w:r>
      <w:r w:rsidRPr="0064610C">
        <w:rPr>
          <w:rFonts w:asciiTheme="minorHAnsi" w:hAnsiTheme="minorHAnsi"/>
          <w:sz w:val="16"/>
        </w:rPr>
        <w:t xml:space="preserve">This year marks the 60th anniversary of the People’s Republic, and </w:t>
      </w:r>
      <w:r w:rsidRPr="0064610C">
        <w:rPr>
          <w:rStyle w:val="underline"/>
          <w:rFonts w:asciiTheme="minorHAnsi" w:hAnsiTheme="minorHAnsi"/>
          <w:highlight w:val="green"/>
        </w:rPr>
        <w:t>the ruling party is no longer led by one strongman,</w:t>
      </w:r>
      <w:r w:rsidRPr="0064610C">
        <w:rPr>
          <w:rStyle w:val="underline"/>
          <w:rFonts w:asciiTheme="minorHAnsi" w:hAnsiTheme="minorHAnsi"/>
        </w:rPr>
        <w:t xml:space="preserve"> like Mao Zedong</w:t>
      </w:r>
      <w:r w:rsidRPr="0064610C">
        <w:rPr>
          <w:rFonts w:asciiTheme="minorHAnsi" w:hAnsiTheme="minorHAnsi"/>
          <w:sz w:val="16"/>
        </w:rPr>
        <w:t xml:space="preserve"> or Deng Xiaoping. Instead, the Politburo and its Standing Committee, </w:t>
      </w:r>
      <w:r w:rsidRPr="0064610C">
        <w:rPr>
          <w:rStyle w:val="underline"/>
          <w:rFonts w:asciiTheme="minorHAnsi" w:hAnsiTheme="minorHAnsi"/>
          <w:highlight w:val="green"/>
        </w:rPr>
        <w:t>China’s most powerful body, are run by two informal coalitions</w:t>
      </w:r>
      <w:r w:rsidRPr="0064610C">
        <w:rPr>
          <w:rFonts w:asciiTheme="minorHAnsi" w:hAnsiTheme="minorHAnsi"/>
          <w:sz w:val="16"/>
        </w:rPr>
        <w:t xml:space="preserve"> that compete against each other for power, influence, and control over policy. Competition in the Communist Party is, of course, nothing new. But the </w:t>
      </w:r>
      <w:r w:rsidRPr="0064610C">
        <w:rPr>
          <w:rStyle w:val="underline"/>
          <w:rFonts w:asciiTheme="minorHAnsi" w:hAnsiTheme="minorHAnsi"/>
        </w:rPr>
        <w:t>jockeying today is no longer a zero-sum game in which a winner takes all</w:t>
      </w:r>
      <w:r w:rsidRPr="0064610C">
        <w:rPr>
          <w:rFonts w:asciiTheme="minorHAnsi" w:hAnsiTheme="minorHAnsi"/>
          <w:sz w:val="16"/>
        </w:rPr>
        <w:t xml:space="preserve">. It is worth remembering that when Jiang Zemin handed the reins to his successor, Hu Jintao, in 2002, it marked the first time in the republic’s history that the transfer of power didn’t involve bloodshed or purges. What’s more, Hu was not a protégé of Jiang’s; they belonged to competing factions. To borrow a phrase popular in Washington these days, </w:t>
      </w:r>
      <w:r w:rsidRPr="0064610C">
        <w:rPr>
          <w:rStyle w:val="Emphasis"/>
          <w:rFonts w:asciiTheme="minorHAnsi" w:hAnsiTheme="minorHAnsi"/>
          <w:highlight w:val="green"/>
        </w:rPr>
        <w:t>post-Deng China has been run by a team of rivals</w:t>
      </w:r>
      <w:r w:rsidRPr="0064610C">
        <w:rPr>
          <w:rFonts w:asciiTheme="minorHAnsi" w:hAnsiTheme="minorHAnsi"/>
          <w:sz w:val="16"/>
        </w:rPr>
        <w:t xml:space="preserve">. This internal competition was enshrined as party practice a little more than a year ago. In October 2007, President </w:t>
      </w:r>
      <w:r w:rsidRPr="0064610C">
        <w:rPr>
          <w:rStyle w:val="underline"/>
          <w:rFonts w:asciiTheme="minorHAnsi" w:hAnsiTheme="minorHAnsi"/>
          <w:highlight w:val="green"/>
        </w:rPr>
        <w:t>Hu surprised many China watchers by</w:t>
      </w:r>
      <w:r w:rsidRPr="0064610C">
        <w:rPr>
          <w:rFonts w:asciiTheme="minorHAnsi" w:hAnsiTheme="minorHAnsi"/>
          <w:sz w:val="16"/>
        </w:rPr>
        <w:t xml:space="preserve"> abandoning the party’s normally straightforward succession procedure and </w:t>
      </w:r>
      <w:r w:rsidRPr="0064610C">
        <w:rPr>
          <w:rStyle w:val="underline"/>
          <w:rFonts w:asciiTheme="minorHAnsi" w:hAnsiTheme="minorHAnsi"/>
          <w:highlight w:val="green"/>
        </w:rPr>
        <w:t>designating</w:t>
      </w:r>
      <w:r w:rsidRPr="0064610C">
        <w:rPr>
          <w:rFonts w:asciiTheme="minorHAnsi" w:hAnsiTheme="minorHAnsi"/>
          <w:sz w:val="16"/>
        </w:rPr>
        <w:t xml:space="preserve"> not one but </w:t>
      </w:r>
      <w:r w:rsidRPr="0064610C">
        <w:rPr>
          <w:rStyle w:val="underline"/>
          <w:rFonts w:asciiTheme="minorHAnsi" w:hAnsiTheme="minorHAnsi"/>
          <w:highlight w:val="green"/>
        </w:rPr>
        <w:t>two heirs</w:t>
      </w:r>
      <w:r w:rsidRPr="0064610C">
        <w:rPr>
          <w:rFonts w:asciiTheme="minorHAnsi" w:hAnsiTheme="minorHAnsi"/>
          <w:sz w:val="16"/>
        </w:rPr>
        <w:t xml:space="preserve"> apparent. The Central Committee named </w:t>
      </w:r>
      <w:r w:rsidRPr="0064610C">
        <w:rPr>
          <w:rStyle w:val="underline"/>
          <w:rFonts w:asciiTheme="minorHAnsi" w:hAnsiTheme="minorHAnsi"/>
        </w:rPr>
        <w:t>Xi Jinping and Li Keqiang—two very different leaders in their early 50s</w:t>
      </w:r>
      <w:r w:rsidRPr="0064610C">
        <w:rPr>
          <w:rFonts w:asciiTheme="minorHAnsi" w:hAnsiTheme="minorHAnsi"/>
          <w:sz w:val="16"/>
        </w:rPr>
        <w:t xml:space="preserve">—to the nine-member Politburo Standing Committee, where the rulers of China are groomed. The future roles of these two men, who will essentially share power after the next party congress meets in 2012, have since been refined: </w:t>
      </w:r>
      <w:r w:rsidRPr="0064610C">
        <w:rPr>
          <w:rStyle w:val="underline"/>
          <w:rFonts w:asciiTheme="minorHAnsi" w:hAnsiTheme="minorHAnsi"/>
        </w:rPr>
        <w:t>Xi will be the</w:t>
      </w:r>
      <w:r w:rsidRPr="0064610C">
        <w:rPr>
          <w:rFonts w:asciiTheme="minorHAnsi" w:hAnsiTheme="minorHAnsi"/>
          <w:sz w:val="16"/>
        </w:rPr>
        <w:t xml:space="preserve"> candidate to succeed the </w:t>
      </w:r>
      <w:r w:rsidRPr="0064610C">
        <w:rPr>
          <w:rStyle w:val="underline"/>
          <w:rFonts w:asciiTheme="minorHAnsi" w:hAnsiTheme="minorHAnsi"/>
        </w:rPr>
        <w:t>president, and Li will succeed Premier</w:t>
      </w:r>
      <w:r w:rsidRPr="0064610C">
        <w:rPr>
          <w:rFonts w:asciiTheme="minorHAnsi" w:hAnsiTheme="minorHAnsi"/>
          <w:sz w:val="16"/>
        </w:rPr>
        <w:t xml:space="preserve"> Wen Jiabao. The two rising stars share little in terms of family background, political association, leadership skills, and policy orientation. But they are each heavily involved in shaping economic policy—and </w:t>
      </w:r>
      <w:r w:rsidRPr="0064610C">
        <w:rPr>
          <w:rStyle w:val="underline"/>
          <w:rFonts w:asciiTheme="minorHAnsi" w:hAnsiTheme="minorHAnsi"/>
        </w:rPr>
        <w:t xml:space="preserve">they are expected to lead the two competing coalitions that will be relied upon to craft China’s political and economic trajectory in the next decade and beyond. </w:t>
      </w:r>
      <w:r w:rsidRPr="0064610C">
        <w:rPr>
          <w:rStyle w:val="underline"/>
          <w:rFonts w:asciiTheme="minorHAnsi" w:hAnsiTheme="minorHAnsi"/>
        </w:rPr>
        <w:br/>
      </w:r>
    </w:p>
    <w:p w:rsidR="00A84BC4" w:rsidRPr="0064610C" w:rsidRDefault="00A84BC4" w:rsidP="00A84BC4">
      <w:pPr>
        <w:rPr>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Regime collapse causes China-India war</w:t>
      </w:r>
    </w:p>
    <w:p w:rsidR="00A84BC4" w:rsidRPr="0064610C" w:rsidRDefault="00A84BC4" w:rsidP="00A84BC4">
      <w:pPr>
        <w:rPr>
          <w:rStyle w:val="SmallText-New"/>
          <w:rFonts w:asciiTheme="minorHAnsi" w:hAnsiTheme="minorHAnsi"/>
        </w:rPr>
      </w:pPr>
      <w:r w:rsidRPr="0064610C">
        <w:rPr>
          <w:rStyle w:val="Style13ptBold"/>
          <w:rFonts w:asciiTheme="minorHAnsi" w:hAnsiTheme="minorHAnsi"/>
        </w:rPr>
        <w:t>Cohen ’02</w:t>
      </w:r>
      <w:r w:rsidRPr="0064610C">
        <w:rPr>
          <w:rStyle w:val="StyleUnderline"/>
          <w:rFonts w:asciiTheme="minorHAnsi" w:hAnsiTheme="minorHAnsi"/>
        </w:rPr>
        <w:t xml:space="preserve"> </w:t>
      </w:r>
      <w:r w:rsidRPr="0064610C">
        <w:rPr>
          <w:rStyle w:val="SmallText-New"/>
          <w:rFonts w:asciiTheme="minorHAnsi" w:hAnsiTheme="minorHAnsi"/>
        </w:rPr>
        <w:t>(Stephen, Senior Fellow – Brookings Institution, “Nuclear Weapons and Nuclear War in South Asia: An Unknowable Future”, May, http://www.brookings.edu/dybdocroot/views/speeches/cohens20020501.pdf)</w:t>
      </w:r>
    </w:p>
    <w:p w:rsidR="00A84BC4" w:rsidRPr="0064610C" w:rsidRDefault="00A84BC4" w:rsidP="00A84BC4">
      <w:pPr>
        <w:rPr>
          <w:rStyle w:val="SmallText-New"/>
          <w:rFonts w:asciiTheme="minorHAnsi" w:hAnsiTheme="minorHAnsi"/>
          <w:sz w:val="16"/>
        </w:rPr>
      </w:pPr>
      <w:r w:rsidRPr="0064610C">
        <w:rPr>
          <w:rStyle w:val="SmallText-New"/>
          <w:rFonts w:asciiTheme="minorHAnsi" w:hAnsiTheme="minorHAnsi"/>
          <w:sz w:val="16"/>
        </w:rPr>
        <w:t xml:space="preserve">A similar argument may be made with respect to China. China is a country that has had its share of upheavals in the past. While there is no expectation today of renewed internal turmoil, it is important to remember that </w:t>
      </w:r>
      <w:r w:rsidRPr="0064610C">
        <w:rPr>
          <w:rStyle w:val="Underlined-New"/>
          <w:rFonts w:asciiTheme="minorHAnsi" w:hAnsiTheme="minorHAnsi"/>
          <w:highlight w:val="green"/>
        </w:rPr>
        <w:t>closed</w:t>
      </w:r>
      <w:r w:rsidRPr="0064610C">
        <w:rPr>
          <w:rStyle w:val="Underlined-New"/>
          <w:rFonts w:asciiTheme="minorHAnsi" w:hAnsiTheme="minorHAnsi"/>
        </w:rPr>
        <w:t xml:space="preserve"> authoritarian societ</w:t>
      </w:r>
      <w:r w:rsidRPr="0064610C">
        <w:rPr>
          <w:rStyle w:val="Underlined-New"/>
          <w:rFonts w:asciiTheme="minorHAnsi" w:hAnsiTheme="minorHAnsi"/>
          <w:highlight w:val="green"/>
        </w:rPr>
        <w:t>ies are subject to deep crisis in moments of sudden change</w:t>
      </w:r>
      <w:r w:rsidRPr="0064610C">
        <w:rPr>
          <w:rStyle w:val="SmallText-New"/>
          <w:rFonts w:asciiTheme="minorHAnsi" w:hAnsiTheme="minorHAnsi"/>
          <w:sz w:val="16"/>
        </w:rPr>
        <w:t xml:space="preserve">. The breakup of the Soviet Union and Yugoslavia, and the turmoil that has ravaged many members of the former communist bloc are examples of what could happen to China. A severe economic crisis, rebellions in Tibet and Xinjiang, a reborn democracy movement and a party torn by factions could be the ingredients of an unstable situation. </w:t>
      </w:r>
      <w:r w:rsidRPr="0064610C">
        <w:rPr>
          <w:rStyle w:val="Underlined-New"/>
          <w:rFonts w:asciiTheme="minorHAnsi" w:hAnsiTheme="minorHAnsi"/>
        </w:rPr>
        <w:t xml:space="preserve">A </w:t>
      </w:r>
      <w:r w:rsidRPr="0064610C">
        <w:rPr>
          <w:rStyle w:val="Underlined-New"/>
          <w:rFonts w:asciiTheme="minorHAnsi" w:hAnsiTheme="minorHAnsi"/>
          <w:highlight w:val="green"/>
        </w:rPr>
        <w:t>vulnerable Chinese leadership determined to bolster its</w:t>
      </w:r>
      <w:r w:rsidRPr="0064610C">
        <w:rPr>
          <w:rStyle w:val="Underlined-New"/>
          <w:rFonts w:asciiTheme="minorHAnsi" w:hAnsiTheme="minorHAnsi"/>
        </w:rPr>
        <w:t xml:space="preserve"> shaky </w:t>
      </w:r>
      <w:r w:rsidRPr="0064610C">
        <w:rPr>
          <w:rStyle w:val="Underlined-New"/>
          <w:rFonts w:asciiTheme="minorHAnsi" w:hAnsiTheme="minorHAnsi"/>
          <w:highlight w:val="green"/>
        </w:rPr>
        <w:t>position by an aggressive policy toward India</w:t>
      </w:r>
      <w:r w:rsidRPr="0064610C">
        <w:rPr>
          <w:rStyle w:val="SmallText-New"/>
          <w:rFonts w:asciiTheme="minorHAnsi" w:hAnsiTheme="minorHAnsi"/>
          <w:sz w:val="16"/>
        </w:rPr>
        <w:t xml:space="preserve"> or the United States or both </w:t>
      </w:r>
      <w:r w:rsidRPr="0064610C">
        <w:rPr>
          <w:rStyle w:val="SmallText-New"/>
          <w:rFonts w:asciiTheme="minorHAnsi" w:hAnsiTheme="minorHAnsi"/>
          <w:sz w:val="16"/>
          <w:highlight w:val="green"/>
        </w:rPr>
        <w:t>migh</w:t>
      </w:r>
      <w:r w:rsidRPr="0064610C">
        <w:rPr>
          <w:rStyle w:val="Underlined-New"/>
          <w:rFonts w:asciiTheme="minorHAnsi" w:hAnsiTheme="minorHAnsi"/>
          <w:highlight w:val="green"/>
        </w:rPr>
        <w:t>t become involved in a major crisis</w:t>
      </w:r>
      <w:r w:rsidRPr="0064610C">
        <w:rPr>
          <w:rStyle w:val="Underlined-New"/>
          <w:rFonts w:asciiTheme="minorHAnsi" w:hAnsiTheme="minorHAnsi"/>
        </w:rPr>
        <w:t xml:space="preserve"> with India</w:t>
      </w:r>
      <w:r w:rsidRPr="0064610C">
        <w:rPr>
          <w:rStyle w:val="SmallText-New"/>
          <w:rFonts w:asciiTheme="minorHAnsi" w:hAnsiTheme="minorHAnsi"/>
          <w:sz w:val="16"/>
        </w:rPr>
        <w:t xml:space="preserve">, perhaps </w:t>
      </w:r>
      <w:r w:rsidRPr="0064610C">
        <w:rPr>
          <w:rStyle w:val="Underlined-New"/>
          <w:rFonts w:asciiTheme="minorHAnsi" w:hAnsiTheme="minorHAnsi"/>
        </w:rPr>
        <w:t xml:space="preserve">engage in nuclear saber-rattling. </w:t>
      </w:r>
      <w:r w:rsidRPr="0064610C">
        <w:rPr>
          <w:rStyle w:val="Underlined-New"/>
          <w:rFonts w:asciiTheme="minorHAnsi" w:hAnsiTheme="minorHAnsi"/>
          <w:highlight w:val="green"/>
        </w:rPr>
        <w:t>That would encourage India to adopt a stronger nuclear posture</w:t>
      </w:r>
      <w:r w:rsidRPr="0064610C">
        <w:rPr>
          <w:rStyle w:val="SmallText-New"/>
          <w:rFonts w:asciiTheme="minorHAnsi" w:hAnsiTheme="minorHAnsi"/>
          <w:sz w:val="16"/>
        </w:rPr>
        <w:t xml:space="preserve">, possibly with American assistance. </w:t>
      </w:r>
    </w:p>
    <w:p w:rsidR="00A84BC4" w:rsidRPr="0064610C" w:rsidRDefault="00A84BC4" w:rsidP="00A84BC4">
      <w:pPr>
        <w:rPr>
          <w:rStyle w:val="SmallText-New"/>
          <w:rFonts w:asciiTheme="minorHAnsi" w:hAnsiTheme="minorHAnsi"/>
          <w:sz w:val="16"/>
        </w:rPr>
      </w:pPr>
    </w:p>
    <w:p w:rsidR="00A84BC4" w:rsidRPr="0064610C" w:rsidRDefault="00A84BC4" w:rsidP="00A84BC4">
      <w:pPr>
        <w:pStyle w:val="Heading4"/>
        <w:rPr>
          <w:rFonts w:asciiTheme="minorHAnsi" w:hAnsiTheme="minorHAnsi"/>
        </w:rPr>
      </w:pPr>
      <w:r w:rsidRPr="0064610C">
        <w:rPr>
          <w:rFonts w:asciiTheme="minorHAnsi" w:hAnsiTheme="minorHAnsi"/>
        </w:rPr>
        <w:t>Causes nuclear use</w:t>
      </w:r>
    </w:p>
    <w:p w:rsidR="00A84BC4" w:rsidRPr="0064610C" w:rsidRDefault="00A84BC4" w:rsidP="00A84BC4">
      <w:pPr>
        <w:contextualSpacing/>
        <w:rPr>
          <w:rFonts w:asciiTheme="minorHAnsi" w:hAnsiTheme="minorHAnsi"/>
          <w:sz w:val="16"/>
        </w:rPr>
      </w:pPr>
      <w:r w:rsidRPr="0064610C">
        <w:rPr>
          <w:rFonts w:asciiTheme="minorHAnsi" w:hAnsiTheme="minorHAnsi"/>
          <w:sz w:val="16"/>
        </w:rPr>
        <w:t xml:space="preserve">Jonathan S. </w:t>
      </w:r>
      <w:r w:rsidRPr="0064610C">
        <w:rPr>
          <w:rStyle w:val="StyleUnderline"/>
          <w:rFonts w:asciiTheme="minorHAnsi" w:hAnsiTheme="minorHAnsi"/>
        </w:rPr>
        <w:t>Landay</w:t>
      </w:r>
      <w:r w:rsidRPr="0064610C">
        <w:rPr>
          <w:rFonts w:asciiTheme="minorHAnsi" w:hAnsiTheme="minorHAnsi"/>
          <w:sz w:val="16"/>
        </w:rPr>
        <w:t xml:space="preserve">, National Security and Intelligence Correspondent, </w:t>
      </w:r>
      <w:r w:rsidRPr="0064610C">
        <w:rPr>
          <w:rStyle w:val="StyleUnderline"/>
          <w:rFonts w:asciiTheme="minorHAnsi" w:hAnsiTheme="minorHAnsi"/>
        </w:rPr>
        <w:t>-2K</w:t>
      </w:r>
      <w:r w:rsidRPr="0064610C">
        <w:rPr>
          <w:rFonts w:asciiTheme="minorHAnsi" w:hAnsiTheme="minorHAnsi"/>
          <w:sz w:val="16"/>
        </w:rPr>
        <w:t xml:space="preserve"> [“Top Administration Officials Warn Stakes for U.S. Are High in Asian Conflicts”, Knight Ridder/Tribune News Service, March 10, p. Lexis]</w:t>
      </w:r>
    </w:p>
    <w:p w:rsidR="00A84BC4" w:rsidRPr="0064610C" w:rsidRDefault="00A84BC4" w:rsidP="00A84BC4">
      <w:pPr>
        <w:contextualSpacing/>
        <w:rPr>
          <w:rFonts w:asciiTheme="minorHAnsi" w:hAnsiTheme="minorHAnsi"/>
          <w:sz w:val="16"/>
        </w:rPr>
      </w:pPr>
      <w:r w:rsidRPr="0064610C">
        <w:rPr>
          <w:rStyle w:val="underline"/>
          <w:rFonts w:asciiTheme="minorHAnsi" w:hAnsiTheme="minorHAnsi"/>
          <w:highlight w:val="green"/>
        </w:rPr>
        <w:t>Few</w:t>
      </w:r>
      <w:r w:rsidRPr="0064610C">
        <w:rPr>
          <w:rFonts w:asciiTheme="minorHAnsi" w:hAnsiTheme="minorHAnsi"/>
          <w:sz w:val="16"/>
        </w:rPr>
        <w:t xml:space="preserve"> if any </w:t>
      </w:r>
      <w:r w:rsidRPr="0064610C">
        <w:rPr>
          <w:rStyle w:val="underline"/>
          <w:rFonts w:asciiTheme="minorHAnsi" w:hAnsiTheme="minorHAnsi"/>
        </w:rPr>
        <w:t xml:space="preserve">experts </w:t>
      </w:r>
      <w:r w:rsidRPr="0064610C">
        <w:rPr>
          <w:rStyle w:val="underline"/>
          <w:rFonts w:asciiTheme="minorHAnsi" w:hAnsiTheme="minorHAnsi"/>
          <w:highlight w:val="green"/>
        </w:rPr>
        <w:t>think China</w:t>
      </w:r>
      <w:r w:rsidRPr="0064610C">
        <w:rPr>
          <w:rStyle w:val="underline"/>
          <w:rFonts w:asciiTheme="minorHAnsi" w:hAnsiTheme="minorHAnsi"/>
        </w:rPr>
        <w:t xml:space="preserve"> and Taiwan, North Korea and South Korea, or </w:t>
      </w:r>
      <w:r w:rsidRPr="0064610C">
        <w:rPr>
          <w:rStyle w:val="underline"/>
          <w:rFonts w:asciiTheme="minorHAnsi" w:hAnsiTheme="minorHAnsi"/>
          <w:highlight w:val="green"/>
        </w:rPr>
        <w:t>India</w:t>
      </w:r>
      <w:r w:rsidRPr="0064610C">
        <w:rPr>
          <w:rStyle w:val="underline"/>
          <w:rFonts w:asciiTheme="minorHAnsi" w:hAnsiTheme="minorHAnsi"/>
        </w:rPr>
        <w:t xml:space="preserve"> and </w:t>
      </w:r>
      <w:r w:rsidRPr="0064610C">
        <w:rPr>
          <w:rStyle w:val="underline"/>
          <w:rFonts w:asciiTheme="minorHAnsi" w:hAnsiTheme="minorHAnsi"/>
          <w:highlight w:val="green"/>
        </w:rPr>
        <w:t>Pakistan are spoiling to fight. But even a minor miscalculation</w:t>
      </w:r>
      <w:r w:rsidRPr="0064610C">
        <w:rPr>
          <w:rStyle w:val="underline"/>
          <w:rFonts w:asciiTheme="minorHAnsi" w:hAnsiTheme="minorHAnsi"/>
        </w:rPr>
        <w:t xml:space="preserve"> b</w:t>
      </w:r>
      <w:r w:rsidRPr="0064610C">
        <w:rPr>
          <w:rStyle w:val="underline"/>
          <w:rFonts w:asciiTheme="minorHAnsi" w:hAnsiTheme="minorHAnsi"/>
          <w:highlight w:val="green"/>
        </w:rPr>
        <w:t>y any of them could destabilize Asia, jolt the global economy and even start a nuclear war.</w:t>
      </w:r>
      <w:r w:rsidRPr="0064610C">
        <w:rPr>
          <w:rStyle w:val="underline"/>
          <w:rFonts w:asciiTheme="minorHAnsi" w:hAnsiTheme="minorHAnsi"/>
        </w:rPr>
        <w:t xml:space="preserve"> India, Pakistan and China all have nuclear weapons, and North Korea may have a few</w:t>
      </w:r>
      <w:r w:rsidRPr="0064610C">
        <w:rPr>
          <w:rFonts w:asciiTheme="minorHAnsi" w:hAnsiTheme="minorHAnsi"/>
          <w:sz w:val="16"/>
        </w:rPr>
        <w:t xml:space="preserve">, too. </w:t>
      </w:r>
      <w:r w:rsidRPr="0064610C">
        <w:rPr>
          <w:rStyle w:val="underline"/>
          <w:rFonts w:asciiTheme="minorHAnsi" w:hAnsiTheme="minorHAnsi"/>
          <w:highlight w:val="green"/>
        </w:rPr>
        <w:t>Asia lacks the kinds of organizations, negotiations and diplomatic relationships that</w:t>
      </w:r>
      <w:r w:rsidRPr="0064610C">
        <w:rPr>
          <w:rStyle w:val="underline"/>
          <w:rFonts w:asciiTheme="minorHAnsi" w:hAnsiTheme="minorHAnsi"/>
        </w:rPr>
        <w:t xml:space="preserve"> helped </w:t>
      </w:r>
      <w:r w:rsidRPr="0064610C">
        <w:rPr>
          <w:rStyle w:val="underline"/>
          <w:rFonts w:asciiTheme="minorHAnsi" w:hAnsiTheme="minorHAnsi"/>
          <w:highlight w:val="green"/>
        </w:rPr>
        <w:t>keep</w:t>
      </w:r>
      <w:r w:rsidRPr="0064610C">
        <w:rPr>
          <w:rStyle w:val="underline"/>
          <w:rFonts w:asciiTheme="minorHAnsi" w:hAnsiTheme="minorHAnsi"/>
        </w:rPr>
        <w:t xml:space="preserve"> an uneasy </w:t>
      </w:r>
      <w:r w:rsidRPr="0064610C">
        <w:rPr>
          <w:rStyle w:val="underline"/>
          <w:rFonts w:asciiTheme="minorHAnsi" w:hAnsiTheme="minorHAnsi"/>
          <w:highlight w:val="green"/>
        </w:rPr>
        <w:t>peace</w:t>
      </w:r>
      <w:r w:rsidRPr="0064610C">
        <w:rPr>
          <w:rStyle w:val="underline"/>
          <w:rFonts w:asciiTheme="minorHAnsi" w:hAnsiTheme="minorHAnsi"/>
        </w:rPr>
        <w:t xml:space="preserve"> for five decades in Cold War Europe.</w:t>
      </w:r>
      <w:r w:rsidRPr="0064610C">
        <w:rPr>
          <w:rFonts w:asciiTheme="minorHAnsi" w:hAnsiTheme="minorHAnsi"/>
          <w:sz w:val="16"/>
        </w:rPr>
        <w:t xml:space="preserve"> “Nowhere else on Earth are the stakes as high and relationships so fragile,” said Bates Gill, director of northeast Asian policy studies at the Brookings Institution, a Washington think tank. “We see the convergence of great power interest overlaid with lingering confrontations with no institutionalized security mechanism in place. There are elements for potential disaster.” In an effort to cool the region’s tempers, President Clinton, Defense Secretary William S. Cohen and National Security Adviser Samuel R. Berger all will hopscotch Asia’s capitals this month. For America, the stakes could hardly be higher. There are 100,000 U.S. troops in Asia committed to defending Taiwan, Japan and South Korea, and the United States would instantly become embroiled if Beijing moved against Taiwan or North Korea attacked South Korea. </w:t>
      </w:r>
      <w:r w:rsidRPr="0064610C">
        <w:rPr>
          <w:rStyle w:val="underline"/>
          <w:rFonts w:asciiTheme="minorHAnsi" w:hAnsiTheme="minorHAnsi"/>
        </w:rPr>
        <w:t xml:space="preserve">While Washington has no defense commitments to either India or Pakistan, a </w:t>
      </w:r>
      <w:r w:rsidRPr="0064610C">
        <w:rPr>
          <w:rStyle w:val="underline"/>
          <w:rFonts w:asciiTheme="minorHAnsi" w:hAnsiTheme="minorHAnsi"/>
          <w:highlight w:val="green"/>
        </w:rPr>
        <w:t>conflict</w:t>
      </w:r>
      <w:r w:rsidRPr="0064610C">
        <w:rPr>
          <w:rStyle w:val="underline"/>
          <w:rFonts w:asciiTheme="minorHAnsi" w:hAnsiTheme="minorHAnsi"/>
        </w:rPr>
        <w:t xml:space="preserve"> between the two </w:t>
      </w:r>
      <w:r w:rsidRPr="0064610C">
        <w:rPr>
          <w:rStyle w:val="underline"/>
          <w:rFonts w:asciiTheme="minorHAnsi" w:hAnsiTheme="minorHAnsi"/>
          <w:highlight w:val="green"/>
        </w:rPr>
        <w:t>could</w:t>
      </w:r>
      <w:r w:rsidRPr="0064610C">
        <w:rPr>
          <w:rStyle w:val="underline"/>
          <w:rFonts w:asciiTheme="minorHAnsi" w:hAnsiTheme="minorHAnsi"/>
        </w:rPr>
        <w:t xml:space="preserve"> end the global taboo against using nuclear weapons and </w:t>
      </w:r>
      <w:r w:rsidRPr="0064610C">
        <w:rPr>
          <w:rStyle w:val="underline"/>
          <w:rFonts w:asciiTheme="minorHAnsi" w:hAnsiTheme="minorHAnsi"/>
          <w:highlight w:val="green"/>
        </w:rPr>
        <w:t>demolishthe already shaky international nonproliferation regime</w:t>
      </w:r>
      <w:r w:rsidRPr="0064610C">
        <w:rPr>
          <w:rFonts w:asciiTheme="minorHAnsi" w:hAnsiTheme="minorHAnsi"/>
          <w:sz w:val="16"/>
        </w:rPr>
        <w:t>. In addition, globalization has made a stable Asia _ with its massive markets, cheap labor, exports and resources _ indispensable to the U.S. economy. Numerous U.S. firms and millions of American jobs depend on trade with Asia that totaled $600 billion last year, according to the Commerce Department.</w:t>
      </w:r>
    </w:p>
    <w:p w:rsidR="00A84BC4" w:rsidRPr="0064610C" w:rsidRDefault="00A84BC4" w:rsidP="00A84BC4">
      <w:pPr>
        <w:pStyle w:val="Heading3"/>
        <w:rPr>
          <w:rFonts w:asciiTheme="minorHAnsi" w:hAnsiTheme="minorHAnsi"/>
        </w:rPr>
      </w:pPr>
      <w:r w:rsidRPr="0064610C">
        <w:rPr>
          <w:rFonts w:asciiTheme="minorHAnsi" w:hAnsiTheme="minorHAnsi"/>
        </w:rPr>
        <w:t>2NC Bioweapons Impact</w:t>
      </w:r>
    </w:p>
    <w:p w:rsidR="00A84BC4" w:rsidRPr="0064610C" w:rsidRDefault="00A84BC4" w:rsidP="00A84BC4">
      <w:pPr>
        <w:pStyle w:val="Heading4"/>
        <w:rPr>
          <w:rFonts w:asciiTheme="minorHAnsi" w:hAnsiTheme="minorHAnsi"/>
        </w:rPr>
      </w:pPr>
      <w:r w:rsidRPr="0064610C">
        <w:rPr>
          <w:rFonts w:asciiTheme="minorHAnsi" w:hAnsiTheme="minorHAnsi"/>
        </w:rPr>
        <w:t>The CCP would lash out for power, and they would use bioweapons</w:t>
      </w:r>
    </w:p>
    <w:p w:rsidR="00A84BC4" w:rsidRPr="0064610C" w:rsidRDefault="00A84BC4" w:rsidP="00A84BC4">
      <w:pPr>
        <w:contextualSpacing/>
        <w:rPr>
          <w:rFonts w:asciiTheme="minorHAnsi" w:hAnsiTheme="minorHAnsi"/>
          <w:b/>
          <w:bCs/>
          <w:sz w:val="16"/>
        </w:rPr>
      </w:pPr>
      <w:r w:rsidRPr="0064610C">
        <w:rPr>
          <w:rStyle w:val="Style13ptBold"/>
          <w:rFonts w:asciiTheme="minorHAnsi" w:hAnsiTheme="minorHAnsi"/>
        </w:rPr>
        <w:t>Renxin 05</w:t>
      </w:r>
      <w:r w:rsidRPr="0064610C">
        <w:rPr>
          <w:rFonts w:asciiTheme="minorHAnsi" w:hAnsiTheme="minorHAnsi"/>
          <w:sz w:val="16"/>
        </w:rPr>
        <w:t xml:space="preserve">Renxin, Journalist, 8-3-2K5 (San, “CCP Gambles Insanely to Avoid Death,” Epoch Times, </w:t>
      </w:r>
      <w:hyperlink r:id="rId111" w:history="1">
        <w:r w:rsidRPr="0064610C">
          <w:rPr>
            <w:rStyle w:val="Hyperlink"/>
            <w:rFonts w:asciiTheme="minorHAnsi" w:hAnsiTheme="minorHAnsi"/>
            <w:sz w:val="16"/>
          </w:rPr>
          <w:t>www.theepochtimes.com/news/5-8-3/30931.html</w:t>
        </w:r>
      </w:hyperlink>
      <w:r w:rsidRPr="0064610C">
        <w:rPr>
          <w:rFonts w:asciiTheme="minorHAnsi" w:hAnsiTheme="minorHAnsi"/>
          <w:sz w:val="16"/>
        </w:rPr>
        <w:t>)</w:t>
      </w:r>
    </w:p>
    <w:p w:rsidR="00A84BC4" w:rsidRPr="0064610C" w:rsidRDefault="00A84BC4" w:rsidP="00A84BC4">
      <w:pPr>
        <w:contextualSpacing/>
        <w:rPr>
          <w:rFonts w:asciiTheme="minorHAnsi" w:hAnsiTheme="minorHAnsi"/>
          <w:b/>
          <w:bCs/>
          <w:sz w:val="16"/>
        </w:rPr>
      </w:pPr>
      <w:r w:rsidRPr="0064610C">
        <w:rPr>
          <w:rStyle w:val="StyleUnderline"/>
          <w:rFonts w:asciiTheme="minorHAnsi" w:hAnsiTheme="minorHAnsi"/>
        </w:rPr>
        <w:t xml:space="preserve">Since </w:t>
      </w:r>
      <w:r w:rsidRPr="0064610C">
        <w:rPr>
          <w:rStyle w:val="StyleUnderline"/>
          <w:rFonts w:asciiTheme="minorHAnsi" w:hAnsiTheme="minorHAnsi"/>
          <w:highlight w:val="green"/>
        </w:rPr>
        <w:t>the Party’s life is “above all else</w:t>
      </w:r>
      <w:r w:rsidRPr="0064610C">
        <w:rPr>
          <w:rStyle w:val="StyleUnderline"/>
          <w:rFonts w:asciiTheme="minorHAnsi" w:hAnsiTheme="minorHAnsi"/>
        </w:rPr>
        <w:t xml:space="preserve">,” </w:t>
      </w:r>
      <w:r w:rsidRPr="0064610C">
        <w:rPr>
          <w:rStyle w:val="StyleUnderline"/>
          <w:rFonts w:asciiTheme="minorHAnsi" w:hAnsiTheme="minorHAnsi"/>
          <w:highlight w:val="green"/>
        </w:rPr>
        <w:t>it would not be surprising if the CCP resorts to</w:t>
      </w:r>
      <w:r w:rsidRPr="0064610C">
        <w:rPr>
          <w:rStyle w:val="StyleUnderline"/>
          <w:rFonts w:asciiTheme="minorHAnsi" w:hAnsiTheme="minorHAnsi"/>
        </w:rPr>
        <w:t xml:space="preserve"> the use of </w:t>
      </w:r>
      <w:r w:rsidRPr="0064610C">
        <w:rPr>
          <w:rStyle w:val="StyleUnderline"/>
          <w:rFonts w:asciiTheme="minorHAnsi" w:hAnsiTheme="minorHAnsi"/>
          <w:highlight w:val="green"/>
        </w:rPr>
        <w:t xml:space="preserve">biological, chemical, and nuclear weapons </w:t>
      </w:r>
      <w:r w:rsidRPr="0064610C">
        <w:rPr>
          <w:rStyle w:val="StyleUnderline"/>
          <w:rFonts w:asciiTheme="minorHAnsi" w:hAnsiTheme="minorHAnsi"/>
        </w:rPr>
        <w:t xml:space="preserve">in its attempt </w:t>
      </w:r>
      <w:r w:rsidRPr="0064610C">
        <w:rPr>
          <w:rStyle w:val="StyleUnderline"/>
          <w:rFonts w:asciiTheme="minorHAnsi" w:hAnsiTheme="minorHAnsi"/>
          <w:highlight w:val="green"/>
        </w:rPr>
        <w:t>to postpone its life. The CCP,</w:t>
      </w:r>
      <w:r w:rsidRPr="0064610C">
        <w:rPr>
          <w:rFonts w:asciiTheme="minorHAnsi" w:hAnsiTheme="minorHAnsi"/>
          <w:sz w:val="16"/>
        </w:rPr>
        <w:t xml:space="preserve">that disregards human life, </w:t>
      </w:r>
      <w:r w:rsidRPr="0064610C">
        <w:rPr>
          <w:rStyle w:val="StyleUnderline"/>
          <w:rFonts w:asciiTheme="minorHAnsi" w:hAnsiTheme="minorHAnsi"/>
          <w:highlight w:val="green"/>
        </w:rPr>
        <w:t>would not hesitate to kill two hundred million Americans, coupled with seven or eight hundred million Chinese, to achieve its ends</w:t>
      </w:r>
      <w:r w:rsidRPr="0064610C">
        <w:rPr>
          <w:rStyle w:val="StyleUnderline"/>
          <w:rFonts w:asciiTheme="minorHAnsi" w:hAnsiTheme="minorHAnsi"/>
        </w:rPr>
        <w:t>.</w:t>
      </w:r>
      <w:r w:rsidRPr="0064610C">
        <w:rPr>
          <w:rFonts w:asciiTheme="minorHAnsi" w:hAnsiTheme="minorHAnsi"/>
          <w:sz w:val="16"/>
        </w:rPr>
        <w:t xml:space="preserve"> The “speech,” free of all disguises, lets the public see the CCP for what it really is: with evil filling its every cell, </w:t>
      </w:r>
      <w:r w:rsidRPr="0064610C">
        <w:rPr>
          <w:rStyle w:val="StyleUnderline"/>
          <w:rFonts w:asciiTheme="minorHAnsi" w:hAnsiTheme="minorHAnsi"/>
          <w:highlight w:val="green"/>
        </w:rPr>
        <w:t>the CCP intends to fight</w:t>
      </w:r>
      <w:r w:rsidRPr="0064610C">
        <w:rPr>
          <w:rFonts w:asciiTheme="minorHAnsi" w:hAnsiTheme="minorHAnsi"/>
          <w:sz w:val="16"/>
        </w:rPr>
        <w:t xml:space="preserve">all of </w:t>
      </w:r>
      <w:r w:rsidRPr="0064610C">
        <w:rPr>
          <w:rStyle w:val="StyleUnderline"/>
          <w:rFonts w:asciiTheme="minorHAnsi" w:hAnsiTheme="minorHAnsi"/>
        </w:rPr>
        <w:t xml:space="preserve">mankind in its desperate attempt </w:t>
      </w:r>
      <w:r w:rsidRPr="0064610C">
        <w:rPr>
          <w:rStyle w:val="StyleUnderline"/>
          <w:rFonts w:asciiTheme="minorHAnsi" w:hAnsiTheme="minorHAnsi"/>
          <w:highlight w:val="green"/>
        </w:rPr>
        <w:t>to clingto life</w:t>
      </w:r>
      <w:r w:rsidRPr="0064610C">
        <w:rPr>
          <w:rFonts w:asciiTheme="minorHAnsi" w:hAnsiTheme="minorHAnsi"/>
          <w:sz w:val="16"/>
        </w:rPr>
        <w:t xml:space="preserve">. And that is the theme of the “speech.” The theme is murderous and utterly evil. We did witness in China beggars who demanded money from people by threatening to stab themselves with knives or prick their throats on long nails. But we have never, until now, seen a rogue who blackmails the world to die with it by wielding biological, chemical, and nuclear weapons. Anyhow, the bloody confession affirmed the CCP’s bloodiness: a monstrous murderer, who has killed 80 million Chinese people, now plans to hold one billion people hostage and gamble with their lives. As the CCP is known to be a clique with a closed system, it is extraordinary for it to reveal its top secret on its own. One might ask: what is the CCP’s purpose to make public its gambling plan on its deathbed? The answer is: the “speech” would have the effect of killing three birds with one stone. Its intentions are the following: Expressing the CCP’s resolve that it “not be buried by either heaven or earth” (direct quote from the “speech”). But then, isn’t the CCP opposed to the universe if it claims not to be buried by heaven and earth? Feeling the urgent need to harden its image as a soft egg in the face of the Nine Commentaries. Preparing publicity for its final battle with mankind by threatening war and trumpeting violence. So, strictly speaking, what the CCP has leaked out is more of an attempt to clutch at straws to save its life rather than to launch a trial balloon. Of course, the way the “speech” was presented had been carefully prepared. It did not have a usual opening or ending, and the audience, time, place, and background related to the “speech” were all kept unidentified. One may speculate or imagine as one may, but never verify. The aim was obviously to create a mysterious setting. In short, the “speech” came out as something one finds difficult to tell whether it is false or true. </w:t>
      </w:r>
    </w:p>
    <w:p w:rsidR="00A84BC4" w:rsidRPr="0064610C" w:rsidRDefault="00A84BC4" w:rsidP="00A84BC4">
      <w:pPr>
        <w:pStyle w:val="Heading4"/>
        <w:contextualSpacing/>
        <w:rPr>
          <w:rFonts w:asciiTheme="minorHAnsi" w:hAnsiTheme="minorHAnsi"/>
        </w:rPr>
      </w:pPr>
      <w:r w:rsidRPr="0064610C">
        <w:rPr>
          <w:rFonts w:asciiTheme="minorHAnsi" w:hAnsiTheme="minorHAnsi"/>
        </w:rPr>
        <w:t>Outweighs and causes extinction</w:t>
      </w:r>
    </w:p>
    <w:p w:rsidR="00A84BC4" w:rsidRPr="0064610C" w:rsidRDefault="00A84BC4" w:rsidP="00A84BC4">
      <w:pPr>
        <w:contextualSpacing/>
        <w:rPr>
          <w:rFonts w:asciiTheme="minorHAnsi" w:hAnsiTheme="minorHAnsi"/>
        </w:rPr>
      </w:pPr>
      <w:r w:rsidRPr="0064610C">
        <w:rPr>
          <w:rStyle w:val="Style13ptBold"/>
          <w:rFonts w:asciiTheme="minorHAnsi" w:hAnsiTheme="minorHAnsi"/>
        </w:rPr>
        <w:t>Ochs 2</w:t>
      </w:r>
      <w:r w:rsidRPr="0064610C">
        <w:rPr>
          <w:rFonts w:asciiTheme="minorHAnsi" w:hAnsiTheme="minorHAnsi"/>
          <w:sz w:val="16"/>
        </w:rPr>
        <w:t xml:space="preserve">Past president of the Aberdeen Proving Ground Superfund Citizens Coalition, Member of the Depleted Uranium Task force of the Military Toxics Project, and M of the Chemical Weapons Working Group [Richard Ochs, , June 9, 2002, “Biological Weapons Must Be Abolished Immediately,” </w:t>
      </w:r>
      <w:hyperlink r:id="rId112" w:history="1">
        <w:r w:rsidRPr="0064610C">
          <w:rPr>
            <w:rStyle w:val="Hyperlink"/>
            <w:rFonts w:asciiTheme="minorHAnsi" w:hAnsiTheme="minorHAnsi"/>
            <w:sz w:val="16"/>
          </w:rPr>
          <w:t>http://www.freefromterror.net/other_articles/abolish.html</w:t>
        </w:r>
      </w:hyperlink>
      <w:r w:rsidRPr="0064610C">
        <w:rPr>
          <w:rFonts w:asciiTheme="minorHAnsi" w:hAnsiTheme="minorHAnsi"/>
          <w:sz w:val="16"/>
        </w:rPr>
        <w:t>]</w:t>
      </w:r>
    </w:p>
    <w:p w:rsidR="00A84BC4" w:rsidRPr="0064610C" w:rsidRDefault="00A84BC4" w:rsidP="00A84BC4">
      <w:pPr>
        <w:contextualSpacing/>
        <w:rPr>
          <w:rFonts w:asciiTheme="minorHAnsi" w:hAnsiTheme="minorHAnsi"/>
        </w:rPr>
      </w:pPr>
      <w:r w:rsidRPr="0064610C">
        <w:rPr>
          <w:rFonts w:asciiTheme="minorHAnsi" w:hAnsiTheme="minorHAnsi"/>
          <w:sz w:val="16"/>
        </w:rPr>
        <w:t xml:space="preserve">Of all the weapons of mass destruction, the </w:t>
      </w:r>
      <w:r w:rsidRPr="0064610C">
        <w:rPr>
          <w:rStyle w:val="StyleUnderline"/>
          <w:rFonts w:asciiTheme="minorHAnsi" w:hAnsiTheme="minorHAnsi"/>
        </w:rPr>
        <w:t xml:space="preserve">genetically engineered </w:t>
      </w:r>
      <w:r w:rsidRPr="0064610C">
        <w:rPr>
          <w:rStyle w:val="StyleUnderline"/>
          <w:rFonts w:asciiTheme="minorHAnsi" w:hAnsiTheme="minorHAnsi"/>
          <w:highlight w:val="green"/>
        </w:rPr>
        <w:t>biological weapons</w:t>
      </w:r>
      <w:r w:rsidRPr="0064610C">
        <w:rPr>
          <w:rStyle w:val="StyleUnderline"/>
          <w:rFonts w:asciiTheme="minorHAnsi" w:hAnsiTheme="minorHAnsi"/>
        </w:rPr>
        <w:t xml:space="preserve">, many without a known cure or vaccine, </w:t>
      </w:r>
      <w:r w:rsidRPr="0064610C">
        <w:rPr>
          <w:rStyle w:val="StyleUnderline"/>
          <w:rFonts w:asciiTheme="minorHAnsi" w:hAnsiTheme="minorHAnsi"/>
          <w:highlight w:val="green"/>
        </w:rPr>
        <w:t>are an extreme danger to the</w:t>
      </w:r>
      <w:r w:rsidRPr="0064610C">
        <w:rPr>
          <w:rStyle w:val="StyleUnderline"/>
          <w:rFonts w:asciiTheme="minorHAnsi" w:hAnsiTheme="minorHAnsi"/>
        </w:rPr>
        <w:t xml:space="preserve"> continued </w:t>
      </w:r>
      <w:r w:rsidRPr="0064610C">
        <w:rPr>
          <w:rStyle w:val="StyleUnderline"/>
          <w:rFonts w:asciiTheme="minorHAnsi" w:hAnsiTheme="minorHAnsi"/>
          <w:highlight w:val="green"/>
        </w:rPr>
        <w:t>survival of life on earth</w:t>
      </w:r>
      <w:r w:rsidRPr="0064610C">
        <w:rPr>
          <w:rFonts w:asciiTheme="minorHAnsi" w:hAnsiTheme="minorHAnsi"/>
          <w:sz w:val="16"/>
        </w:rPr>
        <w:t>. Any perceived military value or deterrence pales in comparison to the great risk these weapons pose just sitting in vials in laboratories. While a “</w:t>
      </w:r>
      <w:r w:rsidRPr="0064610C">
        <w:rPr>
          <w:rStyle w:val="StyleUnderline"/>
          <w:rFonts w:asciiTheme="minorHAnsi" w:hAnsiTheme="minorHAnsi"/>
          <w:highlight w:val="green"/>
        </w:rPr>
        <w:t>nuclear</w:t>
      </w:r>
      <w:r w:rsidRPr="0064610C">
        <w:rPr>
          <w:rFonts w:asciiTheme="minorHAnsi" w:hAnsiTheme="minorHAnsi"/>
          <w:sz w:val="16"/>
        </w:rPr>
        <w:t xml:space="preserve"> winter,” resulting from a massive exchange of nuclear weapons, could also kill off most of life on earth and severely compromise the health of future generations, they </w:t>
      </w:r>
      <w:r w:rsidRPr="0064610C">
        <w:rPr>
          <w:rStyle w:val="StyleUnderline"/>
          <w:rFonts w:asciiTheme="minorHAnsi" w:hAnsiTheme="minorHAnsi"/>
          <w:highlight w:val="green"/>
        </w:rPr>
        <w:t>are easier to control. Biological weapons</w:t>
      </w:r>
      <w:r w:rsidRPr="0064610C">
        <w:rPr>
          <w:rStyle w:val="StyleUnderline"/>
          <w:rFonts w:asciiTheme="minorHAnsi" w:hAnsiTheme="minorHAnsi"/>
        </w:rPr>
        <w:t xml:space="preserve">, on the other hand, can </w:t>
      </w:r>
      <w:r w:rsidRPr="0064610C">
        <w:rPr>
          <w:rStyle w:val="StyleUnderline"/>
          <w:rFonts w:asciiTheme="minorHAnsi" w:hAnsiTheme="minorHAnsi"/>
          <w:highlight w:val="green"/>
        </w:rPr>
        <w:t>get out of control very easily</w:t>
      </w:r>
      <w:r w:rsidRPr="0064610C">
        <w:rPr>
          <w:rFonts w:asciiTheme="minorHAnsi" w:hAnsiTheme="minorHAnsi"/>
          <w:sz w:val="16"/>
        </w:rPr>
        <w:t xml:space="preserve">, as the recent anthrax attacks has demonstrated. There is no way to guarantee the security of these doomsday weapons because very </w:t>
      </w:r>
      <w:r w:rsidRPr="0064610C">
        <w:rPr>
          <w:rStyle w:val="StyleUnderline"/>
          <w:rFonts w:asciiTheme="minorHAnsi" w:hAnsiTheme="minorHAnsi"/>
          <w:highlight w:val="green"/>
        </w:rPr>
        <w:t>tiny amounts</w:t>
      </w:r>
      <w:r w:rsidRPr="0064610C">
        <w:rPr>
          <w:rFonts w:asciiTheme="minorHAnsi" w:hAnsiTheme="minorHAnsi"/>
          <w:sz w:val="16"/>
        </w:rPr>
        <w:t xml:space="preserve"> can be stolen or accidentally released and then </w:t>
      </w:r>
      <w:r w:rsidRPr="0064610C">
        <w:rPr>
          <w:rStyle w:val="StyleUnderline"/>
          <w:rFonts w:asciiTheme="minorHAnsi" w:hAnsiTheme="minorHAnsi"/>
          <w:highlight w:val="green"/>
        </w:rPr>
        <w:t>grow</w:t>
      </w:r>
      <w:r w:rsidRPr="0064610C">
        <w:rPr>
          <w:rStyle w:val="StyleUnderline"/>
          <w:rFonts w:asciiTheme="minorHAnsi" w:hAnsiTheme="minorHAnsi"/>
        </w:rPr>
        <w:t xml:space="preserve"> or be grown </w:t>
      </w:r>
      <w:r w:rsidRPr="0064610C">
        <w:rPr>
          <w:rStyle w:val="StyleUnderline"/>
          <w:rFonts w:asciiTheme="minorHAnsi" w:hAnsiTheme="minorHAnsi"/>
          <w:highlight w:val="green"/>
        </w:rPr>
        <w:t>to horrendous proportions</w:t>
      </w:r>
      <w:r w:rsidRPr="0064610C">
        <w:rPr>
          <w:rFonts w:asciiTheme="minorHAnsi" w:hAnsiTheme="minorHAnsi"/>
          <w:sz w:val="16"/>
        </w:rPr>
        <w:t xml:space="preserve">. The Black Death of the Middle Ages would be small in comparison to the potential damage bioweapons could cause. Abolition of chemical weapons is less of a priority because, while they can also kill millions of people outright, their persistence in the environment would be less than nuclear or biological agents or more localized. Hence, chemical weapons would have a lesser effect on future generations of innocent people and the natural environment. Like the Holocaust, once a localized chemical extermination is over, it is over. With nuclear and biological weapons, the killing will probably never end. Radioactive elements last tens of thousands of years and will keep causing cancers virtually forever. Potentially worse than that, bio-engineered </w:t>
      </w:r>
      <w:r w:rsidRPr="0064610C">
        <w:rPr>
          <w:rStyle w:val="StyleUnderline"/>
          <w:rFonts w:asciiTheme="minorHAnsi" w:hAnsiTheme="minorHAnsi"/>
          <w:highlight w:val="green"/>
        </w:rPr>
        <w:t xml:space="preserve">agents </w:t>
      </w:r>
      <w:r w:rsidRPr="0064610C">
        <w:rPr>
          <w:rStyle w:val="StyleUnderline"/>
          <w:rFonts w:asciiTheme="minorHAnsi" w:hAnsiTheme="minorHAnsi"/>
        </w:rPr>
        <w:t xml:space="preserve">by the hundreds </w:t>
      </w:r>
      <w:r w:rsidRPr="0064610C">
        <w:rPr>
          <w:rStyle w:val="StyleUnderline"/>
          <w:rFonts w:asciiTheme="minorHAnsi" w:hAnsiTheme="minorHAnsi"/>
          <w:highlight w:val="green"/>
        </w:rPr>
        <w:t xml:space="preserve">with no </w:t>
      </w:r>
      <w:r w:rsidRPr="0064610C">
        <w:rPr>
          <w:rStyle w:val="StyleUnderline"/>
          <w:rFonts w:asciiTheme="minorHAnsi" w:hAnsiTheme="minorHAnsi"/>
        </w:rPr>
        <w:t xml:space="preserve">known </w:t>
      </w:r>
      <w:r w:rsidRPr="0064610C">
        <w:rPr>
          <w:rStyle w:val="StyleUnderline"/>
          <w:rFonts w:asciiTheme="minorHAnsi" w:hAnsiTheme="minorHAnsi"/>
          <w:highlight w:val="green"/>
        </w:rPr>
        <w:t>cure could wreck</w:t>
      </w:r>
      <w:r w:rsidRPr="0064610C">
        <w:rPr>
          <w:rStyle w:val="StyleUnderline"/>
          <w:rFonts w:asciiTheme="minorHAnsi" w:hAnsiTheme="minorHAnsi"/>
        </w:rPr>
        <w:t xml:space="preserve"> even greater </w:t>
      </w:r>
      <w:r w:rsidRPr="0064610C">
        <w:rPr>
          <w:rStyle w:val="StyleUnderline"/>
          <w:rFonts w:asciiTheme="minorHAnsi" w:hAnsiTheme="minorHAnsi"/>
          <w:highlight w:val="green"/>
        </w:rPr>
        <w:t xml:space="preserve">calamity </w:t>
      </w:r>
      <w:r w:rsidRPr="0064610C">
        <w:rPr>
          <w:rStyle w:val="StyleUnderline"/>
          <w:rFonts w:asciiTheme="minorHAnsi" w:hAnsiTheme="minorHAnsi"/>
        </w:rPr>
        <w:t xml:space="preserve">on the human race </w:t>
      </w:r>
      <w:r w:rsidRPr="0064610C">
        <w:rPr>
          <w:rFonts w:asciiTheme="minorHAnsi" w:hAnsiTheme="minorHAnsi"/>
          <w:sz w:val="16"/>
        </w:rPr>
        <w:t xml:space="preserve">than could persistent radiation. AIDS and ebola viruses are just a small example of recently emerging plagues with no known cure or vaccine. Can we imagine hundreds of such plagues? HUMAN </w:t>
      </w:r>
      <w:r w:rsidRPr="0064610C">
        <w:rPr>
          <w:rStyle w:val="StyleUnderline"/>
          <w:rFonts w:asciiTheme="minorHAnsi" w:hAnsiTheme="minorHAnsi"/>
          <w:highlight w:val="green"/>
        </w:rPr>
        <w:t>EXTINCTION IS NOW POSSIBLE</w:t>
      </w:r>
      <w:r w:rsidRPr="0064610C">
        <w:rPr>
          <w:rFonts w:asciiTheme="minorHAnsi" w:hAnsiTheme="minorHAnsi"/>
          <w:sz w:val="16"/>
        </w:rPr>
        <w:t>. Ironically, the Bush administration has just changed the U.S. nuclear doctrine to allow nuclear retaliation against threats upon allies by conventional weapons. The past doctrine allowed such use only as a last resort when our nation’s survival was at stake. Will the new policy also allow easier use of US bioweapons? How slippery is this slope?</w:t>
      </w:r>
    </w:p>
    <w:p w:rsidR="00A84BC4" w:rsidRPr="0064610C" w:rsidRDefault="00A84BC4" w:rsidP="00A84BC4">
      <w:pPr>
        <w:contextualSpacing/>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2NC AT Collapse Good</w:t>
      </w:r>
    </w:p>
    <w:p w:rsidR="00A84BC4" w:rsidRPr="0064610C" w:rsidRDefault="00A84BC4" w:rsidP="00A84BC4">
      <w:pPr>
        <w:pStyle w:val="Heading4"/>
        <w:rPr>
          <w:rStyle w:val="Style13ptBold"/>
          <w:rFonts w:asciiTheme="minorHAnsi" w:hAnsiTheme="minorHAnsi"/>
          <w:b/>
        </w:rPr>
      </w:pPr>
      <w:r w:rsidRPr="0064610C">
        <w:rPr>
          <w:rStyle w:val="Style13ptBold"/>
          <w:rFonts w:asciiTheme="minorHAnsi" w:hAnsiTheme="minorHAnsi"/>
        </w:rPr>
        <w:t xml:space="preserve">Reject their collapse good arguments—they’re racist and incoherent—Chinese collapse decimates the U.S. for several reasons </w:t>
      </w:r>
    </w:p>
    <w:p w:rsidR="00A84BC4" w:rsidRPr="0064610C" w:rsidRDefault="00A84BC4" w:rsidP="00A84BC4">
      <w:pPr>
        <w:rPr>
          <w:rFonts w:asciiTheme="minorHAnsi" w:hAnsiTheme="minorHAnsi"/>
        </w:rPr>
      </w:pPr>
      <w:r w:rsidRPr="0064610C">
        <w:rPr>
          <w:rStyle w:val="Style13ptBold"/>
          <w:rFonts w:asciiTheme="minorHAnsi" w:hAnsiTheme="minorHAnsi"/>
        </w:rPr>
        <w:t>Karabell, 13</w:t>
      </w:r>
      <w:r w:rsidRPr="0064610C">
        <w:rPr>
          <w:rFonts w:asciiTheme="minorHAnsi" w:hAnsiTheme="minorHAnsi"/>
        </w:rPr>
        <w:t>—PhD @ Harvard, President of River Twice Research</w:t>
      </w:r>
    </w:p>
    <w:p w:rsidR="00A84BC4" w:rsidRPr="0064610C" w:rsidRDefault="00A84BC4" w:rsidP="00A84BC4">
      <w:pPr>
        <w:rPr>
          <w:rFonts w:asciiTheme="minorHAnsi" w:hAnsiTheme="minorHAnsi"/>
        </w:rPr>
      </w:pPr>
      <w:r w:rsidRPr="0064610C">
        <w:rPr>
          <w:rFonts w:asciiTheme="minorHAnsi" w:hAnsiTheme="minorHAnsi"/>
        </w:rPr>
        <w:t xml:space="preserve">Zachary, “The U.S. can’t afford a Chinese economic collapse,” The Edgy Optimist, a Reuters blog run by Karabell, March 7, </w:t>
      </w:r>
      <w:hyperlink r:id="rId113" w:history="1">
        <w:r w:rsidRPr="0064610C">
          <w:rPr>
            <w:rStyle w:val="Hyperlink"/>
            <w:rFonts w:asciiTheme="minorHAnsi" w:hAnsiTheme="minorHAnsi"/>
          </w:rPr>
          <w:t>http://blogs.reuters.com/edgy-optimist/2013/03/07/the-u-s-cant-afford-a-chinese-economic-collapse/</w:t>
        </w:r>
      </w:hyperlink>
      <w:r w:rsidRPr="0064610C">
        <w:rPr>
          <w:rFonts w:asciiTheme="minorHAnsi" w:hAnsiTheme="minorHAnsi"/>
        </w:rPr>
        <w:t xml:space="preserve"> --BR </w:t>
      </w:r>
    </w:p>
    <w:p w:rsidR="00A84BC4" w:rsidRPr="0064610C" w:rsidRDefault="00A84BC4" w:rsidP="00A84BC4">
      <w:pPr>
        <w:rPr>
          <w:rFonts w:asciiTheme="minorHAnsi" w:hAnsiTheme="minorHAnsi"/>
          <w:sz w:val="16"/>
        </w:rPr>
      </w:pPr>
      <w:r w:rsidRPr="0064610C">
        <w:rPr>
          <w:rStyle w:val="StyleUnderline"/>
          <w:rFonts w:asciiTheme="minorHAnsi" w:hAnsiTheme="minorHAnsi"/>
        </w:rPr>
        <w:t>Is China about to collapse? That question has been front and center</w:t>
      </w:r>
      <w:r w:rsidRPr="0064610C">
        <w:rPr>
          <w:rFonts w:asciiTheme="minorHAnsi" w:hAnsiTheme="minorHAnsi"/>
          <w:sz w:val="16"/>
        </w:rPr>
        <w:t xml:space="preserve"> in the past weeks as the country completes its leadership transition and after the exposure of its various real estate bubbles during a widely watched 60 Minutes exposé this past weekend. </w:t>
      </w:r>
      <w:r w:rsidRPr="0064610C">
        <w:rPr>
          <w:rStyle w:val="StyleUnderline"/>
          <w:rFonts w:asciiTheme="minorHAnsi" w:hAnsiTheme="minorHAnsi"/>
          <w:highlight w:val="green"/>
        </w:rPr>
        <w:t>Concerns</w:t>
      </w:r>
      <w:r w:rsidRPr="0064610C">
        <w:rPr>
          <w:rFonts w:asciiTheme="minorHAnsi" w:hAnsiTheme="minorHAnsi"/>
          <w:sz w:val="16"/>
        </w:rPr>
        <w:t xml:space="preserve"> about soaring property prices throughout China </w:t>
      </w:r>
      <w:r w:rsidRPr="0064610C">
        <w:rPr>
          <w:rStyle w:val="StyleUnderline"/>
          <w:rFonts w:asciiTheme="minorHAnsi" w:hAnsiTheme="minorHAnsi"/>
          <w:highlight w:val="green"/>
        </w:rPr>
        <w:t>are hardly new</w:t>
      </w:r>
      <w:r w:rsidRPr="0064610C">
        <w:rPr>
          <w:rStyle w:val="StyleUnderline"/>
          <w:rFonts w:asciiTheme="minorHAnsi" w:hAnsiTheme="minorHAnsi"/>
        </w:rPr>
        <w:t>, but they have been given added weight by the government itself</w:t>
      </w:r>
      <w:r w:rsidRPr="0064610C">
        <w:rPr>
          <w:rFonts w:asciiTheme="minorHAnsi" w:hAnsiTheme="minorHAnsi"/>
          <w:sz w:val="16"/>
        </w:rPr>
        <w:t xml:space="preserve">. Recognizing that a rapid implosion of the property market would disrupt economic growth, the central government recently announced far-reaching measures designed to dent the rampant speculation. Higher down payments, limiting the purchases of investment properties, and a capital gains tax on real estate transactions designed to make flipping properties less lucrative were included. These measures, in conjunction with the new government’s announcing more modest growth targets of 7.5 percent a year, sent Chinese equities plunging and led to a slew of commentary in the United States saying China would be the next shoe to drop in the global system. </w:t>
      </w:r>
      <w:r w:rsidRPr="0064610C">
        <w:rPr>
          <w:rStyle w:val="StyleUnderline"/>
          <w:rFonts w:asciiTheme="minorHAnsi" w:hAnsiTheme="minorHAnsi"/>
          <w:highlight w:val="green"/>
        </w:rPr>
        <w:t>Yet there</w:t>
      </w:r>
      <w:r w:rsidRPr="0064610C">
        <w:rPr>
          <w:rStyle w:val="StyleUnderline"/>
          <w:rFonts w:asciiTheme="minorHAnsi" w:hAnsiTheme="minorHAnsi"/>
        </w:rPr>
        <w:t xml:space="preserve"> is more here than simple alarm over the viability of China’s economic growth. There </w:t>
      </w:r>
      <w:r w:rsidRPr="0064610C">
        <w:rPr>
          <w:rStyle w:val="StyleUnderline"/>
          <w:rFonts w:asciiTheme="minorHAnsi" w:hAnsiTheme="minorHAnsi"/>
          <w:highlight w:val="green"/>
        </w:rPr>
        <w:t xml:space="preserve">is the </w:t>
      </w:r>
      <w:r w:rsidRPr="0064610C">
        <w:rPr>
          <w:rStyle w:val="Emphasis"/>
          <w:rFonts w:asciiTheme="minorHAnsi" w:hAnsiTheme="minorHAnsi"/>
          <w:highlight w:val="green"/>
        </w:rPr>
        <w:t>not-so-veiled undercurrent of rooting against China</w:t>
      </w:r>
      <w:r w:rsidRPr="0064610C">
        <w:rPr>
          <w:rStyle w:val="StyleUnderline"/>
          <w:rFonts w:asciiTheme="minorHAnsi" w:hAnsiTheme="minorHAnsi"/>
        </w:rPr>
        <w:t xml:space="preserve">. It is difficult to find someone who explicitly wants it to collapse, but the tone of much of the discourse suggests bloodlust. Given that China largely escaped the crises that so afflicted the United States and the eurozone, the desire to see it stumble may be understandable. No one really likes a global winner if that winner isn’t you. </w:t>
      </w:r>
      <w:r w:rsidRPr="0064610C">
        <w:rPr>
          <w:rStyle w:val="Emphasis"/>
          <w:rFonts w:asciiTheme="minorHAnsi" w:hAnsiTheme="minorHAnsi"/>
          <w:highlight w:val="green"/>
        </w:rPr>
        <w:t>The need to see China fail verges on jingoism</w:t>
      </w:r>
      <w:r w:rsidRPr="0064610C">
        <w:rPr>
          <w:rStyle w:val="StyleUnderline"/>
          <w:rFonts w:asciiTheme="minorHAnsi" w:hAnsiTheme="minorHAnsi"/>
          <w:highlight w:val="green"/>
        </w:rPr>
        <w:t>. Americans distrust the Chinese model, find</w:t>
      </w:r>
      <w:r w:rsidRPr="0064610C">
        <w:rPr>
          <w:rStyle w:val="StyleUnderline"/>
          <w:rFonts w:asciiTheme="minorHAnsi" w:hAnsiTheme="minorHAnsi"/>
        </w:rPr>
        <w:t xml:space="preserve"> that </w:t>
      </w:r>
      <w:r w:rsidRPr="0064610C">
        <w:rPr>
          <w:rStyle w:val="StyleUnderline"/>
          <w:rFonts w:asciiTheme="minorHAnsi" w:hAnsiTheme="minorHAnsi"/>
          <w:highlight w:val="green"/>
        </w:rPr>
        <w:t>its</w:t>
      </w:r>
      <w:r w:rsidRPr="0064610C">
        <w:rPr>
          <w:rStyle w:val="StyleUnderline"/>
          <w:rFonts w:asciiTheme="minorHAnsi" w:hAnsiTheme="minorHAnsi"/>
        </w:rPr>
        <w:t xml:space="preserve"> business </w:t>
      </w:r>
      <w:r w:rsidRPr="0064610C">
        <w:rPr>
          <w:rStyle w:val="StyleUnderline"/>
          <w:rFonts w:asciiTheme="minorHAnsi" w:hAnsiTheme="minorHAnsi"/>
          <w:highlight w:val="green"/>
        </w:rPr>
        <w:t>practices verge on</w:t>
      </w:r>
      <w:r w:rsidRPr="0064610C">
        <w:rPr>
          <w:rStyle w:val="StyleUnderline"/>
          <w:rFonts w:asciiTheme="minorHAnsi" w:hAnsiTheme="minorHAnsi"/>
        </w:rPr>
        <w:t xml:space="preserve"> the </w:t>
      </w:r>
      <w:r w:rsidRPr="0064610C">
        <w:rPr>
          <w:rStyle w:val="StyleUnderline"/>
          <w:rFonts w:asciiTheme="minorHAnsi" w:hAnsiTheme="minorHAnsi"/>
          <w:highlight w:val="green"/>
        </w:rPr>
        <w:t>immoral and illegal</w:t>
      </w:r>
      <w:r w:rsidRPr="0064610C">
        <w:rPr>
          <w:rStyle w:val="StyleUnderline"/>
          <w:rFonts w:asciiTheme="minorHAnsi" w:hAnsiTheme="minorHAnsi"/>
        </w:rPr>
        <w:t xml:space="preserve">, that its reporting and accounting standards are sub-par at best and that its system is one of crony capitalism run by crony communists. </w:t>
      </w:r>
      <w:r w:rsidRPr="0064610C">
        <w:rPr>
          <w:rStyle w:val="StyleUnderline"/>
          <w:rFonts w:asciiTheme="minorHAnsi" w:hAnsiTheme="minorHAnsi"/>
          <w:highlight w:val="green"/>
        </w:rPr>
        <w:t>On Wall Street, the presumption usually seems to be that any Chinese company is a ponzi scheme</w:t>
      </w:r>
      <w:r w:rsidRPr="0064610C">
        <w:rPr>
          <w:rStyle w:val="StyleUnderline"/>
          <w:rFonts w:asciiTheme="minorHAnsi" w:hAnsiTheme="minorHAnsi"/>
        </w:rPr>
        <w:t xml:space="preserve"> masquerading as a viable business. In various conversations and debates, I have rarely heard China’s economic model mentioned without disdain. Take, as just one example, Gordon Chang in Forbes: “Beijing’s technocrats can postpone a reckoning, but they have not repealed the laws of economics. There will be a crash.” </w:t>
      </w:r>
      <w:r w:rsidRPr="0064610C">
        <w:rPr>
          <w:rStyle w:val="StyleUnderline"/>
          <w:rFonts w:asciiTheme="minorHAnsi" w:hAnsiTheme="minorHAnsi"/>
          <w:highlight w:val="green"/>
        </w:rPr>
        <w:t>The consequences of a Chinese collapse</w:t>
      </w:r>
      <w:r w:rsidRPr="0064610C">
        <w:rPr>
          <w:rStyle w:val="StyleUnderline"/>
          <w:rFonts w:asciiTheme="minorHAnsi" w:hAnsiTheme="minorHAnsi"/>
        </w:rPr>
        <w:t xml:space="preserve">, however, </w:t>
      </w:r>
      <w:r w:rsidRPr="0064610C">
        <w:rPr>
          <w:rStyle w:val="StyleUnderline"/>
          <w:rFonts w:asciiTheme="minorHAnsi" w:hAnsiTheme="minorHAnsi"/>
          <w:highlight w:val="green"/>
        </w:rPr>
        <w:t xml:space="preserve">would be </w:t>
      </w:r>
      <w:r w:rsidRPr="0064610C">
        <w:rPr>
          <w:rStyle w:val="Emphasis"/>
          <w:rFonts w:asciiTheme="minorHAnsi" w:hAnsiTheme="minorHAnsi"/>
          <w:highlight w:val="green"/>
        </w:rPr>
        <w:t>severe for the U</w:t>
      </w:r>
      <w:r w:rsidRPr="0064610C">
        <w:rPr>
          <w:rStyle w:val="Emphasis"/>
          <w:rFonts w:asciiTheme="minorHAnsi" w:hAnsiTheme="minorHAnsi"/>
        </w:rPr>
        <w:t xml:space="preserve">nited </w:t>
      </w:r>
      <w:r w:rsidRPr="0064610C">
        <w:rPr>
          <w:rStyle w:val="Emphasis"/>
          <w:rFonts w:asciiTheme="minorHAnsi" w:hAnsiTheme="minorHAnsi"/>
          <w:highlight w:val="green"/>
        </w:rPr>
        <w:t>S</w:t>
      </w:r>
      <w:r w:rsidRPr="0064610C">
        <w:rPr>
          <w:rStyle w:val="Emphasis"/>
          <w:rFonts w:asciiTheme="minorHAnsi" w:hAnsiTheme="minorHAnsi"/>
        </w:rPr>
        <w:t xml:space="preserve">tates </w:t>
      </w:r>
      <w:r w:rsidRPr="0064610C">
        <w:rPr>
          <w:rStyle w:val="Emphasis"/>
          <w:rFonts w:asciiTheme="minorHAnsi" w:hAnsiTheme="minorHAnsi"/>
          <w:highlight w:val="green"/>
        </w:rPr>
        <w:t>and</w:t>
      </w:r>
      <w:r w:rsidRPr="0064610C">
        <w:rPr>
          <w:rStyle w:val="Emphasis"/>
          <w:rFonts w:asciiTheme="minorHAnsi" w:hAnsiTheme="minorHAnsi"/>
        </w:rPr>
        <w:t xml:space="preserve"> for </w:t>
      </w:r>
      <w:r w:rsidRPr="0064610C">
        <w:rPr>
          <w:rStyle w:val="Emphasis"/>
          <w:rFonts w:asciiTheme="minorHAnsi" w:hAnsiTheme="minorHAnsi"/>
          <w:highlight w:val="green"/>
        </w:rPr>
        <w:t>the world</w:t>
      </w:r>
      <w:r w:rsidRPr="0064610C">
        <w:rPr>
          <w:rFonts w:asciiTheme="minorHAnsi" w:hAnsiTheme="minorHAnsi"/>
          <w:sz w:val="16"/>
        </w:rPr>
        <w:t xml:space="preserve">. </w:t>
      </w:r>
      <w:r w:rsidRPr="0064610C">
        <w:rPr>
          <w:rStyle w:val="StyleUnderline"/>
          <w:rFonts w:asciiTheme="minorHAnsi" w:hAnsiTheme="minorHAnsi"/>
        </w:rPr>
        <w:t xml:space="preserve">There could be no </w:t>
      </w:r>
      <w:r w:rsidRPr="0064610C">
        <w:rPr>
          <w:rStyle w:val="StyleUnderline"/>
          <w:rFonts w:asciiTheme="minorHAnsi" w:hAnsiTheme="minorHAnsi"/>
          <w:highlight w:val="green"/>
        </w:rPr>
        <w:t>major Chinese contraction</w:t>
      </w:r>
      <w:r w:rsidRPr="0064610C">
        <w:rPr>
          <w:rStyle w:val="StyleUnderline"/>
          <w:rFonts w:asciiTheme="minorHAnsi" w:hAnsiTheme="minorHAnsi"/>
        </w:rPr>
        <w:t xml:space="preserve"> without a concomitant contraction in the United States. That </w:t>
      </w:r>
      <w:r w:rsidRPr="0064610C">
        <w:rPr>
          <w:rStyle w:val="StyleUnderline"/>
          <w:rFonts w:asciiTheme="minorHAnsi" w:hAnsiTheme="minorHAnsi"/>
          <w:highlight w:val="green"/>
        </w:rPr>
        <w:t xml:space="preserve">would mean sharply curtailed Chinese purchases of U.S. Treasury </w:t>
      </w:r>
      <w:r w:rsidRPr="0064610C">
        <w:rPr>
          <w:rStyle w:val="Emphasis"/>
          <w:rFonts w:asciiTheme="minorHAnsi" w:hAnsiTheme="minorHAnsi"/>
          <w:highlight w:val="green"/>
        </w:rPr>
        <w:t>bonds</w:t>
      </w:r>
      <w:r w:rsidRPr="0064610C">
        <w:rPr>
          <w:rStyle w:val="StyleUnderline"/>
          <w:rFonts w:asciiTheme="minorHAnsi" w:hAnsiTheme="minorHAnsi"/>
          <w:highlight w:val="green"/>
        </w:rPr>
        <w:t xml:space="preserve">, far </w:t>
      </w:r>
      <w:r w:rsidRPr="0064610C">
        <w:rPr>
          <w:rStyle w:val="Emphasis"/>
          <w:rFonts w:asciiTheme="minorHAnsi" w:hAnsiTheme="minorHAnsi"/>
          <w:highlight w:val="green"/>
        </w:rPr>
        <w:t>less revenue</w:t>
      </w:r>
      <w:r w:rsidRPr="0064610C">
        <w:rPr>
          <w:rStyle w:val="StyleUnderline"/>
          <w:rFonts w:asciiTheme="minorHAnsi" w:hAnsiTheme="minorHAnsi"/>
          <w:highlight w:val="green"/>
        </w:rPr>
        <w:t xml:space="preserve"> for companies</w:t>
      </w:r>
      <w:r w:rsidRPr="0064610C">
        <w:rPr>
          <w:rStyle w:val="StyleUnderline"/>
          <w:rFonts w:asciiTheme="minorHAnsi" w:hAnsiTheme="minorHAnsi"/>
        </w:rPr>
        <w:t xml:space="preserve"> like General Motors, Nike, KFC and Apple that have robust business in China</w:t>
      </w:r>
      <w:r w:rsidRPr="0064610C">
        <w:rPr>
          <w:rFonts w:asciiTheme="minorHAnsi" w:hAnsiTheme="minorHAnsi"/>
          <w:sz w:val="16"/>
        </w:rPr>
        <w:t xml:space="preserve"> (Apple made $6.83 billion in the fourth quarter of 2012, up from $4.08 billion a year prior), </w:t>
      </w:r>
      <w:r w:rsidRPr="0064610C">
        <w:rPr>
          <w:rStyle w:val="StyleUnderline"/>
          <w:rFonts w:asciiTheme="minorHAnsi" w:hAnsiTheme="minorHAnsi"/>
          <w:highlight w:val="green"/>
        </w:rPr>
        <w:t>and</w:t>
      </w:r>
      <w:r w:rsidRPr="0064610C">
        <w:rPr>
          <w:rStyle w:val="StyleUnderline"/>
          <w:rFonts w:asciiTheme="minorHAnsi" w:hAnsiTheme="minorHAnsi"/>
        </w:rPr>
        <w:t xml:space="preserve"> far fewer Chinese imports of high-end goods from American and Asian companies. It would also mean a </w:t>
      </w:r>
      <w:r w:rsidRPr="0064610C">
        <w:rPr>
          <w:rStyle w:val="Emphasis"/>
          <w:rFonts w:asciiTheme="minorHAnsi" w:hAnsiTheme="minorHAnsi"/>
          <w:highlight w:val="green"/>
        </w:rPr>
        <w:t>collapse of Chinese imports</w:t>
      </w:r>
      <w:r w:rsidRPr="0064610C">
        <w:rPr>
          <w:rStyle w:val="StyleUnderline"/>
          <w:rFonts w:asciiTheme="minorHAnsi" w:hAnsiTheme="minorHAnsi"/>
          <w:highlight w:val="green"/>
        </w:rPr>
        <w:t xml:space="preserve"> of</w:t>
      </w:r>
      <w:r w:rsidRPr="0064610C">
        <w:rPr>
          <w:rStyle w:val="StyleUnderline"/>
          <w:rFonts w:asciiTheme="minorHAnsi" w:hAnsiTheme="minorHAnsi"/>
        </w:rPr>
        <w:t xml:space="preserve"> materials such </w:t>
      </w:r>
      <w:r w:rsidRPr="0064610C">
        <w:rPr>
          <w:rStyle w:val="StyleUnderline"/>
          <w:rFonts w:asciiTheme="minorHAnsi" w:hAnsiTheme="minorHAnsi"/>
          <w:highlight w:val="green"/>
        </w:rPr>
        <w:t>as copper, which would in turn harm</w:t>
      </w:r>
      <w:r w:rsidRPr="0064610C">
        <w:rPr>
          <w:rStyle w:val="StyleUnderline"/>
          <w:rFonts w:asciiTheme="minorHAnsi" w:hAnsiTheme="minorHAnsi"/>
        </w:rPr>
        <w:t xml:space="preserve"> economic </w:t>
      </w:r>
      <w:r w:rsidRPr="0064610C">
        <w:rPr>
          <w:rStyle w:val="StyleUnderline"/>
          <w:rFonts w:asciiTheme="minorHAnsi" w:hAnsiTheme="minorHAnsi"/>
          <w:highlight w:val="green"/>
        </w:rPr>
        <w:t>growth in</w:t>
      </w:r>
      <w:r w:rsidRPr="0064610C">
        <w:rPr>
          <w:rStyle w:val="StyleUnderline"/>
          <w:rFonts w:asciiTheme="minorHAnsi" w:hAnsiTheme="minorHAnsi"/>
        </w:rPr>
        <w:t xml:space="preserve"> emerging </w:t>
      </w:r>
      <w:r w:rsidRPr="0064610C">
        <w:rPr>
          <w:rStyle w:val="StyleUnderline"/>
          <w:rFonts w:asciiTheme="minorHAnsi" w:hAnsiTheme="minorHAnsi"/>
          <w:highlight w:val="green"/>
        </w:rPr>
        <w:t>countries that continue to be a prime market for</w:t>
      </w:r>
      <w:r w:rsidRPr="0064610C">
        <w:rPr>
          <w:rStyle w:val="StyleUnderline"/>
          <w:rFonts w:asciiTheme="minorHAnsi" w:hAnsiTheme="minorHAnsi"/>
        </w:rPr>
        <w:t xml:space="preserve"> American, Asian and European </w:t>
      </w:r>
      <w:r w:rsidRPr="0064610C">
        <w:rPr>
          <w:rStyle w:val="StyleUnderline"/>
          <w:rFonts w:asciiTheme="minorHAnsi" w:hAnsiTheme="minorHAnsi"/>
          <w:highlight w:val="green"/>
        </w:rPr>
        <w:t>goods</w:t>
      </w:r>
      <w:r w:rsidRPr="0064610C">
        <w:rPr>
          <w:rFonts w:asciiTheme="minorHAnsi" w:hAnsiTheme="minorHAnsi"/>
          <w:sz w:val="16"/>
        </w:rPr>
        <w:t xml:space="preserve">. China is now the world’s second-largest economy, and property booms have been one aspect of its growth.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measures by state and local officials to contain them. These recent measures are hardly the first, and they are not likely to be the last. The past 10 years have seen wild swings in property prices, and as recently as 2011 the government took steps to cool them; the number of transactions plummeted and prices slumped in hot markets like Shanghai as much as 30, 40 and even 50 percent. You could go back year by year in the 2000s and see similar bubbles forming and popping, as the government reacted to sharp run-ups with restrictions and then eased them when the pendulum threatened to swing too far. China has had a series of property bubbles and a series of property busts. It has also had massive urbanization that in time has absorbed the excess supply generated by massive development. Today much of that supply is priced far above what workers flooding into China’s cities can afford. But that has always been true, and that housing has in time been purchased and used by Chinese families who are moving up the income spectrum, much as U.S. suburbs evolved in the second half of the 20th century. More to the point, all property bubbles are not created equal. The housing bubbles in the United States and Spain, for instance, would never had been so disruptive without the massive amount of debt and the financial instruments and derivatives based on them. A bursting housing bubble absent those would have been a hit to growth but not a systemic crisis. In China, most buyers pay cash, and there is no derivative market around mortgages (at most there’s a small shadow market). Yes, there are all sorts of unofficial transactions with high-interest loans, but even there, the consequences of busts are not the same as they were in the United States and Europe in recent years. </w:t>
      </w:r>
      <w:r w:rsidRPr="0064610C">
        <w:rPr>
          <w:rStyle w:val="StyleUnderline"/>
          <w:rFonts w:asciiTheme="minorHAnsi" w:hAnsiTheme="minorHAnsi"/>
          <w:highlight w:val="green"/>
        </w:rPr>
        <w:t>Two issues converge whenever China is discussed</w:t>
      </w:r>
      <w:r w:rsidRPr="0064610C">
        <w:rPr>
          <w:rStyle w:val="StyleUnderline"/>
          <w:rFonts w:asciiTheme="minorHAnsi" w:hAnsiTheme="minorHAnsi"/>
        </w:rPr>
        <w:t xml:space="preserve"> in the United States: </w:t>
      </w:r>
      <w:r w:rsidRPr="0064610C">
        <w:rPr>
          <w:rStyle w:val="StyleUnderline"/>
          <w:rFonts w:asciiTheme="minorHAnsi" w:hAnsiTheme="minorHAnsi"/>
          <w:highlight w:val="green"/>
        </w:rPr>
        <w:t>fear</w:t>
      </w:r>
      <w:r w:rsidRPr="0064610C">
        <w:rPr>
          <w:rStyle w:val="StyleUnderline"/>
          <w:rFonts w:asciiTheme="minorHAnsi" w:hAnsiTheme="minorHAnsi"/>
        </w:rPr>
        <w:t xml:space="preserve"> of the next global crisis, </w:t>
      </w:r>
      <w:r w:rsidRPr="0064610C">
        <w:rPr>
          <w:rStyle w:val="StyleUnderline"/>
          <w:rFonts w:asciiTheme="minorHAnsi" w:hAnsiTheme="minorHAnsi"/>
          <w:highlight w:val="green"/>
        </w:rPr>
        <w:t>and distrust</w:t>
      </w:r>
      <w:r w:rsidRPr="0064610C">
        <w:rPr>
          <w:rStyle w:val="StyleUnderline"/>
          <w:rFonts w:asciiTheme="minorHAnsi" w:hAnsiTheme="minorHAnsi"/>
        </w:rPr>
        <w:t xml:space="preserve"> and dislike of the country. Concern is fine; we should always be attentive to possible risks</w:t>
      </w:r>
      <w:r w:rsidRPr="0064610C">
        <w:rPr>
          <w:rFonts w:asciiTheme="minorHAnsi" w:hAnsiTheme="minorHAnsi"/>
          <w:sz w:val="16"/>
        </w:rPr>
        <w:t xml:space="preserve">. But China’s property bubbles are an unlikely risk, because of the absence of derivatives and because the central government is clearly alert to the market’s behavior. </w:t>
      </w:r>
      <w:r w:rsidRPr="0064610C">
        <w:rPr>
          <w:rStyle w:val="StyleUnderline"/>
          <w:rFonts w:asciiTheme="minorHAnsi" w:hAnsiTheme="minorHAnsi"/>
        </w:rPr>
        <w:t xml:space="preserve">Suspicion and antipathy, however, are not constructive. They speak to the ongoing difficulty China poses to Americans’ sense of global economic dominance and to the belief in the superiority of free-market capitalism to China’s state-managed capitalism. The </w:t>
      </w:r>
      <w:r w:rsidRPr="0064610C">
        <w:rPr>
          <w:rStyle w:val="StyleUnderline"/>
          <w:rFonts w:asciiTheme="minorHAnsi" w:hAnsiTheme="minorHAnsi"/>
          <w:highlight w:val="green"/>
        </w:rPr>
        <w:t>U.S.</w:t>
      </w:r>
      <w:r w:rsidRPr="0064610C">
        <w:rPr>
          <w:rStyle w:val="StyleUnderline"/>
          <w:rFonts w:asciiTheme="minorHAnsi" w:hAnsiTheme="minorHAnsi"/>
        </w:rPr>
        <w:t xml:space="preserve"> system may prove to be more resilient over time; it has certainly proven successful to date. </w:t>
      </w:r>
      <w:r w:rsidRPr="0064610C">
        <w:rPr>
          <w:rStyle w:val="Emphasis"/>
          <w:rFonts w:asciiTheme="minorHAnsi" w:hAnsiTheme="minorHAnsi"/>
        </w:rPr>
        <w:t xml:space="preserve">Its </w:t>
      </w:r>
      <w:r w:rsidRPr="0064610C">
        <w:rPr>
          <w:rStyle w:val="Emphasis"/>
          <w:rFonts w:asciiTheme="minorHAnsi" w:hAnsiTheme="minorHAnsi"/>
          <w:highlight w:val="green"/>
        </w:rPr>
        <w:t>success does not require China’s failure</w:t>
      </w:r>
      <w:r w:rsidRPr="0064610C">
        <w:rPr>
          <w:rStyle w:val="StyleUnderline"/>
          <w:rFonts w:asciiTheme="minorHAnsi" w:hAnsiTheme="minorHAnsi"/>
        </w:rPr>
        <w:t xml:space="preserve">, nor will China’s success invalidate the American model. For our own self-interest </w:t>
      </w:r>
      <w:r w:rsidRPr="0064610C">
        <w:rPr>
          <w:rStyle w:val="Emphasis"/>
          <w:rFonts w:asciiTheme="minorHAnsi" w:hAnsiTheme="minorHAnsi"/>
          <w:highlight w:val="green"/>
        </w:rPr>
        <w:t>we should be rooting for their efforts</w:t>
      </w:r>
      <w:r w:rsidRPr="0064610C">
        <w:rPr>
          <w:rStyle w:val="Emphasis"/>
          <w:rFonts w:asciiTheme="minorHAnsi" w:hAnsiTheme="minorHAnsi"/>
        </w:rPr>
        <w:t xml:space="preserve">, and </w:t>
      </w:r>
      <w:r w:rsidRPr="0064610C">
        <w:rPr>
          <w:rStyle w:val="Emphasis"/>
          <w:rFonts w:asciiTheme="minorHAnsi" w:hAnsiTheme="minorHAnsi"/>
          <w:highlight w:val="green"/>
        </w:rPr>
        <w:t>not jingoistically wishing for them to fail</w:t>
      </w:r>
      <w:r w:rsidRPr="0064610C">
        <w:rPr>
          <w:rFonts w:asciiTheme="minorHAnsi" w:hAnsiTheme="minorHAnsi"/>
          <w:sz w:val="16"/>
        </w:rPr>
        <w:t>.</w:t>
      </w:r>
    </w:p>
    <w:p w:rsidR="00A84BC4" w:rsidRPr="0064610C" w:rsidRDefault="00A84BC4" w:rsidP="00A84BC4">
      <w:pPr>
        <w:pStyle w:val="Heading3"/>
        <w:rPr>
          <w:rFonts w:asciiTheme="minorHAnsi" w:hAnsiTheme="minorHAnsi"/>
        </w:rPr>
      </w:pPr>
      <w:r w:rsidRPr="0064610C">
        <w:rPr>
          <w:rFonts w:asciiTheme="minorHAnsi" w:hAnsiTheme="minorHAnsi"/>
        </w:rPr>
        <w:t>2NC AT Collapse Inevitable</w:t>
      </w:r>
    </w:p>
    <w:p w:rsidR="00A84BC4" w:rsidRPr="0064610C" w:rsidRDefault="00A84BC4" w:rsidP="00A84BC4">
      <w:pPr>
        <w:pStyle w:val="Heading4"/>
        <w:rPr>
          <w:rFonts w:asciiTheme="minorHAnsi" w:hAnsiTheme="minorHAnsi"/>
        </w:rPr>
      </w:pPr>
      <w:r w:rsidRPr="0064610C">
        <w:rPr>
          <w:rFonts w:asciiTheme="minorHAnsi" w:hAnsiTheme="minorHAnsi"/>
        </w:rPr>
        <w:t xml:space="preserve">Status quo isn’t </w:t>
      </w:r>
      <w:r w:rsidRPr="0064610C">
        <w:rPr>
          <w:rFonts w:asciiTheme="minorHAnsi" w:hAnsiTheme="minorHAnsi"/>
          <w:i/>
        </w:rPr>
        <w:t xml:space="preserve">sufficient </w:t>
      </w:r>
      <w:r w:rsidRPr="0064610C">
        <w:rPr>
          <w:rFonts w:asciiTheme="minorHAnsi" w:hAnsiTheme="minorHAnsi"/>
        </w:rPr>
        <w:t xml:space="preserve">to trigger collapse </w:t>
      </w:r>
      <w:r w:rsidRPr="0064610C">
        <w:rPr>
          <w:rFonts w:asciiTheme="minorHAnsi" w:hAnsiTheme="minorHAnsi"/>
          <w:i/>
        </w:rPr>
        <w:t>because</w:t>
      </w:r>
      <w:r w:rsidRPr="0064610C">
        <w:rPr>
          <w:rFonts w:asciiTheme="minorHAnsi" w:hAnsiTheme="minorHAnsi"/>
        </w:rPr>
        <w:t xml:space="preserve"> the US is lagging behind</w:t>
      </w:r>
    </w:p>
    <w:p w:rsidR="00A84BC4" w:rsidRPr="0064610C" w:rsidRDefault="00A84BC4" w:rsidP="00A84BC4">
      <w:pPr>
        <w:rPr>
          <w:rFonts w:asciiTheme="minorHAnsi" w:hAnsiTheme="minorHAnsi"/>
        </w:rPr>
      </w:pPr>
      <w:r w:rsidRPr="0064610C">
        <w:rPr>
          <w:rStyle w:val="Style13ptBold"/>
          <w:rFonts w:asciiTheme="minorHAnsi" w:hAnsiTheme="minorHAnsi"/>
        </w:rPr>
        <w:t>Forbes, 7/9/</w:t>
      </w:r>
      <w:r w:rsidRPr="0064610C">
        <w:rPr>
          <w:rFonts w:asciiTheme="minorHAnsi" w:hAnsiTheme="minorHAnsi"/>
        </w:rPr>
        <w:t>2014</w:t>
      </w:r>
    </w:p>
    <w:p w:rsidR="00A84BC4" w:rsidRPr="0064610C" w:rsidRDefault="00A84BC4" w:rsidP="00A84BC4">
      <w:pPr>
        <w:rPr>
          <w:rFonts w:asciiTheme="minorHAnsi" w:hAnsiTheme="minorHAnsi"/>
        </w:rPr>
      </w:pPr>
      <w:r w:rsidRPr="0064610C">
        <w:rPr>
          <w:rFonts w:asciiTheme="minorHAnsi" w:hAnsiTheme="minorHAnsi"/>
        </w:rPr>
        <w:t>US Finance/Economics News Report Service</w:t>
      </w:r>
    </w:p>
    <w:p w:rsidR="00A84BC4" w:rsidRPr="0064610C" w:rsidRDefault="00A84BC4" w:rsidP="00A84BC4">
      <w:pPr>
        <w:rPr>
          <w:rFonts w:asciiTheme="minorHAnsi" w:hAnsiTheme="minorHAnsi"/>
        </w:rPr>
      </w:pPr>
      <w:r w:rsidRPr="0064610C">
        <w:rPr>
          <w:rFonts w:asciiTheme="minorHAnsi" w:hAnsiTheme="minorHAnsi"/>
        </w:rPr>
        <w:t>(“John Kerry In Beijing: Four Good Reasons Why The Chinese View American Leaders As Empty Suits”,http://www.forbes.com/sites/eamonnfingleton/2014/07/09/john-kerry-in-beijing-four-good-reasons-why-the-chinese-treat-american-leaders-as-jackasses/)</w:t>
      </w:r>
    </w:p>
    <w:p w:rsidR="00A84BC4" w:rsidRPr="0064610C" w:rsidRDefault="00A84BC4" w:rsidP="00A84BC4">
      <w:pPr>
        <w:rPr>
          <w:rFonts w:asciiTheme="minorHAnsi" w:hAnsiTheme="minorHAnsi"/>
          <w:u w:val="single"/>
        </w:rPr>
      </w:pPr>
      <w:r w:rsidRPr="0064610C">
        <w:rPr>
          <w:rFonts w:asciiTheme="minorHAnsi" w:hAnsiTheme="minorHAnsi"/>
        </w:rPr>
        <w:t xml:space="preserve">2.   </w:t>
      </w:r>
      <w:r w:rsidRPr="0064610C">
        <w:rPr>
          <w:rFonts w:asciiTheme="minorHAnsi" w:hAnsiTheme="minorHAnsi"/>
          <w:u w:val="single"/>
        </w:rPr>
        <w:t>American policymakers have procrastinated in meeting the  Chinese challenge because they have constantly – for more than a decade now – been misled by siren American voices predicting an imminent Chinese financial collapse</w:t>
      </w:r>
      <w:r w:rsidRPr="0064610C">
        <w:rPr>
          <w:rFonts w:asciiTheme="minorHAnsi" w:hAnsiTheme="minorHAnsi"/>
        </w:rPr>
        <w:t xml:space="preserve">. China is a big economy and large financial collapses are not inconceivable. </w:t>
      </w:r>
      <w:r w:rsidRPr="0064610C">
        <w:rPr>
          <w:rFonts w:asciiTheme="minorHAnsi" w:hAnsiTheme="minorHAnsi"/>
          <w:u w:val="single"/>
        </w:rPr>
        <w:t>But even the most disastrous such collapse would be unlikely to stop the Chinese export drive in its tracks. American policymakers have failed to pay sufficient attention to the central objective of Chinese policy, which is to take over from the United States, Japan and Germany as the world’s premier source of advanced manufactured products.</w:t>
      </w:r>
    </w:p>
    <w:p w:rsidR="00A84BC4" w:rsidRPr="0064610C" w:rsidRDefault="00A84BC4" w:rsidP="00A84BC4">
      <w:pPr>
        <w:pStyle w:val="Heading4"/>
        <w:rPr>
          <w:rFonts w:asciiTheme="minorHAnsi" w:hAnsiTheme="minorHAnsi"/>
        </w:rPr>
      </w:pPr>
      <w:r w:rsidRPr="0064610C">
        <w:rPr>
          <w:rFonts w:asciiTheme="minorHAnsi" w:hAnsiTheme="minorHAnsi"/>
        </w:rPr>
        <w:t xml:space="preserve">Consensus exists and the best markers point to a slow decline, and the worst markers make sense </w:t>
      </w:r>
      <w:r w:rsidRPr="0064610C">
        <w:rPr>
          <w:rFonts w:asciiTheme="minorHAnsi" w:hAnsiTheme="minorHAnsi"/>
          <w:i/>
          <w:u w:val="single"/>
        </w:rPr>
        <w:t>in the context</w:t>
      </w:r>
      <w:r w:rsidRPr="0064610C">
        <w:rPr>
          <w:rFonts w:asciiTheme="minorHAnsi" w:hAnsiTheme="minorHAnsi"/>
        </w:rPr>
        <w:t xml:space="preserve"> of china </w:t>
      </w:r>
    </w:p>
    <w:p w:rsidR="00A84BC4" w:rsidRPr="0064610C" w:rsidRDefault="00A84BC4" w:rsidP="00A84BC4">
      <w:pPr>
        <w:rPr>
          <w:rFonts w:asciiTheme="minorHAnsi" w:hAnsiTheme="minorHAnsi"/>
        </w:rPr>
      </w:pPr>
      <w:r w:rsidRPr="0064610C">
        <w:rPr>
          <w:rStyle w:val="Style13ptBold"/>
          <w:rFonts w:asciiTheme="minorHAnsi" w:hAnsiTheme="minorHAnsi"/>
        </w:rPr>
        <w:t xml:space="preserve">Huang, 2/11, </w:t>
      </w:r>
      <w:r w:rsidRPr="0064610C">
        <w:rPr>
          <w:rFonts w:asciiTheme="minorHAnsi" w:hAnsiTheme="minorHAnsi"/>
        </w:rPr>
        <w:t>a senior associate in the Carnegie Asia Program, where his research focuses on China’s economic development and its impact on Asia and the global economy (Yukon, “Do Not Fear a Chinese Property Bubble”, Carnegie Endowment for International Peace, http://carnegieendowment.org/2014/02/11/do-not-fear-chinese-property-bubble/h0oz)</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 Yet </w:t>
      </w:r>
      <w:r w:rsidRPr="0064610C">
        <w:rPr>
          <w:rStyle w:val="StyleUnderline"/>
          <w:rFonts w:asciiTheme="minorHAnsi" w:hAnsiTheme="minorHAnsi"/>
        </w:rPr>
        <w:t xml:space="preserve">when analysts drill into the balance sheets of borrowers and banks, they find little evidence of impending disaster. </w:t>
      </w:r>
      <w:r w:rsidRPr="0064610C">
        <w:rPr>
          <w:rFonts w:asciiTheme="minorHAnsi" w:hAnsiTheme="minorHAnsi"/>
          <w:sz w:val="16"/>
        </w:rPr>
        <w:t xml:space="preserve">Government </w:t>
      </w:r>
      <w:r w:rsidRPr="0064610C">
        <w:rPr>
          <w:rStyle w:val="StyleUnderline"/>
          <w:rFonts w:asciiTheme="minorHAnsi" w:hAnsiTheme="minorHAnsi"/>
        </w:rPr>
        <w:t>debt ratios are not high by global standards</w:t>
      </w:r>
      <w:r w:rsidRPr="0064610C">
        <w:rPr>
          <w:rFonts w:asciiTheme="minorHAnsi" w:hAnsiTheme="minorHAnsi"/>
          <w:sz w:val="16"/>
        </w:rPr>
        <w:t xml:space="preserve"> </w:t>
      </w:r>
      <w:r w:rsidRPr="0064610C">
        <w:rPr>
          <w:rStyle w:val="StyleUnderline"/>
          <w:rFonts w:asciiTheme="minorHAnsi" w:hAnsiTheme="minorHAnsi"/>
        </w:rPr>
        <w:t>and are backed</w:t>
      </w:r>
      <w:r w:rsidRPr="0064610C">
        <w:rPr>
          <w:rFonts w:asciiTheme="minorHAnsi" w:hAnsiTheme="minorHAnsi"/>
          <w:sz w:val="16"/>
        </w:rPr>
        <w:t xml:space="preserve"> by valuable </w:t>
      </w:r>
      <w:r w:rsidRPr="0064610C">
        <w:rPr>
          <w:rStyle w:val="StyleUnderline"/>
          <w:rFonts w:asciiTheme="minorHAnsi" w:hAnsiTheme="minorHAnsi"/>
        </w:rPr>
        <w:t>assets</w:t>
      </w:r>
      <w:r w:rsidRPr="0064610C">
        <w:rPr>
          <w:rFonts w:asciiTheme="minorHAnsi" w:hAnsiTheme="minorHAnsi"/>
          <w:sz w:val="16"/>
        </w:rPr>
        <w:t xml:space="preserve"> at the local level. </w:t>
      </w:r>
      <w:r w:rsidRPr="0064610C">
        <w:rPr>
          <w:rStyle w:val="StyleUnderline"/>
          <w:rFonts w:asciiTheme="minorHAnsi" w:hAnsiTheme="minorHAnsi"/>
        </w:rPr>
        <w:t>Household debt is a fraction of what it is in the wes</w:t>
      </w:r>
      <w:r w:rsidRPr="0064610C">
        <w:rPr>
          <w:rFonts w:asciiTheme="minorHAnsi" w:hAnsiTheme="minorHAnsi"/>
          <w:sz w:val="16"/>
        </w:rPr>
        <w:t xml:space="preserve">t, and it is supported by savings and rising incomes. </w:t>
      </w:r>
      <w:r w:rsidRPr="0064610C">
        <w:rPr>
          <w:rStyle w:val="StyleUnderline"/>
          <w:rFonts w:asciiTheme="minorHAnsi" w:hAnsiTheme="minorHAnsi"/>
        </w:rPr>
        <w:t>The profits and cash positions of most firms for which data are available have not deteriorated</w:t>
      </w:r>
      <w:r w:rsidRPr="0064610C">
        <w:rPr>
          <w:rFonts w:asciiTheme="minorHAnsi" w:hAnsiTheme="minorHAnsi"/>
          <w:sz w:val="16"/>
        </w:rPr>
        <w:t xml:space="preserve"> significantly while sovereign guarantees cushion the more vulnerable state enterprises. </w:t>
      </w:r>
      <w:r w:rsidRPr="0064610C">
        <w:rPr>
          <w:rStyle w:val="Emphasis"/>
          <w:rFonts w:asciiTheme="minorHAnsi" w:hAnsiTheme="minorHAnsi"/>
        </w:rPr>
        <w:t>The consensus,</w:t>
      </w:r>
      <w:r w:rsidRPr="0064610C">
        <w:rPr>
          <w:rFonts w:asciiTheme="minorHAnsi" w:hAnsiTheme="minorHAnsi"/>
          <w:sz w:val="16"/>
        </w:rPr>
        <w:t xml:space="preserve"> therefore, </w:t>
      </w:r>
      <w:r w:rsidRPr="0064610C">
        <w:rPr>
          <w:rStyle w:val="StyleUnderline"/>
          <w:rFonts w:asciiTheme="minorHAnsi" w:hAnsiTheme="minorHAnsi"/>
        </w:rPr>
        <w:t>is that China’s debt situation has weakened but is manageable.</w:t>
      </w:r>
      <w:r w:rsidRPr="0064610C">
        <w:rPr>
          <w:rStyle w:val="StyleUnderline"/>
          <w:rFonts w:asciiTheme="minorHAnsi" w:hAnsiTheme="minorHAnsi"/>
          <w:sz w:val="12"/>
        </w:rPr>
        <w:t>¶</w:t>
      </w:r>
      <w:r w:rsidRPr="0064610C">
        <w:rPr>
          <w:rFonts w:asciiTheme="minorHAnsi" w:hAnsiTheme="minorHAnsi"/>
          <w:sz w:val="16"/>
        </w:rPr>
        <w:t xml:space="preserve"> Why are the views from detailed sector analysis so different from the red flags signalled by the broader macro debt indicators? The answer lies in the role that land values play in shaping these trends.</w:t>
      </w:r>
      <w:r w:rsidRPr="0064610C">
        <w:rPr>
          <w:rFonts w:asciiTheme="minorHAnsi" w:hAnsiTheme="minorHAnsi"/>
          <w:sz w:val="12"/>
        </w:rPr>
        <w:t>¶</w:t>
      </w:r>
      <w:r w:rsidRPr="0064610C">
        <w:rPr>
          <w:rFonts w:asciiTheme="minorHAnsi" w:hAnsiTheme="minorHAnsi"/>
          <w:sz w:val="16"/>
        </w:rPr>
        <w:t xml:space="preserve"> Take the two most pressing concerns: rising debt levels as a share of gross domestic product and weakening links between credit expansion and GDP growth. The first relates to the surge in the ratio of total credit to GDP by about 50-60 percentage points over the past five years, which is viewed as a strong predictor of an impending crash. Fitch, a rating agency, is among those who see this as the fallout from irresponsible shadow-banking which is being channelled into property development, creating a bubble. The second concern is that the “credit impulse” to growth has diminished, meaning that more and more credit is needed to generate the same amount of GDP, which reduces prospects for future deleveraging.</w:t>
      </w:r>
      <w:r w:rsidRPr="0064610C">
        <w:rPr>
          <w:rFonts w:asciiTheme="minorHAnsi" w:hAnsiTheme="minorHAnsi"/>
          <w:sz w:val="12"/>
        </w:rPr>
        <w:t>¶</w:t>
      </w:r>
      <w:r w:rsidRPr="0064610C">
        <w:rPr>
          <w:rFonts w:asciiTheme="minorHAnsi" w:hAnsiTheme="minorHAnsi"/>
          <w:sz w:val="16"/>
        </w:rPr>
        <w:t xml:space="preserve"> Linking these two concerns is the price of land including related mark-ups levied by officials and developers. But its significance is not well understood because China’s property market emerged only in the late 1990s, when the decision was made to privatise housing. A functioning resale market only began to form around the middle of the last decade. That is why the large stimulus programme in response to the Asia financial crisis more than a decade ago did not manifest itself in a property price surge, whereas the 2008-9 stimulus did.</w:t>
      </w:r>
      <w:r w:rsidRPr="0064610C">
        <w:rPr>
          <w:rFonts w:asciiTheme="minorHAnsi" w:hAnsiTheme="minorHAnsi"/>
          <w:sz w:val="12"/>
        </w:rPr>
        <w:t>¶</w:t>
      </w:r>
      <w:r w:rsidRPr="0064610C">
        <w:rPr>
          <w:rFonts w:asciiTheme="minorHAnsi" w:hAnsiTheme="minorHAnsi"/>
          <w:sz w:val="16"/>
        </w:rPr>
        <w:t xml:space="preserve"> Over the past decade, no other factor has been as important as rising property values in influencing growth patterns and perceptions of financial risks. The weakening impact of credit on growth is largely explained by the divergence between fixed asset investment (FAI) and gross fixed capital formation (GFCF). Both are measures of investment. FAI measures investment in physical assets including land while GFCF measures investment in new equipment and structures, excluding the value of land and existing assets. This latter feeds directly into GDP, while only a portion of FAI shows up in GDP accounts.</w:t>
      </w:r>
      <w:r w:rsidRPr="0064610C">
        <w:rPr>
          <w:rFonts w:asciiTheme="minorHAnsi" w:hAnsiTheme="minorHAnsi"/>
          <w:sz w:val="12"/>
        </w:rPr>
        <w:t>¶</w:t>
      </w:r>
      <w:r w:rsidRPr="0064610C">
        <w:rPr>
          <w:rFonts w:asciiTheme="minorHAnsi" w:hAnsiTheme="minorHAnsi"/>
          <w:sz w:val="16"/>
        </w:rPr>
        <w:t xml:space="preserve"> Until recently, the difference between the two measures did not matter in interpreting economic trends: both were increasing at the same rate and reached about 35 per cent of GDP by 2002-03. Since then, however, they have diverged and GFCF now stands at 45 per cent of GDP while the share of FAI has jumped to 70 per cent.</w:t>
      </w:r>
      <w:r w:rsidRPr="0064610C">
        <w:rPr>
          <w:rFonts w:asciiTheme="minorHAnsi" w:hAnsiTheme="minorHAnsi"/>
          <w:sz w:val="12"/>
        </w:rPr>
        <w:t>¶</w:t>
      </w:r>
      <w:r w:rsidRPr="0064610C">
        <w:rPr>
          <w:rFonts w:asciiTheme="minorHAnsi" w:hAnsiTheme="minorHAnsi"/>
          <w:sz w:val="16"/>
        </w:rPr>
        <w:t xml:space="preserve"> Overall credit levels have increased in line with the rapid growth in FAI rather than the more modest growth in GFCF. Most of the difference between the ratios is explained by rising asset prices. Thus a large share of the surge in credit is financing property related transactions which explains why the growth impact of credit has declined.</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rPr>
        <w:t>Is the increase in property and underlying land prices sustainable, or is it a bubble?</w:t>
      </w:r>
      <w:r w:rsidRPr="0064610C">
        <w:rPr>
          <w:rFonts w:asciiTheme="minorHAnsi" w:hAnsiTheme="minorHAnsi"/>
          <w:sz w:val="16"/>
        </w:rPr>
        <w:t xml:space="preserve"> Part of the explanation is unique to China. Land in China is an asset whose market value went largely unrecognised when it was totally controlled by the State. Once a private property market was created, the process of discovering land’s intrinsic value began, but establishing such values takes time in a rapidly changing economy.</w:t>
      </w:r>
      <w:r w:rsidRPr="0064610C">
        <w:rPr>
          <w:rFonts w:asciiTheme="minorHAnsi" w:hAnsiTheme="minorHAnsi"/>
          <w:sz w:val="12"/>
        </w:rPr>
        <w:t>¶</w:t>
      </w:r>
      <w:r w:rsidRPr="0064610C">
        <w:rPr>
          <w:rFonts w:asciiTheme="minorHAnsi" w:hAnsiTheme="minorHAnsi"/>
          <w:sz w:val="16"/>
        </w:rPr>
        <w:t xml:space="preserve"> The Wharton/NUS/Tsinghua Land </w:t>
      </w:r>
      <w:r w:rsidRPr="0064610C">
        <w:rPr>
          <w:rStyle w:val="StyleUnderline"/>
          <w:rFonts w:asciiTheme="minorHAnsi" w:hAnsiTheme="minorHAnsi"/>
        </w:rPr>
        <w:t>Price Index indicates that</w:t>
      </w:r>
      <w:r w:rsidRPr="0064610C">
        <w:rPr>
          <w:rFonts w:asciiTheme="minorHAnsi" w:hAnsiTheme="minorHAnsi"/>
          <w:sz w:val="16"/>
        </w:rPr>
        <w:t xml:space="preserve"> from 2004-2012, </w:t>
      </w:r>
      <w:r w:rsidRPr="0064610C">
        <w:rPr>
          <w:rStyle w:val="StyleUnderline"/>
          <w:rFonts w:asciiTheme="minorHAnsi" w:hAnsiTheme="minorHAnsi"/>
        </w:rPr>
        <w:t>land prices have increased approximately fourfold nationally</w:t>
      </w:r>
      <w:r w:rsidRPr="0064610C">
        <w:rPr>
          <w:rFonts w:asciiTheme="minorHAnsi" w:hAnsiTheme="minorHAnsi"/>
          <w:sz w:val="16"/>
        </w:rPr>
        <w:t>, with more dramatic increases in major cities such as Beijing balanced by modest rises in secondary cities. Although this may seem excessive, such growth rates are similar to what happened in Russia after it privatised its housing stock. Once the economy stabilised, housing prices in Moscow increased six fold in just six years.</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rPr>
        <w:t>Could investors have overshot the mark in China? Possibly</w:t>
      </w:r>
      <w:r w:rsidRPr="0064610C">
        <w:rPr>
          <w:rFonts w:asciiTheme="minorHAnsi" w:hAnsiTheme="minorHAnsi"/>
          <w:sz w:val="16"/>
        </w:rPr>
        <w:t xml:space="preserve">, </w:t>
      </w:r>
      <w:r w:rsidRPr="0064610C">
        <w:rPr>
          <w:rStyle w:val="Emphasis"/>
          <w:rFonts w:asciiTheme="minorHAnsi" w:hAnsiTheme="minorHAnsi"/>
        </w:rPr>
        <w:t>but the land values should be high</w:t>
      </w:r>
      <w:r w:rsidRPr="0064610C">
        <w:rPr>
          <w:rStyle w:val="StyleUnderline"/>
          <w:rFonts w:asciiTheme="minorHAnsi" w:hAnsiTheme="minorHAnsi"/>
        </w:rPr>
        <w:t xml:space="preserve"> given China’s large population</w:t>
      </w:r>
      <w:r w:rsidRPr="0064610C">
        <w:rPr>
          <w:rFonts w:asciiTheme="minorHAnsi" w:hAnsiTheme="minorHAnsi"/>
          <w:sz w:val="16"/>
        </w:rPr>
        <w:t>, its shortage of plots that are suitable for construction and its rapid economic growth. Nationally, the ratio of incomes to housing prices has improved and is now comparable to the levels found in Australia, Taiwan and the UK. In Beijing and Shanghai prices are similar to or lower than Delhi, Singapore and Hong Kong.</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rPr>
        <w:t>Much of the recent surge in the credit to GDP ratio is actually evidence of financial deepening rather than financial instability as China moves toward more market-based asset values</w:t>
      </w:r>
      <w:r w:rsidRPr="0064610C">
        <w:rPr>
          <w:rFonts w:asciiTheme="minorHAnsi" w:hAnsiTheme="minorHAnsi"/>
          <w:sz w:val="16"/>
        </w:rPr>
        <w:t xml:space="preserve">. If </w:t>
      </w:r>
      <w:r w:rsidRPr="0064610C">
        <w:rPr>
          <w:rStyle w:val="StyleUnderline"/>
          <w:rFonts w:asciiTheme="minorHAnsi" w:hAnsiTheme="minorHAnsi"/>
        </w:rPr>
        <w:t>so, the higher credit ratios are fully consistent with the less alarming impressions that come from scrutiny of sector specific financial indicators.</w:t>
      </w:r>
    </w:p>
    <w:p w:rsidR="00A84BC4" w:rsidRPr="0064610C" w:rsidRDefault="00A84BC4" w:rsidP="00A84BC4">
      <w:pPr>
        <w:pStyle w:val="Heading3"/>
        <w:rPr>
          <w:rFonts w:asciiTheme="minorHAnsi" w:hAnsiTheme="minorHAnsi"/>
        </w:rPr>
      </w:pPr>
      <w:r w:rsidRPr="0064610C">
        <w:rPr>
          <w:rFonts w:asciiTheme="minorHAnsi" w:hAnsiTheme="minorHAnsi"/>
        </w:rPr>
        <w:t>2NC AT Stocks</w:t>
      </w:r>
    </w:p>
    <w:p w:rsidR="00A84BC4" w:rsidRPr="0064610C" w:rsidRDefault="00A84BC4" w:rsidP="00A84BC4">
      <w:pPr>
        <w:pStyle w:val="Heading4"/>
        <w:rPr>
          <w:rFonts w:asciiTheme="minorHAnsi" w:hAnsiTheme="minorHAnsi"/>
        </w:rPr>
      </w:pPr>
      <w:r w:rsidRPr="0064610C">
        <w:rPr>
          <w:rFonts w:asciiTheme="minorHAnsi" w:hAnsiTheme="minorHAnsi"/>
        </w:rPr>
        <w:t>China’s stock market is loosely tied to its economy—structural factors are fine and stock declines don’t accurately reflect growth</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Rapoza 7/9</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(Kenneth Rapoza. Contributing Editor at Forbes. "Don't Mistake China's Stock Market For China's Economy," Forbes. 7-9-2015. http://www.forbes.com/sites/kenrapoza/2015/07/09/dont-mistake-chinas-stock-market-for-chinas-economy///ghs-kw)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China’s</w:t>
      </w:r>
      <w:r w:rsidRPr="0064610C">
        <w:rPr>
          <w:rFonts w:asciiTheme="minorHAnsi" w:hAnsiTheme="minorHAnsi"/>
          <w:sz w:val="16"/>
        </w:rPr>
        <w:t xml:space="preserve"> A-share </w:t>
      </w:r>
      <w:r w:rsidRPr="0064610C">
        <w:rPr>
          <w:rStyle w:val="StyleUnderline"/>
          <w:rFonts w:asciiTheme="minorHAnsi" w:hAnsiTheme="minorHAnsi"/>
        </w:rPr>
        <w:t>market is rebounding, but whether or not it has hit bottom is beside the point.</w:t>
      </w:r>
      <w:r w:rsidRPr="0064610C">
        <w:rPr>
          <w:rFonts w:asciiTheme="minorHAnsi" w:hAnsiTheme="minorHAnsi"/>
          <w:sz w:val="16"/>
        </w:rPr>
        <w:t xml:space="preserve"> What matters is this: </w:t>
      </w:r>
      <w:r w:rsidRPr="0064610C">
        <w:rPr>
          <w:rStyle w:val="Emphasis"/>
          <w:rFonts w:asciiTheme="minorHAnsi" w:hAnsiTheme="minorHAnsi"/>
        </w:rPr>
        <w:t xml:space="preserve">the equity market in China is a more or less a gambling den dominated by retail investors who make their investment decisions based on what they read in investor newsletters. It’s a herd mentality. And more importantly, their trading habits do not reflect economic fundamentals. </w:t>
      </w:r>
      <w:r w:rsidRPr="0064610C">
        <w:rPr>
          <w:rStyle w:val="StyleUnderline"/>
          <w:rFonts w:asciiTheme="minorHAnsi" w:hAnsiTheme="minorHAnsi"/>
        </w:rPr>
        <w:t>“The country’s stock market plays a smaller role in its economy than the U.S. stock market does in ours, and has fewer linkages to the rest of the economy,”</w:t>
      </w:r>
      <w:r w:rsidRPr="0064610C">
        <w:rPr>
          <w:rFonts w:asciiTheme="minorHAnsi" w:hAnsiTheme="minorHAnsi"/>
          <w:sz w:val="16"/>
        </w:rPr>
        <w:t xml:space="preserve"> says Bill Adams, PNC Financial’s senior international economist in Pittsburgh. </w:t>
      </w:r>
      <w:r w:rsidRPr="0064610C">
        <w:rPr>
          <w:rStyle w:val="StyleUnderline"/>
          <w:rFonts w:asciiTheme="minorHAnsi" w:hAnsiTheme="minorHAnsi"/>
        </w:rPr>
        <w:t>The fact that the two are unhinged limits the potential for China’s equity correction — or a bubble — to trigger widespread economic distress. The recent 25% decline in the Deutsche X-Trackers China A-Shares (ASHR) fund,</w:t>
      </w:r>
      <w:r w:rsidRPr="0064610C">
        <w:rPr>
          <w:rFonts w:asciiTheme="minorHAnsi" w:hAnsiTheme="minorHAnsi"/>
          <w:sz w:val="16"/>
        </w:rPr>
        <w:t xml:space="preserve"> partially recuperated on Thursday, </w:t>
      </w:r>
      <w:r w:rsidRPr="0064610C">
        <w:rPr>
          <w:rStyle w:val="Emphasis"/>
          <w:rFonts w:asciiTheme="minorHAnsi" w:hAnsiTheme="minorHAnsi"/>
        </w:rPr>
        <w:t>is not a signal of an impending Chinese recession</w:t>
      </w:r>
      <w:r w:rsidRPr="0064610C">
        <w:rPr>
          <w:rStyle w:val="StyleUnderline"/>
          <w:rFonts w:asciiTheme="minorHAnsi" w:hAnsiTheme="minorHAnsi"/>
        </w:rPr>
        <w:t>. PNC’s baseline forecast for Chinese real GDP growth in 2015 remains unchanged at 6.8% despite the correction</w:t>
      </w:r>
      <w:r w:rsidRPr="0064610C">
        <w:rPr>
          <w:rFonts w:asciiTheme="minorHAnsi" w:hAnsiTheme="minorHAnsi"/>
          <w:sz w:val="16"/>
        </w:rPr>
        <w:t xml:space="preserve">, a correction which has been heralded by the bears as the beginning of the end for China’s capitalist experiment. </w:t>
      </w:r>
      <w:r w:rsidRPr="0064610C">
        <w:rPr>
          <w:rStyle w:val="StyleUnderline"/>
          <w:rFonts w:asciiTheme="minorHAnsi" w:hAnsiTheme="minorHAnsi"/>
        </w:rPr>
        <w:t>China’s economy</w:t>
      </w:r>
      <w:r w:rsidRPr="0064610C">
        <w:rPr>
          <w:rFonts w:asciiTheme="minorHAnsi" w:hAnsiTheme="minorHAnsi"/>
          <w:sz w:val="16"/>
        </w:rPr>
        <w:t xml:space="preserve">, like its market, </w:t>
      </w:r>
      <w:r w:rsidRPr="0064610C">
        <w:rPr>
          <w:rStyle w:val="StyleUnderline"/>
          <w:rFonts w:asciiTheme="minorHAnsi" w:hAnsiTheme="minorHAnsi"/>
        </w:rPr>
        <w:t>is transforming. China is moving away from being a low-cost producer and exporter, to becoming a consumer driven society. It wants to professionalize its financial services sector, and build a green-tech economy to help eliminate its pollution problems. It’s slowly opening its capital account and taking steps to reforming its financial markets</w:t>
      </w:r>
      <w:r w:rsidRPr="0064610C">
        <w:rPr>
          <w:rFonts w:asciiTheme="minorHAnsi" w:hAnsiTheme="minorHAnsi"/>
          <w:sz w:val="16"/>
        </w:rPr>
        <w:t xml:space="preserve">. There will be errors and surprises, and anyone who thinks otherwise will be disappointed. Over the last four weeks, </w:t>
      </w:r>
      <w:r w:rsidRPr="0064610C">
        <w:rPr>
          <w:rStyle w:val="StyleUnderline"/>
          <w:rFonts w:asciiTheme="minorHAnsi" w:hAnsiTheme="minorHAnsi"/>
        </w:rPr>
        <w:t>the Chinese government misplayed its hand when it decided to use tools for the economy — mainly an interest rate reduction and reserve ratio requirement cuts</w:t>
      </w:r>
      <w:r w:rsidRPr="0064610C">
        <w:rPr>
          <w:rFonts w:asciiTheme="minorHAnsi" w:hAnsiTheme="minorHAnsi"/>
          <w:sz w:val="16"/>
        </w:rPr>
        <w:t xml:space="preserve"> for banks in an effort to provide the market with more liquidity. It worked for a little while, and recent moves to change rules on margin, and even utilize a circuit-breaker mechanism to temporarily delist fast-tanking companies from the mainland stock market, might have worked if the Greece crisis didn’t pull the plug on global risk. </w:t>
      </w:r>
      <w:r w:rsidRPr="0064610C">
        <w:rPr>
          <w:rStyle w:val="StyleUnderline"/>
          <w:rFonts w:asciiTheme="minorHAnsi" w:hAnsiTheme="minorHAnsi"/>
        </w:rPr>
        <w:t>The timing was terrible. And it pushed people into panic selling</w:t>
      </w:r>
      <w:r w:rsidRPr="0064610C">
        <w:rPr>
          <w:rFonts w:asciiTheme="minorHAnsi" w:hAnsiTheme="minorHAnsi"/>
          <w:sz w:val="16"/>
        </w:rPr>
        <w:t xml:space="preserve">, turning China into the biggest financial market headline this side of Athens. For better or for worse, Beijing now has no choice but to go all-in to defend equities, some investors told FORBES. But </w:t>
      </w:r>
      <w:r w:rsidRPr="0064610C">
        <w:rPr>
          <w:rStyle w:val="Emphasis"/>
          <w:rFonts w:asciiTheme="minorHAnsi" w:hAnsiTheme="minorHAnsi"/>
        </w:rPr>
        <w:t>China’s real economy is doing much better than the Shanghai and Shenzhen exchanges suggest.</w:t>
      </w:r>
      <w:r w:rsidRPr="0064610C">
        <w:rPr>
          <w:rFonts w:asciiTheme="minorHAnsi" w:hAnsiTheme="minorHAnsi"/>
          <w:sz w:val="16"/>
        </w:rPr>
        <w:t xml:space="preserve"> According to China Beige Book, </w:t>
      </w:r>
      <w:r w:rsidRPr="0064610C">
        <w:rPr>
          <w:rStyle w:val="Emphasis"/>
          <w:rFonts w:asciiTheme="minorHAnsi" w:hAnsiTheme="minorHAnsi"/>
        </w:rPr>
        <w:t>the Chinese economy actually recovered last quarter.</w:t>
      </w:r>
      <w:r w:rsidRPr="0064610C">
        <w:rPr>
          <w:rFonts w:asciiTheme="minorHAnsi" w:hAnsiTheme="minorHAnsi"/>
          <w:sz w:val="16"/>
        </w:rPr>
        <w:t xml:space="preserve"> </w:t>
      </w:r>
      <w:r w:rsidRPr="0064610C">
        <w:rPr>
          <w:rStyle w:val="StyleUnderline"/>
          <w:rFonts w:asciiTheme="minorHAnsi" w:hAnsiTheme="minorHAnsi"/>
        </w:rPr>
        <w:t>Markets are focusing on equities and PMI indicators from the state and HSBC as a gauge, but it should become clear in the coming weeks that China’s stock market is not a reflection of the fundamentals.</w:t>
      </w:r>
      <w:r w:rsidRPr="0064610C">
        <w:rPr>
          <w:rFonts w:asciiTheme="minorHAnsi" w:hAnsiTheme="minorHAnsi"/>
          <w:sz w:val="16"/>
        </w:rPr>
        <w:t xml:space="preserve"> The Good, The Bad and the Ugly To get a more detailed picture of what is driving China’s growth slowdown, it is necessary to look at a broader array of economic and financial indicators. The epicenter of China’s problems are the industrial and property sectors. Shares of the Shanghai Construction Group, one of the largest developers listed on the Shanghai stock exchange, is down 42.6% in the past four weeks, two times worse than the Shanghai Composite Index. China Railway Group is down 33%, also an underperformer. Growth in real industrial output has declined from 14% in mid-2011 to 5.9% in April, growth in fixed-asset investment declined 50% over the same period and electricity consumption by primary and secondary industries is in decline. China’s trade with the outside world is also falling, though this data does not always match up with other countries’ trade figures. Real estate is in decline as Beijing has put the breaks on its housing bubble. Only the east coast cities are still seeing price increases, but construction is not booming in Shanghai anymore. The two main components of that have prevented a deeper downturn in activity are private spending on services, particularly financial services, and government-led increases in transportation infrastructure like road and rail. Retail sales, especially e-commerce sales that have benefited the likes of Alibaba and Tencent, both of which have outperformed the index, have been growing faster than the overall economy. Electricity consumption in the services sector is expanding strongly. Growth in household incomes is outpacing GDP growth. “China has begun the necessary rebalancing towards a more sustainable, consumption-led growth model,” says Jeremy Lawson, chief economist at Standard Life Investments in the U.K. He warns that “it’s still too early to claim success.” Since 2011, developed markets led by the S&amp;P 500 have performed better than China, but for one reason and one reason only: The central banks of Europe, the U.K., Japan and of course the U.S. have bought up assets in unprecedented volumes using printed money, or outright buying securities like the Fed’s purchase of bonds and mortgage backed securities. Why bemoan China’s state intervention when central bank intervention has been what kept southern Europe afloat, and the U.S. stock market on fire since March 2009? </w:t>
      </w:r>
      <w:r w:rsidRPr="0064610C">
        <w:rPr>
          <w:rStyle w:val="StyleUnderline"/>
          <w:rFonts w:asciiTheme="minorHAnsi" w:hAnsiTheme="minorHAnsi"/>
        </w:rPr>
        <w:t>Companies in China are still making money</w:t>
      </w:r>
      <w:r w:rsidRPr="0064610C">
        <w:rPr>
          <w:rFonts w:asciiTheme="minorHAnsi" w:hAnsiTheme="minorHAnsi"/>
          <w:sz w:val="16"/>
        </w:rPr>
        <w:t xml:space="preserve">. “I think </w:t>
      </w:r>
      <w:r w:rsidRPr="0064610C">
        <w:rPr>
          <w:rStyle w:val="Emphasis"/>
          <w:rFonts w:asciiTheme="minorHAnsi" w:hAnsiTheme="minorHAnsi"/>
        </w:rPr>
        <w:t>people have no clue on China</w:t>
      </w:r>
      <w:r w:rsidRPr="0064610C">
        <w:rPr>
          <w:rFonts w:asciiTheme="minorHAnsi" w:hAnsiTheme="minorHAnsi"/>
          <w:sz w:val="16"/>
        </w:rPr>
        <w:t xml:space="preserve">,” says Jan Dehn, head of research at Ashmore in London, a $70 billion emerging market fund manager with money at work in mainland China securities. </w:t>
      </w:r>
      <w:r w:rsidRPr="0064610C">
        <w:rPr>
          <w:rStyle w:val="StyleUnderline"/>
          <w:rFonts w:asciiTheme="minorHAnsi" w:hAnsiTheme="minorHAnsi"/>
        </w:rPr>
        <w:t xml:space="preserve">“They don’t see the big picture. And they forget it is still an emerging market. The Chinese make mistakes and will continue to make mistakes like all governments. However, they will learn from their mistakes. The magnitude of most problems are not such that they lead to systematic meltdown. </w:t>
      </w:r>
      <w:r w:rsidRPr="0064610C">
        <w:rPr>
          <w:rStyle w:val="Emphasis"/>
          <w:rFonts w:asciiTheme="minorHAnsi" w:hAnsiTheme="minorHAnsi"/>
        </w:rPr>
        <w:t>Each time the market freaks out, value — often deep value — starts to emerge.</w:t>
      </w:r>
      <w:r w:rsidRPr="0064610C">
        <w:rPr>
          <w:rStyle w:val="StyleUnderline"/>
          <w:rFonts w:asciiTheme="minorHAnsi" w:hAnsiTheme="minorHAnsi"/>
        </w:rPr>
        <w:t xml:space="preserve"> Long term, these volatile episodes are mere blips</w:t>
      </w:r>
      <w:r w:rsidRPr="0064610C">
        <w:rPr>
          <w:rFonts w:asciiTheme="minorHAnsi" w:hAnsiTheme="minorHAnsi"/>
          <w:sz w:val="16"/>
        </w:rPr>
        <w:t xml:space="preserve">. They will not change the course of internationalization and maturing of the market,” Dehn told FORBES. </w:t>
      </w:r>
      <w:r w:rsidRPr="0064610C">
        <w:rPr>
          <w:rStyle w:val="StyleUnderline"/>
          <w:rFonts w:asciiTheme="minorHAnsi" w:hAnsiTheme="minorHAnsi"/>
        </w:rPr>
        <w:t>China is still building markets</w:t>
      </w:r>
      <w:r w:rsidRPr="0064610C">
        <w:rPr>
          <w:rFonts w:asciiTheme="minorHAnsi" w:hAnsiTheme="minorHAnsi"/>
          <w:sz w:val="16"/>
        </w:rPr>
        <w:t xml:space="preserve">. It has a large environmental problem that will bode well for green tech firms like BYD. </w:t>
      </w:r>
      <w:r w:rsidRPr="0064610C">
        <w:rPr>
          <w:rStyle w:val="StyleUnderline"/>
          <w:rFonts w:asciiTheme="minorHAnsi" w:hAnsiTheme="minorHAnsi"/>
        </w:rPr>
        <w:t xml:space="preserve">It’s middle class is not shrinking. Its billionaires are growing in numbers. They are reforming all the time. </w:t>
      </w:r>
      <w:r w:rsidRPr="0064610C">
        <w:rPr>
          <w:rFonts w:asciiTheme="minorHAnsi" w:hAnsiTheme="minorHAnsi"/>
          <w:sz w:val="16"/>
        </w:rPr>
        <w:t xml:space="preserve">And in the long term, China is going to win. Markets are impatient and love a good drama. But investing is not a soap opera. It’s not Keeping up with the Kardashians you’re buying, you’re buying the world’s No. 2 economy, the biggest commodity consumer in the world, and home to 1.4 billion people, many of which have been steadily earning more than ever. China’s transition will cause temporary weakness in growth and volatility, maybe even crazy volatility. But you have to break eggs to make an omelette, says Dehn. </w:t>
      </w:r>
      <w:r w:rsidRPr="0064610C">
        <w:rPr>
          <w:rStyle w:val="StyleUnderline"/>
          <w:rFonts w:asciiTheme="minorHAnsi" w:hAnsiTheme="minorHAnsi"/>
        </w:rPr>
        <w:t>Why The Stock Market Correction Won’t Hurt China The Chinese equity correction is healthy and unlikely to have major adverse real economy consequences for several reasons: First, China’s A-shares are still up 79% over the past 12 months. A reversal of fortunes was a shoo-in to occur. Second, Chinese banks are basically not involved in providing leverage and show no signs of stress. The total leverage in Chinese financial markets is about four trillion yuan ($600 billion).</w:t>
      </w:r>
      <w:r w:rsidRPr="0064610C">
        <w:rPr>
          <w:rFonts w:asciiTheme="minorHAnsi" w:hAnsiTheme="minorHAnsi"/>
          <w:sz w:val="16"/>
        </w:rPr>
        <w:t xml:space="preserve"> Stock market leverage is concentrated in the informal sector – with trust funds and brokerages accounting for a little over half of the leverage. Margin financing via brokerages is down from 2.4 trillion yuan to 1.9 trillion yuan and let’s not forget that Chinese GDP is about 70 trillion yuan. </w:t>
      </w:r>
      <w:r w:rsidRPr="0064610C">
        <w:rPr>
          <w:rStyle w:val="StyleUnderline"/>
          <w:rFonts w:asciiTheme="minorHAnsi" w:hAnsiTheme="minorHAnsi"/>
        </w:rPr>
        <w:t xml:space="preserve">Third, there is very little evidence that the moves in the stock market will have a major impact on the real economy and consumption via portfolio loss. Stocks comprise only 15% of total wealth. Official sector institutions are large holders of stocks and their spending is under control of the government. </w:t>
      </w:r>
      <w:r w:rsidRPr="0064610C">
        <w:rPr>
          <w:rFonts w:asciiTheme="minorHAnsi" w:hAnsiTheme="minorHAnsi"/>
          <w:sz w:val="16"/>
        </w:rPr>
        <w:t xml:space="preserve">As for </w:t>
      </w:r>
      <w:r w:rsidRPr="0064610C">
        <w:rPr>
          <w:rStyle w:val="StyleUnderline"/>
          <w:rFonts w:asciiTheme="minorHAnsi" w:hAnsiTheme="minorHAnsi"/>
        </w:rPr>
        <w:t>the retail investor</w:t>
      </w:r>
      <w:r w:rsidRPr="0064610C">
        <w:rPr>
          <w:rFonts w:asciiTheme="minorHAnsi" w:hAnsiTheme="minorHAnsi"/>
          <w:sz w:val="16"/>
        </w:rPr>
        <w:t>, they sp</w:t>
      </w:r>
      <w:r w:rsidRPr="0064610C">
        <w:rPr>
          <w:rStyle w:val="StyleUnderline"/>
          <w:rFonts w:asciiTheme="minorHAnsi" w:hAnsiTheme="minorHAnsi"/>
        </w:rPr>
        <w:t>end far less of their wealth than other countries. China has a 49% savings rate. Even if they lost half of it, they would be saving more than Americans, the highly indebted consumer society the world loves to love.</w:t>
      </w:r>
      <w:r w:rsidRPr="0064610C">
        <w:rPr>
          <w:rFonts w:asciiTheme="minorHAnsi" w:hAnsiTheme="minorHAnsi"/>
          <w:sz w:val="16"/>
        </w:rPr>
        <w:t xml:space="preserve"> During the rally over the past twelve months, </w:t>
      </w:r>
      <w:r w:rsidRPr="0064610C">
        <w:rPr>
          <w:rStyle w:val="StyleUnderline"/>
          <w:rFonts w:asciiTheme="minorHAnsi" w:hAnsiTheme="minorHAnsi"/>
        </w:rPr>
        <w:t>the stock market bubble did not trigger a boost in consumption indicating that higher equity gains didn’t impact spending habits too much. The Chinese stock market is only 5% of total social financing in China. Stock markets only finance 2% of Chinese fixed asset investment. Only 1% of company loans have been put up with stocks as collateral, so the impact on corporate activity is going to be limited.</w:t>
      </w:r>
      <w:r w:rsidRPr="0064610C">
        <w:rPr>
          <w:rFonts w:asciiTheme="minorHAnsi" w:hAnsiTheme="minorHAnsi"/>
          <w:sz w:val="16"/>
        </w:rPr>
        <w:t xml:space="preserve"> “The rapid rally and the violent correction illustrate the challenges of capital account liberalization, the need for a long-term institutional investor base, index inclusion and deeper financial markets, including foreign institutional investors,” Dehn says. The A-shares correction is likely to encourage deeper financial reforms, not a reversal.</w:t>
      </w:r>
    </w:p>
    <w:p w:rsidR="00A84BC4" w:rsidRPr="0064610C" w:rsidRDefault="00A84BC4" w:rsidP="00A84BC4">
      <w:pPr>
        <w:pStyle w:val="Heading1"/>
        <w:rPr>
          <w:rFonts w:asciiTheme="minorHAnsi" w:hAnsiTheme="minorHAnsi"/>
        </w:rPr>
      </w:pPr>
    </w:p>
    <w:p w:rsidR="00A84BC4" w:rsidRPr="0064610C" w:rsidRDefault="00A84BC4" w:rsidP="00A84BC4">
      <w:pPr>
        <w:pStyle w:val="Heading1"/>
        <w:rPr>
          <w:rFonts w:asciiTheme="minorHAnsi" w:hAnsiTheme="minorHAnsi"/>
        </w:rPr>
      </w:pPr>
      <w:r w:rsidRPr="0064610C">
        <w:rPr>
          <w:rFonts w:asciiTheme="minorHAnsi" w:hAnsiTheme="minorHAnsi"/>
        </w:rPr>
        <w:t>Plan Flaw</w:t>
      </w:r>
    </w:p>
    <w:p w:rsidR="00A84BC4" w:rsidRPr="0064610C" w:rsidRDefault="00A84BC4" w:rsidP="00A84BC4">
      <w:pPr>
        <w:pStyle w:val="Heading2"/>
        <w:rPr>
          <w:rFonts w:asciiTheme="minorHAnsi" w:hAnsiTheme="minorHAnsi"/>
        </w:rPr>
      </w:pPr>
      <w:r w:rsidRPr="0064610C">
        <w:rPr>
          <w:rFonts w:asciiTheme="minorHAnsi" w:hAnsiTheme="minorHAnsi"/>
        </w:rPr>
        <w:t>1NCs</w:t>
      </w:r>
    </w:p>
    <w:p w:rsidR="00A84BC4" w:rsidRPr="0064610C" w:rsidRDefault="00A84BC4" w:rsidP="00A84BC4">
      <w:pPr>
        <w:pStyle w:val="Heading3"/>
        <w:rPr>
          <w:rFonts w:asciiTheme="minorHAnsi" w:hAnsiTheme="minorHAnsi"/>
        </w:rPr>
      </w:pPr>
      <w:r w:rsidRPr="0064610C">
        <w:rPr>
          <w:rFonts w:asciiTheme="minorHAnsi" w:hAnsiTheme="minorHAnsi"/>
        </w:rPr>
        <w:t>1NC CT</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Counterplan text: The United States federal government should neither mandate the creation of surveillance backdoors in products nor request privacy keys and should terminate current backdoors created either by government mandates or government requested keys.</w:t>
      </w:r>
    </w:p>
    <w:p w:rsidR="00A84BC4" w:rsidRPr="0064610C" w:rsidRDefault="00A84BC4" w:rsidP="00A84BC4">
      <w:pPr>
        <w:pStyle w:val="Heading4"/>
        <w:rPr>
          <w:rFonts w:asciiTheme="minorHAnsi" w:hAnsiTheme="minorHAnsi"/>
        </w:rPr>
      </w:pPr>
      <w:r w:rsidRPr="0064610C">
        <w:rPr>
          <w:rFonts w:asciiTheme="minorHAnsi" w:hAnsiTheme="minorHAnsi"/>
        </w:rPr>
        <w:t>Three arguments here:</w:t>
      </w:r>
    </w:p>
    <w:p w:rsidR="00A84BC4" w:rsidRPr="0064610C" w:rsidRDefault="00A84BC4" w:rsidP="00A84BC4">
      <w:pPr>
        <w:pStyle w:val="Heading4"/>
        <w:numPr>
          <w:ilvl w:val="0"/>
          <w:numId w:val="19"/>
        </w:numPr>
        <w:rPr>
          <w:rFonts w:asciiTheme="minorHAnsi" w:hAnsiTheme="minorHAnsi"/>
        </w:rPr>
      </w:pPr>
      <w:r w:rsidRPr="0064610C">
        <w:rPr>
          <w:rFonts w:asciiTheme="minorHAnsi" w:hAnsiTheme="minorHAnsi"/>
        </w:rPr>
        <w:t>A. Mandate means “to make required”</w:t>
      </w:r>
    </w:p>
    <w:p w:rsidR="00A84BC4" w:rsidRPr="0064610C" w:rsidRDefault="00A84BC4" w:rsidP="00A84BC4">
      <w:pPr>
        <w:ind w:left="720"/>
        <w:rPr>
          <w:rStyle w:val="Style13ptBold"/>
          <w:rFonts w:asciiTheme="minorHAnsi" w:hAnsiTheme="minorHAnsi"/>
        </w:rPr>
      </w:pPr>
      <w:r w:rsidRPr="0064610C">
        <w:rPr>
          <w:rStyle w:val="Style13ptBold"/>
          <w:rFonts w:asciiTheme="minorHAnsi" w:hAnsiTheme="minorHAnsi"/>
        </w:rPr>
        <w:t>Merriam-Webster’s Dictionary of Law 96</w:t>
      </w:r>
    </w:p>
    <w:p w:rsidR="00A84BC4" w:rsidRPr="0064610C" w:rsidRDefault="00A84BC4" w:rsidP="00A84BC4">
      <w:pPr>
        <w:ind w:left="720"/>
        <w:rPr>
          <w:rStyle w:val="Style13ptBold"/>
          <w:rFonts w:asciiTheme="minorHAnsi" w:hAnsiTheme="minorHAnsi"/>
          <w:sz w:val="16"/>
          <w:szCs w:val="16"/>
        </w:rPr>
      </w:pPr>
      <w:r w:rsidRPr="0064610C">
        <w:rPr>
          <w:rStyle w:val="Style13ptBold"/>
          <w:rFonts w:asciiTheme="minorHAnsi" w:hAnsiTheme="minorHAnsi"/>
          <w:sz w:val="16"/>
          <w:szCs w:val="16"/>
        </w:rPr>
        <w:t>(Merriam-Webster’s Dictionary of Law, 1996, http://dictionary.findlaw.com/definition/mandate.html//ghs-kw)</w:t>
      </w:r>
    </w:p>
    <w:p w:rsidR="00A84BC4" w:rsidRPr="0064610C" w:rsidRDefault="00A84BC4" w:rsidP="00A84BC4">
      <w:pPr>
        <w:ind w:left="720"/>
        <w:rPr>
          <w:rFonts w:asciiTheme="minorHAnsi" w:hAnsiTheme="minorHAnsi"/>
          <w:sz w:val="16"/>
        </w:rPr>
      </w:pPr>
      <w:r w:rsidRPr="0064610C">
        <w:rPr>
          <w:rStyle w:val="StyleUnderline"/>
          <w:rFonts w:asciiTheme="minorHAnsi" w:hAnsiTheme="minorHAnsi"/>
          <w:highlight w:val="green"/>
        </w:rPr>
        <w:t>mandate</w:t>
      </w:r>
      <w:r w:rsidRPr="0064610C">
        <w:rPr>
          <w:rFonts w:asciiTheme="minorHAnsi" w:hAnsiTheme="minorHAnsi"/>
          <w:sz w:val="16"/>
        </w:rPr>
        <w:t xml:space="preserve"> n [Latin mandatum , from neuter of mandatus , past participle of mandare to entrust, enjoin, probably irregularly from manus hand + -dere to put] 1 a : a formal communication from a reviewing court notifying the court below of its judgment and directing the lower court to act accordingly b : mandamus 2 in the civil law of Louisiana : an act by which a person gives another person the power to transact for him or her one or several affairs 3 a : an authoritative command : a clear authorization or direction [the of the full faith and credit clause "National Law Journal "] b : the authorization to act given by a constituency to its elected representative vt man·dat·ed man·dat·ing : </w:t>
      </w:r>
      <w:r w:rsidRPr="0064610C">
        <w:rPr>
          <w:rStyle w:val="Emphasis"/>
          <w:rFonts w:asciiTheme="minorHAnsi" w:hAnsiTheme="minorHAnsi"/>
          <w:highlight w:val="green"/>
        </w:rPr>
        <w:t>to make</w:t>
      </w:r>
      <w:r w:rsidRPr="0064610C">
        <w:rPr>
          <w:rStyle w:val="Emphasis"/>
          <w:rFonts w:asciiTheme="minorHAnsi" w:hAnsiTheme="minorHAnsi"/>
        </w:rPr>
        <w:t xml:space="preserve"> mandatory or </w:t>
      </w:r>
      <w:r w:rsidRPr="0064610C">
        <w:rPr>
          <w:rStyle w:val="Emphasis"/>
          <w:rFonts w:asciiTheme="minorHAnsi" w:hAnsiTheme="minorHAnsi"/>
          <w:highlight w:val="green"/>
        </w:rPr>
        <w:t>required</w:t>
      </w:r>
      <w:r w:rsidRPr="0064610C">
        <w:rPr>
          <w:rFonts w:asciiTheme="minorHAnsi" w:hAnsiTheme="minorHAnsi"/>
          <w:sz w:val="16"/>
        </w:rPr>
        <w:t xml:space="preserve"> [the Pennsylvania Constitution s a criminal defendant's right to confrontation "National Law Journal "] </w:t>
      </w:r>
    </w:p>
    <w:p w:rsidR="00A84BC4" w:rsidRPr="0064610C" w:rsidRDefault="00A84BC4" w:rsidP="00A84BC4">
      <w:pPr>
        <w:pStyle w:val="Heading4"/>
        <w:ind w:left="720"/>
        <w:rPr>
          <w:rFonts w:asciiTheme="minorHAnsi" w:hAnsiTheme="minorHAnsi"/>
        </w:rPr>
      </w:pPr>
      <w:r w:rsidRPr="0064610C">
        <w:rPr>
          <w:rFonts w:asciiTheme="minorHAnsi" w:hAnsiTheme="minorHAnsi"/>
        </w:rPr>
        <w:t>B. Circumvention: companies including those under PRISM agree to provide data because the government pays them</w:t>
      </w:r>
    </w:p>
    <w:p w:rsidR="00A84BC4" w:rsidRPr="0064610C" w:rsidRDefault="00A84BC4" w:rsidP="00A84BC4">
      <w:pPr>
        <w:ind w:left="720"/>
        <w:rPr>
          <w:rStyle w:val="Style13ptBold"/>
          <w:rFonts w:asciiTheme="minorHAnsi" w:hAnsiTheme="minorHAnsi"/>
        </w:rPr>
      </w:pPr>
      <w:r w:rsidRPr="0064610C">
        <w:rPr>
          <w:rStyle w:val="Style13ptBold"/>
          <w:rFonts w:asciiTheme="minorHAnsi" w:hAnsiTheme="minorHAnsi"/>
        </w:rPr>
        <w:t>Timberg and Gecllman 13</w:t>
      </w:r>
    </w:p>
    <w:p w:rsidR="00A84BC4" w:rsidRPr="0064610C" w:rsidRDefault="00A84BC4" w:rsidP="00A84BC4">
      <w:pPr>
        <w:ind w:left="720"/>
        <w:rPr>
          <w:rStyle w:val="Style13ptBold"/>
          <w:rFonts w:asciiTheme="minorHAnsi" w:hAnsiTheme="minorHAnsi"/>
          <w:sz w:val="16"/>
          <w:szCs w:val="16"/>
        </w:rPr>
      </w:pPr>
      <w:r w:rsidRPr="0064610C">
        <w:rPr>
          <w:rStyle w:val="Style13ptBold"/>
          <w:rFonts w:asciiTheme="minorHAnsi" w:hAnsiTheme="minorHAnsi"/>
          <w:sz w:val="16"/>
          <w:szCs w:val="16"/>
        </w:rPr>
        <w:t>(Timberg, Craig and Gellman, Barton. Reporters for the Washington Post, citing government budgets and internal documents. “NSA paying U.S. companies for access to communications networks,” Washington Post. 8/29/2013. https://www.washingtonpost.com/world/national-security/nsa-paying-us-companies-for-access-to-communications-networks/2013/08/29/5641a4b6-10c2-11e3-bdf6-e4fc677d94a1_story.html//ghs-kw)</w:t>
      </w:r>
    </w:p>
    <w:p w:rsidR="00A84BC4" w:rsidRPr="0064610C" w:rsidRDefault="00A84BC4" w:rsidP="00A84BC4">
      <w:pPr>
        <w:ind w:left="720"/>
        <w:rPr>
          <w:rFonts w:asciiTheme="minorHAnsi" w:hAnsiTheme="minorHAnsi"/>
          <w:sz w:val="14"/>
        </w:rPr>
      </w:pPr>
      <w:r w:rsidRPr="0064610C">
        <w:rPr>
          <w:rStyle w:val="StyleUnderline"/>
          <w:rFonts w:asciiTheme="minorHAnsi" w:hAnsiTheme="minorHAnsi"/>
        </w:rPr>
        <w:t>The National Security Agency is paying hundreds of millions of dollars a year to U.S. companies for clandestine access to their communications networks</w:t>
      </w:r>
      <w:r w:rsidRPr="0064610C">
        <w:rPr>
          <w:rFonts w:asciiTheme="minorHAnsi" w:hAnsiTheme="minorHAnsi"/>
          <w:sz w:val="14"/>
        </w:rPr>
        <w:t xml:space="preserve">, filtering vast traffic flows for foreign targets in a process that also sweeps in large volumes of American telephone calls, e-mails and instant messages. </w:t>
      </w:r>
      <w:r w:rsidRPr="0064610C">
        <w:rPr>
          <w:rStyle w:val="StyleUnderline"/>
          <w:rFonts w:asciiTheme="minorHAnsi" w:hAnsiTheme="minorHAnsi"/>
        </w:rPr>
        <w:t>The bulk of the spending</w:t>
      </w:r>
      <w:r w:rsidRPr="0064610C">
        <w:rPr>
          <w:rFonts w:asciiTheme="minorHAnsi" w:hAnsiTheme="minorHAnsi"/>
          <w:sz w:val="14"/>
        </w:rPr>
        <w:t xml:space="preserve">, detailed in a multi-volume intelligence budget obtained by The Washington Post, </w:t>
      </w:r>
      <w:r w:rsidRPr="0064610C">
        <w:rPr>
          <w:rStyle w:val="StyleUnderline"/>
          <w:rFonts w:asciiTheme="minorHAnsi" w:hAnsiTheme="minorHAnsi"/>
        </w:rPr>
        <w:t>goes to</w:t>
      </w:r>
      <w:r w:rsidRPr="0064610C">
        <w:rPr>
          <w:rFonts w:asciiTheme="minorHAnsi" w:hAnsiTheme="minorHAnsi"/>
          <w:sz w:val="14"/>
        </w:rPr>
        <w:t xml:space="preserve"> participants in a Corporate Partner Access Project for </w:t>
      </w:r>
      <w:r w:rsidRPr="0064610C">
        <w:rPr>
          <w:rStyle w:val="StyleUnderline"/>
          <w:rFonts w:asciiTheme="minorHAnsi" w:hAnsiTheme="minorHAnsi"/>
        </w:rPr>
        <w:t>major U.S. telecommunications providers.</w:t>
      </w:r>
      <w:r w:rsidRPr="0064610C">
        <w:rPr>
          <w:rFonts w:asciiTheme="minorHAnsi" w:hAnsiTheme="minorHAnsi"/>
          <w:sz w:val="14"/>
        </w:rPr>
        <w:t xml:space="preserve"> The documents open an important window into surveillance operations on U.S. territory that have been the subject of debate since they were revealed by The Post and Britain’s Guardian newspaper in June. New details of the corporate-partner project, which falls under the NSA’s Special Source Operations, confirm that </w:t>
      </w:r>
      <w:r w:rsidRPr="0064610C">
        <w:rPr>
          <w:rStyle w:val="StyleUnderline"/>
          <w:rFonts w:asciiTheme="minorHAnsi" w:hAnsiTheme="minorHAnsi"/>
        </w:rPr>
        <w:t xml:space="preserve">the agency taps into “high volume circuit and packet-switched networks,” </w:t>
      </w:r>
      <w:r w:rsidRPr="0064610C">
        <w:rPr>
          <w:rFonts w:asciiTheme="minorHAnsi" w:hAnsiTheme="minorHAnsi"/>
          <w:sz w:val="14"/>
        </w:rPr>
        <w:t xml:space="preserve">according to the spending blueprint for fiscal 2013. The program was expected to cost $278 million in the current fiscal year, down nearly one-third from its peak of $394 million in 2011. Voluntary cooperation from the “backbone” providers of global communications dates to the 1970s under the cover name BLARNEY, according to documents provided by former NSA contractor Edward Snowden. These relationships long predate the PRISM program disclosed in June, under which American technology companies hand over customer data after receiving orders from the Foreign Intelligence Surveillance Court. In briefing slides, the NSA described BLARNEY and three other corporate projects — OAKSTAR, FAIRVIEW and STORMBREW — under the heading of “passive” or “upstream” collection. They capture data as they move across fiber-optic cables and the gateways that direct global communications traffic. Read the documents Budget Inside the secret 'black budget' View select pages from the Office of the Director of National Intelligence's top-secret 2013 budget with key sections annotated by The Washington Post. The documents offer a rare view of a secret surveillance economy in which government officials set financial terms for programs capable of peering into the lives of almost anyone who uses a phone, computer or other device connected to the Internet. Although the companies are required to comply with lawful surveillance orders, privacy advocates say the </w:t>
      </w:r>
      <w:r w:rsidRPr="0064610C">
        <w:rPr>
          <w:rStyle w:val="Emphasis"/>
          <w:rFonts w:asciiTheme="minorHAnsi" w:hAnsiTheme="minorHAnsi"/>
        </w:rPr>
        <w:t>multimillion-dollar payments could create a profit motive to offer more than the required assistance. “It turns surveillance into a revenue stream</w:t>
      </w:r>
      <w:r w:rsidRPr="0064610C">
        <w:rPr>
          <w:rFonts w:asciiTheme="minorHAnsi" w:hAnsiTheme="minorHAnsi"/>
          <w:sz w:val="14"/>
        </w:rPr>
        <w:t xml:space="preserve">, and that’s not the way it’s supposed to work,” said Marc Rotenberg, executive director of the Electronic Privacy Information Center, a Washington-based research and advocacy group. “The fact that the government is paying money to telephone companies to turn over information that they are compelled to turn over is very troubling.” Verizon, AT&amp;T and other major telecommunications companies declined to comment for this article, although several industry officials noted that government surveillance laws explicitly call for companies to receive reasonable reimbursement for their costs. Previous news reports have made clear that </w:t>
      </w:r>
      <w:r w:rsidRPr="0064610C">
        <w:rPr>
          <w:rStyle w:val="StyleUnderline"/>
          <w:rFonts w:asciiTheme="minorHAnsi" w:hAnsiTheme="minorHAnsi"/>
        </w:rPr>
        <w:t>companies frequently seek such payments</w:t>
      </w:r>
      <w:r w:rsidRPr="0064610C">
        <w:rPr>
          <w:rFonts w:asciiTheme="minorHAnsi" w:hAnsiTheme="minorHAnsi"/>
          <w:sz w:val="14"/>
        </w:rPr>
        <w:t xml:space="preserve">, but never before has their overall scale been disclosed. The budget documents do not list individual companies, although they do break down spending among several NSA programs, listed by their code names. There is no record in the documents obtained by The Post of money set aside to pay technology companies that provide information to the NSA’s PRISM program. That program is the source of 91 percent of the 250 million Internet communications collected through Section 702 of the FISA Amendments Act, which authorizes PRISM and the upstream programs, according to an 2011 opinion and order by the Foreign Intelligence Surveillance Court. Several of the </w:t>
      </w:r>
      <w:r w:rsidRPr="0064610C">
        <w:rPr>
          <w:rStyle w:val="Emphasis"/>
          <w:rFonts w:asciiTheme="minorHAnsi" w:hAnsiTheme="minorHAnsi"/>
        </w:rPr>
        <w:t>companies that provide information to PRISM</w:t>
      </w:r>
      <w:r w:rsidRPr="0064610C">
        <w:rPr>
          <w:rFonts w:asciiTheme="minorHAnsi" w:hAnsiTheme="minorHAnsi"/>
          <w:sz w:val="14"/>
        </w:rPr>
        <w:t xml:space="preserve">, including Apple, Facebook and Google, say they take no payments from the government when they comply with national security requests. Others </w:t>
      </w:r>
      <w:r w:rsidRPr="0064610C">
        <w:rPr>
          <w:rStyle w:val="Emphasis"/>
          <w:rFonts w:asciiTheme="minorHAnsi" w:hAnsiTheme="minorHAnsi"/>
        </w:rPr>
        <w:t>say they</w:t>
      </w:r>
      <w:r w:rsidRPr="0064610C">
        <w:rPr>
          <w:rFonts w:asciiTheme="minorHAnsi" w:hAnsiTheme="minorHAnsi"/>
          <w:sz w:val="14"/>
        </w:rPr>
        <w:t xml:space="preserve"> do </w:t>
      </w:r>
      <w:r w:rsidRPr="0064610C">
        <w:rPr>
          <w:rStyle w:val="Emphasis"/>
          <w:rFonts w:asciiTheme="minorHAnsi" w:hAnsiTheme="minorHAnsi"/>
        </w:rPr>
        <w:t>take payments</w:t>
      </w:r>
      <w:r w:rsidRPr="0064610C">
        <w:rPr>
          <w:rFonts w:asciiTheme="minorHAnsi" w:hAnsiTheme="minorHAnsi"/>
          <w:sz w:val="14"/>
        </w:rPr>
        <w:t xml:space="preserve"> in some circumstances. The Guardian reported last week that </w:t>
      </w:r>
      <w:r w:rsidRPr="0064610C">
        <w:rPr>
          <w:rStyle w:val="StyleUnderline"/>
          <w:rFonts w:asciiTheme="minorHAnsi" w:hAnsiTheme="minorHAnsi"/>
        </w:rPr>
        <w:t xml:space="preserve">the NSA had covered “millions of dollars” </w:t>
      </w:r>
      <w:r w:rsidRPr="0064610C">
        <w:rPr>
          <w:rFonts w:asciiTheme="minorHAnsi" w:hAnsiTheme="minorHAnsi"/>
          <w:sz w:val="14"/>
        </w:rPr>
        <w:t xml:space="preserve">in costs that some technology companies incurred to comply with government demands for information. </w:t>
      </w:r>
      <w:r w:rsidRPr="0064610C">
        <w:rPr>
          <w:rStyle w:val="StyleUnderline"/>
          <w:rFonts w:asciiTheme="minorHAnsi" w:hAnsiTheme="minorHAnsi"/>
        </w:rPr>
        <w:t>Telecommunications companies</w:t>
      </w:r>
      <w:r w:rsidRPr="0064610C">
        <w:rPr>
          <w:rFonts w:asciiTheme="minorHAnsi" w:hAnsiTheme="minorHAnsi"/>
          <w:sz w:val="14"/>
        </w:rPr>
        <w:t xml:space="preserve"> generally do charge to comply with surveillance requests, which come from state, local and federal law enforcement officials as well as intelligence agencies. Former telecommunications executive Paul Kouroupas, a security officer who worked at Global Crossing for 12 years, said that some </w:t>
      </w:r>
      <w:r w:rsidRPr="0064610C">
        <w:rPr>
          <w:rStyle w:val="Emphasis"/>
          <w:rFonts w:asciiTheme="minorHAnsi" w:hAnsiTheme="minorHAnsi"/>
        </w:rPr>
        <w:t>companies welcome the revenue and enter into contracts in which the government makes higher payments</w:t>
      </w:r>
      <w:r w:rsidRPr="0064610C">
        <w:rPr>
          <w:rFonts w:asciiTheme="minorHAnsi" w:hAnsiTheme="minorHAnsi"/>
          <w:sz w:val="14"/>
        </w:rPr>
        <w:t xml:space="preserve"> than otherwise available to firms receiving re­imbursement for complying with surveillance orders. </w:t>
      </w:r>
      <w:r w:rsidRPr="0064610C">
        <w:rPr>
          <w:rStyle w:val="StyleUnderline"/>
          <w:rFonts w:asciiTheme="minorHAnsi" w:hAnsiTheme="minorHAnsi"/>
        </w:rPr>
        <w:t>These contractual payments</w:t>
      </w:r>
      <w:r w:rsidRPr="0064610C">
        <w:rPr>
          <w:rFonts w:asciiTheme="minorHAnsi" w:hAnsiTheme="minorHAnsi"/>
          <w:sz w:val="14"/>
        </w:rPr>
        <w:t xml:space="preserve">, he said, </w:t>
      </w:r>
      <w:r w:rsidRPr="0064610C">
        <w:rPr>
          <w:rStyle w:val="StyleUnderline"/>
          <w:rFonts w:asciiTheme="minorHAnsi" w:hAnsiTheme="minorHAnsi"/>
        </w:rPr>
        <w:t>could cover</w:t>
      </w:r>
      <w:r w:rsidRPr="0064610C">
        <w:rPr>
          <w:rFonts w:asciiTheme="minorHAnsi" w:hAnsiTheme="minorHAnsi"/>
          <w:sz w:val="14"/>
        </w:rPr>
        <w:t xml:space="preserve"> the cost of buying and installing new equipment, along with </w:t>
      </w:r>
      <w:r w:rsidRPr="0064610C">
        <w:rPr>
          <w:rStyle w:val="StyleUnderline"/>
          <w:rFonts w:asciiTheme="minorHAnsi" w:hAnsiTheme="minorHAnsi"/>
        </w:rPr>
        <w:t>a reasonable profit. These voluntary agreements simplify the government’s access to surveillance,</w:t>
      </w:r>
      <w:r w:rsidRPr="0064610C">
        <w:rPr>
          <w:rFonts w:asciiTheme="minorHAnsi" w:hAnsiTheme="minorHAnsi"/>
          <w:sz w:val="14"/>
        </w:rPr>
        <w:t xml:space="preserve"> he said. </w:t>
      </w:r>
      <w:r w:rsidRPr="0064610C">
        <w:rPr>
          <w:rStyle w:val="Emphasis"/>
          <w:rFonts w:asciiTheme="minorHAnsi" w:hAnsiTheme="minorHAnsi"/>
        </w:rPr>
        <w:t>“It certainly lubricates the [surveillance] infrastructure,”</w:t>
      </w:r>
      <w:r w:rsidRPr="0064610C">
        <w:rPr>
          <w:rFonts w:asciiTheme="minorHAnsi" w:hAnsiTheme="minorHAnsi"/>
          <w:sz w:val="14"/>
        </w:rPr>
        <w:t xml:space="preserve"> Kouroupas said. He declined to say whether Global Crossing, which operated a fiber-optic network spanning several continents and was bought by Level 3 Communications in 2011, had such a contract. A spokesman for Level 3 Communications declined to comment. </w:t>
      </w:r>
    </w:p>
    <w:p w:rsidR="00A84BC4" w:rsidRPr="0064610C" w:rsidRDefault="00A84BC4" w:rsidP="00A84BC4">
      <w:pPr>
        <w:pStyle w:val="Heading4"/>
        <w:numPr>
          <w:ilvl w:val="0"/>
          <w:numId w:val="19"/>
        </w:numPr>
        <w:rPr>
          <w:rFonts w:asciiTheme="minorHAnsi" w:hAnsiTheme="minorHAnsi"/>
        </w:rPr>
      </w:pPr>
      <w:r w:rsidRPr="0064610C">
        <w:rPr>
          <w:rFonts w:asciiTheme="minorHAnsi" w:hAnsiTheme="minorHAnsi"/>
        </w:rPr>
        <w:t>Plan flaw: the plan mandates that we stop surveilling backdoors, request public encryption keys, and close existing backdoors—that guts solvency because the government can still create backdoors with encryption keys</w:t>
      </w:r>
    </w:p>
    <w:p w:rsidR="00A84BC4" w:rsidRPr="0064610C" w:rsidRDefault="00A84BC4" w:rsidP="00A84BC4">
      <w:pPr>
        <w:pStyle w:val="Heading4"/>
        <w:numPr>
          <w:ilvl w:val="0"/>
          <w:numId w:val="19"/>
        </w:numPr>
        <w:rPr>
          <w:rFonts w:asciiTheme="minorHAnsi" w:hAnsiTheme="minorHAnsi"/>
        </w:rPr>
      </w:pPr>
      <w:r w:rsidRPr="0064610C">
        <w:rPr>
          <w:rFonts w:asciiTheme="minorHAnsi" w:hAnsiTheme="minorHAnsi"/>
        </w:rPr>
        <w:t>Presumption: we don’t mandate back doors in the status quo, all their ev is in the context of a bill that would require backdoors in the future, so the AFF does nothing</w:t>
      </w:r>
    </w:p>
    <w:p w:rsidR="00A84BC4" w:rsidRPr="0064610C" w:rsidRDefault="00A84BC4" w:rsidP="00A84BC4">
      <w:pPr>
        <w:pStyle w:val="Heading3"/>
        <w:rPr>
          <w:rFonts w:asciiTheme="minorHAnsi" w:hAnsiTheme="minorHAnsi"/>
        </w:rPr>
      </w:pPr>
      <w:r w:rsidRPr="0064610C">
        <w:rPr>
          <w:rFonts w:asciiTheme="minorHAnsi" w:hAnsiTheme="minorHAnsi"/>
        </w:rPr>
        <w:t>1NC KQ</w:t>
      </w:r>
    </w:p>
    <w:p w:rsidR="00A84BC4" w:rsidRPr="0064610C" w:rsidRDefault="00A84BC4" w:rsidP="00A84BC4">
      <w:pPr>
        <w:pStyle w:val="Heading4"/>
        <w:rPr>
          <w:rFonts w:asciiTheme="minorHAnsi" w:hAnsiTheme="minorHAnsi"/>
        </w:rPr>
      </w:pPr>
      <w:r w:rsidRPr="0064610C">
        <w:rPr>
          <w:rFonts w:asciiTheme="minorHAnsi" w:hAnsiTheme="minorHAnsi"/>
        </w:rPr>
        <w:t>The Secure Data Act of 2015 states that no agency may mandate backdoors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Secure Data Act of 2015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(Wyden, Ron. Senator, D-OR. S. 135, known as the Secure Data Act of 2015, introduced in Congress 1/8/2015. https://www.congress.gov/bill/114th-congress/senate-bill/135/text//ghs-kw)</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SEC. 2. PROHIBITION ON DATA SECURITY VULNERABILITY MANDATES. (a) In General.—Except as provided in subsection (b), </w:t>
      </w:r>
      <w:r w:rsidRPr="0064610C">
        <w:rPr>
          <w:rStyle w:val="StyleUnderline"/>
          <w:rFonts w:asciiTheme="minorHAnsi" w:hAnsiTheme="minorHAnsi"/>
          <w:highlight w:val="green"/>
        </w:rPr>
        <w:t>no agency may mandate that a manufacturer</w:t>
      </w:r>
      <w:r w:rsidRPr="0064610C">
        <w:rPr>
          <w:rStyle w:val="StyleUnderline"/>
          <w:rFonts w:asciiTheme="minorHAnsi" w:hAnsiTheme="minorHAnsi"/>
        </w:rPr>
        <w:t xml:space="preserve">, developer, or seller of covered products design or </w:t>
      </w:r>
      <w:r w:rsidRPr="0064610C">
        <w:rPr>
          <w:rStyle w:val="StyleUnderline"/>
          <w:rFonts w:asciiTheme="minorHAnsi" w:hAnsiTheme="minorHAnsi"/>
          <w:highlight w:val="green"/>
        </w:rPr>
        <w:t>alter</w:t>
      </w:r>
      <w:r w:rsidRPr="0064610C">
        <w:rPr>
          <w:rStyle w:val="StyleUnderline"/>
          <w:rFonts w:asciiTheme="minorHAnsi" w:hAnsiTheme="minorHAnsi"/>
        </w:rPr>
        <w:t xml:space="preserve"> the </w:t>
      </w:r>
      <w:r w:rsidRPr="0064610C">
        <w:rPr>
          <w:rStyle w:val="StyleUnderline"/>
          <w:rFonts w:asciiTheme="minorHAnsi" w:hAnsiTheme="minorHAnsi"/>
          <w:highlight w:val="green"/>
        </w:rPr>
        <w:t>security functions in its product</w:t>
      </w:r>
      <w:r w:rsidRPr="0064610C">
        <w:rPr>
          <w:rStyle w:val="StyleUnderline"/>
          <w:rFonts w:asciiTheme="minorHAnsi" w:hAnsiTheme="minorHAnsi"/>
        </w:rPr>
        <w:t xml:space="preserve"> or service </w:t>
      </w:r>
      <w:r w:rsidRPr="0064610C">
        <w:rPr>
          <w:rStyle w:val="StyleUnderline"/>
          <w:rFonts w:asciiTheme="minorHAnsi" w:hAnsiTheme="minorHAnsi"/>
          <w:highlight w:val="green"/>
        </w:rPr>
        <w:t xml:space="preserve">to allow </w:t>
      </w:r>
      <w:r w:rsidRPr="0064610C">
        <w:rPr>
          <w:rStyle w:val="StyleUnderline"/>
          <w:rFonts w:asciiTheme="minorHAnsi" w:hAnsiTheme="minorHAnsi"/>
        </w:rPr>
        <w:t xml:space="preserve">the </w:t>
      </w:r>
      <w:r w:rsidRPr="0064610C">
        <w:rPr>
          <w:rStyle w:val="StyleUnderline"/>
          <w:rFonts w:asciiTheme="minorHAnsi" w:hAnsiTheme="minorHAnsi"/>
          <w:highlight w:val="green"/>
        </w:rPr>
        <w:t>surveillance</w:t>
      </w:r>
      <w:r w:rsidRPr="0064610C">
        <w:rPr>
          <w:rStyle w:val="StyleUnderline"/>
          <w:rFonts w:asciiTheme="minorHAnsi" w:hAnsiTheme="minorHAnsi"/>
        </w:rPr>
        <w:t xml:space="preserve"> of any user of such product or service, or to allow the physical search of such product, by any agency.</w:t>
      </w:r>
    </w:p>
    <w:p w:rsidR="00A84BC4" w:rsidRPr="0064610C" w:rsidRDefault="00A84BC4" w:rsidP="00A84BC4">
      <w:pPr>
        <w:pStyle w:val="Heading4"/>
        <w:rPr>
          <w:rFonts w:asciiTheme="minorHAnsi" w:hAnsiTheme="minorHAnsi"/>
        </w:rPr>
      </w:pPr>
      <w:r w:rsidRPr="0064610C">
        <w:rPr>
          <w:rFonts w:asciiTheme="minorHAnsi" w:hAnsiTheme="minorHAnsi"/>
        </w:rPr>
        <w:t>Mandate means “to make required”</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Merriam-Webster’s Dictionary of Law 96</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(Merriam-Webster’s Dictionary of Law, 1996, http://dictionary.findlaw.com/definition/mandate.html//ghs-kw)</w:t>
      </w:r>
    </w:p>
    <w:p w:rsidR="00A84BC4" w:rsidRPr="0064610C" w:rsidRDefault="00A84BC4" w:rsidP="00A84BC4">
      <w:pPr>
        <w:rPr>
          <w:rFonts w:asciiTheme="minorHAnsi" w:hAnsiTheme="minorHAnsi"/>
          <w:sz w:val="16"/>
        </w:rPr>
      </w:pPr>
      <w:r w:rsidRPr="0064610C">
        <w:rPr>
          <w:rStyle w:val="StyleUnderline"/>
          <w:rFonts w:asciiTheme="minorHAnsi" w:hAnsiTheme="minorHAnsi"/>
          <w:highlight w:val="green"/>
        </w:rPr>
        <w:t>mandate</w:t>
      </w:r>
      <w:r w:rsidRPr="0064610C">
        <w:rPr>
          <w:rFonts w:asciiTheme="minorHAnsi" w:hAnsiTheme="minorHAnsi"/>
          <w:sz w:val="16"/>
        </w:rPr>
        <w:t xml:space="preserve"> n [Latin mandatum , from neuter of mandatus , past participle of mandare to entrust, enjoin, probably irregularly from manus hand + -dere to put] 1 a : a formal communication from a reviewing court notifying the court below of its judgment and directing the lower court to act accordingly b : mandamus 2 in the civil law of Louisiana : an act by which a person gives another person the power to transact for him or her one or several affairs 3 a : an authoritative command : a clear authorization or direction [the of the full faith and credit clause "National Law Journal "] b : the authorization to act given by a constituency to its elected representative vt man·dat·ed man·dat·ing : </w:t>
      </w:r>
      <w:r w:rsidRPr="0064610C">
        <w:rPr>
          <w:rStyle w:val="Emphasis"/>
          <w:rFonts w:asciiTheme="minorHAnsi" w:hAnsiTheme="minorHAnsi"/>
          <w:highlight w:val="green"/>
        </w:rPr>
        <w:t>to make</w:t>
      </w:r>
      <w:r w:rsidRPr="0064610C">
        <w:rPr>
          <w:rStyle w:val="Emphasis"/>
          <w:rFonts w:asciiTheme="minorHAnsi" w:hAnsiTheme="minorHAnsi"/>
        </w:rPr>
        <w:t xml:space="preserve"> mandatory or </w:t>
      </w:r>
      <w:r w:rsidRPr="0064610C">
        <w:rPr>
          <w:rStyle w:val="Emphasis"/>
          <w:rFonts w:asciiTheme="minorHAnsi" w:hAnsiTheme="minorHAnsi"/>
          <w:highlight w:val="green"/>
        </w:rPr>
        <w:t>required</w:t>
      </w:r>
      <w:r w:rsidRPr="0064610C">
        <w:rPr>
          <w:rFonts w:asciiTheme="minorHAnsi" w:hAnsiTheme="minorHAnsi"/>
          <w:sz w:val="16"/>
        </w:rPr>
        <w:t xml:space="preserve"> [the Pennsylvania Constitution s a criminal defendant's right to confrontation "National Law Journal "] </w:t>
      </w:r>
    </w:p>
    <w:p w:rsidR="00A84BC4" w:rsidRPr="0064610C" w:rsidRDefault="00A84BC4" w:rsidP="00A84BC4">
      <w:pPr>
        <w:pStyle w:val="Heading4"/>
        <w:rPr>
          <w:rFonts w:asciiTheme="minorHAnsi" w:hAnsiTheme="minorHAnsi"/>
        </w:rPr>
      </w:pPr>
      <w:r w:rsidRPr="0064610C">
        <w:rPr>
          <w:rFonts w:asciiTheme="minorHAnsi" w:hAnsiTheme="minorHAnsi"/>
        </w:rPr>
        <w:t>Circumvention: companies including those under PRISM agree to provide data because the government pays them</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Timberg and Gellman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(Timberg, Craig and Gellman, Barton. Reporters for the Washington Post, citing government budgets and internal documents. “NSA paying U.S. companies for access to communications networks,” Washington Post. 8/29/2013. https://www.washingtonpost.com/world/national-security/nsa-paying-us-companies-for-access-to-communications-networks/2013/08/29/5641a4b6-10c2-11e3-bdf6-e4fc677d94a1_story.html//ghs-kw)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The National Security Agency is paying hundreds of millions of dollars a year to U.S. companies for clandestine access to their communications networks</w:t>
      </w:r>
      <w:r w:rsidRPr="0064610C">
        <w:rPr>
          <w:rFonts w:asciiTheme="minorHAnsi" w:hAnsiTheme="minorHAnsi"/>
          <w:sz w:val="14"/>
        </w:rPr>
        <w:t xml:space="preserve">, filtering vast traffic flows for foreign targets in a process that also sweeps in large volumes of American telephone calls, e-mails and instant messages. </w:t>
      </w:r>
      <w:r w:rsidRPr="0064610C">
        <w:rPr>
          <w:rStyle w:val="StyleUnderline"/>
          <w:rFonts w:asciiTheme="minorHAnsi" w:hAnsiTheme="minorHAnsi"/>
        </w:rPr>
        <w:t>The bulk of the spending</w:t>
      </w:r>
      <w:r w:rsidRPr="0064610C">
        <w:rPr>
          <w:rFonts w:asciiTheme="minorHAnsi" w:hAnsiTheme="minorHAnsi"/>
          <w:sz w:val="14"/>
        </w:rPr>
        <w:t xml:space="preserve">, detailed in a multi-volume intelligence budget obtained by The Washington Post, </w:t>
      </w:r>
      <w:r w:rsidRPr="0064610C">
        <w:rPr>
          <w:rStyle w:val="StyleUnderline"/>
          <w:rFonts w:asciiTheme="minorHAnsi" w:hAnsiTheme="minorHAnsi"/>
        </w:rPr>
        <w:t>goes to</w:t>
      </w:r>
      <w:r w:rsidRPr="0064610C">
        <w:rPr>
          <w:rFonts w:asciiTheme="minorHAnsi" w:hAnsiTheme="minorHAnsi"/>
          <w:sz w:val="14"/>
        </w:rPr>
        <w:t xml:space="preserve"> participants in a Corporate Partner Access Project for </w:t>
      </w:r>
      <w:r w:rsidRPr="0064610C">
        <w:rPr>
          <w:rStyle w:val="StyleUnderline"/>
          <w:rFonts w:asciiTheme="minorHAnsi" w:hAnsiTheme="minorHAnsi"/>
        </w:rPr>
        <w:t>major U.S. telecommunications providers.</w:t>
      </w:r>
      <w:r w:rsidRPr="0064610C">
        <w:rPr>
          <w:rFonts w:asciiTheme="minorHAnsi" w:hAnsiTheme="minorHAnsi"/>
          <w:sz w:val="14"/>
        </w:rPr>
        <w:t xml:space="preserve"> The documents open an important window into surveillance operations on U.S. territory that have been the subject of debate since they were revealed by The Post and Britain’s Guardian newspaper in June. New details of the corporate-partner project, which falls under the NSA’s Special Source Operations, confirm that </w:t>
      </w:r>
      <w:r w:rsidRPr="0064610C">
        <w:rPr>
          <w:rStyle w:val="StyleUnderline"/>
          <w:rFonts w:asciiTheme="minorHAnsi" w:hAnsiTheme="minorHAnsi"/>
        </w:rPr>
        <w:t xml:space="preserve">the agency taps into “high volume circuit and packet-switched networks,” </w:t>
      </w:r>
      <w:r w:rsidRPr="0064610C">
        <w:rPr>
          <w:rFonts w:asciiTheme="minorHAnsi" w:hAnsiTheme="minorHAnsi"/>
          <w:sz w:val="14"/>
        </w:rPr>
        <w:t xml:space="preserve">according to the spending blueprint for fiscal 2013. The program was expected to cost $278 million in the current fiscal year, down nearly one-third from its peak of $394 million in 2011. Voluntary cooperation from the “backbone” providers of global communications dates to the 1970s under the cover name BLARNEY, according to documents provided by former NSA contractor Edward Snowden. These relationships long predate the PRISM program disclosed in June, under which American technology companies hand over customer data after receiving orders from the Foreign Intelligence Surveillance Court. In briefing slides, the NSA described BLARNEY and three other corporate projects — OAKSTAR, FAIRVIEW and STORMBREW — under the heading of “passive” or “upstream” collection. They capture data as they move across fiber-optic cables and the gateways that direct global communications traffic. Read the documents Budget Inside the secret 'black budget' View select pages from the Office of the Director of National Intelligence's top-secret 2013 budget with key sections annotated by The Washington Post. The documents offer a rare view of a secret surveillance economy in which government officials set financial terms for programs capable of peering into the lives of almost anyone who uses a phone, computer or other device connected to the Internet. Although the companies are required to comply with lawful surveillance orders, privacy advocates say the </w:t>
      </w:r>
      <w:r w:rsidRPr="0064610C">
        <w:rPr>
          <w:rStyle w:val="Emphasis"/>
          <w:rFonts w:asciiTheme="minorHAnsi" w:hAnsiTheme="minorHAnsi"/>
        </w:rPr>
        <w:t>multimillion-dollar payments could create a profit motive to offer more than the required assistance. “It turns surveillance into a revenue stream</w:t>
      </w:r>
      <w:r w:rsidRPr="0064610C">
        <w:rPr>
          <w:rFonts w:asciiTheme="minorHAnsi" w:hAnsiTheme="minorHAnsi"/>
          <w:sz w:val="14"/>
        </w:rPr>
        <w:t xml:space="preserve">, and that’s not the way it’s supposed to work,” said Marc Rotenberg, executive director of the Electronic Privacy Information Center, a Washington-based research and advocacy group. “The fact that the government is paying money to telephone companies to turn over information that they are compelled to turn over is very troubling.” Verizon, AT&amp;T and other major telecommunications companies declined to comment for this article, although several industry officials noted that government surveillance laws explicitly call for companies to receive reasonable reimbursement for their costs. Previous news reports have made clear that </w:t>
      </w:r>
      <w:r w:rsidRPr="0064610C">
        <w:rPr>
          <w:rStyle w:val="StyleUnderline"/>
          <w:rFonts w:asciiTheme="minorHAnsi" w:hAnsiTheme="minorHAnsi"/>
        </w:rPr>
        <w:t>companies frequently seek such payments</w:t>
      </w:r>
      <w:r w:rsidRPr="0064610C">
        <w:rPr>
          <w:rFonts w:asciiTheme="minorHAnsi" w:hAnsiTheme="minorHAnsi"/>
          <w:sz w:val="14"/>
        </w:rPr>
        <w:t xml:space="preserve">, but never before has their overall scale been disclosed. The budget documents do not list individual companies, although they do break down spending among several NSA programs, listed by their code names. There is no record in the documents obtained by The Post of money set aside to pay technology companies that provide information to the NSA’s PRISM program. That program is the source of 91 percent of the 250 million Internet communications collected through Section 702 of the FISA Amendments Act, which authorizes PRISM and the upstream programs, according to an 2011 opinion and order by the Foreign Intelligence Surveillance Court. Several of the </w:t>
      </w:r>
      <w:r w:rsidRPr="0064610C">
        <w:rPr>
          <w:rStyle w:val="Emphasis"/>
          <w:rFonts w:asciiTheme="minorHAnsi" w:hAnsiTheme="minorHAnsi"/>
        </w:rPr>
        <w:t>companies that provide information to PRISM</w:t>
      </w:r>
      <w:r w:rsidRPr="0064610C">
        <w:rPr>
          <w:rFonts w:asciiTheme="minorHAnsi" w:hAnsiTheme="minorHAnsi"/>
          <w:sz w:val="14"/>
        </w:rPr>
        <w:t xml:space="preserve">, including Apple, Facebook and Google, say they take no payments from the government when they comply with national security requests. Others </w:t>
      </w:r>
      <w:r w:rsidRPr="0064610C">
        <w:rPr>
          <w:rStyle w:val="Emphasis"/>
          <w:rFonts w:asciiTheme="minorHAnsi" w:hAnsiTheme="minorHAnsi"/>
        </w:rPr>
        <w:t>say they</w:t>
      </w:r>
      <w:r w:rsidRPr="0064610C">
        <w:rPr>
          <w:rFonts w:asciiTheme="minorHAnsi" w:hAnsiTheme="minorHAnsi"/>
          <w:sz w:val="14"/>
        </w:rPr>
        <w:t xml:space="preserve"> do </w:t>
      </w:r>
      <w:r w:rsidRPr="0064610C">
        <w:rPr>
          <w:rStyle w:val="Emphasis"/>
          <w:rFonts w:asciiTheme="minorHAnsi" w:hAnsiTheme="minorHAnsi"/>
        </w:rPr>
        <w:t>take payments</w:t>
      </w:r>
      <w:r w:rsidRPr="0064610C">
        <w:rPr>
          <w:rFonts w:asciiTheme="minorHAnsi" w:hAnsiTheme="minorHAnsi"/>
          <w:sz w:val="14"/>
        </w:rPr>
        <w:t xml:space="preserve"> in some circumstances. The Guardian reported last week that </w:t>
      </w:r>
      <w:r w:rsidRPr="0064610C">
        <w:rPr>
          <w:rStyle w:val="StyleUnderline"/>
          <w:rFonts w:asciiTheme="minorHAnsi" w:hAnsiTheme="minorHAnsi"/>
        </w:rPr>
        <w:t xml:space="preserve">the NSA had covered “millions of dollars” </w:t>
      </w:r>
      <w:r w:rsidRPr="0064610C">
        <w:rPr>
          <w:rFonts w:asciiTheme="minorHAnsi" w:hAnsiTheme="minorHAnsi"/>
          <w:sz w:val="14"/>
        </w:rPr>
        <w:t xml:space="preserve">in costs that some technology companies incurred to comply with government demands for information. </w:t>
      </w:r>
      <w:r w:rsidRPr="0064610C">
        <w:rPr>
          <w:rStyle w:val="StyleUnderline"/>
          <w:rFonts w:asciiTheme="minorHAnsi" w:hAnsiTheme="minorHAnsi"/>
        </w:rPr>
        <w:t>Telecommunications companies</w:t>
      </w:r>
      <w:r w:rsidRPr="0064610C">
        <w:rPr>
          <w:rFonts w:asciiTheme="minorHAnsi" w:hAnsiTheme="minorHAnsi"/>
          <w:sz w:val="14"/>
        </w:rPr>
        <w:t xml:space="preserve"> generally do charge to comply with surveillance requests, which come from state, local and federal law enforcement officials as well as intelligence agencies. Former telecommunications executive Paul Kouroupas, a security officer who worked at Global Crossing for 12 years, said that some </w:t>
      </w:r>
      <w:r w:rsidRPr="0064610C">
        <w:rPr>
          <w:rStyle w:val="Emphasis"/>
          <w:rFonts w:asciiTheme="minorHAnsi" w:hAnsiTheme="minorHAnsi"/>
        </w:rPr>
        <w:t>companies welcome the revenue and enter into contracts in which the government makes higher payments</w:t>
      </w:r>
      <w:r w:rsidRPr="0064610C">
        <w:rPr>
          <w:rFonts w:asciiTheme="minorHAnsi" w:hAnsiTheme="minorHAnsi"/>
          <w:sz w:val="14"/>
        </w:rPr>
        <w:t xml:space="preserve"> than otherwise available to firms receiving re­imbursement for complying with surveillance orders. </w:t>
      </w:r>
      <w:r w:rsidRPr="0064610C">
        <w:rPr>
          <w:rStyle w:val="StyleUnderline"/>
          <w:rFonts w:asciiTheme="minorHAnsi" w:hAnsiTheme="minorHAnsi"/>
        </w:rPr>
        <w:t>These contractual payments</w:t>
      </w:r>
      <w:r w:rsidRPr="0064610C">
        <w:rPr>
          <w:rFonts w:asciiTheme="minorHAnsi" w:hAnsiTheme="minorHAnsi"/>
          <w:sz w:val="14"/>
        </w:rPr>
        <w:t xml:space="preserve">, he said, </w:t>
      </w:r>
      <w:r w:rsidRPr="0064610C">
        <w:rPr>
          <w:rStyle w:val="StyleUnderline"/>
          <w:rFonts w:asciiTheme="minorHAnsi" w:hAnsiTheme="minorHAnsi"/>
        </w:rPr>
        <w:t>could cover</w:t>
      </w:r>
      <w:r w:rsidRPr="0064610C">
        <w:rPr>
          <w:rFonts w:asciiTheme="minorHAnsi" w:hAnsiTheme="minorHAnsi"/>
          <w:sz w:val="14"/>
        </w:rPr>
        <w:t xml:space="preserve"> the cost of buying and installing new equipment, along with </w:t>
      </w:r>
      <w:r w:rsidRPr="0064610C">
        <w:rPr>
          <w:rStyle w:val="StyleUnderline"/>
          <w:rFonts w:asciiTheme="minorHAnsi" w:hAnsiTheme="minorHAnsi"/>
        </w:rPr>
        <w:t>a reasonable profit. These voluntary agreements simplify the government’s access to surveillance,</w:t>
      </w:r>
      <w:r w:rsidRPr="0064610C">
        <w:rPr>
          <w:rFonts w:asciiTheme="minorHAnsi" w:hAnsiTheme="minorHAnsi"/>
          <w:sz w:val="14"/>
        </w:rPr>
        <w:t xml:space="preserve"> he said. </w:t>
      </w:r>
      <w:r w:rsidRPr="0064610C">
        <w:rPr>
          <w:rStyle w:val="Emphasis"/>
          <w:rFonts w:asciiTheme="minorHAnsi" w:hAnsiTheme="minorHAnsi"/>
        </w:rPr>
        <w:t>“It certainly lubricates the [surveillance] infrastructure,”</w:t>
      </w:r>
      <w:r w:rsidRPr="0064610C">
        <w:rPr>
          <w:rFonts w:asciiTheme="minorHAnsi" w:hAnsiTheme="minorHAnsi"/>
          <w:sz w:val="14"/>
        </w:rPr>
        <w:t xml:space="preserve"> Kouroupas said. He declined to say whether Global Crossing, which operated a fiber-optic network spanning several continents and was bought by Level 3 Communications in 2011, had such a contract. A spokesman for Level 3 Communications declined to comment. </w:t>
      </w:r>
    </w:p>
    <w:p w:rsidR="00A84BC4" w:rsidRPr="0064610C" w:rsidRDefault="00A84BC4" w:rsidP="00A84BC4">
      <w:pPr>
        <w:pStyle w:val="Heading2"/>
        <w:rPr>
          <w:rFonts w:asciiTheme="minorHAnsi" w:hAnsiTheme="minorHAnsi"/>
        </w:rPr>
      </w:pPr>
      <w:r w:rsidRPr="0064610C">
        <w:rPr>
          <w:rFonts w:asciiTheme="minorHAnsi" w:hAnsiTheme="minorHAnsi"/>
        </w:rPr>
        <w:t>2NC</w:t>
      </w:r>
    </w:p>
    <w:p w:rsidR="00A84BC4" w:rsidRPr="0064610C" w:rsidRDefault="00A84BC4" w:rsidP="00A84BC4">
      <w:pPr>
        <w:pStyle w:val="Heading3"/>
        <w:rPr>
          <w:rFonts w:asciiTheme="minorHAnsi" w:hAnsiTheme="minorHAnsi"/>
        </w:rPr>
      </w:pPr>
      <w:r w:rsidRPr="0064610C">
        <w:rPr>
          <w:rFonts w:asciiTheme="minorHAnsi" w:hAnsiTheme="minorHAnsi"/>
        </w:rPr>
        <w:t>2NC Mandate</w:t>
      </w:r>
    </w:p>
    <w:p w:rsidR="00A84BC4" w:rsidRPr="0064610C" w:rsidRDefault="00A84BC4" w:rsidP="00A84BC4">
      <w:pPr>
        <w:pStyle w:val="Heading4"/>
        <w:rPr>
          <w:rFonts w:asciiTheme="minorHAnsi" w:hAnsiTheme="minorHAnsi"/>
        </w:rPr>
      </w:pPr>
      <w:r w:rsidRPr="0064610C">
        <w:rPr>
          <w:rFonts w:asciiTheme="minorHAnsi" w:hAnsiTheme="minorHAnsi"/>
        </w:rPr>
        <w:t>Mandate is an order or requirement</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The People's Law Dictionary 02</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(Hill, Gerald and Kathleen. Gerald Hill holds a J.D. from Hastings College of the Law of the University of California. He was Executive Director of the California Governor's Housing Commission, has drafted legislation, taught at Golden Gate University Law School, served as an arbitrator and pro tem judge, edited and co-authored Housing in California, was an elected trustee of a public hospital, and has testified before Congressional committees. Kathleen Hill holds an M.A. in political psychology from California State University, Sonoma. She was also a Fellow in Public Affairs with the prestigious Coro Foundation, earned a Certificat from the Sorbonne in Paris, France, headed the Peace Corps Speakers' Bureau in Washington, D.C., worked in the White House for President Kennedy, and was Executive Coordinator of the 25th Anniversary of the United Nations. Kathleen has served on a Grand Jury, chaired two city commissions and has developed programs for the Institute of Governmental Studies of the University of California. The People’s Law Dictionary, 2002. http://dictionary.law.com/Default.aspx?selected=1204//ghs-kw)</w:t>
      </w:r>
    </w:p>
    <w:p w:rsidR="00A84BC4" w:rsidRPr="0064610C" w:rsidRDefault="00A84BC4" w:rsidP="00A84BC4">
      <w:pPr>
        <w:rPr>
          <w:rFonts w:asciiTheme="minorHAnsi" w:hAnsiTheme="minorHAnsi"/>
          <w:sz w:val="16"/>
        </w:rPr>
      </w:pPr>
      <w:r w:rsidRPr="0064610C">
        <w:rPr>
          <w:rStyle w:val="StyleUnderline"/>
          <w:rFonts w:asciiTheme="minorHAnsi" w:hAnsiTheme="minorHAnsi"/>
          <w:highlight w:val="green"/>
        </w:rPr>
        <w:t>mandate</w:t>
      </w:r>
      <w:r w:rsidRPr="0064610C">
        <w:rPr>
          <w:rFonts w:asciiTheme="minorHAnsi" w:hAnsiTheme="minorHAnsi"/>
          <w:sz w:val="16"/>
        </w:rPr>
        <w:t xml:space="preserve"> n. 1) </w:t>
      </w:r>
      <w:r w:rsidRPr="0064610C">
        <w:rPr>
          <w:rStyle w:val="StyleUnderline"/>
          <w:rFonts w:asciiTheme="minorHAnsi" w:hAnsiTheme="minorHAnsi"/>
          <w:highlight w:val="green"/>
        </w:rPr>
        <w:t>any</w:t>
      </w:r>
      <w:r w:rsidRPr="0064610C">
        <w:rPr>
          <w:rStyle w:val="StyleUnderline"/>
          <w:rFonts w:asciiTheme="minorHAnsi" w:hAnsiTheme="minorHAnsi"/>
        </w:rPr>
        <w:t xml:space="preserve"> mandatory </w:t>
      </w:r>
      <w:r w:rsidRPr="0064610C">
        <w:rPr>
          <w:rStyle w:val="StyleUnderline"/>
          <w:rFonts w:asciiTheme="minorHAnsi" w:hAnsiTheme="minorHAnsi"/>
          <w:highlight w:val="green"/>
        </w:rPr>
        <w:t>order or requirement under statute, regulation, or by a public agency</w:t>
      </w:r>
      <w:r w:rsidRPr="0064610C">
        <w:rPr>
          <w:rStyle w:val="StyleUnderline"/>
          <w:rFonts w:asciiTheme="minorHAnsi" w:hAnsiTheme="minorHAnsi"/>
        </w:rPr>
        <w:t>.</w:t>
      </w:r>
      <w:r w:rsidRPr="0064610C">
        <w:rPr>
          <w:rFonts w:asciiTheme="minorHAnsi" w:hAnsiTheme="minorHAnsi"/>
          <w:sz w:val="16"/>
        </w:rPr>
        <w:t xml:space="preserve"> 2) order of an appeals court to a lower court (usually the original trial court in the case) to comply with an appeals court's ruling, such as holding a new trial, dismissing the case or releasing a prisoner whose conviction has been overturned. 3) same as the writ of mandamus, which orders a public official or public body to comply with the law.</w:t>
      </w:r>
    </w:p>
    <w:p w:rsidR="00A84BC4" w:rsidRPr="0064610C" w:rsidRDefault="00A84BC4" w:rsidP="00A84BC4">
      <w:pPr>
        <w:pStyle w:val="Heading3"/>
        <w:rPr>
          <w:rFonts w:asciiTheme="minorHAnsi" w:hAnsiTheme="minorHAnsi"/>
        </w:rPr>
      </w:pPr>
      <w:r w:rsidRPr="0064610C">
        <w:rPr>
          <w:rFonts w:asciiTheme="minorHAnsi" w:hAnsiTheme="minorHAnsi"/>
        </w:rPr>
        <w:t>2NC Circumvention</w:t>
      </w:r>
    </w:p>
    <w:p w:rsidR="00A84BC4" w:rsidRPr="0064610C" w:rsidRDefault="00A84BC4" w:rsidP="00A84BC4">
      <w:pPr>
        <w:pStyle w:val="Heading4"/>
        <w:rPr>
          <w:rFonts w:asciiTheme="minorHAnsi" w:hAnsiTheme="minorHAnsi"/>
        </w:rPr>
      </w:pPr>
      <w:r w:rsidRPr="0064610C">
        <w:rPr>
          <w:rFonts w:asciiTheme="minorHAnsi" w:hAnsiTheme="minorHAnsi"/>
        </w:rPr>
        <w:t>NSA enters into mutually agreed upon contracts for back doors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Reuters 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(Menn, Joseph. “Exclusive: Secret contract tied NSA and security industry pioneer,” Reuters. 12/20/2013. http://www.reuters.com/article/2013NC/12/21/us-usa-security-rsa-idUSBRE9BJ1C220131221//ghs-kw)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As a key part of a campaign to embed encryption software that it could crack into widely used computer products, </w:t>
      </w:r>
      <w:r w:rsidRPr="0064610C">
        <w:rPr>
          <w:rStyle w:val="StyleUnderline"/>
          <w:rFonts w:asciiTheme="minorHAnsi" w:hAnsiTheme="minorHAnsi"/>
        </w:rPr>
        <w:t>the U.S. National Security Agency arranged a secret $10 million contract with RSA, one of the most influential firms in the computer security industry</w:t>
      </w:r>
      <w:r w:rsidRPr="0064610C">
        <w:rPr>
          <w:rFonts w:asciiTheme="minorHAnsi" w:hAnsiTheme="minorHAnsi"/>
          <w:sz w:val="16"/>
        </w:rPr>
        <w:t xml:space="preserve">, Reuters has learned. Documents leaked by former NSA contractor Edward Snowden show that </w:t>
      </w:r>
      <w:r w:rsidRPr="0064610C">
        <w:rPr>
          <w:rStyle w:val="Emphasis"/>
          <w:rFonts w:asciiTheme="minorHAnsi" w:hAnsiTheme="minorHAnsi"/>
        </w:rPr>
        <w:t>the NSA created and promulgated a flawed formula for generating random numbers to create a "back door" in encryption products</w:t>
      </w:r>
      <w:r w:rsidRPr="0064610C">
        <w:rPr>
          <w:rFonts w:asciiTheme="minorHAnsi" w:hAnsiTheme="minorHAnsi"/>
          <w:sz w:val="16"/>
        </w:rPr>
        <w:t xml:space="preserve">, the New York Times reported in September. Reuters later reported that </w:t>
      </w:r>
      <w:r w:rsidRPr="0064610C">
        <w:rPr>
          <w:rStyle w:val="StyleUnderline"/>
          <w:rFonts w:asciiTheme="minorHAnsi" w:hAnsiTheme="minorHAnsi"/>
        </w:rPr>
        <w:t>RSA became the most important distributor of that formula by rolling it into a software tool</w:t>
      </w:r>
      <w:r w:rsidRPr="0064610C">
        <w:rPr>
          <w:rFonts w:asciiTheme="minorHAnsi" w:hAnsiTheme="minorHAnsi"/>
          <w:sz w:val="16"/>
        </w:rPr>
        <w:t xml:space="preserve"> called Bsafe that is used to enhance security in personal computers and many other products. </w:t>
      </w:r>
      <w:r w:rsidRPr="0064610C">
        <w:rPr>
          <w:rStyle w:val="StyleUnderline"/>
          <w:rFonts w:asciiTheme="minorHAnsi" w:hAnsiTheme="minorHAnsi"/>
        </w:rPr>
        <w:t>Undisclosed until now was that RSA received $10 million in a deal that set the NSA formula as the preferred</w:t>
      </w:r>
      <w:r w:rsidRPr="0064610C">
        <w:rPr>
          <w:rFonts w:asciiTheme="minorHAnsi" w:hAnsiTheme="minorHAnsi"/>
          <w:sz w:val="16"/>
        </w:rPr>
        <w:t xml:space="preserve">, or default, </w:t>
      </w:r>
      <w:r w:rsidRPr="0064610C">
        <w:rPr>
          <w:rStyle w:val="StyleUnderline"/>
          <w:rFonts w:asciiTheme="minorHAnsi" w:hAnsiTheme="minorHAnsi"/>
        </w:rPr>
        <w:t>method for number generation in the</w:t>
      </w:r>
      <w:r w:rsidRPr="0064610C">
        <w:rPr>
          <w:rFonts w:asciiTheme="minorHAnsi" w:hAnsiTheme="minorHAnsi"/>
          <w:sz w:val="16"/>
        </w:rPr>
        <w:t xml:space="preserve"> BSafe </w:t>
      </w:r>
      <w:r w:rsidRPr="0064610C">
        <w:rPr>
          <w:rStyle w:val="StyleUnderline"/>
          <w:rFonts w:asciiTheme="minorHAnsi" w:hAnsiTheme="minorHAnsi"/>
        </w:rPr>
        <w:t>software</w:t>
      </w:r>
      <w:r w:rsidRPr="0064610C">
        <w:rPr>
          <w:rFonts w:asciiTheme="minorHAnsi" w:hAnsiTheme="minorHAnsi"/>
          <w:sz w:val="16"/>
        </w:rPr>
        <w:t xml:space="preserve">, according to two sources familiar with the contract. Although that sum might seem paltry, </w:t>
      </w:r>
      <w:r w:rsidRPr="0064610C">
        <w:rPr>
          <w:rStyle w:val="Emphasis"/>
          <w:rFonts w:asciiTheme="minorHAnsi" w:hAnsiTheme="minorHAnsi"/>
        </w:rPr>
        <w:t>it represented more than a third of the revenue that the relevant division at RSA had taken in during the entire previous year</w:t>
      </w:r>
      <w:r w:rsidRPr="0064610C">
        <w:rPr>
          <w:rFonts w:asciiTheme="minorHAnsi" w:hAnsiTheme="minorHAnsi"/>
          <w:sz w:val="16"/>
        </w:rPr>
        <w:t xml:space="preserve">, securities filings show. The earlier disclosures of </w:t>
      </w:r>
      <w:r w:rsidRPr="0064610C">
        <w:rPr>
          <w:rStyle w:val="StyleUnderline"/>
          <w:rFonts w:asciiTheme="minorHAnsi" w:hAnsiTheme="minorHAnsi"/>
        </w:rPr>
        <w:t>RSA</w:t>
      </w:r>
      <w:r w:rsidRPr="0064610C">
        <w:rPr>
          <w:rFonts w:asciiTheme="minorHAnsi" w:hAnsiTheme="minorHAnsi"/>
          <w:sz w:val="16"/>
        </w:rPr>
        <w:t xml:space="preserve">'s entanglement with the NSA already had shocked some in the close-knit world of computer security experts. The company </w:t>
      </w:r>
      <w:r w:rsidRPr="0064610C">
        <w:rPr>
          <w:rStyle w:val="StyleUnderline"/>
          <w:rFonts w:asciiTheme="minorHAnsi" w:hAnsiTheme="minorHAnsi"/>
        </w:rPr>
        <w:t xml:space="preserve">had a long history of championing privacy and security, and it played a leading role in blocking a 1990s effort by the NSA to require a special chip to enable spying on a wide range of computer and communications products. </w:t>
      </w:r>
      <w:r w:rsidRPr="0064610C">
        <w:rPr>
          <w:rFonts w:asciiTheme="minorHAnsi" w:hAnsiTheme="minorHAnsi"/>
          <w:sz w:val="16"/>
        </w:rPr>
        <w:t xml:space="preserve">RSA, now a subsidiary of computer storage giant EMC Corp, urged customers to stop using the NSA formula after the Snowden disclosures revealed its weakness. RSA and EMC declined to answer questions for this story, but RSA said in a statement: "RSA always acts in the best interest of its customers and under no circumstances does RSA design or enable any back doors in our products. Decisions about the features and functionality of RSA products are our own." The NSA declined to comment. The RSA deal shows one way the NSA carried out what Snowden's documents describe as a key strategy for enhancing surveillance: the systematic erosion of security tools. </w:t>
      </w:r>
      <w:r w:rsidRPr="0064610C">
        <w:rPr>
          <w:rStyle w:val="StyleUnderline"/>
          <w:rFonts w:asciiTheme="minorHAnsi" w:hAnsiTheme="minorHAnsi"/>
        </w:rPr>
        <w:t xml:space="preserve">NSA documents </w:t>
      </w:r>
      <w:r w:rsidRPr="0064610C">
        <w:rPr>
          <w:rFonts w:asciiTheme="minorHAnsi" w:hAnsiTheme="minorHAnsi"/>
          <w:sz w:val="16"/>
        </w:rPr>
        <w:t xml:space="preserve">released in recent months </w:t>
      </w:r>
      <w:r w:rsidRPr="0064610C">
        <w:rPr>
          <w:rStyle w:val="Emphasis"/>
          <w:rFonts w:asciiTheme="minorHAnsi" w:hAnsiTheme="minorHAnsi"/>
        </w:rPr>
        <w:t xml:space="preserve">called for using "commercial relationships" </w:t>
      </w:r>
      <w:r w:rsidRPr="0064610C">
        <w:rPr>
          <w:rFonts w:asciiTheme="minorHAnsi" w:hAnsiTheme="minorHAnsi"/>
          <w:sz w:val="16"/>
        </w:rPr>
        <w:t xml:space="preserve">to advance that goal, but did not name any security companies as collaborators. The NSA came under attack this week in a landmark report from a White House panel appointed to review U.S. surveillance policy. The panel noted that "encryption is an essential basis for trust on the Internet," and called for a halt to any NSA efforts to undermine it. Most of the dozen current and former </w:t>
      </w:r>
      <w:r w:rsidRPr="0064610C">
        <w:rPr>
          <w:rStyle w:val="Emphasis"/>
          <w:rFonts w:asciiTheme="minorHAnsi" w:hAnsiTheme="minorHAnsi"/>
        </w:rPr>
        <w:t>RSA</w:t>
      </w:r>
      <w:r w:rsidRPr="0064610C">
        <w:rPr>
          <w:rFonts w:asciiTheme="minorHAnsi" w:hAnsiTheme="minorHAnsi"/>
          <w:sz w:val="16"/>
        </w:rPr>
        <w:t xml:space="preserve"> employees interviewed said that the company erred in </w:t>
      </w:r>
      <w:r w:rsidRPr="0064610C">
        <w:rPr>
          <w:rStyle w:val="Emphasis"/>
          <w:rFonts w:asciiTheme="minorHAnsi" w:hAnsiTheme="minorHAnsi"/>
        </w:rPr>
        <w:t>agree</w:t>
      </w:r>
      <w:r w:rsidRPr="0064610C">
        <w:rPr>
          <w:rFonts w:asciiTheme="minorHAnsi" w:hAnsiTheme="minorHAnsi"/>
          <w:sz w:val="16"/>
        </w:rPr>
        <w:t xml:space="preserve">ing </w:t>
      </w:r>
      <w:r w:rsidRPr="0064610C">
        <w:rPr>
          <w:rStyle w:val="Emphasis"/>
          <w:rFonts w:asciiTheme="minorHAnsi" w:hAnsiTheme="minorHAnsi"/>
        </w:rPr>
        <w:t>to such a contract</w:t>
      </w:r>
      <w:r w:rsidRPr="0064610C">
        <w:rPr>
          <w:rFonts w:asciiTheme="minorHAnsi" w:hAnsiTheme="minorHAnsi"/>
          <w:sz w:val="16"/>
        </w:rPr>
        <w:t>, and many cited RSA's corporate evolution away from pure cryptography products as one of the reasons it occurred.</w:t>
      </w:r>
    </w:p>
    <w:p w:rsidR="00A84BC4" w:rsidRPr="0064610C" w:rsidRDefault="00A84BC4" w:rsidP="00A84BC4">
      <w:pPr>
        <w:rPr>
          <w:rFonts w:asciiTheme="minorHAnsi" w:hAnsiTheme="minorHAnsi"/>
          <w:sz w:val="16"/>
        </w:rPr>
      </w:pPr>
    </w:p>
    <w:p w:rsidR="00A84BC4" w:rsidRPr="0064610C" w:rsidRDefault="00A84BC4" w:rsidP="00A84BC4">
      <w:pPr>
        <w:rPr>
          <w:rFonts w:asciiTheme="minorHAnsi" w:hAnsiTheme="minorHAnsi"/>
          <w:sz w:val="16"/>
        </w:rPr>
      </w:pPr>
    </w:p>
    <w:p w:rsidR="00A84BC4" w:rsidRPr="0064610C" w:rsidRDefault="00A84BC4" w:rsidP="00A84BC4">
      <w:pPr>
        <w:pStyle w:val="Heading1"/>
        <w:rPr>
          <w:rFonts w:asciiTheme="minorHAnsi" w:hAnsiTheme="minorHAnsi"/>
        </w:rPr>
      </w:pPr>
    </w:p>
    <w:p w:rsidR="00A84BC4" w:rsidRPr="0064610C" w:rsidRDefault="00A84BC4" w:rsidP="00A84BC4">
      <w:pPr>
        <w:pStyle w:val="Heading1"/>
        <w:rPr>
          <w:rFonts w:asciiTheme="minorHAnsi" w:hAnsiTheme="minorHAnsi"/>
        </w:rPr>
      </w:pPr>
      <w:r w:rsidRPr="0064610C">
        <w:rPr>
          <w:rFonts w:asciiTheme="minorHAnsi" w:hAnsiTheme="minorHAnsi"/>
        </w:rPr>
        <w:t>Case</w:t>
      </w:r>
    </w:p>
    <w:p w:rsidR="00A84BC4" w:rsidRPr="0064610C" w:rsidRDefault="00A84BC4" w:rsidP="00A84BC4">
      <w:pPr>
        <w:pStyle w:val="Heading2"/>
        <w:rPr>
          <w:rFonts w:asciiTheme="minorHAnsi" w:hAnsiTheme="minorHAnsi"/>
        </w:rPr>
      </w:pPr>
      <w:r w:rsidRPr="0064610C">
        <w:rPr>
          <w:rFonts w:asciiTheme="minorHAnsi" w:hAnsiTheme="minorHAnsi"/>
        </w:rPr>
        <w:t>Economy Adv</w:t>
      </w:r>
    </w:p>
    <w:p w:rsidR="00A84BC4" w:rsidRPr="0064610C" w:rsidRDefault="00A84BC4" w:rsidP="00A84BC4">
      <w:pPr>
        <w:pStyle w:val="Heading3"/>
        <w:rPr>
          <w:rFonts w:asciiTheme="minorHAnsi" w:hAnsiTheme="minorHAnsi"/>
        </w:rPr>
      </w:pPr>
      <w:r w:rsidRPr="0064610C">
        <w:rPr>
          <w:rFonts w:asciiTheme="minorHAnsi" w:hAnsiTheme="minorHAnsi"/>
        </w:rPr>
        <w:t>Notes</w:t>
      </w:r>
    </w:p>
    <w:p w:rsidR="00A84BC4" w:rsidRPr="0064610C" w:rsidRDefault="00A84BC4" w:rsidP="00A84BC4">
      <w:pPr>
        <w:rPr>
          <w:rFonts w:asciiTheme="minorHAnsi" w:hAnsiTheme="minorHAnsi"/>
        </w:rPr>
      </w:pPr>
      <w:r w:rsidRPr="0064610C">
        <w:rPr>
          <w:rFonts w:asciiTheme="minorHAnsi" w:hAnsiTheme="minorHAnsi"/>
        </w:rPr>
        <w:t>This advantage makes NO sense. Venezia ev doesn’t say Internet would collapse, just that there’d be a bunch of identity theft, etc. This has no bearing on backdoors’ effects on physical infrastructure</w:t>
      </w:r>
    </w:p>
    <w:p w:rsidR="00A84BC4" w:rsidRPr="0064610C" w:rsidRDefault="00A84BC4" w:rsidP="00A84BC4">
      <w:pPr>
        <w:rPr>
          <w:rFonts w:asciiTheme="minorHAnsi" w:hAnsiTheme="minorHAnsi"/>
        </w:rPr>
      </w:pPr>
      <w:r w:rsidRPr="0064610C">
        <w:rPr>
          <w:rFonts w:asciiTheme="minorHAnsi" w:hAnsiTheme="minorHAnsi"/>
        </w:rPr>
        <w:t>30 second explainer: backdoors collapse the internet (not true), internet k2 the conomy b/c new industries and faster growth, econ collapse = ext b/c Harris and Burrows</w:t>
      </w:r>
    </w:p>
    <w:p w:rsidR="00A84BC4" w:rsidRPr="0064610C" w:rsidRDefault="00A84BC4" w:rsidP="00A84BC4">
      <w:pPr>
        <w:pStyle w:val="Heading3"/>
        <w:rPr>
          <w:rFonts w:asciiTheme="minorHAnsi" w:hAnsiTheme="minorHAnsi"/>
        </w:rPr>
      </w:pPr>
      <w:r w:rsidRPr="0064610C">
        <w:rPr>
          <w:rFonts w:asciiTheme="minorHAnsi" w:hAnsiTheme="minorHAnsi"/>
        </w:rPr>
        <w:t>CX Questions</w:t>
      </w:r>
    </w:p>
    <w:p w:rsidR="00A84BC4" w:rsidRPr="0064610C" w:rsidRDefault="00A84BC4" w:rsidP="00A84BC4">
      <w:pPr>
        <w:rPr>
          <w:rFonts w:asciiTheme="minorHAnsi" w:hAnsiTheme="minorHAnsi"/>
        </w:rPr>
      </w:pPr>
      <w:r w:rsidRPr="0064610C">
        <w:rPr>
          <w:rFonts w:asciiTheme="minorHAnsi" w:hAnsiTheme="minorHAnsi"/>
        </w:rPr>
        <w:t>Venezia doesn’t say the internet would be eliminated, just that data would be decrypted and that there would be mass identity theft—where’s the ev into Internet collapse?</w:t>
      </w: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No Tech Damage</w:t>
      </w:r>
    </w:p>
    <w:p w:rsidR="00A84BC4" w:rsidRPr="0064610C" w:rsidRDefault="00A84BC4" w:rsidP="00A84BC4">
      <w:pPr>
        <w:pStyle w:val="Heading4"/>
        <w:rPr>
          <w:rFonts w:asciiTheme="minorHAnsi" w:hAnsiTheme="minorHAnsi"/>
        </w:rPr>
      </w:pPr>
      <w:r w:rsidRPr="0064610C">
        <w:rPr>
          <w:rFonts w:asciiTheme="minorHAnsi" w:hAnsiTheme="minorHAnsi"/>
        </w:rPr>
        <w:t>Surveillance doesn’t harm US tech and the tech sector is high—their ev is speculation and only we have hard data</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Insider Surveillance 14</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(Insider Surveillance. Insider Surveillance is the most widely read source of information on surveillance technologies for law enforcement, government agencies, military intelligence, communications companies and technology leaders who together safeguard national security and protect the public from criminals and terrorists. The publication reflects the expertise of the intelligence, law enforcement and public policy communities on surveillance and is followed by members in over 130 nations — from Washington, D.C. to London, Paris, Beijing, Moscow, Rome, Madrid, Berlin, Tokyo, Lahore, Delhi, Abu Dhabi, Rio de Janeiro, Mexico City, Seoul and thousands of places in between. "De-Bunking the Myth of U.S. Tech Sales Lost Due to NSA," . 9-24-2014. https://insidersurveillance.com/de-bunking-myth-of-u-s-tech-sales-lost-due-nsa///ghs-kw)</w:t>
      </w:r>
    </w:p>
    <w:p w:rsidR="00A84BC4" w:rsidRPr="0064610C" w:rsidRDefault="00A84BC4" w:rsidP="00A84BC4">
      <w:pPr>
        <w:rPr>
          <w:rFonts w:asciiTheme="minorHAnsi" w:hAnsiTheme="minorHAnsi"/>
          <w:sz w:val="16"/>
        </w:rPr>
      </w:pPr>
      <w:r w:rsidRPr="0064610C">
        <w:rPr>
          <w:rStyle w:val="StyleUnderline"/>
          <w:rFonts w:asciiTheme="minorHAnsi" w:hAnsiTheme="minorHAnsi"/>
        </w:rPr>
        <w:t xml:space="preserve">Flashback to October 2013. “The sky is falling! The sky is falling!” Customers worldwide are furious about NSA spying. That means imminent doom for the U.S. tech industry. Offshore sales will plummet as buyers drop U.S. tech products/services and buy local instead. The end is nigh! </w:t>
      </w:r>
      <w:r w:rsidRPr="0064610C">
        <w:rPr>
          <w:rStyle w:val="Emphasis"/>
          <w:rFonts w:asciiTheme="minorHAnsi" w:hAnsiTheme="minorHAnsi"/>
        </w:rPr>
        <w:t>News flash</w:t>
      </w:r>
      <w:r w:rsidRPr="0064610C">
        <w:rPr>
          <w:rFonts w:asciiTheme="minorHAnsi" w:hAnsiTheme="minorHAnsi"/>
          <w:sz w:val="16"/>
        </w:rPr>
        <w:t xml:space="preserve"> for Chicken Little: </w:t>
      </w:r>
      <w:r w:rsidRPr="0064610C">
        <w:rPr>
          <w:rStyle w:val="Emphasis"/>
          <w:rFonts w:asciiTheme="minorHAnsi" w:hAnsiTheme="minorHAnsi"/>
        </w:rPr>
        <w:t>The sky’s still up there. It’s shining bright over a U.S. tech market that in the past year has experienced almost unprecedented growth — largely thanks to foreign sales</w:t>
      </w:r>
      <w:r w:rsidRPr="0064610C">
        <w:rPr>
          <w:rFonts w:asciiTheme="minorHAnsi" w:hAnsiTheme="minorHAnsi"/>
          <w:sz w:val="16"/>
        </w:rPr>
        <w:t xml:space="preserve">. As to impending Armageddon for the tech sector, </w:t>
      </w:r>
      <w:r w:rsidRPr="0064610C">
        <w:rPr>
          <w:rStyle w:val="StyleUnderline"/>
          <w:rFonts w:asciiTheme="minorHAnsi" w:hAnsiTheme="minorHAnsi"/>
        </w:rPr>
        <w:t>to date no one has positively identified a single nickel of tech industry revenue or profit lost due to foreign customers’ purported anger over the NSA</w:t>
      </w:r>
      <w:r w:rsidRPr="0064610C">
        <w:rPr>
          <w:rFonts w:asciiTheme="minorHAnsi" w:hAnsiTheme="minorHAnsi"/>
          <w:sz w:val="16"/>
        </w:rPr>
        <w:t xml:space="preserve">. On the contrary, the U.S. technology and aligned sectors in defense have enjoyed a banner yet. A few points to consider: U.S. tech stocks are near an all-time high. The Morgan Stanley High-Technology Index 35, which includes Amazon, Apple, Google, Microsoft and Netflix — among the most vociferous Internet and cloud companies blaming NSA for lost profits — today stands 23.4% higher than its 52-week low one year ago when anti-surveillance furor reached its peak. In recent weeks the index has stood as high as 25% above the October 2013 low point. Not too shabby for a sector supposedly on the ropes. </w:t>
      </w:r>
      <w:r w:rsidRPr="0064610C">
        <w:rPr>
          <w:rStyle w:val="Emphasis"/>
          <w:rFonts w:asciiTheme="minorHAnsi" w:hAnsiTheme="minorHAnsi"/>
        </w:rPr>
        <w:t>Foreign sales lead the march to U.S. tech profits.</w:t>
      </w:r>
      <w:r w:rsidRPr="0064610C">
        <w:rPr>
          <w:rFonts w:asciiTheme="minorHAnsi" w:hAnsiTheme="minorHAnsi"/>
          <w:sz w:val="16"/>
        </w:rPr>
        <w:t xml:space="preserve"> According to an AP story posted after 2Q2014 earnings: </w:t>
      </w:r>
      <w:r w:rsidRPr="0064610C">
        <w:rPr>
          <w:rStyle w:val="StyleUnderline"/>
          <w:rFonts w:asciiTheme="minorHAnsi" w:hAnsiTheme="minorHAnsi"/>
        </w:rPr>
        <w:t>“Technology trendsetters Apple Inc., Google Inc., Facebook Inc. and Netflix Inc. all mined foreign countries to produce earnings or revenue that exceeded analysts’ projections in their latest quarters.”</w:t>
      </w:r>
      <w:r w:rsidRPr="0064610C">
        <w:rPr>
          <w:rFonts w:asciiTheme="minorHAnsi" w:hAnsiTheme="minorHAnsi"/>
          <w:sz w:val="16"/>
        </w:rPr>
        <w:t xml:space="preserve"> In the second quarter, </w:t>
      </w:r>
      <w:r w:rsidRPr="0064610C">
        <w:rPr>
          <w:rStyle w:val="StyleUnderline"/>
          <w:rFonts w:asciiTheme="minorHAnsi" w:hAnsiTheme="minorHAnsi"/>
        </w:rPr>
        <w:t xml:space="preserve">Google generated 58% of its revenue outside the U.S. Facebook continued to draw 55% of revenue from overseas. </w:t>
      </w:r>
      <w:r w:rsidRPr="0064610C">
        <w:rPr>
          <w:rFonts w:asciiTheme="minorHAnsi" w:hAnsiTheme="minorHAnsi"/>
          <w:sz w:val="16"/>
        </w:rPr>
        <w:t xml:space="preserve">Netflix added 1.1 million new foreign subscribers — double the number won in the U.S. and Canada during the second quarter. </w:t>
      </w:r>
      <w:r w:rsidRPr="0064610C">
        <w:rPr>
          <w:rStyle w:val="StyleUnderline"/>
          <w:rFonts w:asciiTheme="minorHAnsi" w:hAnsiTheme="minorHAnsi"/>
        </w:rPr>
        <w:t>Apple reported soaring sales of its iPhone in China, Russia, India and Brazil, offsetting tepid growth in the U.S.</w:t>
      </w:r>
      <w:r w:rsidRPr="0064610C">
        <w:rPr>
          <w:rFonts w:asciiTheme="minorHAnsi" w:hAnsiTheme="minorHAnsi"/>
          <w:sz w:val="16"/>
        </w:rPr>
        <w:t xml:space="preserve"> Net net, </w:t>
      </w:r>
      <w:r w:rsidRPr="0064610C">
        <w:rPr>
          <w:rStyle w:val="Emphasis"/>
          <w:rFonts w:asciiTheme="minorHAnsi" w:hAnsiTheme="minorHAnsi"/>
        </w:rPr>
        <w:t>the industry’s biggest gains came in the very markets that tech leaders last year cited as being at risk.</w:t>
      </w:r>
      <w:r w:rsidRPr="0064610C">
        <w:rPr>
          <w:rStyle w:val="StyleUnderline"/>
          <w:rFonts w:asciiTheme="minorHAnsi" w:hAnsiTheme="minorHAnsi"/>
        </w:rPr>
        <w:t xml:space="preserve"> U.S. defense contractors fare best offshore.</w:t>
      </w:r>
      <w:r w:rsidRPr="0064610C">
        <w:rPr>
          <w:rFonts w:asciiTheme="minorHAnsi" w:hAnsiTheme="minorHAnsi"/>
          <w:sz w:val="16"/>
        </w:rPr>
        <w:t xml:space="preserve"> Faced with dwindling U.S. Defense Department purchases — the U.S. hasn’t purchase a single new F-16 in the last 10 years — </w:t>
      </w:r>
      <w:r w:rsidRPr="0064610C">
        <w:rPr>
          <w:rStyle w:val="StyleUnderline"/>
          <w:rFonts w:asciiTheme="minorHAnsi" w:hAnsiTheme="minorHAnsi"/>
        </w:rPr>
        <w:t>defense suppliers’ decision to pursue foreign buyers has fueled a bonanza. Sales to Israel, Oman and Iraq keep Lockheed Martin’s plant humming in F-16 production.</w:t>
      </w:r>
      <w:r w:rsidRPr="0064610C">
        <w:rPr>
          <w:rFonts w:asciiTheme="minorHAnsi" w:hAnsiTheme="minorHAnsi"/>
          <w:sz w:val="16"/>
        </w:rPr>
        <w:t xml:space="preserve"> Over at </w:t>
      </w:r>
      <w:r w:rsidRPr="0064610C">
        <w:rPr>
          <w:rStyle w:val="StyleUnderline"/>
          <w:rFonts w:asciiTheme="minorHAnsi" w:hAnsiTheme="minorHAnsi"/>
        </w:rPr>
        <w:t>Sikorsky Aircraft, makers of the Black Hawk helicopter, the company late last year reported a 30-year contract with Taiwan valued at over US$1.0 billion. International sales at Boeing’s defense division comprise 24% of the company’s $US33 billion in defense sales.</w:t>
      </w:r>
      <w:r w:rsidRPr="0064610C">
        <w:rPr>
          <w:rFonts w:asciiTheme="minorHAnsi" w:hAnsiTheme="minorHAnsi"/>
          <w:sz w:val="16"/>
        </w:rPr>
        <w:t xml:space="preserve"> To be sure, the defense market is a tough one. However, </w:t>
      </w:r>
      <w:r w:rsidRPr="0064610C">
        <w:rPr>
          <w:rStyle w:val="StyleUnderline"/>
          <w:rFonts w:asciiTheme="minorHAnsi" w:hAnsiTheme="minorHAnsi"/>
        </w:rPr>
        <w:t xml:space="preserve">when U.S. sales are lost it’s not because a foreign buyer was angry over NSA and decided to buy weapons systems in-country. More often the answer is far simpler: competition from a major non-U.S. player. </w:t>
      </w:r>
      <w:r w:rsidRPr="0064610C">
        <w:rPr>
          <w:rFonts w:asciiTheme="minorHAnsi" w:hAnsiTheme="minorHAnsi"/>
          <w:sz w:val="16"/>
        </w:rPr>
        <w:t xml:space="preserve">Example: Turkey’s decision to “dis” Raytheon’s bid for a long range air defense system was a simple dollars and cents matter: China, not exactly a bastion of human rights, won the contract. Russian and European companies were also among the losers. </w:t>
      </w:r>
      <w:r w:rsidRPr="0064610C">
        <w:rPr>
          <w:rStyle w:val="StyleUnderline"/>
          <w:rFonts w:asciiTheme="minorHAnsi" w:hAnsiTheme="minorHAnsi"/>
        </w:rPr>
        <w:t>No one uttered a “peep peep” about the NSA.</w:t>
      </w:r>
      <w:r w:rsidRPr="0064610C">
        <w:rPr>
          <w:rFonts w:asciiTheme="minorHAnsi" w:hAnsiTheme="minorHAnsi"/>
          <w:sz w:val="16"/>
        </w:rPr>
        <w:t xml:space="preserve"> </w:t>
      </w:r>
      <w:r w:rsidRPr="0064610C">
        <w:rPr>
          <w:rStyle w:val="StyleUnderline"/>
          <w:rFonts w:asciiTheme="minorHAnsi" w:hAnsiTheme="minorHAnsi"/>
        </w:rPr>
        <w:t xml:space="preserve">Defense executives don’t sit around fretting about foreign sales supposedly lost due to U.S. spying. Their real worry is China, an increasingly aggressive player in the defense systems market. </w:t>
      </w:r>
      <w:r w:rsidRPr="0064610C">
        <w:rPr>
          <w:rStyle w:val="Emphasis"/>
          <w:rFonts w:asciiTheme="minorHAnsi" w:hAnsiTheme="minorHAnsi"/>
        </w:rPr>
        <w:t>The story of the U.S. tech and defense industries’ rampage of profits over the last year — much and sometimes most of it driven by foreign buyers — is borne out by the numbers: more sales, higher revenues and equities prices. Those are all hard numbers, too, not guess work</w:t>
      </w:r>
      <w:r w:rsidRPr="0064610C">
        <w:rPr>
          <w:rStyle w:val="StyleUnderline"/>
          <w:rFonts w:asciiTheme="minorHAnsi" w:hAnsiTheme="minorHAnsi"/>
        </w:rPr>
        <w:t>. The same can’t be said of the tech leaders who don sackcloth and ashes when bewailing the imagined impact of the “NSA scandal” on offshore sales</w:t>
      </w:r>
      <w:r w:rsidRPr="0064610C">
        <w:rPr>
          <w:rFonts w:asciiTheme="minorHAnsi" w:hAnsiTheme="minorHAnsi"/>
          <w:sz w:val="16"/>
        </w:rPr>
        <w:t xml:space="preserve"> — while growing rich in the same markets. </w:t>
      </w:r>
      <w:r w:rsidRPr="0064610C">
        <w:rPr>
          <w:rStyle w:val="StyleUnderline"/>
          <w:rFonts w:asciiTheme="minorHAnsi" w:hAnsiTheme="minorHAnsi"/>
        </w:rPr>
        <w:t>Where</w:t>
      </w:r>
      <w:r w:rsidRPr="0064610C">
        <w:rPr>
          <w:rFonts w:asciiTheme="minorHAnsi" w:hAnsiTheme="minorHAnsi"/>
          <w:sz w:val="16"/>
        </w:rPr>
        <w:t xml:space="preserve">, one might well ask, </w:t>
      </w:r>
      <w:r w:rsidRPr="0064610C">
        <w:rPr>
          <w:rStyle w:val="StyleUnderline"/>
          <w:rFonts w:asciiTheme="minorHAnsi" w:hAnsiTheme="minorHAnsi"/>
        </w:rPr>
        <w:t>is the documentation supporting the</w:t>
      </w:r>
      <w:r w:rsidRPr="0064610C">
        <w:rPr>
          <w:rFonts w:asciiTheme="minorHAnsi" w:hAnsiTheme="minorHAnsi"/>
          <w:sz w:val="16"/>
        </w:rPr>
        <w:t xml:space="preserve"> doom-mongers’ </w:t>
      </w:r>
      <w:r w:rsidRPr="0064610C">
        <w:rPr>
          <w:rStyle w:val="StyleUnderline"/>
          <w:rFonts w:asciiTheme="minorHAnsi" w:hAnsiTheme="minorHAnsi"/>
        </w:rPr>
        <w:t>forecasts?</w:t>
      </w:r>
      <w:r w:rsidRPr="0064610C">
        <w:rPr>
          <w:rFonts w:asciiTheme="minorHAnsi" w:hAnsiTheme="minorHAnsi"/>
          <w:sz w:val="16"/>
        </w:rPr>
        <w:t xml:space="preserve"> Let’s travel back in time. The Open Technology Institute Paper Beginning with a meeting of some 30 tech industry leaders with President Barack Obama last December, the cascade of warnings gained mass. Soon after, pollsters and financial analysts chimed in, pointing to public surveys showing widespread global anger over the NSA — and threats that foreign buyers would keep their tech wallets at home. The poster child of the complaints: cloud computing. </w:t>
      </w:r>
      <w:r w:rsidRPr="0064610C">
        <w:rPr>
          <w:rStyle w:val="StyleUnderline"/>
          <w:rFonts w:asciiTheme="minorHAnsi" w:hAnsiTheme="minorHAnsi"/>
        </w:rPr>
        <w:t>Tech companies expressed grave concern that foreign customers would cease to use U.S. cloud companies, many of which operate offshore data centers that would seem easy targets for the NSA.</w:t>
      </w:r>
      <w:r w:rsidRPr="0064610C">
        <w:rPr>
          <w:rFonts w:asciiTheme="minorHAnsi" w:hAnsiTheme="minorHAnsi"/>
          <w:sz w:val="16"/>
        </w:rPr>
        <w:t xml:space="preserve"> As proof that this trend already had wings, analysts pointed to a Swiss cloud company — Artmotion — which in June 2013 touted a sudden 45% surge in revenue, supposedly due to non-U.S. customers exiting more “vulnerable” services provided by American companies, in favor of Artmotion. [More about Artmotion in a moment.] Similar charges dribbled into the media during the first half of 2014. But </w:t>
      </w:r>
      <w:r w:rsidRPr="0064610C">
        <w:rPr>
          <w:rStyle w:val="StyleUnderline"/>
          <w:rFonts w:asciiTheme="minorHAnsi" w:hAnsiTheme="minorHAnsi"/>
        </w:rPr>
        <w:t>the crowning “blow,” if one wants to call it such, came in late July with the publication of “Surveillance Costs: The NSA’s Impact on the Economy, Internet Freedom and Cybersecurity,” a 35-page policy paper by the Open Technology Institute (OTI).</w:t>
      </w:r>
      <w:r w:rsidRPr="0064610C">
        <w:rPr>
          <w:rFonts w:asciiTheme="minorHAnsi" w:hAnsiTheme="minorHAnsi"/>
          <w:sz w:val="16"/>
        </w:rPr>
        <w:t xml:space="preserve"> Why the seven-month delay? One would presume that OTI wanted to take sufficient time to amass evidence of the disastrous impact of the NSA on U.S. technology and the economy. The questions is: Did they succeed? Frankly, </w:t>
      </w:r>
      <w:r w:rsidRPr="0064610C">
        <w:rPr>
          <w:rStyle w:val="Emphasis"/>
          <w:rFonts w:asciiTheme="minorHAnsi" w:hAnsiTheme="minorHAnsi"/>
        </w:rPr>
        <w:t>the end result of all OTI’s effort is lame at best, scurrilous at worst.</w:t>
      </w:r>
      <w:r w:rsidRPr="0064610C">
        <w:rPr>
          <w:rStyle w:val="StyleUnderline"/>
          <w:rFonts w:asciiTheme="minorHAnsi" w:hAnsiTheme="minorHAnsi"/>
        </w:rPr>
        <w:t xml:space="preserve"> In the policy’s paper’s discussion of “Direct Economic Costs to American Companies,” the authors quote widely from TIME Magazine, The Washington Post and Congressional testimony on how “NSA Spying Could Cost U.S. Tech Giants Billions.”</w:t>
      </w:r>
      <w:r w:rsidRPr="0064610C">
        <w:rPr>
          <w:rFonts w:asciiTheme="minorHAnsi" w:hAnsiTheme="minorHAnsi"/>
          <w:sz w:val="16"/>
        </w:rPr>
        <w:t xml:space="preserve"> Cloud computing is presented as the immediate victim. </w:t>
      </w:r>
      <w:r w:rsidRPr="0064610C">
        <w:rPr>
          <w:rStyle w:val="StyleUnderline"/>
          <w:rFonts w:asciiTheme="minorHAnsi" w:hAnsiTheme="minorHAnsi"/>
        </w:rPr>
        <w:t>The OTI paper cites the example of Dropbox, Amazon Web Services (AWS) and Microsoft Azure suffering severe losses in foreign cloud sales to Switzerland’s Artmotion — due to foreign anger over the NSA. The source: An article published in The International Business Times, “Companies Turn to Switzerland for Cloud Storage,” on July 4, 2013 — three weeks after the first NSA revelations by Edward Snowden.</w:t>
      </w:r>
      <w:r w:rsidRPr="0064610C">
        <w:rPr>
          <w:rFonts w:asciiTheme="minorHAnsi" w:hAnsiTheme="minorHAnsi"/>
          <w:sz w:val="16"/>
        </w:rPr>
        <w:t xml:space="preserve"> Describing Artmotion as “Switzerland’s biggest offshore hosting company,” the article quotes the company’s CEO Mateo Meier claiming a 45% jump in revenue during that period. </w:t>
      </w:r>
      <w:r w:rsidRPr="0064610C">
        <w:rPr>
          <w:rStyle w:val="StyleUnderline"/>
          <w:rFonts w:asciiTheme="minorHAnsi" w:hAnsiTheme="minorHAnsi"/>
        </w:rPr>
        <w:t>Aspects of the original article and the policy paper show how easily speculation is presented as fact by sloppy authors eager to make a point without bothering to check their facts</w:t>
      </w:r>
      <w:r w:rsidRPr="0064610C">
        <w:rPr>
          <w:rStyle w:val="Emphasis"/>
          <w:rFonts w:asciiTheme="minorHAnsi" w:hAnsiTheme="minorHAnsi"/>
        </w:rPr>
        <w:t xml:space="preserve">: Nowhere in the International Business Times story is any evidence produced showing AWS, Dropbox or Azure losing business. Nor is any concrete number on losses presented. </w:t>
      </w:r>
      <w:r w:rsidRPr="0064610C">
        <w:rPr>
          <w:rStyle w:val="StyleUnderline"/>
          <w:rFonts w:asciiTheme="minorHAnsi" w:hAnsiTheme="minorHAnsi"/>
        </w:rPr>
        <w:t>The closest the reporter can come is to aver: “However now services like Dropbox, AWS and Azure are seen as potentially insecure. . ..” Seen by whom? The IBT doesn’t say.</w:t>
      </w:r>
      <w:r w:rsidRPr="0064610C">
        <w:rPr>
          <w:rFonts w:asciiTheme="minorHAnsi" w:hAnsiTheme="minorHAnsi"/>
          <w:sz w:val="16"/>
        </w:rPr>
        <w:t xml:space="preserve"> The OTI policy paper cites the IBT article as the source for an assertion that “companies like Dropbox and Amazon were beginning to lose business to overseas business.” Remember: the IBT didn’t cite any losses by these companies — it merely said they were “seen” [by unnamed sources] “as potentially insecure.” It’s anybody’s guess whether Artmotion is Switzerland’s “biggest” (or “smallest”) offshore hosting company. Artmotion is a privately held company. It does not provide any public data on finances, numbers of employees or clients, or any other information that could be used to determine the company’s size. A 45% revenue gain in three weeks would defy the odds for a large enterprise, so — to borrow the practice of speculating from our subject — it is most likely that Artmotion is a smaller entrepreneurial venture led by a CEO who had the savvy to capitalize on the NSA scandal. </w:t>
      </w:r>
      <w:r w:rsidRPr="0064610C">
        <w:rPr>
          <w:rStyle w:val="Emphasis"/>
          <w:rFonts w:asciiTheme="minorHAnsi" w:hAnsiTheme="minorHAnsi"/>
        </w:rPr>
        <w:t>Large enterprise customers, who took years to trust the idea of handing over their data to third party cloud providers, are notoriously slow to embrace change</w:t>
      </w:r>
      <w:r w:rsidRPr="0064610C">
        <w:rPr>
          <w:rStyle w:val="StyleUnderline"/>
          <w:rFonts w:asciiTheme="minorHAnsi" w:hAnsiTheme="minorHAnsi"/>
        </w:rPr>
        <w:t>. The likelihood of FTSE1000 companies shifting cloud service providers — in three weeks! — is preposterous. Even Mom and Pop cloud customers would scarcely be apt to change their minds and shift all their cloud-stored data that quickly. Even</w:t>
      </w:r>
      <w:r w:rsidRPr="0064610C">
        <w:rPr>
          <w:rFonts w:asciiTheme="minorHAnsi" w:hAnsiTheme="minorHAnsi"/>
          <w:sz w:val="16"/>
        </w:rPr>
        <w:t xml:space="preserve"> assuming that the overnight 45% revenue boost claim is true, where is the proof tying this cash surge to non-U.S. customers defecting from Amazon, Dropbox or Google to Artmotion? Answer: </w:t>
      </w:r>
      <w:r w:rsidRPr="0064610C">
        <w:rPr>
          <w:rStyle w:val="Emphasis"/>
          <w:rFonts w:asciiTheme="minorHAnsi" w:hAnsiTheme="minorHAnsi"/>
        </w:rPr>
        <w:t>There is no proof. It’s pure hearsay.</w:t>
      </w:r>
      <w:r w:rsidRPr="0064610C">
        <w:rPr>
          <w:rFonts w:asciiTheme="minorHAnsi" w:hAnsiTheme="minorHAnsi"/>
          <w:sz w:val="16"/>
        </w:rPr>
        <w:t xml:space="preserve"> If we’re picking on Artmotion overmuch, it’s for good cause. This case study is the most substantial “proof” in the entire OTI paper. From there it degenerates into even more dubious assessments by analysts and industry “think tanks.” Of these, one of the better studies is by the International Technology and Innovation Foundation (ITIF), generally hailed as a non-partisan group. Published in August 2013, the report honestly states that at that early date, “the data are still thin — clearly this is a developing story and perceptions will likely evolve.” But even ITIF resorts to “maybes” versus facts. Example: a projection that U.S. cloud computing companies might lose US $21.5 billion by 2016, presuming that 10% of foreign customers flee, or up to US$ 35 billion assuming a 20% attrition rate. The basis for these assumptions: a survey by yet another think tank, The Cloud Security Alliance, which found 10% of non-U.S. respondents saying they had cancelled a project with a U.S. cloud communications provider. And so it goes with the OTI study. The </w:t>
      </w:r>
      <w:r w:rsidRPr="0064610C">
        <w:rPr>
          <w:rStyle w:val="StyleUnderline"/>
          <w:rFonts w:asciiTheme="minorHAnsi" w:hAnsiTheme="minorHAnsi"/>
        </w:rPr>
        <w:t>authors leap from speculation to fact, or quote studies based on assumptions by one group that hinge on conclusions of yet another organization. All sources tend to be very “early days,” when emotions on the NSA ran high.</w:t>
      </w:r>
      <w:r w:rsidRPr="0064610C">
        <w:rPr>
          <w:rFonts w:asciiTheme="minorHAnsi" w:hAnsiTheme="minorHAnsi"/>
          <w:sz w:val="16"/>
        </w:rPr>
        <w:t xml:space="preserve"> If the current numbers exist bearing out the case for NSA spying damaging U.S. tech companies foreign sales, then why doesn’t OTI quote them? Instead, the farther one progresses into the OTI policy paper, the more infatuated its authors become with wildly exaggerated projections of tech industry losses. Within a few paragraphs of ITIF’s claims of cloud losses reaching $US 35 billion, we find a truly astounding quote from Forrester Research. Not to be outdone by a mere think tank, the famous industry analyst group forecasts U.S. cloud company losses of “$US 180 billion” by 2016. That’s a good trick for an industry whose total growth was projected to reach just $US 210 billion — also by the year 2016 and also by Forrester, just a few months earlier. </w:t>
      </w:r>
    </w:p>
    <w:p w:rsidR="00A84BC4" w:rsidRPr="0064610C" w:rsidRDefault="00A84BC4" w:rsidP="00A84BC4">
      <w:pPr>
        <w:pStyle w:val="Heading3"/>
        <w:rPr>
          <w:rFonts w:asciiTheme="minorHAnsi" w:hAnsiTheme="minorHAnsi"/>
        </w:rPr>
      </w:pPr>
      <w:r w:rsidRPr="0064610C">
        <w:rPr>
          <w:rFonts w:asciiTheme="minorHAnsi" w:hAnsiTheme="minorHAnsi"/>
        </w:rPr>
        <w:t>2NC No Tech Damage</w:t>
      </w:r>
    </w:p>
    <w:p w:rsidR="00A84BC4" w:rsidRPr="0064610C" w:rsidRDefault="00A84BC4" w:rsidP="00A84BC4">
      <w:pPr>
        <w:pStyle w:val="Heading4"/>
        <w:rPr>
          <w:rFonts w:asciiTheme="minorHAnsi" w:hAnsiTheme="minorHAnsi"/>
        </w:rPr>
      </w:pPr>
      <w:r w:rsidRPr="0064610C">
        <w:rPr>
          <w:rFonts w:asciiTheme="minorHAnsi" w:hAnsiTheme="minorHAnsi"/>
        </w:rPr>
        <w:t>Companies won’t leave the US—market is too large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Corn 7/13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(Corn, Geoffrey S. * Presidential Research Professor of Law, South Texas College of Law; Lieutenant Colonel (Retired), U.S. Army Judge Advocate General’s Corps. Prior to joining the faculty at South Texas, Professor Corn served in a variety of military assignments, including as the Army’s Senior Law of War Advisor, Supervisory Defense Counsel for the Western United States, Chief of International Law for U.S. Army Europe, and as a Tactical Intelligence Officer in Panama. “Averting the Inherent Dangers of 'Going Dark': Why Congress Must Require a Locked Front Door to Encrypted Data,” SSRN. 07-13-2015. http://papers.ssrn.com/sol3/papers.cfm?abstract_id=2630361&amp;download=yes//ghs-kw)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The risks related to “going dark” are real. When the President of the United States,60 the Prime Minister of the United Kingdom,61 and the Director of the FBI62 all publically express deep concerns about how this phenomenon will endanger their respective nations, it is difficult to ignore. Today, encryption technologies that are making it increasingly easy for individual users to prevent even lawful government access to potentially vital information related to crimes or other national security threats. This evolution of individual encryption capabilities represents a fundamental distortion of the balance between government surveillance authority and individual liberty central to the Fourth Amendment. And balance is the operative word. The right of The People to be secure against unreasonable government intrusions into those places and things protected by the Fourth Amendment must be vehemently protected. Reasonable searches, however, should not only be permitted, but they should be mandated where necessary. </w:t>
      </w:r>
      <w:r w:rsidRPr="0064610C">
        <w:rPr>
          <w:rStyle w:val="StyleUnderline"/>
          <w:rFonts w:asciiTheme="minorHAnsi" w:hAnsiTheme="minorHAnsi"/>
        </w:rPr>
        <w:t xml:space="preserve">Congress has the authority to ensure that </w:t>
      </w:r>
      <w:r w:rsidRPr="0064610C">
        <w:rPr>
          <w:rFonts w:asciiTheme="minorHAnsi" w:hAnsiTheme="minorHAnsi"/>
          <w:sz w:val="16"/>
        </w:rPr>
        <w:t xml:space="preserve">such </w:t>
      </w:r>
      <w:r w:rsidRPr="0064610C">
        <w:rPr>
          <w:rStyle w:val="StyleUnderline"/>
          <w:rFonts w:asciiTheme="minorHAnsi" w:hAnsiTheme="minorHAnsi"/>
        </w:rPr>
        <w:t xml:space="preserve">searches are possible. </w:t>
      </w:r>
      <w:r w:rsidRPr="0064610C">
        <w:rPr>
          <w:rStyle w:val="Emphasis"/>
          <w:rFonts w:asciiTheme="minorHAnsi" w:hAnsiTheme="minorHAnsi"/>
        </w:rPr>
        <w:t>While some argue that this could cause American manufacturers to suffer, saddled as they will appear to be by the “Snowden Effect,” the rules will apply equally to any manufacturer that wishes to do business in the United States. Considering that the United States economy is the largest in the world, it is highly unlikely that foreign manufacturers will forego access to our market in order to avoid having to create CALEA-like solutions to allow for lawful access to encrypted data</w:t>
      </w:r>
      <w:r w:rsidRPr="0064610C">
        <w:rPr>
          <w:rStyle w:val="StyleUnderline"/>
          <w:rFonts w:asciiTheme="minorHAnsi" w:hAnsiTheme="minorHAnsi"/>
        </w:rPr>
        <w:t>. Just as foreign cellular telephone providers, such as T-Mobile, are active in the United States, so too will foreign device manufacturers and other communications services adjust their technology to comply with our laws and regulations. This will put American and foreign companies on an equal playing field while encouraging ingenuity and competition.</w:t>
      </w:r>
      <w:r w:rsidRPr="0064610C">
        <w:rPr>
          <w:rFonts w:asciiTheme="minorHAnsi" w:hAnsiTheme="minorHAnsi"/>
          <w:sz w:val="16"/>
        </w:rPr>
        <w:t xml:space="preserve"> Most importantly, “the right of the people to be secure in their persons, houses, papers, and effects” will be protected not only “against unreasonable searches and seizures,” but also against attacks by criminals and terrorists. And is not this, in essence, the primary purpose of government?</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Tech High</w:t>
      </w:r>
    </w:p>
    <w:p w:rsidR="00A84BC4" w:rsidRPr="0064610C" w:rsidRDefault="00A84BC4" w:rsidP="00A84BC4">
      <w:pPr>
        <w:pStyle w:val="Heading4"/>
        <w:rPr>
          <w:rFonts w:asciiTheme="minorHAnsi" w:hAnsiTheme="minorHAnsi"/>
        </w:rPr>
      </w:pPr>
      <w:r w:rsidRPr="0064610C">
        <w:rPr>
          <w:rFonts w:asciiTheme="minorHAnsi" w:hAnsiTheme="minorHAnsi"/>
        </w:rPr>
        <w:t>US tech leadership is strong now, despite Asia’s rise in science—their ev</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Segal 4</w:t>
      </w:r>
    </w:p>
    <w:p w:rsidR="00A84BC4" w:rsidRPr="0064610C" w:rsidRDefault="00A84BC4" w:rsidP="00A84BC4">
      <w:pPr>
        <w:rPr>
          <w:rFonts w:asciiTheme="minorHAnsi" w:hAnsiTheme="minorHAnsi"/>
        </w:rPr>
      </w:pPr>
      <w:r w:rsidRPr="0064610C">
        <w:rPr>
          <w:rFonts w:asciiTheme="minorHAnsi" w:hAnsiTheme="minorHAnsi"/>
        </w:rPr>
        <w:t>(Adam, director of the Program on Digital and Cyberspace Policy at the Council on Foreign Relations (CFR), An expert on security issues, technology development, November/December 2004 Issue, “Is America Losing Its Edge,” https://www.foreignaffairs.com/articles/united-states/2004-11-01/america-losing-its-edge, BC)</w:t>
      </w:r>
    </w:p>
    <w:p w:rsidR="00A84BC4" w:rsidRPr="0064610C" w:rsidRDefault="00A84BC4" w:rsidP="00A84BC4">
      <w:pPr>
        <w:rPr>
          <w:rFonts w:asciiTheme="minorHAnsi" w:hAnsiTheme="minorHAnsi"/>
        </w:rPr>
      </w:pP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The </w:t>
      </w:r>
      <w:r w:rsidRPr="0064610C">
        <w:rPr>
          <w:rStyle w:val="Emphasis"/>
          <w:rFonts w:asciiTheme="minorHAnsi" w:hAnsiTheme="minorHAnsi"/>
        </w:rPr>
        <w:t>U</w:t>
      </w:r>
      <w:r w:rsidRPr="0064610C">
        <w:rPr>
          <w:rFonts w:asciiTheme="minorHAnsi" w:hAnsiTheme="minorHAnsi"/>
          <w:sz w:val="16"/>
        </w:rPr>
        <w:t xml:space="preserve">nited </w:t>
      </w:r>
      <w:r w:rsidRPr="0064610C">
        <w:rPr>
          <w:rStyle w:val="Emphasis"/>
          <w:rFonts w:asciiTheme="minorHAnsi" w:hAnsiTheme="minorHAnsi"/>
        </w:rPr>
        <w:t>S</w:t>
      </w:r>
      <w:r w:rsidRPr="0064610C">
        <w:rPr>
          <w:rFonts w:asciiTheme="minorHAnsi" w:hAnsiTheme="minorHAnsi"/>
          <w:sz w:val="16"/>
        </w:rPr>
        <w:t xml:space="preserve">tates' </w:t>
      </w:r>
      <w:r w:rsidRPr="0064610C">
        <w:rPr>
          <w:rStyle w:val="StyleUnderline"/>
          <w:rFonts w:asciiTheme="minorHAnsi" w:hAnsiTheme="minorHAnsi"/>
        </w:rPr>
        <w:t>global primacy depends</w:t>
      </w:r>
      <w:r w:rsidRPr="0064610C">
        <w:rPr>
          <w:rFonts w:asciiTheme="minorHAnsi" w:hAnsiTheme="minorHAnsi"/>
          <w:sz w:val="16"/>
        </w:rPr>
        <w:t xml:space="preserve"> in large part </w:t>
      </w:r>
      <w:r w:rsidRPr="0064610C">
        <w:rPr>
          <w:rStyle w:val="StyleUnderline"/>
          <w:rFonts w:asciiTheme="minorHAnsi" w:hAnsiTheme="minorHAnsi"/>
        </w:rPr>
        <w:t>on its ability to develop</w:t>
      </w:r>
      <w:r w:rsidRPr="0064610C">
        <w:rPr>
          <w:rFonts w:asciiTheme="minorHAnsi" w:hAnsiTheme="minorHAnsi"/>
          <w:sz w:val="16"/>
        </w:rPr>
        <w:t xml:space="preserve"> </w:t>
      </w:r>
      <w:r w:rsidRPr="0064610C">
        <w:rPr>
          <w:rStyle w:val="StyleUnderline"/>
          <w:rFonts w:asciiTheme="minorHAnsi" w:hAnsiTheme="minorHAnsi"/>
        </w:rPr>
        <w:t xml:space="preserve">new technologies and industries </w:t>
      </w:r>
      <w:r w:rsidRPr="0064610C">
        <w:rPr>
          <w:rStyle w:val="Emphasis"/>
          <w:rFonts w:asciiTheme="minorHAnsi" w:hAnsiTheme="minorHAnsi"/>
        </w:rPr>
        <w:t>faster than anyone else</w:t>
      </w:r>
      <w:r w:rsidRPr="0064610C">
        <w:rPr>
          <w:rFonts w:asciiTheme="minorHAnsi" w:hAnsiTheme="minorHAnsi"/>
          <w:sz w:val="16"/>
        </w:rPr>
        <w:t xml:space="preserve">. </w:t>
      </w:r>
      <w:r w:rsidRPr="0064610C">
        <w:rPr>
          <w:rStyle w:val="StyleUnderline"/>
          <w:rFonts w:asciiTheme="minorHAnsi" w:hAnsiTheme="minorHAnsi"/>
        </w:rPr>
        <w:t>For the last five decades, U.S</w:t>
      </w:r>
      <w:r w:rsidRPr="0064610C">
        <w:rPr>
          <w:rFonts w:asciiTheme="minorHAnsi" w:hAnsiTheme="minorHAnsi"/>
          <w:sz w:val="16"/>
        </w:rPr>
        <w:t xml:space="preserve">. scientific innovation and </w:t>
      </w:r>
      <w:r w:rsidRPr="0064610C">
        <w:rPr>
          <w:rStyle w:val="Emphasis"/>
          <w:rFonts w:asciiTheme="minorHAnsi" w:hAnsiTheme="minorHAnsi"/>
        </w:rPr>
        <w:t>technological entrepreneurship have ensured the country's economic prosperity and military power</w:t>
      </w:r>
      <w:r w:rsidRPr="0064610C">
        <w:rPr>
          <w:rFonts w:asciiTheme="minorHAnsi" w:hAnsiTheme="minorHAnsi"/>
          <w:sz w:val="16"/>
        </w:rPr>
        <w:t xml:space="preserve">. </w:t>
      </w:r>
      <w:r w:rsidRPr="0064610C">
        <w:rPr>
          <w:rStyle w:val="StyleUnderline"/>
          <w:rFonts w:asciiTheme="minorHAnsi" w:hAnsiTheme="minorHAnsi"/>
        </w:rPr>
        <w:t>It was Americans who invented and commercialized the semiconductor, the personal computer, and the Internet</w:t>
      </w:r>
      <w:r w:rsidRPr="0064610C">
        <w:rPr>
          <w:rFonts w:asciiTheme="minorHAnsi" w:hAnsiTheme="minorHAnsi"/>
          <w:sz w:val="16"/>
        </w:rPr>
        <w:t>; other countries merely followed the U.S. lead.</w:t>
      </w:r>
      <w:r w:rsidRPr="0064610C">
        <w:rPr>
          <w:rFonts w:asciiTheme="minorHAnsi" w:hAnsiTheme="minorHAnsi"/>
          <w:sz w:val="12"/>
        </w:rPr>
        <w:t>∂</w:t>
      </w:r>
      <w:r w:rsidRPr="0064610C">
        <w:rPr>
          <w:rFonts w:asciiTheme="minorHAnsi" w:hAnsiTheme="minorHAnsi"/>
          <w:sz w:val="16"/>
        </w:rPr>
        <w:t xml:space="preserve"> Today, however, </w:t>
      </w:r>
      <w:r w:rsidRPr="0064610C">
        <w:rPr>
          <w:rStyle w:val="StyleUnderline"/>
          <w:rFonts w:asciiTheme="minorHAnsi" w:hAnsiTheme="minorHAnsi"/>
        </w:rPr>
        <w:t>this technological edge-so long taken for granted-may be slipping</w:t>
      </w:r>
      <w:r w:rsidRPr="0064610C">
        <w:rPr>
          <w:rFonts w:asciiTheme="minorHAnsi" w:hAnsiTheme="minorHAnsi"/>
          <w:sz w:val="16"/>
        </w:rPr>
        <w:t xml:space="preserve">, and the most serious challenge is coming from Asia. </w:t>
      </w:r>
      <w:r w:rsidRPr="0064610C">
        <w:rPr>
          <w:rStyle w:val="Emphasis"/>
          <w:rFonts w:asciiTheme="minorHAnsi" w:hAnsiTheme="minorHAnsi"/>
          <w:highlight w:val="magenta"/>
        </w:rPr>
        <w:t>Through competitive tax policies, increased investment in research and development (R&amp;D), and preferential policies for science and technology (S&amp;T) personnel, Asian governments are improving the quality of their science and ensuring the exploitation of future innovations</w:t>
      </w:r>
      <w:r w:rsidRPr="0064610C">
        <w:rPr>
          <w:rFonts w:asciiTheme="minorHAnsi" w:hAnsiTheme="minorHAnsi"/>
          <w:sz w:val="16"/>
        </w:rPr>
        <w:t xml:space="preserve">. </w:t>
      </w:r>
      <w:r w:rsidRPr="0064610C">
        <w:rPr>
          <w:rStyle w:val="StyleUnderline"/>
          <w:rFonts w:asciiTheme="minorHAnsi" w:hAnsiTheme="minorHAnsi"/>
        </w:rPr>
        <w:t>The percentage of patents issued to and science journal articles published by scientists in China, Singapore, South Korea, and Taiwan is rising.</w:t>
      </w:r>
      <w:r w:rsidRPr="0064610C">
        <w:rPr>
          <w:rFonts w:asciiTheme="minorHAnsi" w:hAnsiTheme="minorHAnsi"/>
          <w:sz w:val="16"/>
        </w:rPr>
        <w:t xml:space="preserve"> Indian companies are quickly becoming the second-largest producers of application services in the world, developing, supplying, and managing database and other types of software for clients around the world. </w:t>
      </w:r>
      <w:r w:rsidRPr="0064610C">
        <w:rPr>
          <w:rStyle w:val="StyleUnderline"/>
          <w:rFonts w:asciiTheme="minorHAnsi" w:hAnsiTheme="minorHAnsi"/>
        </w:rPr>
        <w:t>South Korea has rapidly eaten away at the U.S. advantage in the manufacture of computer chips and telecommunications software. And even China has made impressive gains in advanced technologies such as lasers, biotechnology, and advanced materials used in semiconductors, aerospace, and many other types of manufacturing.</w:t>
      </w:r>
      <w:r w:rsidRPr="0064610C">
        <w:rPr>
          <w:rStyle w:val="StyleUnderline"/>
          <w:rFonts w:asciiTheme="minorHAnsi" w:hAnsiTheme="minorHAnsi"/>
          <w:sz w:val="12"/>
        </w:rPr>
        <w:t>∂</w:t>
      </w:r>
      <w:r w:rsidRPr="0064610C">
        <w:rPr>
          <w:rFonts w:asciiTheme="minorHAnsi" w:hAnsiTheme="minorHAnsi"/>
          <w:sz w:val="16"/>
        </w:rPr>
        <w:t xml:space="preserve"> Although </w:t>
      </w:r>
      <w:r w:rsidRPr="0064610C">
        <w:rPr>
          <w:rStyle w:val="Emphasis"/>
          <w:rFonts w:asciiTheme="minorHAnsi" w:hAnsiTheme="minorHAnsi"/>
          <w:highlight w:val="magenta"/>
        </w:rPr>
        <w:t>the United States' technical dominance remains solid</w:t>
      </w:r>
      <w:r w:rsidRPr="0064610C">
        <w:rPr>
          <w:rFonts w:asciiTheme="minorHAnsi" w:hAnsiTheme="minorHAnsi"/>
          <w:sz w:val="16"/>
        </w:rPr>
        <w:t xml:space="preserve">, the globalization of research and development is exerting considerable pressures on the American system. Indeed, as the United States is learning, globalization cuts both ways: it is both a potent catalyst of U.S. technological innovation and a significant threat to it. </w:t>
      </w:r>
      <w:r w:rsidRPr="0064610C">
        <w:rPr>
          <w:rStyle w:val="StyleUnderline"/>
          <w:rFonts w:asciiTheme="minorHAnsi" w:hAnsiTheme="minorHAnsi"/>
        </w:rPr>
        <w:t>The United States</w:t>
      </w:r>
      <w:r w:rsidRPr="0064610C">
        <w:rPr>
          <w:rFonts w:asciiTheme="minorHAnsi" w:hAnsiTheme="minorHAnsi"/>
          <w:sz w:val="16"/>
        </w:rPr>
        <w:t xml:space="preserve"> will never be able to prevent rivals from developing new technologies; it </w:t>
      </w:r>
      <w:r w:rsidRPr="0064610C">
        <w:rPr>
          <w:rStyle w:val="Emphasis"/>
          <w:rFonts w:asciiTheme="minorHAnsi" w:hAnsiTheme="minorHAnsi"/>
        </w:rPr>
        <w:t>can remain dominant only by continuing to innovate faster than everyone else.</w:t>
      </w:r>
      <w:r w:rsidRPr="0064610C">
        <w:rPr>
          <w:rFonts w:asciiTheme="minorHAnsi" w:hAnsiTheme="minorHAnsi"/>
          <w:sz w:val="16"/>
        </w:rPr>
        <w:t xml:space="preserve"> But this won't be easy; </w:t>
      </w:r>
      <w:r w:rsidRPr="0064610C">
        <w:rPr>
          <w:rStyle w:val="StyleUnderline"/>
          <w:rFonts w:asciiTheme="minorHAnsi" w:hAnsiTheme="minorHAnsi"/>
        </w:rPr>
        <w:t>to keep its privileged position</w:t>
      </w:r>
      <w:r w:rsidRPr="0064610C">
        <w:rPr>
          <w:rFonts w:asciiTheme="minorHAnsi" w:hAnsiTheme="minorHAnsi"/>
          <w:sz w:val="16"/>
        </w:rPr>
        <w:t xml:space="preserve"> in the world, </w:t>
      </w:r>
      <w:r w:rsidRPr="0064610C">
        <w:rPr>
          <w:rStyle w:val="Emphasis"/>
          <w:rFonts w:asciiTheme="minorHAnsi" w:hAnsiTheme="minorHAnsi"/>
        </w:rPr>
        <w:t>the U</w:t>
      </w:r>
      <w:r w:rsidRPr="0064610C">
        <w:rPr>
          <w:rFonts w:asciiTheme="minorHAnsi" w:hAnsiTheme="minorHAnsi"/>
          <w:sz w:val="16"/>
        </w:rPr>
        <w:t xml:space="preserve">nited </w:t>
      </w:r>
      <w:r w:rsidRPr="0064610C">
        <w:rPr>
          <w:rStyle w:val="Emphasis"/>
          <w:rFonts w:asciiTheme="minorHAnsi" w:hAnsiTheme="minorHAnsi"/>
        </w:rPr>
        <w:t>S</w:t>
      </w:r>
      <w:r w:rsidRPr="0064610C">
        <w:rPr>
          <w:rFonts w:asciiTheme="minorHAnsi" w:hAnsiTheme="minorHAnsi"/>
          <w:sz w:val="16"/>
        </w:rPr>
        <w:t xml:space="preserve">tates </w:t>
      </w:r>
      <w:r w:rsidRPr="0064610C">
        <w:rPr>
          <w:rStyle w:val="StyleUnderline"/>
          <w:rFonts w:asciiTheme="minorHAnsi" w:hAnsiTheme="minorHAnsi"/>
        </w:rPr>
        <w:t>must get better at fostering technological entrepreneurship at home.</w:t>
      </w:r>
    </w:p>
    <w:p w:rsidR="00A84BC4" w:rsidRPr="0064610C" w:rsidRDefault="00A84BC4" w:rsidP="00A84BC4">
      <w:pPr>
        <w:pStyle w:val="Heading3"/>
        <w:rPr>
          <w:rFonts w:asciiTheme="minorHAnsi" w:hAnsiTheme="minorHAnsi"/>
        </w:rPr>
      </w:pPr>
      <w:r w:rsidRPr="0064610C">
        <w:rPr>
          <w:rFonts w:asciiTheme="minorHAnsi" w:hAnsiTheme="minorHAnsi"/>
        </w:rPr>
        <w:t>2NC Tech High</w:t>
      </w:r>
    </w:p>
    <w:p w:rsidR="00A84BC4" w:rsidRPr="0064610C" w:rsidRDefault="00A84BC4" w:rsidP="00A84BC4">
      <w:pPr>
        <w:rPr>
          <w:rFonts w:asciiTheme="minorHAnsi" w:hAnsiTheme="minorHAnsi"/>
        </w:rPr>
      </w:pPr>
    </w:p>
    <w:p w:rsidR="00A84BC4" w:rsidRPr="0064610C" w:rsidRDefault="00A84BC4" w:rsidP="00A84BC4">
      <w:pPr>
        <w:pStyle w:val="Heading4"/>
        <w:rPr>
          <w:rFonts w:asciiTheme="minorHAnsi" w:hAnsiTheme="minorHAnsi"/>
        </w:rPr>
      </w:pPr>
      <w:r w:rsidRPr="0064610C">
        <w:rPr>
          <w:rFonts w:asciiTheme="minorHAnsi" w:hAnsiTheme="minorHAnsi"/>
        </w:rPr>
        <w:t xml:space="preserve">Tech sector is growing </w:t>
      </w:r>
    </w:p>
    <w:p w:rsidR="00A84BC4" w:rsidRPr="0064610C" w:rsidRDefault="00A84BC4" w:rsidP="00A84BC4">
      <w:pPr>
        <w:rPr>
          <w:rStyle w:val="Style13ptBold"/>
          <w:rFonts w:asciiTheme="minorHAnsi" w:hAnsiTheme="minorHAnsi"/>
          <w:b w:val="0"/>
        </w:rPr>
      </w:pPr>
      <w:r w:rsidRPr="0064610C">
        <w:rPr>
          <w:rStyle w:val="Style13ptBold"/>
          <w:rFonts w:asciiTheme="minorHAnsi" w:hAnsiTheme="minorHAnsi"/>
        </w:rPr>
        <w:t xml:space="preserve">Grisham 2/10 </w:t>
      </w:r>
      <w:r w:rsidRPr="0064610C">
        <w:rPr>
          <w:rFonts w:asciiTheme="minorHAnsi" w:hAnsiTheme="minorHAnsi"/>
        </w:rPr>
        <w:t>(Preston Grisham, “United States Tech Industry Employs 6.5 Million in 2014”, February 10</w:t>
      </w:r>
      <w:r w:rsidRPr="0064610C">
        <w:rPr>
          <w:rFonts w:asciiTheme="minorHAnsi" w:hAnsiTheme="minorHAnsi"/>
          <w:vertAlign w:val="superscript"/>
        </w:rPr>
        <w:t>th</w:t>
      </w:r>
      <w:r w:rsidRPr="0064610C">
        <w:rPr>
          <w:rFonts w:asciiTheme="minorHAnsi" w:hAnsiTheme="minorHAnsi"/>
        </w:rPr>
        <w:t>, 2015, https://www.comptia.org/about-us/newsroom/press-releases/2015/02/10/united-states-tech-industry-employs-6.5-million-in-2014)</w:t>
      </w:r>
    </w:p>
    <w:p w:rsidR="00A84BC4" w:rsidRPr="0064610C" w:rsidRDefault="00A84BC4" w:rsidP="00A84BC4">
      <w:pPr>
        <w:rPr>
          <w:rStyle w:val="StyleUnderline"/>
          <w:rFonts w:asciiTheme="minorHAnsi" w:hAnsiTheme="minorHAnsi"/>
        </w:rPr>
      </w:pPr>
      <w:r w:rsidRPr="0064610C">
        <w:rPr>
          <w:rFonts w:asciiTheme="minorHAnsi" w:hAnsiTheme="minorHAnsi"/>
        </w:rPr>
        <w:t xml:space="preserve">Washington, D.C., February 10, 2015 – </w:t>
      </w:r>
      <w:r w:rsidRPr="0064610C">
        <w:rPr>
          <w:rStyle w:val="StyleUnderline"/>
          <w:rFonts w:asciiTheme="minorHAnsi" w:hAnsiTheme="minorHAnsi"/>
        </w:rPr>
        <w:t>The U.S. tech industry added 129,600 net jobs between 2013 and 2014, for a total of nearly 6.5 million jobs in the U.S</w:t>
      </w:r>
      <w:r w:rsidRPr="0064610C">
        <w:rPr>
          <w:rFonts w:asciiTheme="minorHAnsi" w:hAnsiTheme="minorHAnsi"/>
        </w:rPr>
        <w:t xml:space="preserve">., according to Cyberstates 2015: The Definitive State-by-State Analysis of the U.S. Tech Industry published by CompTIA. The report represents a comprehensive look at tech employment, wages, and other key economic factors nationally and state-by-state, covering all 50 states, the District of Columbia, and Puerto Rico. </w:t>
      </w:r>
      <w:r w:rsidRPr="0064610C">
        <w:rPr>
          <w:rStyle w:val="StyleUnderline"/>
          <w:rFonts w:asciiTheme="minorHAnsi" w:hAnsiTheme="minorHAnsi"/>
        </w:rPr>
        <w:t>This year’s edition shows that tech industry jobs account for 5.7 percent of the entire private sector workforce</w:t>
      </w:r>
      <w:r w:rsidRPr="0064610C">
        <w:rPr>
          <w:rFonts w:asciiTheme="minorHAnsi" w:hAnsiTheme="minorHAnsi"/>
        </w:rPr>
        <w:t xml:space="preserve">. </w:t>
      </w:r>
      <w:r w:rsidRPr="0064610C">
        <w:rPr>
          <w:rStyle w:val="StyleUnderline"/>
          <w:rFonts w:asciiTheme="minorHAnsi" w:hAnsiTheme="minorHAnsi"/>
        </w:rPr>
        <w:t>Tech industry employment grew at the same rate as the overall private sector, 2 percent,</w:t>
      </w:r>
      <w:r w:rsidRPr="0064610C">
        <w:rPr>
          <w:rFonts w:asciiTheme="minorHAnsi" w:hAnsiTheme="minorHAnsi"/>
        </w:rPr>
        <w:t xml:space="preserve"> between 2013-2014. </w:t>
      </w:r>
      <w:r w:rsidRPr="0064610C">
        <w:rPr>
          <w:rFonts w:asciiTheme="minorHAnsi" w:hAnsiTheme="minorHAnsi"/>
          <w:sz w:val="12"/>
        </w:rPr>
        <w:t xml:space="preserve">¶ </w:t>
      </w:r>
      <w:r w:rsidRPr="0064610C">
        <w:rPr>
          <w:rStyle w:val="StyleUnderline"/>
          <w:rFonts w:asciiTheme="minorHAnsi" w:hAnsiTheme="minorHAnsi"/>
        </w:rPr>
        <w:t>Growth was led by the IT services sector</w:t>
      </w:r>
      <w:r w:rsidRPr="0064610C">
        <w:rPr>
          <w:rFonts w:asciiTheme="minorHAnsi" w:hAnsiTheme="minorHAnsi"/>
        </w:rPr>
        <w:t xml:space="preserve"> which added 63,300 jobs between 2013 and 2014 and the R&amp;D, testing, and engineering services sector that added 50,700 jobs.</w:t>
      </w:r>
      <w:r w:rsidRPr="0064610C">
        <w:rPr>
          <w:rFonts w:asciiTheme="minorHAnsi" w:hAnsiTheme="minorHAnsi"/>
          <w:sz w:val="12"/>
        </w:rPr>
        <w:t xml:space="preserve">¶ </w:t>
      </w:r>
      <w:r w:rsidRPr="0064610C">
        <w:rPr>
          <w:rFonts w:asciiTheme="minorHAnsi" w:hAnsiTheme="minorHAnsi"/>
        </w:rPr>
        <w:t>“</w:t>
      </w:r>
      <w:r w:rsidRPr="0064610C">
        <w:rPr>
          <w:rStyle w:val="StyleUnderline"/>
          <w:rFonts w:asciiTheme="minorHAnsi" w:hAnsiTheme="minorHAnsi"/>
        </w:rPr>
        <w:t>The U.S. tech industry continues to make significant contributions to our economy</w:t>
      </w:r>
      <w:r w:rsidRPr="0064610C">
        <w:rPr>
          <w:rFonts w:asciiTheme="minorHAnsi" w:hAnsiTheme="minorHAnsi"/>
        </w:rPr>
        <w:t>,” said Todd Thibodeaux, president and CEO, CompTIA. “</w:t>
      </w:r>
      <w:r w:rsidRPr="0064610C">
        <w:rPr>
          <w:rStyle w:val="StyleUnderline"/>
          <w:rFonts w:asciiTheme="minorHAnsi" w:hAnsiTheme="minorHAnsi"/>
        </w:rPr>
        <w:t>The tech industry accounts for 7.1 percent of the overall U.S. GDP and 11.4 percent of the total U.S. private sector payroll. With annual average wages that are more than double that of the private sector, we should be doing all we can to encourage the growth and vitality of our nation’s tech industry.”</w:t>
      </w:r>
    </w:p>
    <w:p w:rsidR="00A84BC4" w:rsidRPr="0064610C" w:rsidRDefault="00A84BC4" w:rsidP="00A84BC4">
      <w:pPr>
        <w:rPr>
          <w:rFonts w:asciiTheme="minorHAnsi" w:hAnsiTheme="minorHAnsi"/>
          <w:b/>
        </w:rPr>
      </w:pPr>
    </w:p>
    <w:p w:rsidR="00A84BC4" w:rsidRPr="0064610C" w:rsidRDefault="00A84BC4" w:rsidP="00A84BC4">
      <w:pPr>
        <w:pStyle w:val="Heading4"/>
        <w:rPr>
          <w:rFonts w:asciiTheme="minorHAnsi" w:hAnsiTheme="minorHAnsi"/>
        </w:rPr>
      </w:pPr>
      <w:r w:rsidRPr="0064610C">
        <w:rPr>
          <w:rFonts w:asciiTheme="minorHAnsi" w:hAnsiTheme="minorHAnsi"/>
        </w:rPr>
        <w:t>Tech spending increasing now despite projections</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Seitz 1/30/15</w:t>
      </w:r>
    </w:p>
    <w:p w:rsidR="00A84BC4" w:rsidRPr="0064610C" w:rsidRDefault="00A84BC4" w:rsidP="00A84BC4">
      <w:pPr>
        <w:rPr>
          <w:rFonts w:asciiTheme="minorHAnsi" w:hAnsiTheme="minorHAnsi"/>
        </w:rPr>
      </w:pPr>
      <w:r w:rsidRPr="0064610C">
        <w:rPr>
          <w:rFonts w:asciiTheme="minorHAnsi" w:hAnsiTheme="minorHAnsi"/>
        </w:rPr>
        <w:t>(Patrick, 1/30/15, Investor’s Business Daily, “Software apps to continue dominating cloud sales,” http://news.investors.com/technology-click/013015-736967-software-as-a-service-gets-lions-share-of-public-cloud-revenue.htm, 7/13/15, SM)</w:t>
      </w:r>
    </w:p>
    <w:p w:rsidR="00A84BC4" w:rsidRPr="0064610C" w:rsidRDefault="00A84BC4" w:rsidP="00A84BC4">
      <w:pPr>
        <w:rPr>
          <w:rFonts w:asciiTheme="minorHAnsi" w:hAnsiTheme="minorHAnsi"/>
          <w:sz w:val="16"/>
        </w:rPr>
      </w:pPr>
      <w:r w:rsidRPr="0064610C">
        <w:rPr>
          <w:rFonts w:asciiTheme="minorHAnsi" w:hAnsiTheme="minorHAnsi"/>
          <w:sz w:val="16"/>
        </w:rPr>
        <w:t>Public cloud computing services are a bright spot in the otherwise stagnant corporate information technology market, and software-as-a-service (SaaS) vendors are seen benefiting disproportionately in the years ahead.</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rPr>
        <w:t>Public cloud spending reached $67 billion in 2014 and is expected to hit $113 billion in 2018</w:t>
      </w:r>
      <w:r w:rsidRPr="0064610C">
        <w:rPr>
          <w:rFonts w:asciiTheme="minorHAnsi" w:hAnsiTheme="minorHAnsi"/>
          <w:sz w:val="16"/>
        </w:rPr>
        <w:t>, Technology Business Research said in a report Wednesday.</w:t>
      </w:r>
      <w:r w:rsidRPr="0064610C">
        <w:rPr>
          <w:rFonts w:asciiTheme="minorHAnsi" w:hAnsiTheme="minorHAnsi"/>
          <w:sz w:val="12"/>
        </w:rPr>
        <w:t>∂</w:t>
      </w:r>
      <w:r w:rsidRPr="0064610C">
        <w:rPr>
          <w:rFonts w:asciiTheme="minorHAnsi" w:hAnsiTheme="minorHAnsi"/>
          <w:sz w:val="16"/>
        </w:rPr>
        <w:t xml:space="preserve"> "While the vast majority of IT companies remain plagued by low-single-digit revenue growth rates at best, </w:t>
      </w:r>
      <w:r w:rsidRPr="0064610C">
        <w:rPr>
          <w:rStyle w:val="StyleUnderline"/>
          <w:rFonts w:asciiTheme="minorHAnsi" w:hAnsiTheme="minorHAnsi"/>
        </w:rPr>
        <w:t>investments in public cloud from software-centric vendors such as Microsoft and SAP are moving the corporate needle</w:t>
      </w:r>
      <w:r w:rsidRPr="0064610C">
        <w:rPr>
          <w:rFonts w:asciiTheme="minorHAnsi" w:hAnsiTheme="minorHAnsi"/>
          <w:sz w:val="16"/>
        </w:rPr>
        <w:t>," TBR analyst Jillian Mirandi said in a statement.</w:t>
      </w:r>
      <w:r w:rsidRPr="0064610C">
        <w:rPr>
          <w:rFonts w:asciiTheme="minorHAnsi" w:hAnsiTheme="minorHAnsi"/>
          <w:sz w:val="12"/>
        </w:rPr>
        <w:t>∂</w:t>
      </w:r>
      <w:r w:rsidRPr="0064610C">
        <w:rPr>
          <w:rFonts w:asciiTheme="minorHAnsi" w:hAnsiTheme="minorHAnsi"/>
          <w:sz w:val="16"/>
        </w:rPr>
        <w:t xml:space="preserve"> Microsoft (NASDAQ:MSFT) is pushing the cloud development platform Azure and migrating Office customers to the cloud-based Office 365. SAP (NYSE:SAP) got a late start to the public cloud but has acquired SuccessFactors and Ariba to accelerate its efforts.</w:t>
      </w:r>
      <w:r w:rsidRPr="0064610C">
        <w:rPr>
          <w:rFonts w:asciiTheme="minorHAnsi" w:hAnsiTheme="minorHAnsi"/>
          <w:sz w:val="12"/>
        </w:rPr>
        <w:t>∂</w:t>
      </w:r>
      <w:r w:rsidRPr="0064610C">
        <w:rPr>
          <w:rFonts w:asciiTheme="minorHAnsi" w:hAnsiTheme="minorHAnsi"/>
          <w:sz w:val="16"/>
        </w:rPr>
        <w:t xml:space="preserve"> The second half of 2014 was marked by partnerships and integration of services from different vendors in the software-as-a-service sector. SaaS </w:t>
      </w:r>
      <w:r w:rsidRPr="0064610C">
        <w:rPr>
          <w:rStyle w:val="StyleUnderline"/>
          <w:rFonts w:asciiTheme="minorHAnsi" w:hAnsiTheme="minorHAnsi"/>
        </w:rPr>
        <w:t>vendors like Salesforce</w:t>
      </w:r>
      <w:r w:rsidRPr="0064610C">
        <w:rPr>
          <w:rFonts w:asciiTheme="minorHAnsi" w:hAnsiTheme="minorHAnsi"/>
          <w:sz w:val="16"/>
        </w:rPr>
        <w:t xml:space="preserve">.com (NYSE:CRM) and Workday (NYSE:WDAY) </w:t>
      </w:r>
      <w:r w:rsidRPr="0064610C">
        <w:rPr>
          <w:rStyle w:val="StyleUnderline"/>
          <w:rFonts w:asciiTheme="minorHAnsi" w:hAnsiTheme="minorHAnsi"/>
        </w:rPr>
        <w:t>have also added cloud-based analytics applications, which have increased their appeal to business users,</w:t>
      </w:r>
      <w:r w:rsidRPr="0064610C">
        <w:rPr>
          <w:rFonts w:asciiTheme="minorHAnsi" w:hAnsiTheme="minorHAnsi"/>
          <w:sz w:val="16"/>
        </w:rPr>
        <w:t xml:space="preserve"> Mirandi said.</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rPr>
        <w:t>Software-as-a-service accounted for 62% of public cloud spending last year</w:t>
      </w:r>
      <w:r w:rsidRPr="0064610C">
        <w:rPr>
          <w:rFonts w:asciiTheme="minorHAnsi" w:hAnsiTheme="minorHAnsi"/>
          <w:sz w:val="16"/>
        </w:rPr>
        <w:t>, and the percentage will decline only modestly in the years ahead. Technology Business Research estimates that SaaS will be 59.5% of public cloud spending in 2018.</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rPr>
        <w:t>Infrastructure-as-a-service (IaaS)is the second-largest category of public cloud spending, at 28.5% in 2014, but climbing to 30.5% in 2018</w:t>
      </w:r>
      <w:r w:rsidRPr="0064610C">
        <w:rPr>
          <w:rFonts w:asciiTheme="minorHAnsi" w:hAnsiTheme="minorHAnsi"/>
          <w:sz w:val="16"/>
        </w:rPr>
        <w:t>. IaaS vendors include Amazon.com's (NASDAQ:AMZN) Amazon Web Services, Microsoft and Google (NASDAQ:GOOGL).</w:t>
      </w:r>
      <w:r w:rsidRPr="0064610C">
        <w:rPr>
          <w:rFonts w:asciiTheme="minorHAnsi" w:hAnsiTheme="minorHAnsi"/>
          <w:sz w:val="12"/>
        </w:rPr>
        <w:t>∂</w:t>
      </w:r>
      <w:r w:rsidRPr="0064610C">
        <w:rPr>
          <w:rFonts w:asciiTheme="minorHAnsi" w:hAnsiTheme="minorHAnsi"/>
          <w:sz w:val="16"/>
        </w:rPr>
        <w:t xml:space="preserve"> Platform-as-a-service (PaaS) is the third category, accounting for 9.5% of spending last year and projected to be 10% in 2018, TBR says. PaaS vendors include Google, Microsoft and Salesforce.com.</w:t>
      </w:r>
    </w:p>
    <w:p w:rsidR="00A84BC4" w:rsidRPr="0064610C" w:rsidRDefault="00A84BC4" w:rsidP="00A84BC4">
      <w:pPr>
        <w:rPr>
          <w:rFonts w:asciiTheme="minorHAnsi" w:hAnsiTheme="minorHAnsi"/>
          <w:b/>
        </w:rPr>
      </w:pPr>
    </w:p>
    <w:p w:rsidR="00A84BC4" w:rsidRPr="0064610C" w:rsidRDefault="00A84BC4" w:rsidP="00A84BC4">
      <w:pPr>
        <w:pStyle w:val="Heading4"/>
        <w:rPr>
          <w:rFonts w:asciiTheme="minorHAnsi" w:hAnsiTheme="minorHAnsi"/>
        </w:rPr>
      </w:pPr>
      <w:r w:rsidRPr="0064610C">
        <w:rPr>
          <w:rFonts w:asciiTheme="minorHAnsi" w:hAnsiTheme="minorHAnsi"/>
        </w:rPr>
        <w:t>Tech industry spending high now</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Columbus 14</w:t>
      </w:r>
    </w:p>
    <w:p w:rsidR="00A84BC4" w:rsidRPr="0064610C" w:rsidRDefault="00A84BC4" w:rsidP="00A84BC4">
      <w:pPr>
        <w:rPr>
          <w:rFonts w:asciiTheme="minorHAnsi" w:hAnsiTheme="minorHAnsi"/>
        </w:rPr>
      </w:pPr>
      <w:r w:rsidRPr="0064610C">
        <w:rPr>
          <w:rFonts w:asciiTheme="minorHAnsi" w:hAnsiTheme="minorHAnsi"/>
        </w:rPr>
        <w:t>(Louis, 2/24/14, Forbes, “The Best Cloud Computing Companies And CEOs To Work For In 2014,” http://www.forbes.com/sites/louiscolumbus/2014/02/24/the-best-cloud-computing-companies-and-ceos-to-work-for-in-2014/, 7/17/15, SM)</w:t>
      </w:r>
    </w:p>
    <w:p w:rsidR="00A84BC4" w:rsidRPr="0064610C" w:rsidRDefault="00A84BC4" w:rsidP="00A84BC4">
      <w:pPr>
        <w:rPr>
          <w:rFonts w:asciiTheme="minorHAnsi" w:hAnsiTheme="minorHAnsi"/>
          <w:sz w:val="16"/>
        </w:rPr>
      </w:pPr>
      <w:r w:rsidRPr="0064610C">
        <w:rPr>
          <w:rStyle w:val="StyleUnderline"/>
          <w:rFonts w:asciiTheme="minorHAnsi" w:hAnsiTheme="minorHAnsi"/>
        </w:rPr>
        <w:t>IT</w:t>
      </w:r>
      <w:r w:rsidRPr="0064610C">
        <w:rPr>
          <w:rFonts w:asciiTheme="minorHAnsi" w:hAnsiTheme="minorHAnsi"/>
          <w:sz w:val="16"/>
        </w:rPr>
        <w:t xml:space="preserve"> decision makers’ </w:t>
      </w:r>
      <w:r w:rsidRPr="0064610C">
        <w:rPr>
          <w:rStyle w:val="StyleUnderline"/>
          <w:rFonts w:asciiTheme="minorHAnsi" w:hAnsiTheme="minorHAnsi"/>
        </w:rPr>
        <w:t>spending on security technologies will increase 46%</w:t>
      </w:r>
      <w:r w:rsidRPr="0064610C">
        <w:rPr>
          <w:rFonts w:asciiTheme="minorHAnsi" w:hAnsiTheme="minorHAnsi"/>
          <w:sz w:val="16"/>
        </w:rPr>
        <w:t xml:space="preserve"> in 2015, with </w:t>
      </w:r>
      <w:r w:rsidRPr="0064610C">
        <w:rPr>
          <w:rStyle w:val="StyleUnderline"/>
          <w:rFonts w:asciiTheme="minorHAnsi" w:hAnsiTheme="minorHAnsi"/>
        </w:rPr>
        <w:t>cloud computing increasing 42%</w:t>
      </w:r>
      <w:r w:rsidRPr="0064610C">
        <w:rPr>
          <w:rFonts w:asciiTheme="minorHAnsi" w:hAnsiTheme="minorHAnsi"/>
          <w:sz w:val="16"/>
        </w:rPr>
        <w:t xml:space="preserve"> </w:t>
      </w:r>
      <w:r w:rsidRPr="0064610C">
        <w:rPr>
          <w:rStyle w:val="StyleUnderline"/>
          <w:rFonts w:asciiTheme="minorHAnsi" w:hAnsiTheme="minorHAnsi"/>
        </w:rPr>
        <w:t>and business analytics investments up 38%</w:t>
      </w:r>
      <w:r w:rsidRPr="0064610C">
        <w:rPr>
          <w:rFonts w:asciiTheme="minorHAnsi" w:hAnsiTheme="minorHAnsi"/>
          <w:sz w:val="16"/>
        </w:rPr>
        <w:t>. . Enterprise investments in storage will increase 36%, and for wireless &amp; mobile, 35%.</w:t>
      </w:r>
      <w:r w:rsidRPr="0064610C">
        <w:rPr>
          <w:rFonts w:asciiTheme="minorHAnsi" w:hAnsiTheme="minorHAnsi"/>
          <w:sz w:val="12"/>
        </w:rPr>
        <w:t>∂</w:t>
      </w:r>
      <w:r w:rsidRPr="0064610C">
        <w:rPr>
          <w:rFonts w:asciiTheme="minorHAnsi" w:hAnsiTheme="minorHAnsi"/>
          <w:sz w:val="16"/>
        </w:rPr>
        <w:t xml:space="preserve"> Cloud computing initiatives are the most important project for the majority of IT departments today (16%) and are expected to cause the most disruption in the future. IDG predicts the majority of cloud computing’s disruption will be focused on improving service and generating new revenue streams.</w:t>
      </w:r>
      <w:r w:rsidRPr="0064610C">
        <w:rPr>
          <w:rFonts w:asciiTheme="minorHAnsi" w:hAnsiTheme="minorHAnsi"/>
          <w:sz w:val="12"/>
        </w:rPr>
        <w:t>∂</w:t>
      </w:r>
      <w:r w:rsidRPr="0064610C">
        <w:rPr>
          <w:rFonts w:asciiTheme="minorHAnsi" w:hAnsiTheme="minorHAnsi"/>
          <w:sz w:val="16"/>
        </w:rPr>
        <w:t xml:space="preserve"> These and other key take-aways are from recent IDG Enterprise research titled Computerworld Forecast Study 2015. The goal of the study was to determine IT priorities for 2015 in areas such as spending, staffing and technology. Computerworld spoke with 194 respondents, 55% of which are from the executive IT roles. 19% from mid-level IT, 16% in IT professional roles and 7% in business management. You can find the results and methodology of the study here.</w:t>
      </w:r>
      <w:r w:rsidRPr="0064610C">
        <w:rPr>
          <w:rFonts w:asciiTheme="minorHAnsi" w:hAnsiTheme="minorHAnsi"/>
          <w:sz w:val="12"/>
        </w:rPr>
        <w:t>∂</w:t>
      </w:r>
      <w:r w:rsidRPr="0064610C">
        <w:rPr>
          <w:rFonts w:asciiTheme="minorHAnsi" w:hAnsiTheme="minorHAnsi"/>
          <w:sz w:val="16"/>
        </w:rPr>
        <w:t xml:space="preserve"> Additional key take-aways from the study include:</w:t>
      </w:r>
      <w:r w:rsidRPr="0064610C">
        <w:rPr>
          <w:rFonts w:asciiTheme="minorHAnsi" w:hAnsiTheme="minorHAnsi"/>
          <w:sz w:val="12"/>
        </w:rPr>
        <w:t>∂</w:t>
      </w:r>
      <w:r w:rsidRPr="0064610C">
        <w:rPr>
          <w:rFonts w:asciiTheme="minorHAnsi" w:hAnsiTheme="minorHAnsi"/>
          <w:sz w:val="16"/>
        </w:rPr>
        <w:t xml:space="preserve"> Enterprises are predicting they will increase their spending on security technologies by 46%, cloud computing by 42% with the </w:t>
      </w:r>
      <w:r w:rsidRPr="0064610C">
        <w:rPr>
          <w:rStyle w:val="StyleUnderline"/>
          <w:rFonts w:asciiTheme="minorHAnsi" w:hAnsiTheme="minorHAnsi"/>
        </w:rPr>
        <w:t>greatest growth in enterprises with over 1,000 employees (52%</w:t>
      </w:r>
      <w:r w:rsidRPr="0064610C">
        <w:rPr>
          <w:rFonts w:asciiTheme="minorHAnsi" w:hAnsiTheme="minorHAnsi"/>
          <w:sz w:val="16"/>
        </w:rPr>
        <w:t>), 38% in business analytics, 36% for storage solutions and 35% for wireless &amp; mobile. The following graphic provides an overview of the top five tech spending increases in 2015:</w:t>
      </w:r>
    </w:p>
    <w:p w:rsidR="00A84BC4" w:rsidRPr="0064610C" w:rsidRDefault="00A84BC4" w:rsidP="00A84BC4">
      <w:pPr>
        <w:rPr>
          <w:rFonts w:asciiTheme="minorHAnsi" w:hAnsiTheme="minorHAnsi"/>
          <w:b/>
        </w:rPr>
      </w:pPr>
    </w:p>
    <w:p w:rsidR="00A84BC4" w:rsidRPr="0064610C" w:rsidRDefault="00A84BC4" w:rsidP="00A84BC4">
      <w:pPr>
        <w:pStyle w:val="Heading4"/>
        <w:rPr>
          <w:rFonts w:asciiTheme="minorHAnsi" w:hAnsiTheme="minorHAnsi"/>
        </w:rPr>
      </w:pPr>
      <w:r w:rsidRPr="0064610C">
        <w:rPr>
          <w:rFonts w:asciiTheme="minorHAnsi" w:hAnsiTheme="minorHAnsi"/>
        </w:rPr>
        <w:t>Tech spending is through the roof now</w:t>
      </w:r>
    </w:p>
    <w:p w:rsidR="00A84BC4" w:rsidRPr="0064610C" w:rsidRDefault="00A84BC4" w:rsidP="00A84BC4">
      <w:pPr>
        <w:rPr>
          <w:rFonts w:asciiTheme="minorHAnsi" w:hAnsiTheme="minorHAnsi"/>
        </w:rPr>
      </w:pPr>
      <w:r w:rsidRPr="0064610C">
        <w:rPr>
          <w:rStyle w:val="Style13ptBold"/>
          <w:rFonts w:asciiTheme="minorHAnsi" w:hAnsiTheme="minorHAnsi"/>
        </w:rPr>
        <w:t xml:space="preserve">Holland 1/26 </w:t>
      </w:r>
      <w:r w:rsidRPr="0064610C">
        <w:rPr>
          <w:rFonts w:asciiTheme="minorHAnsi" w:hAnsiTheme="minorHAnsi"/>
        </w:rPr>
        <w:t>(Simon Holland, “Marketing technology industry set for explosive revenue gains”, 1/26/15 http://www.marketingtechnews.net/news/2015/jan/26/marketing-technology-industry-set-explosive-revenue-gains/)</w:t>
      </w:r>
    </w:p>
    <w:p w:rsidR="00A84BC4" w:rsidRPr="0064610C" w:rsidRDefault="00A84BC4" w:rsidP="00A84BC4">
      <w:pPr>
        <w:rPr>
          <w:rFonts w:asciiTheme="minorHAnsi" w:hAnsiTheme="minorHAnsi"/>
          <w:sz w:val="16"/>
        </w:rPr>
      </w:pPr>
      <w:r w:rsidRPr="0064610C">
        <w:rPr>
          <w:rStyle w:val="StyleUnderline"/>
          <w:rFonts w:asciiTheme="minorHAnsi" w:hAnsiTheme="minorHAnsi"/>
        </w:rPr>
        <w:t>Companies investing in marketing technology will continue to raise their budgets</w:t>
      </w:r>
      <w:r w:rsidRPr="0064610C">
        <w:rPr>
          <w:rFonts w:asciiTheme="minorHAnsi" w:hAnsiTheme="minorHAnsi"/>
          <w:sz w:val="16"/>
        </w:rPr>
        <w:t xml:space="preserve">, </w:t>
      </w:r>
      <w:r w:rsidRPr="0064610C">
        <w:rPr>
          <w:rStyle w:val="StyleUnderline"/>
          <w:rFonts w:asciiTheme="minorHAnsi" w:hAnsiTheme="minorHAnsi"/>
        </w:rPr>
        <w:t>with global vendor revenue forecasted to touch $32.2 billion by 2018.</w:t>
      </w:r>
      <w:r w:rsidRPr="0064610C">
        <w:rPr>
          <w:rStyle w:val="StyleUnderline"/>
          <w:rFonts w:asciiTheme="minorHAnsi" w:hAnsiTheme="minorHAnsi"/>
          <w:sz w:val="12"/>
        </w:rPr>
        <w:t>¶</w:t>
      </w:r>
      <w:r w:rsidRPr="0064610C">
        <w:rPr>
          <w:rStyle w:val="StyleUnderline"/>
          <w:rFonts w:asciiTheme="minorHAnsi" w:hAnsiTheme="minorHAnsi"/>
        </w:rPr>
        <w:t xml:space="preserve"> The projectio</w:t>
      </w:r>
      <w:r w:rsidRPr="0064610C">
        <w:rPr>
          <w:rFonts w:asciiTheme="minorHAnsi" w:hAnsiTheme="minorHAnsi"/>
          <w:sz w:val="16"/>
        </w:rPr>
        <w:t xml:space="preserve">ns, part of an IDC webinar on the marketing software revolution, </w:t>
      </w:r>
      <w:r w:rsidRPr="0064610C">
        <w:rPr>
          <w:rStyle w:val="StyleUnderline"/>
          <w:rFonts w:asciiTheme="minorHAnsi" w:hAnsiTheme="minorHAnsi"/>
        </w:rPr>
        <w:t xml:space="preserve">reveal a compound annual growth </w:t>
      </w:r>
      <w:r w:rsidRPr="0064610C">
        <w:rPr>
          <w:rFonts w:asciiTheme="minorHAnsi" w:hAnsiTheme="minorHAnsi"/>
          <w:sz w:val="16"/>
        </w:rPr>
        <w:t xml:space="preserve">rate (CAGR) of 12.4% </w:t>
      </w:r>
      <w:r w:rsidRPr="0064610C">
        <w:rPr>
          <w:rStyle w:val="StyleUnderline"/>
          <w:rFonts w:asciiTheme="minorHAnsi" w:hAnsiTheme="minorHAnsi"/>
        </w:rPr>
        <w:t>and total spend of $130 billion across the five-year stretch between 2014 and 2015.</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rPr>
        <w:t>Customer relationship management software is a sizable growth sector of marketing, with projections</w:t>
      </w:r>
      <w:r w:rsidRPr="0064610C">
        <w:rPr>
          <w:rFonts w:asciiTheme="minorHAnsi" w:hAnsiTheme="minorHAnsi"/>
          <w:sz w:val="16"/>
        </w:rPr>
        <w:t xml:space="preserve"> from IDC’s software tracker predicting CRM application revenue </w:t>
      </w:r>
      <w:r w:rsidRPr="0064610C">
        <w:rPr>
          <w:rStyle w:val="StyleUnderline"/>
          <w:rFonts w:asciiTheme="minorHAnsi" w:hAnsiTheme="minorHAnsi"/>
        </w:rPr>
        <w:t>will reach $31.7 billion</w:t>
      </w:r>
      <w:r w:rsidRPr="0064610C">
        <w:rPr>
          <w:rFonts w:asciiTheme="minorHAnsi" w:hAnsiTheme="minorHAnsi"/>
          <w:sz w:val="16"/>
        </w:rPr>
        <w:t xml:space="preserve"> by 2018, a CAGR of 6.9%.</w:t>
      </w:r>
      <w:r w:rsidRPr="0064610C">
        <w:rPr>
          <w:rFonts w:asciiTheme="minorHAnsi" w:hAnsiTheme="minorHAnsi"/>
          <w:sz w:val="12"/>
        </w:rPr>
        <w:t>¶</w:t>
      </w:r>
      <w:r w:rsidRPr="0064610C">
        <w:rPr>
          <w:rFonts w:asciiTheme="minorHAnsi" w:hAnsiTheme="minorHAnsi"/>
          <w:sz w:val="16"/>
        </w:rPr>
        <w:t xml:space="preserve"> A MaaS revival</w:t>
      </w:r>
      <w:r w:rsidRPr="0064610C">
        <w:rPr>
          <w:rFonts w:asciiTheme="minorHAnsi" w:hAnsiTheme="minorHAnsi"/>
          <w:sz w:val="12"/>
        </w:rPr>
        <w:t>¶</w:t>
      </w:r>
      <w:r w:rsidRPr="0064610C">
        <w:rPr>
          <w:rFonts w:asciiTheme="minorHAnsi" w:hAnsiTheme="minorHAnsi"/>
          <w:sz w:val="16"/>
        </w:rPr>
        <w:t xml:space="preserve"> Most marketing solutions are available in the cloud, but some large businesses are acquiring these point solutions, investing in them and then turning them into a marketing as a service platform.</w:t>
      </w:r>
      <w:r w:rsidRPr="0064610C">
        <w:rPr>
          <w:rFonts w:asciiTheme="minorHAnsi" w:hAnsiTheme="minorHAnsi"/>
          <w:sz w:val="12"/>
        </w:rPr>
        <w:t>¶</w:t>
      </w:r>
      <w:r w:rsidRPr="0064610C">
        <w:rPr>
          <w:rFonts w:asciiTheme="minorHAnsi" w:hAnsiTheme="minorHAnsi"/>
          <w:sz w:val="16"/>
        </w:rPr>
        <w:t xml:space="preserve"> The MaaS, an industry segment bundling a tech platform, creative services and the IT services to run it, is making a comeback after economic uncertainty stunted investment in this area for so many years.</w:t>
      </w:r>
      <w:r w:rsidRPr="0064610C">
        <w:rPr>
          <w:rFonts w:asciiTheme="minorHAnsi" w:hAnsiTheme="minorHAnsi"/>
          <w:sz w:val="12"/>
        </w:rPr>
        <w:t>¶</w:t>
      </w:r>
      <w:r w:rsidRPr="0064610C">
        <w:rPr>
          <w:rFonts w:asciiTheme="minorHAnsi" w:hAnsiTheme="minorHAnsi"/>
          <w:sz w:val="16"/>
        </w:rPr>
        <w:t xml:space="preserve"> IDC’s view on marketing as a service platforms is that it will blend global media and marketing tech expenditure. There may have been little or no budget being attributed to this type of product in 2014, but </w:t>
      </w:r>
      <w:r w:rsidRPr="0064610C">
        <w:rPr>
          <w:rStyle w:val="StyleUnderline"/>
          <w:rFonts w:asciiTheme="minorHAnsi" w:hAnsiTheme="minorHAnsi"/>
        </w:rPr>
        <w:t>IDC has forecasted increases in the run up to 2018.</w:t>
      </w:r>
      <w:r w:rsidRPr="0064610C">
        <w:rPr>
          <w:rStyle w:val="StyleUnderline"/>
          <w:rFonts w:asciiTheme="minorHAnsi" w:hAnsiTheme="minorHAnsi"/>
          <w:sz w:val="12"/>
        </w:rPr>
        <w:t>¶</w:t>
      </w:r>
      <w:r w:rsidRPr="0064610C">
        <w:rPr>
          <w:rFonts w:asciiTheme="minorHAnsi" w:hAnsiTheme="minorHAnsi"/>
          <w:sz w:val="16"/>
        </w:rPr>
        <w:t xml:space="preserve"> Getting the investment in early can set a company up for a similar or larger return later down the road, a fact demonstrated by </w:t>
      </w:r>
      <w:r w:rsidRPr="0064610C">
        <w:rPr>
          <w:rStyle w:val="StyleUnderline"/>
          <w:rFonts w:asciiTheme="minorHAnsi" w:hAnsiTheme="minorHAnsi"/>
        </w:rPr>
        <w:t>IDC that puts spend from digital marketing leaders at $14 million while achievers and contenders set aside $4.2 million and $3.1 million respectively</w:t>
      </w:r>
      <w:r w:rsidRPr="0064610C">
        <w:rPr>
          <w:rFonts w:asciiTheme="minorHAnsi" w:hAnsiTheme="minorHAnsi"/>
          <w:sz w:val="16"/>
        </w:rPr>
        <w:t>.</w:t>
      </w:r>
    </w:p>
    <w:p w:rsidR="00A84BC4" w:rsidRPr="0064610C" w:rsidRDefault="00A84BC4" w:rsidP="00A84BC4">
      <w:pPr>
        <w:rPr>
          <w:rFonts w:asciiTheme="minorHAnsi" w:hAnsiTheme="minorHAnsi"/>
          <w:sz w:val="16"/>
        </w:rPr>
      </w:pPr>
    </w:p>
    <w:p w:rsidR="00A84BC4" w:rsidRPr="0064610C" w:rsidRDefault="00A84BC4" w:rsidP="00A84BC4">
      <w:pPr>
        <w:rPr>
          <w:rFonts w:asciiTheme="minorHAnsi" w:hAnsiTheme="minorHAnsi"/>
          <w:b/>
        </w:rPr>
      </w:pPr>
    </w:p>
    <w:p w:rsidR="00A84BC4" w:rsidRPr="0064610C" w:rsidRDefault="00A84BC4" w:rsidP="00A84BC4">
      <w:pPr>
        <w:pStyle w:val="Heading4"/>
        <w:rPr>
          <w:rFonts w:asciiTheme="minorHAnsi" w:hAnsiTheme="minorHAnsi"/>
        </w:rPr>
      </w:pPr>
      <w:r w:rsidRPr="0064610C">
        <w:rPr>
          <w:rFonts w:asciiTheme="minorHAnsi" w:hAnsiTheme="minorHAnsi"/>
        </w:rPr>
        <w:t>The tech sector is growing now—employment</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 xml:space="preserve">Snyder 2/5 </w:t>
      </w:r>
      <w:r w:rsidRPr="0064610C">
        <w:rPr>
          <w:rFonts w:asciiTheme="minorHAnsi" w:hAnsiTheme="minorHAnsi"/>
        </w:rPr>
        <w:t>(Bill Snyder, “The best jobs are in tech, and so is the job growth”, Febuary 5</w:t>
      </w:r>
      <w:r w:rsidRPr="0064610C">
        <w:rPr>
          <w:rFonts w:asciiTheme="minorHAnsi" w:hAnsiTheme="minorHAnsi"/>
          <w:vertAlign w:val="superscript"/>
        </w:rPr>
        <w:t>th</w:t>
      </w:r>
      <w:r w:rsidRPr="0064610C">
        <w:rPr>
          <w:rFonts w:asciiTheme="minorHAnsi" w:hAnsiTheme="minorHAnsi"/>
        </w:rPr>
        <w:t>, 2015, http://www.infoworld.com/article/2879051/it-careers/the-best-jobs-are-in-tech-and-so-is-the-job-growth.html)</w:t>
      </w:r>
    </w:p>
    <w:p w:rsidR="00A84BC4" w:rsidRPr="0064610C" w:rsidRDefault="00A84BC4" w:rsidP="00A84BC4">
      <w:pPr>
        <w:rPr>
          <w:rFonts w:asciiTheme="minorHAnsi" w:hAnsiTheme="minorHAnsi"/>
          <w:sz w:val="16"/>
        </w:rPr>
      </w:pPr>
      <w:r w:rsidRPr="0064610C">
        <w:rPr>
          <w:rFonts w:asciiTheme="minorHAnsi" w:hAnsiTheme="minorHAnsi"/>
          <w:sz w:val="16"/>
        </w:rPr>
        <w:t>In 2014</w:t>
      </w:r>
      <w:r w:rsidRPr="0064610C">
        <w:rPr>
          <w:rStyle w:val="StyleUnderline"/>
          <w:rFonts w:asciiTheme="minorHAnsi" w:hAnsiTheme="minorHAnsi"/>
        </w:rPr>
        <w:t>, IT employment grew by 2.4 percent. Although that doesn’t sound like much, it represents more than 100,000 jobs</w:t>
      </w:r>
      <w:r w:rsidRPr="0064610C">
        <w:rPr>
          <w:rFonts w:asciiTheme="minorHAnsi" w:hAnsiTheme="minorHAnsi"/>
          <w:sz w:val="16"/>
        </w:rPr>
        <w:t xml:space="preserve">. If the projections by CompTIA and others hold up, </w:t>
      </w:r>
      <w:r w:rsidRPr="0064610C">
        <w:rPr>
          <w:rStyle w:val="StyleUnderline"/>
          <w:rFonts w:asciiTheme="minorHAnsi" w:hAnsiTheme="minorHAnsi"/>
        </w:rPr>
        <w:t>the</w:t>
      </w:r>
      <w:r w:rsidRPr="0064610C">
        <w:rPr>
          <w:rFonts w:asciiTheme="minorHAnsi" w:hAnsiTheme="minorHAnsi"/>
          <w:sz w:val="16"/>
        </w:rPr>
        <w:t xml:space="preserve"> </w:t>
      </w:r>
      <w:r w:rsidRPr="0064610C">
        <w:rPr>
          <w:rStyle w:val="StyleUnderline"/>
          <w:rFonts w:asciiTheme="minorHAnsi" w:hAnsiTheme="minorHAnsi"/>
        </w:rPr>
        <w:t>economy will add even more this year</w:t>
      </w:r>
      <w:r w:rsidRPr="0064610C">
        <w:rPr>
          <w:rFonts w:asciiTheme="minorHAnsi" w:hAnsiTheme="minorHAnsi"/>
          <w:sz w:val="16"/>
        </w:rPr>
        <w:t>.</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rPr>
        <w:t>Tech dominates the best jobs in America</w:t>
      </w:r>
      <w:r w:rsidRPr="0064610C">
        <w:rPr>
          <w:rFonts w:asciiTheme="minorHAnsi" w:hAnsiTheme="minorHAnsi"/>
          <w:sz w:val="12"/>
        </w:rPr>
        <w:t>¶</w:t>
      </w:r>
      <w:r w:rsidRPr="0064610C">
        <w:rPr>
          <w:rFonts w:asciiTheme="minorHAnsi" w:hAnsiTheme="minorHAnsi"/>
          <w:sz w:val="16"/>
        </w:rPr>
        <w:t xml:space="preserve"> A separate report by Glassdoor, a large job board that includes employee-written reviews of companies and top managers, singled out 25 of the “best jobs in America,” and 10 of those were in IT. Judged by a combination of factors -- including earnings potential, career opportunities, and the number of current job listings -- the highest-rated tech job was software engineer, with an average base salary of $98,074.</w:t>
      </w:r>
      <w:r w:rsidRPr="0064610C">
        <w:rPr>
          <w:rFonts w:asciiTheme="minorHAnsi" w:hAnsiTheme="minorHAnsi"/>
          <w:sz w:val="12"/>
        </w:rPr>
        <w:t>¶</w:t>
      </w:r>
      <w:r w:rsidRPr="0064610C">
        <w:rPr>
          <w:rFonts w:asciiTheme="minorHAnsi" w:hAnsiTheme="minorHAnsi"/>
          <w:sz w:val="16"/>
        </w:rPr>
        <w:t xml:space="preserve"> In the last three months, employers have posted 104,828 openings for software engineers and developers on the Glassdoor job site, though many are no longer current. (Glassdoor combines the titles of software developers and software engineers, so we don't know how many of those positions were just for engineers.)</w:t>
      </w:r>
      <w:r w:rsidRPr="0064610C">
        <w:rPr>
          <w:rFonts w:asciiTheme="minorHAnsi" w:hAnsiTheme="minorHAnsi"/>
          <w:sz w:val="12"/>
        </w:rPr>
        <w:t>¶</w:t>
      </w:r>
      <w:r w:rsidRPr="0064610C">
        <w:rPr>
          <w:rFonts w:asciiTheme="minorHAnsi" w:hAnsiTheme="minorHAnsi"/>
          <w:sz w:val="16"/>
        </w:rPr>
        <w:t xml:space="preserve"> The highest-paid tech occupation listed on Glassdoor is solutions architect, with an average base pay of $121,657.</w:t>
      </w:r>
      <w:r w:rsidRPr="0064610C">
        <w:rPr>
          <w:rFonts w:asciiTheme="minorHAnsi" w:hAnsiTheme="minorHAnsi"/>
          <w:sz w:val="12"/>
        </w:rPr>
        <w:t>¶</w:t>
      </w:r>
      <w:r w:rsidRPr="0064610C">
        <w:rPr>
          <w:rFonts w:asciiTheme="minorHAnsi" w:hAnsiTheme="minorHAnsi"/>
          <w:sz w:val="16"/>
        </w:rPr>
        <w:t xml:space="preserve"> Looked at more broadly, the hottest tech occupation in the United States last year was Web developer, for which available jobs grew by 4 percent to a total of 235,043 jobs -- a substantial chunk of the 4.88 million employed tech workers, according to the U.S. Bureau of Labor Statistics.</w:t>
      </w:r>
      <w:r w:rsidRPr="0064610C">
        <w:rPr>
          <w:rFonts w:asciiTheme="minorHAnsi" w:hAnsiTheme="minorHAnsi"/>
          <w:sz w:val="12"/>
        </w:rPr>
        <w:t>¶</w:t>
      </w:r>
      <w:r w:rsidRPr="0064610C">
        <w:rPr>
          <w:rFonts w:asciiTheme="minorHAnsi" w:hAnsiTheme="minorHAnsi"/>
          <w:sz w:val="16"/>
        </w:rPr>
        <w:t xml:space="preserve"> As for tech support, jobs in that occupation increased by 2.5 percent to 853,256, which is a bit more than </w:t>
      </w:r>
      <w:r w:rsidRPr="0064610C">
        <w:rPr>
          <w:rStyle w:val="StyleUnderline"/>
          <w:rFonts w:asciiTheme="minorHAnsi" w:hAnsiTheme="minorHAnsi"/>
        </w:rPr>
        <w:t>overall tech job growth of 2.4 percent</w:t>
      </w:r>
      <w:r w:rsidRPr="0064610C">
        <w:rPr>
          <w:rFonts w:asciiTheme="minorHAnsi" w:hAnsiTheme="minorHAnsi"/>
          <w:sz w:val="16"/>
        </w:rPr>
        <w:t>.</w:t>
      </w:r>
      <w:r w:rsidRPr="0064610C">
        <w:rPr>
          <w:rFonts w:asciiTheme="minorHAnsi" w:hAnsiTheme="minorHAnsi"/>
          <w:sz w:val="12"/>
        </w:rPr>
        <w:t>¶</w:t>
      </w:r>
      <w:r w:rsidRPr="0064610C">
        <w:rPr>
          <w:rFonts w:asciiTheme="minorHAnsi" w:hAnsiTheme="minorHAnsi"/>
          <w:sz w:val="16"/>
        </w:rPr>
        <w:t xml:space="preserve"> Taken together, the two new reports provide more evidence that </w:t>
      </w:r>
      <w:r w:rsidRPr="0064610C">
        <w:rPr>
          <w:rStyle w:val="StyleUnderline"/>
          <w:rFonts w:asciiTheme="minorHAnsi" w:hAnsiTheme="minorHAnsi"/>
        </w:rPr>
        <w:t>we can expect at least another year of buoyant employment prospects in IT</w:t>
      </w:r>
      <w:r w:rsidRPr="0064610C">
        <w:rPr>
          <w:rFonts w:asciiTheme="minorHAnsi" w:hAnsiTheme="minorHAnsi"/>
          <w:sz w:val="16"/>
        </w:rPr>
        <w:t xml:space="preserve"> -- and give rough guidelines of the skills you need to get a great job and the potential employers you might contact.</w:t>
      </w:r>
      <w:r w:rsidRPr="0064610C">
        <w:rPr>
          <w:rFonts w:asciiTheme="minorHAnsi" w:hAnsiTheme="minorHAnsi"/>
          <w:sz w:val="12"/>
        </w:rPr>
        <w:t>¶</w:t>
      </w:r>
      <w:r w:rsidRPr="0064610C">
        <w:rPr>
          <w:rFonts w:asciiTheme="minorHAnsi" w:hAnsiTheme="minorHAnsi"/>
          <w:sz w:val="16"/>
        </w:rPr>
        <w:t xml:space="preserve"> Hiring across the economy</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rPr>
        <w:t>Most striking is the shift in employer attitudes over the last year or two</w:t>
      </w:r>
      <w:r w:rsidRPr="0064610C">
        <w:rPr>
          <w:rFonts w:asciiTheme="minorHAnsi" w:hAnsiTheme="minorHAnsi"/>
          <w:sz w:val="16"/>
        </w:rPr>
        <w:t>, says Tim Herbert, CompTIA’s vice president of research. “</w:t>
      </w:r>
      <w:r w:rsidRPr="0064610C">
        <w:rPr>
          <w:rStyle w:val="StyleUnderline"/>
          <w:rFonts w:asciiTheme="minorHAnsi" w:hAnsiTheme="minorHAnsi"/>
        </w:rPr>
        <w:t>There’s less concern about the bottom dropping out,”</w:t>
      </w:r>
      <w:r w:rsidRPr="0064610C">
        <w:rPr>
          <w:rFonts w:asciiTheme="minorHAnsi" w:hAnsiTheme="minorHAnsi"/>
          <w:sz w:val="16"/>
        </w:rPr>
        <w:t xml:space="preserve"> he said. </w:t>
      </w:r>
      <w:r w:rsidRPr="0064610C">
        <w:rPr>
          <w:rStyle w:val="StyleUnderline"/>
          <w:rFonts w:asciiTheme="minorHAnsi" w:hAnsiTheme="minorHAnsi"/>
        </w:rPr>
        <w:t>Even worst-case estimates by employers are not at all bad,</w:t>
      </w:r>
      <w:r w:rsidRPr="0064610C">
        <w:rPr>
          <w:rFonts w:asciiTheme="minorHAnsi" w:hAnsiTheme="minorHAnsi"/>
          <w:sz w:val="16"/>
        </w:rPr>
        <w:t xml:space="preserve"> he adds.</w:t>
      </w:r>
      <w:r w:rsidRPr="0064610C">
        <w:rPr>
          <w:rFonts w:asciiTheme="minorHAnsi" w:hAnsiTheme="minorHAnsi"/>
          <w:sz w:val="12"/>
        </w:rPr>
        <w:t>¶</w:t>
      </w:r>
      <w:r w:rsidRPr="0064610C">
        <w:rPr>
          <w:rFonts w:asciiTheme="minorHAnsi" w:hAnsiTheme="minorHAnsi"/>
          <w:sz w:val="16"/>
        </w:rPr>
        <w:t xml:space="preserve"> The survey found that 43 percent of the companies say they are understaffed, and 68 percent say they expect filling those positions will be “challenging or very challenging.” If that’s the case, </w:t>
      </w:r>
      <w:r w:rsidRPr="0064610C">
        <w:rPr>
          <w:rStyle w:val="StyleUnderline"/>
          <w:rFonts w:asciiTheme="minorHAnsi" w:hAnsiTheme="minorHAnsi"/>
        </w:rPr>
        <w:t>supply and demand should push salaries even higher.</w:t>
      </w:r>
      <w:r w:rsidRPr="0064610C">
        <w:rPr>
          <w:rStyle w:val="StyleUnderline"/>
          <w:rFonts w:asciiTheme="minorHAnsi" w:hAnsiTheme="minorHAnsi"/>
          <w:sz w:val="12"/>
        </w:rPr>
        <w:t>¶</w:t>
      </w:r>
      <w:r w:rsidRPr="0064610C">
        <w:rPr>
          <w:rStyle w:val="StyleUnderline"/>
          <w:rFonts w:asciiTheme="minorHAnsi" w:hAnsiTheme="minorHAnsi"/>
        </w:rPr>
        <w:t xml:space="preserve"> One of the most positive trends in last year’s employment picture is the broad wave of IT hiring stretching across different sectors of the economy</w:t>
      </w:r>
      <w:r w:rsidRPr="0064610C">
        <w:rPr>
          <w:rFonts w:asciiTheme="minorHAnsi" w:hAnsiTheme="minorHAnsi"/>
          <w:sz w:val="16"/>
        </w:rPr>
        <w:t>. Companies that posted the largest number of online ads for IT-related jobs were Accenture, Deloitte, Oracle, General Dynamics, Amazon.com, JP Morgan, United Health, and Best Buy, according to Burning Glass Technologies Labor Insights, which tracks online advertising.</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rPr>
        <w:t>Information technology now pervades the entire economy,”</w:t>
      </w:r>
      <w:r w:rsidRPr="0064610C">
        <w:rPr>
          <w:rFonts w:asciiTheme="minorHAnsi" w:hAnsiTheme="minorHAnsi"/>
          <w:sz w:val="16"/>
        </w:rPr>
        <w:t xml:space="preserve"> says CompTIA’s Herbert. What’s more, </w:t>
      </w:r>
      <w:r w:rsidRPr="0064610C">
        <w:rPr>
          <w:rStyle w:val="StyleUnderline"/>
          <w:rFonts w:asciiTheme="minorHAnsi" w:hAnsiTheme="minorHAnsi"/>
        </w:rPr>
        <w:t xml:space="preserve">technologies like cloud computing and software as a service are cheap enough and stable enough for small and medium-sized businesses to adopt, which in turn creates even more job opportunities, </w:t>
      </w:r>
      <w:r w:rsidRPr="0064610C">
        <w:rPr>
          <w:rFonts w:asciiTheme="minorHAnsi" w:hAnsiTheme="minorHAnsi"/>
          <w:sz w:val="16"/>
        </w:rPr>
        <w:t>he notes.</w:t>
      </w: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No Localization</w:t>
      </w:r>
    </w:p>
    <w:p w:rsidR="00A84BC4" w:rsidRPr="0064610C" w:rsidRDefault="00A84BC4" w:rsidP="00A84BC4">
      <w:pPr>
        <w:pStyle w:val="Heading4"/>
        <w:rPr>
          <w:rFonts w:asciiTheme="minorHAnsi" w:hAnsiTheme="minorHAnsi"/>
        </w:rPr>
      </w:pPr>
      <w:r w:rsidRPr="0064610C">
        <w:rPr>
          <w:rFonts w:asciiTheme="minorHAnsi" w:hAnsiTheme="minorHAnsi"/>
        </w:rPr>
        <w:t xml:space="preserve">No localization—trade restrictions </w:t>
      </w:r>
    </w:p>
    <w:p w:rsidR="00A84BC4" w:rsidRPr="0064610C" w:rsidRDefault="00A84BC4" w:rsidP="00A84BC4">
      <w:pPr>
        <w:rPr>
          <w:rFonts w:asciiTheme="minorHAnsi" w:hAnsiTheme="minorHAnsi"/>
          <w:b/>
          <w:sz w:val="26"/>
        </w:rPr>
      </w:pPr>
      <w:r w:rsidRPr="0064610C">
        <w:rPr>
          <w:rStyle w:val="Style13ptBold"/>
          <w:rFonts w:asciiTheme="minorHAnsi" w:hAnsiTheme="minorHAnsi"/>
        </w:rPr>
        <w:t>Marel, Makivama, and Bauer in 15</w:t>
      </w:r>
      <w:r w:rsidRPr="0064610C">
        <w:rPr>
          <w:rFonts w:asciiTheme="minorHAnsi" w:hAnsiTheme="minorHAnsi"/>
          <w:bCs/>
          <w:color w:val="221331"/>
          <w:sz w:val="27"/>
          <w:szCs w:val="27"/>
        </w:rPr>
        <w:t>(Published May 2014 by Erik van der MArel, Hosku Lee-Makivama, Matthias Bauer </w:t>
      </w:r>
      <w:r w:rsidRPr="0064610C">
        <w:rPr>
          <w:rStyle w:val="Style13ptBold"/>
          <w:rFonts w:asciiTheme="minorHAnsi" w:hAnsiTheme="minorHAnsi"/>
        </w:rPr>
        <w:t>ECIPE, 7-15-2015, "The Costs of Data Localisation: A Friendly Fire on Economic Recovery," http://www.ecipe.org/publications/dataloc/</w:t>
      </w:r>
      <w:r w:rsidRPr="0064610C">
        <w:rPr>
          <w:rFonts w:asciiTheme="minorHAnsi" w:hAnsiTheme="minorHAnsi"/>
          <w:b/>
          <w:color w:val="221331"/>
          <w:sz w:val="27"/>
          <w:szCs w:val="27"/>
        </w:rPr>
        <w:t xml:space="preserve"> )</w:t>
      </w:r>
    </w:p>
    <w:p w:rsidR="00A84BC4" w:rsidRPr="0064610C" w:rsidRDefault="00A84BC4" w:rsidP="00A84BC4">
      <w:pPr>
        <w:jc w:val="both"/>
        <w:rPr>
          <w:rStyle w:val="Emphasis"/>
          <w:rFonts w:asciiTheme="minorHAnsi" w:hAnsiTheme="minorHAnsi"/>
        </w:rPr>
      </w:pPr>
      <w:r w:rsidRPr="0064610C">
        <w:rPr>
          <w:rFonts w:asciiTheme="minorHAnsi" w:hAnsiTheme="minorHAnsi"/>
          <w:sz w:val="16"/>
        </w:rPr>
        <w:t xml:space="preserve">This paper aims to quantify the losses that result from data localisation requirements and related data privacy and security laws that discriminate against foreign suppliers of data, and downstream goods and services providers, using GTAP8. </w:t>
      </w:r>
      <w:r w:rsidRPr="0064610C">
        <w:rPr>
          <w:rStyle w:val="Emphasis"/>
          <w:rFonts w:asciiTheme="minorHAnsi" w:hAnsiTheme="minorHAnsi"/>
        </w:rPr>
        <w:t>The study looks at the effects of recently proposed or enacted legislation in seven jurisdictions, namely Brazil, China, the European Union (EU), India, Indonesia, South Korea and Vietnam.Access to foreign markets and globalised supply chains are the major sources of growth, jobs and new investments – in particular for developing economies. Manu- facturing and exports are also dependent on having access to a broad range of ser- vices at competitive prices, which depend on secure and efficient access to data</w:t>
      </w:r>
      <w:r w:rsidRPr="0064610C">
        <w:rPr>
          <w:rFonts w:asciiTheme="minorHAnsi" w:hAnsiTheme="minorHAnsi"/>
          <w:sz w:val="16"/>
        </w:rPr>
        <w:t>. Data localisation potentially affects any business that uses the internet to produce, deliver, and receive payments for their work, or to pay their salaries and taxes</w:t>
      </w:r>
      <w:r w:rsidRPr="0064610C">
        <w:rPr>
          <w:rStyle w:val="Emphasis"/>
          <w:rFonts w:asciiTheme="minorHAnsi" w:hAnsiTheme="minorHAnsi"/>
        </w:rPr>
        <w:t>.The impact of recently proposed or enacted legislation on GDP is substantial in all seven countries</w:t>
      </w:r>
      <w:r w:rsidRPr="0064610C">
        <w:rPr>
          <w:rFonts w:asciiTheme="minorHAnsi" w:eastAsia="Times New Roman" w:hAnsiTheme="minorHAnsi"/>
          <w:sz w:val="16"/>
        </w:rPr>
        <w:t>: Brazil (-0.2%), China (-1.1%), EU (-0.4%), India (-0.1%), Indone- sia (-0.5%), Korea (-0.4%) and Vietnam (-1.7</w:t>
      </w:r>
      <w:r w:rsidRPr="0064610C">
        <w:rPr>
          <w:rStyle w:val="Emphasis"/>
          <w:rFonts w:asciiTheme="minorHAnsi" w:hAnsiTheme="minorHAnsi"/>
        </w:rPr>
        <w:t xml:space="preserve">%). These changes significantly affect post-crisis economic recovery and can undo the productivity increases from major trade agreements, while economic growth is often instrumental to social stability.If these countries would also introduce economy-wide data localisation require- ments that apply across all sectors of the economy, </w:t>
      </w:r>
      <w:r w:rsidRPr="0064610C">
        <w:rPr>
          <w:rFonts w:asciiTheme="minorHAnsi" w:hAnsiTheme="minorHAnsi"/>
          <w:sz w:val="16"/>
        </w:rPr>
        <w:t>GDP losses would be even high- er: Brazil (-0.8%), the EU (-1.1%), India (-0.8%), Indonesia (-0.7%), Korea (-1.1%).The impact on overall domestic investments is also considerable: Brazil (-4.2%), China (-1.8%), the EU (-3.9%), India (-1.4%), Indonesia (-2.3%), Korea (-0.5%) and Vietnam (-3.1). Exports of China and Indonesia also decrease by -1.7% as a conse- quence of direct loss of competitiveness.Welfare losses</w:t>
      </w:r>
      <w:r w:rsidRPr="0064610C">
        <w:rPr>
          <w:rFonts w:asciiTheme="minorHAnsi" w:eastAsia="Times New Roman" w:hAnsiTheme="minorHAnsi"/>
          <w:sz w:val="16"/>
        </w:rPr>
        <w:t xml:space="preserve"> (expressed as actual economic losses by the citizens</w:t>
      </w:r>
      <w:r w:rsidRPr="0064610C">
        <w:rPr>
          <w:rFonts w:asciiTheme="minorHAnsi" w:hAnsiTheme="minorHAnsi"/>
          <w:sz w:val="16"/>
        </w:rPr>
        <w:t>) amount to up to $63 bn for China and $193 bn for the EU. For India, the loss per worker is equivalent to 11% of the average month salary, and almost 13 percent in China and around 20% in Korea and Brazil.The findings show that</w:t>
      </w:r>
      <w:r w:rsidRPr="0064610C">
        <w:rPr>
          <w:rStyle w:val="Emphasis"/>
          <w:rFonts w:asciiTheme="minorHAnsi" w:hAnsiTheme="minorHAnsi"/>
        </w:rPr>
        <w:t xml:space="preserve"> the negative impact of disrupting cross-border data flows should not be ignored. The globalised economy has made unilateral trade restric- tions a counterproductive strategy that puts the country at a relative loss to others, with no possibilities to mitigate the negative impact in the long run. Forced locali- sation is often the product of poor or one-sided economic analysis, with the sur- reptitious objective of keeping foreign competitors out. Any gains stemming from data localisation are too small to outweigh losses in terms of welfare and output in the general economy.</w:t>
      </w:r>
    </w:p>
    <w:p w:rsidR="00A84BC4" w:rsidRPr="0064610C" w:rsidRDefault="00A84BC4" w:rsidP="00A84BC4">
      <w:pPr>
        <w:rPr>
          <w:rFonts w:asciiTheme="minorHAnsi" w:hAnsiTheme="minorHAnsi"/>
        </w:rPr>
      </w:pPr>
    </w:p>
    <w:p w:rsidR="00A84BC4" w:rsidRPr="0064610C" w:rsidRDefault="00A84BC4" w:rsidP="00A84BC4">
      <w:pPr>
        <w:pStyle w:val="Heading4"/>
        <w:rPr>
          <w:rFonts w:asciiTheme="minorHAnsi" w:hAnsiTheme="minorHAnsi"/>
          <w:i/>
        </w:rPr>
      </w:pPr>
      <w:r w:rsidRPr="0064610C">
        <w:rPr>
          <w:rFonts w:asciiTheme="minorHAnsi" w:hAnsiTheme="minorHAnsi"/>
        </w:rPr>
        <w:t>Localization does not kill the Internet or economy – their evidence concedes that foreign countries still want access to the US market</w:t>
      </w:r>
    </w:p>
    <w:p w:rsidR="00A84BC4" w:rsidRPr="0064610C" w:rsidRDefault="00A84BC4" w:rsidP="00A84BC4">
      <w:pPr>
        <w:rPr>
          <w:rFonts w:asciiTheme="minorHAnsi" w:hAnsiTheme="minorHAnsi"/>
        </w:rPr>
      </w:pPr>
      <w:r w:rsidRPr="0064610C">
        <w:rPr>
          <w:rFonts w:asciiTheme="minorHAnsi" w:hAnsiTheme="minorHAnsi"/>
        </w:rPr>
        <w:t xml:space="preserve">Richard </w:t>
      </w:r>
      <w:r w:rsidRPr="0064610C">
        <w:rPr>
          <w:rStyle w:val="Style13ptBold"/>
          <w:rFonts w:asciiTheme="minorHAnsi" w:hAnsiTheme="minorHAnsi"/>
        </w:rPr>
        <w:t>Adhikari</w:t>
      </w:r>
      <w:r w:rsidRPr="0064610C">
        <w:rPr>
          <w:rFonts w:asciiTheme="minorHAnsi" w:hAnsiTheme="minorHAnsi"/>
        </w:rPr>
        <w:t xml:space="preserve">, </w:t>
      </w:r>
      <w:r w:rsidRPr="0064610C">
        <w:rPr>
          <w:rStyle w:val="Style13ptBold"/>
          <w:rFonts w:asciiTheme="minorHAnsi" w:hAnsiTheme="minorHAnsi"/>
        </w:rPr>
        <w:t>7-16</w:t>
      </w:r>
      <w:r w:rsidRPr="0064610C">
        <w:rPr>
          <w:rFonts w:asciiTheme="minorHAnsi" w:hAnsiTheme="minorHAnsi"/>
        </w:rPr>
        <w:t>-2015, "The Fallout From the NSA's Backdoors Mandate," No Publication, http://www.ecommercetimes.com/story/81530.html)//GV</w:t>
      </w:r>
    </w:p>
    <w:p w:rsidR="00A84BC4" w:rsidRPr="0064610C" w:rsidRDefault="00A84BC4" w:rsidP="00A84BC4">
      <w:pPr>
        <w:rPr>
          <w:rFonts w:asciiTheme="minorHAnsi" w:hAnsiTheme="minorHAnsi"/>
          <w:sz w:val="14"/>
        </w:rPr>
      </w:pPr>
      <w:r w:rsidRPr="0064610C">
        <w:rPr>
          <w:rFonts w:asciiTheme="minorHAnsi" w:hAnsiTheme="minorHAnsi"/>
          <w:sz w:val="14"/>
        </w:rPr>
        <w:t>The United States National Security Agency (</w:t>
      </w:r>
      <w:r w:rsidRPr="0064610C">
        <w:rPr>
          <w:rStyle w:val="StyleUnderline"/>
          <w:rFonts w:asciiTheme="minorHAnsi" w:hAnsiTheme="minorHAnsi"/>
        </w:rPr>
        <w:t>NSA</w:t>
      </w:r>
      <w:r w:rsidRPr="0064610C">
        <w:rPr>
          <w:rFonts w:asciiTheme="minorHAnsi" w:hAnsiTheme="minorHAnsi"/>
          <w:sz w:val="14"/>
        </w:rPr>
        <w:t xml:space="preserve">) </w:t>
      </w:r>
      <w:r w:rsidRPr="0064610C">
        <w:rPr>
          <w:rStyle w:val="StyleUnderline"/>
          <w:rFonts w:asciiTheme="minorHAnsi" w:hAnsiTheme="minorHAnsi"/>
        </w:rPr>
        <w:t>is</w:t>
      </w:r>
      <w:r w:rsidRPr="0064610C">
        <w:rPr>
          <w:rFonts w:asciiTheme="minorHAnsi" w:hAnsiTheme="minorHAnsi"/>
          <w:sz w:val="14"/>
        </w:rPr>
        <w:t xml:space="preserve"> widely </w:t>
      </w:r>
      <w:r w:rsidRPr="0064610C">
        <w:rPr>
          <w:rStyle w:val="StyleUnderline"/>
          <w:rFonts w:asciiTheme="minorHAnsi" w:hAnsiTheme="minorHAnsi"/>
        </w:rPr>
        <w:t>believed to have mandated high-tech vendors build backdoors into their hardware and software. Reactions from foreign governments to the news are harming American businesses</w:t>
      </w:r>
      <w:r w:rsidRPr="0064610C">
        <w:rPr>
          <w:rFonts w:asciiTheme="minorHAnsi" w:hAnsiTheme="minorHAnsi"/>
          <w:sz w:val="14"/>
        </w:rPr>
        <w:t xml:space="preserve"> and, some contend, may </w:t>
      </w:r>
      <w:r w:rsidRPr="0064610C">
        <w:rPr>
          <w:rStyle w:val="StyleUnderline"/>
          <w:rFonts w:asciiTheme="minorHAnsi" w:hAnsiTheme="minorHAnsi"/>
        </w:rPr>
        <w:t>result in the breakup of the Internet.</w:t>
      </w:r>
      <w:r w:rsidRPr="0064610C">
        <w:rPr>
          <w:rFonts w:asciiTheme="minorHAnsi" w:hAnsiTheme="minorHAnsi"/>
          <w:sz w:val="14"/>
        </w:rPr>
        <w:t xml:space="preserve"> For example, </w:t>
      </w:r>
      <w:r w:rsidRPr="0064610C">
        <w:rPr>
          <w:rStyle w:val="StyleUnderline"/>
          <w:rFonts w:asciiTheme="minorHAnsi" w:hAnsiTheme="minorHAnsi"/>
        </w:rPr>
        <w:t>Russia is moving to paper and typewriters in some cases to move certain types of information, Private</w:t>
      </w:r>
      <w:r w:rsidRPr="0064610C">
        <w:rPr>
          <w:rFonts w:asciiTheme="minorHAnsi" w:hAnsiTheme="minorHAnsi"/>
          <w:sz w:val="14"/>
        </w:rPr>
        <w:t xml:space="preserve">.me COO Robert Neivert told the E-Commerce Times. </w:t>
      </w:r>
      <w:r w:rsidRPr="0064610C">
        <w:rPr>
          <w:rStyle w:val="StyleUnderline"/>
          <w:rFonts w:asciiTheme="minorHAnsi" w:hAnsiTheme="minorHAnsi"/>
        </w:rPr>
        <w:t>Governments are pushing to enact laws to force the localization of data</w:t>
      </w:r>
      <w:r w:rsidRPr="0064610C">
        <w:rPr>
          <w:rFonts w:asciiTheme="minorHAnsi" w:hAnsiTheme="minorHAnsi"/>
          <w:sz w:val="14"/>
        </w:rPr>
        <w:t xml:space="preserve"> -- </w:t>
      </w:r>
      <w:r w:rsidRPr="0064610C">
        <w:rPr>
          <w:rStyle w:val="StyleUnderline"/>
          <w:rFonts w:asciiTheme="minorHAnsi" w:hAnsiTheme="minorHAnsi"/>
        </w:rPr>
        <w:t>generally meaning they won't allow data to be stored outside their borders to protect citizens against NSA-type surveillance</w:t>
      </w:r>
      <w:r w:rsidRPr="0064610C">
        <w:rPr>
          <w:rFonts w:asciiTheme="minorHAnsi" w:hAnsiTheme="minorHAnsi"/>
          <w:sz w:val="14"/>
        </w:rPr>
        <w:t xml:space="preserve"> </w:t>
      </w:r>
      <w:r w:rsidRPr="0064610C">
        <w:rPr>
          <w:rStyle w:val="StyleUnderline"/>
          <w:rFonts w:asciiTheme="minorHAnsi" w:hAnsiTheme="minorHAnsi"/>
        </w:rPr>
        <w:t>-- a move that's of particular concern to American businesses</w:t>
      </w:r>
      <w:r w:rsidRPr="0064610C">
        <w:rPr>
          <w:rFonts w:asciiTheme="minorHAnsi" w:hAnsiTheme="minorHAnsi"/>
          <w:sz w:val="14"/>
        </w:rPr>
        <w:t xml:space="preserve">, according to a Lawfare Research paper. That's because they deem U.S. firms untrustworthy for having provided the NSA with access to the data of their users. Revisiting the Tower of Babel? "There's an increased use of networks on behalf of Europe and other allies that do not pass through U.S. companies or U.S.-controlled networks," Neivert said. </w:t>
      </w:r>
      <w:r w:rsidRPr="0064610C">
        <w:rPr>
          <w:rStyle w:val="Emphasis"/>
          <w:rFonts w:asciiTheme="minorHAnsi" w:hAnsiTheme="minorHAnsi"/>
        </w:rPr>
        <w:t>Some countries are even proposing to break up the Internet</w:t>
      </w:r>
      <w:r w:rsidRPr="0064610C">
        <w:rPr>
          <w:rStyle w:val="StyleUnderline"/>
          <w:rFonts w:asciiTheme="minorHAnsi" w:hAnsiTheme="minorHAnsi"/>
        </w:rPr>
        <w:t>.</w:t>
      </w:r>
      <w:r w:rsidRPr="0064610C">
        <w:rPr>
          <w:rFonts w:asciiTheme="minorHAnsi" w:hAnsiTheme="minorHAnsi"/>
          <w:sz w:val="14"/>
        </w:rPr>
        <w:t xml:space="preserve"> However, </w:t>
      </w:r>
      <w:r w:rsidRPr="0064610C">
        <w:rPr>
          <w:rStyle w:val="Emphasis"/>
          <w:rFonts w:asciiTheme="minorHAnsi" w:hAnsiTheme="minorHAnsi"/>
          <w:highlight w:val="magenta"/>
        </w:rPr>
        <w:t>"people who say these things threaten the Internet itself are misunderstanding things,"</w:t>
      </w:r>
      <w:r w:rsidRPr="0064610C">
        <w:rPr>
          <w:rFonts w:asciiTheme="minorHAnsi" w:hAnsiTheme="minorHAnsi"/>
          <w:sz w:val="14"/>
        </w:rPr>
        <w:t xml:space="preserve"> Jonathan Sander, strategy &amp; research officer of Stealthbits Technologies, told the E-Commerce Times</w:t>
      </w:r>
      <w:r w:rsidRPr="0064610C">
        <w:rPr>
          <w:rStyle w:val="Emphasis"/>
          <w:rFonts w:asciiTheme="minorHAnsi" w:hAnsiTheme="minorHAnsi"/>
          <w:highlight w:val="magenta"/>
        </w:rPr>
        <w:t>. "The Internet produces too much wealth for too many people and organizations for anyone, including the U.S., to threaten it." The U.S. economy "is one of the best weapons we have in the technology war," Sander continued. The U.S. market "is too big for foreign governments to ignore," which is why foreign companies continue doing business with the U.S. Concern has been expressed about invasions of privacy through surveillance, but this issue is "a matter of policy" and there are differences in how citizens of different countries approach it,</w:t>
      </w:r>
      <w:r w:rsidRPr="0064610C">
        <w:rPr>
          <w:rFonts w:asciiTheme="minorHAnsi" w:hAnsiTheme="minorHAnsi"/>
        </w:rPr>
        <w:t xml:space="preserve"> </w:t>
      </w:r>
      <w:r w:rsidRPr="0064610C">
        <w:rPr>
          <w:rFonts w:asciiTheme="minorHAnsi" w:hAnsiTheme="minorHAnsi"/>
          <w:sz w:val="14"/>
        </w:rPr>
        <w:t>Sander pointed out. "In the EU and, to a lesser extent [Australia and New Zealand], privacy is an issue at the ballot box so there are laws reflecting that." In the U.S., however, privacy "has yet to seriously break through as an issue, so there has been less motion," Sander remarked. Massive Cost to U.S. Businesses In August of last year, the German government reportedly warned that Windows 8 could act as a Trojan when combined with version 2.0 of the Trusted Platform Module (TPM), a specification for a secure cryptoprocessor. The TPM is included in many laptops and tablets, and the concern is that TPM 2.0 makes trusted computing functions mandatory rather than opt-in as before, meaning it can't be disabled. Further, it can let Microsoft establish a backdoor into the device it's in. Microsoft's response was that OEMs can turn off the TPM in x86 computers. The German government will end its contract with Verizon; Brazil has decided to replace its fighter jets with ones made by Sweden's Saab instead of Boeing; and Web hosting firm Servint Corp. reported a 30 percent decline in overseas business since the NSA leaks first made news in June 2013. "There is both diplomatic and economic backlash against these tactics," Robyn Greene, policy counsel at New America's Open Technology Institute, told the E-Commerce Times. It's difficult to establish an exact dollar amount, but "</w:t>
      </w:r>
      <w:r w:rsidRPr="0064610C">
        <w:rPr>
          <w:rStyle w:val="StyleUnderline"/>
          <w:rFonts w:asciiTheme="minorHAnsi" w:hAnsiTheme="minorHAnsi"/>
        </w:rPr>
        <w:t>experts have estimated that losses to the U.S. cloud industry alone could reach (US)$180 billion over the next three years," Greene said. "Additionally, major U.S. tech companies like Cisco and IBM have lost nearly one-fifth of their business in emerging markets because of a loss of trust." Foreign companies are using their non-U.S. status to advertise themselves as more secure or protective of privacy,</w:t>
      </w:r>
      <w:r w:rsidRPr="0064610C">
        <w:rPr>
          <w:rFonts w:asciiTheme="minorHAnsi" w:hAnsiTheme="minorHAnsi"/>
          <w:sz w:val="14"/>
        </w:rPr>
        <w:t xml:space="preserve"> Greene remarked. The Other Side of the Story </w:t>
      </w:r>
      <w:r w:rsidRPr="0064610C">
        <w:rPr>
          <w:rStyle w:val="Emphasis"/>
          <w:rFonts w:asciiTheme="minorHAnsi" w:hAnsiTheme="minorHAnsi"/>
          <w:highlight w:val="magenta"/>
        </w:rPr>
        <w:t>On the other hand, Cisco's share of the service provider router and carrier Ethernet market bounced back strongly after an unusually weak Q2, primarily because of a strong performance in the Asia-Pacific and the EMEA regions</w:t>
      </w:r>
      <w:r w:rsidRPr="0064610C">
        <w:rPr>
          <w:rFonts w:asciiTheme="minorHAnsi" w:hAnsiTheme="minorHAnsi"/>
          <w:sz w:val="14"/>
        </w:rPr>
        <w:t>, SRG Research reported</w:t>
      </w:r>
      <w:r w:rsidRPr="0064610C">
        <w:rPr>
          <w:rStyle w:val="Emphasis"/>
          <w:rFonts w:asciiTheme="minorHAnsi" w:hAnsiTheme="minorHAnsi"/>
          <w:highlight w:val="magenta"/>
        </w:rPr>
        <w:t>. "Cisco is in a league of its own, with a global presence, credibility and product range that cannot be matched by its competitors</w:t>
      </w:r>
      <w:r w:rsidRPr="0064610C">
        <w:rPr>
          <w:rFonts w:asciiTheme="minorHAnsi" w:hAnsiTheme="minorHAnsi"/>
          <w:sz w:val="14"/>
        </w:rPr>
        <w:t>," John Dinsdale, managing director and chief analyst at SRG, told the E-Commerce Times. "</w:t>
      </w:r>
      <w:r w:rsidRPr="0064610C">
        <w:rPr>
          <w:rStyle w:val="Emphasis"/>
          <w:rFonts w:asciiTheme="minorHAnsi" w:hAnsiTheme="minorHAnsi"/>
          <w:highlight w:val="magenta"/>
        </w:rPr>
        <w:t>When demand increases, there is only a rather short list of vendors who can satisfy it, and Cisco clearly has the strongest story to tell.</w:t>
      </w:r>
      <w:r w:rsidRPr="0064610C">
        <w:rPr>
          <w:rFonts w:asciiTheme="minorHAnsi" w:hAnsiTheme="minorHAnsi"/>
          <w:sz w:val="14"/>
        </w:rPr>
        <w:t xml:space="preserve">" In addition, </w:t>
      </w:r>
      <w:r w:rsidRPr="0064610C">
        <w:rPr>
          <w:rStyle w:val="Emphasis"/>
          <w:rFonts w:asciiTheme="minorHAnsi" w:hAnsiTheme="minorHAnsi"/>
          <w:highlight w:val="magenta"/>
        </w:rPr>
        <w:t>the allegations that U.S. high-tech firms built backdoors into their products are not true</w:t>
      </w:r>
      <w:r w:rsidRPr="0064610C">
        <w:rPr>
          <w:rFonts w:asciiTheme="minorHAnsi" w:hAnsiTheme="minorHAnsi"/>
          <w:sz w:val="14"/>
        </w:rPr>
        <w:t xml:space="preserve">, contended Philip Lieberman, president of Lieberman Software. </w:t>
      </w:r>
      <w:r w:rsidRPr="0064610C">
        <w:rPr>
          <w:rStyle w:val="StyleUnderline"/>
          <w:rFonts w:asciiTheme="minorHAnsi" w:hAnsiTheme="minorHAnsi"/>
        </w:rPr>
        <w:t>"I have never seen any cooperation between U.S.-owned software or hardware manufacturers to insert backdoors into their products for the use of the NSA</w:t>
      </w:r>
      <w:r w:rsidRPr="0064610C">
        <w:rPr>
          <w:rFonts w:asciiTheme="minorHAnsi" w:hAnsiTheme="minorHAnsi"/>
          <w:sz w:val="14"/>
        </w:rPr>
        <w:t xml:space="preserve">," Lieberman told the E-Commerce Times. "The damage that such an inclusion would cause to the company that did so would be catastrophic and probably unrecoverable." Rebuilding Faith and Trust </w:t>
      </w:r>
      <w:r w:rsidRPr="0064610C">
        <w:rPr>
          <w:rStyle w:val="StyleUnderline"/>
          <w:rFonts w:asciiTheme="minorHAnsi" w:hAnsiTheme="minorHAnsi"/>
        </w:rPr>
        <w:t>With its backdoors, the NSA "broke the foundational element of trust, and that's something very difficult to recover from</w:t>
      </w:r>
      <w:r w:rsidRPr="0064610C">
        <w:rPr>
          <w:rFonts w:asciiTheme="minorHAnsi" w:hAnsiTheme="minorHAnsi"/>
          <w:sz w:val="14"/>
        </w:rPr>
        <w:t xml:space="preserve">. [It has] </w:t>
      </w:r>
      <w:r w:rsidRPr="0064610C">
        <w:rPr>
          <w:rStyle w:val="StyleUnderline"/>
          <w:rFonts w:asciiTheme="minorHAnsi" w:hAnsiTheme="minorHAnsi"/>
        </w:rPr>
        <w:t>in effect destroyed the trusted and secure reputation of U.S. companies</w:t>
      </w:r>
      <w:r w:rsidRPr="0064610C">
        <w:rPr>
          <w:rFonts w:asciiTheme="minorHAnsi" w:hAnsiTheme="minorHAnsi"/>
          <w:sz w:val="14"/>
        </w:rPr>
        <w:t>," said Neivert. "</w:t>
      </w:r>
      <w:r w:rsidRPr="0064610C">
        <w:rPr>
          <w:rStyle w:val="Emphasis"/>
          <w:rFonts w:asciiTheme="minorHAnsi" w:hAnsiTheme="minorHAnsi"/>
          <w:highlight w:val="magenta"/>
        </w:rPr>
        <w:t>More and more we will see U.S. tech companies focusing on distinguishing their products and services with heightened security offerings and working to achieve legislative reforms that would rein in [surveillance practices].</w:t>
      </w:r>
      <w:r w:rsidRPr="0064610C">
        <w:rPr>
          <w:rFonts w:asciiTheme="minorHAnsi" w:hAnsiTheme="minorHAnsi"/>
          <w:sz w:val="14"/>
        </w:rPr>
        <w:t xml:space="preserve"> That's the case with the Reform Government Surveillance Coalition and tech industry trade associations that represent thousands of companies," New America's Open Technology Institute's Greene</w:t>
      </w:r>
      <w:r w:rsidRPr="0064610C">
        <w:rPr>
          <w:rFonts w:asciiTheme="minorHAnsi" w:hAnsiTheme="minorHAnsi"/>
          <w:sz w:val="6"/>
        </w:rPr>
        <w:t xml:space="preserve"> </w:t>
      </w:r>
      <w:r w:rsidRPr="0064610C">
        <w:rPr>
          <w:rFonts w:asciiTheme="minorHAnsi" w:hAnsiTheme="minorHAnsi"/>
          <w:sz w:val="14"/>
        </w:rPr>
        <w:t>added</w:t>
      </w:r>
    </w:p>
    <w:p w:rsidR="00A84BC4" w:rsidRPr="0064610C" w:rsidRDefault="00A84BC4" w:rsidP="00A84BC4">
      <w:pPr>
        <w:pStyle w:val="Heading3"/>
        <w:rPr>
          <w:rFonts w:asciiTheme="minorHAnsi" w:hAnsiTheme="minorHAnsi"/>
        </w:rPr>
      </w:pPr>
      <w:r w:rsidRPr="0064610C">
        <w:rPr>
          <w:rFonts w:asciiTheme="minorHAnsi" w:hAnsiTheme="minorHAnsi"/>
        </w:rPr>
        <w:t>2NC No Localization</w:t>
      </w:r>
    </w:p>
    <w:p w:rsidR="00A84BC4" w:rsidRPr="0064610C" w:rsidRDefault="00A84BC4" w:rsidP="00A84BC4">
      <w:pPr>
        <w:rPr>
          <w:rFonts w:asciiTheme="minorHAnsi" w:hAnsiTheme="minorHAnsi"/>
          <w:b/>
        </w:rPr>
      </w:pPr>
    </w:p>
    <w:p w:rsidR="00A84BC4" w:rsidRPr="0064610C" w:rsidRDefault="00A84BC4" w:rsidP="00A84BC4">
      <w:pPr>
        <w:pStyle w:val="Heading4"/>
        <w:rPr>
          <w:rFonts w:asciiTheme="minorHAnsi" w:hAnsiTheme="minorHAnsi"/>
        </w:rPr>
      </w:pPr>
      <w:r w:rsidRPr="0064610C">
        <w:rPr>
          <w:rFonts w:asciiTheme="minorHAnsi" w:hAnsiTheme="minorHAnsi"/>
        </w:rPr>
        <w:t>No localization—transition costs</w:t>
      </w:r>
    </w:p>
    <w:p w:rsidR="00A84BC4" w:rsidRPr="0064610C" w:rsidRDefault="00A84BC4" w:rsidP="00A84BC4">
      <w:pPr>
        <w:rPr>
          <w:rStyle w:val="Style13ptBold"/>
          <w:rFonts w:asciiTheme="minorHAnsi" w:eastAsia="Times New Roman" w:hAnsiTheme="minorHAnsi"/>
          <w:b w:val="0"/>
          <w:sz w:val="20"/>
          <w:szCs w:val="20"/>
        </w:rPr>
      </w:pPr>
      <w:r w:rsidRPr="0064610C">
        <w:rPr>
          <w:rStyle w:val="Style13ptBold"/>
          <w:rFonts w:asciiTheme="minorHAnsi" w:hAnsiTheme="minorHAnsi"/>
        </w:rPr>
        <w:t>Makivama in 14 (</w:t>
      </w:r>
      <w:r w:rsidRPr="0064610C">
        <w:rPr>
          <w:rFonts w:asciiTheme="minorHAnsi" w:hAnsiTheme="minorHAnsi"/>
        </w:rPr>
        <w:t>Hosku Lee-Makivama, director of European Centre for International Political Economy (ECIPE) and a leading author on trade diplomacy, EU-Far East relations and the digital economy.</w:t>
      </w:r>
      <w:r w:rsidRPr="0064610C">
        <w:rPr>
          <w:rFonts w:asciiTheme="minorHAnsi" w:eastAsia="Times New Roman" w:hAnsiTheme="minorHAnsi"/>
          <w:szCs w:val="20"/>
        </w:rPr>
        <w:t xml:space="preserve"> </w:t>
      </w:r>
      <w:r w:rsidRPr="0064610C">
        <w:rPr>
          <w:rFonts w:asciiTheme="minorHAnsi" w:hAnsiTheme="minorHAnsi"/>
        </w:rPr>
        <w:t>ECIPE, 7-16-2015, "The costs of data localization," http://www.ecipe.org/blog/the-costs-of-data-localization/)</w:t>
      </w:r>
    </w:p>
    <w:p w:rsidR="00A84BC4" w:rsidRPr="0064610C" w:rsidRDefault="00A84BC4" w:rsidP="00A84BC4">
      <w:pPr>
        <w:tabs>
          <w:tab w:val="left" w:pos="1980"/>
        </w:tabs>
        <w:jc w:val="both"/>
        <w:rPr>
          <w:rFonts w:asciiTheme="minorHAnsi" w:hAnsiTheme="minorHAnsi"/>
          <w:sz w:val="16"/>
        </w:rPr>
      </w:pPr>
      <w:r w:rsidRPr="0064610C">
        <w:rPr>
          <w:rStyle w:val="Emphasis"/>
          <w:rFonts w:asciiTheme="minorHAnsi" w:hAnsiTheme="minorHAnsi"/>
        </w:rPr>
        <w:t>In the aftermath of recent revelations on mass-scale electronic surveillance, there has been a widespread proliferation of internet restrictions. One of the most drastic, yet a common policy response to the problem has been the mandatory requirement on storing critical data on servers physically located inside the country. This policy of data localisation has been considered by a number of countries including Brazil, where the multistakeholder summit NetMundial 2014 is taking place this week.</w:t>
      </w:r>
      <w:r w:rsidRPr="0064610C">
        <w:rPr>
          <w:rFonts w:asciiTheme="minorHAnsi" w:hAnsiTheme="minorHAnsi"/>
          <w:sz w:val="16"/>
        </w:rPr>
        <w:t xml:space="preserve">What Brazil and other countries like </w:t>
      </w:r>
      <w:r w:rsidRPr="0064610C">
        <w:rPr>
          <w:rStyle w:val="Emphasis"/>
          <w:rFonts w:asciiTheme="minorHAnsi" w:hAnsiTheme="minorHAnsi"/>
        </w:rPr>
        <w:t>China, the European Union, India, Indonesia, Korea and Vietnam</w:t>
      </w:r>
      <w:r w:rsidRPr="0064610C">
        <w:rPr>
          <w:rFonts w:asciiTheme="minorHAnsi" w:hAnsiTheme="minorHAnsi"/>
          <w:sz w:val="16"/>
        </w:rPr>
        <w:t xml:space="preserve"> (who all have considered similar strategies) fail – or choose </w:t>
      </w:r>
      <w:r w:rsidRPr="0064610C">
        <w:rPr>
          <w:rStyle w:val="Emphasis"/>
          <w:rFonts w:asciiTheme="minorHAnsi" w:hAnsiTheme="minorHAnsi"/>
        </w:rPr>
        <w:t>to fail – to see, is that information security is not a function of where data is physically stored or processed</w:t>
      </w:r>
      <w:r w:rsidRPr="0064610C">
        <w:rPr>
          <w:rFonts w:asciiTheme="minorHAnsi" w:hAnsiTheme="minorHAnsi"/>
          <w:sz w:val="16"/>
        </w:rPr>
        <w:t xml:space="preserve">. </w:t>
      </w:r>
      <w:hyperlink r:id="rId114" w:tgtFrame="_blank" w:history="1">
        <w:r w:rsidRPr="0064610C">
          <w:rPr>
            <w:rFonts w:asciiTheme="minorHAnsi" w:hAnsiTheme="minorHAnsi"/>
            <w:b/>
            <w:u w:val="single"/>
          </w:rPr>
          <w:t>A forthcoming [released on May 15th] study by ECIPE economists</w:t>
        </w:r>
      </w:hyperlink>
      <w:r w:rsidRPr="0064610C">
        <w:rPr>
          <w:rFonts w:asciiTheme="minorHAnsi" w:hAnsiTheme="minorHAnsi"/>
          <w:sz w:val="16"/>
        </w:rPr>
        <w:t> shows that cross-border data flow is essential for developing economies to secure access to foreign markets and participation in global supply chains. Thus</w:t>
      </w:r>
      <w:r w:rsidRPr="0064610C">
        <w:rPr>
          <w:rStyle w:val="Emphasis"/>
          <w:rFonts w:asciiTheme="minorHAnsi" w:hAnsiTheme="minorHAnsi"/>
        </w:rPr>
        <w:t>, data is a major sources of growth, jobs and new investments.</w:t>
      </w:r>
      <w:r w:rsidRPr="0064610C">
        <w:rPr>
          <w:rFonts w:asciiTheme="minorHAnsi" w:hAnsiTheme="minorHAnsi"/>
          <w:sz w:val="16"/>
        </w:rPr>
        <w:t xml:space="preserve"> Manufacturing and exports are highly dependent on access to support services at competitive prices – services that depend on secure and efficient access to data. </w:t>
      </w:r>
      <w:r w:rsidRPr="0064610C">
        <w:rPr>
          <w:rStyle w:val="Emphasis"/>
          <w:rFonts w:asciiTheme="minorHAnsi" w:hAnsiTheme="minorHAnsi"/>
        </w:rPr>
        <w:t>Forced data localisation affects any business that uses the internet to produce, deliver, and receive payments for their work, or to pay their salaries and taxes</w:t>
      </w:r>
      <w:r w:rsidRPr="0064610C">
        <w:rPr>
          <w:rFonts w:asciiTheme="minorHAnsi" w:hAnsiTheme="minorHAnsi"/>
          <w:sz w:val="16"/>
        </w:rPr>
        <w:t>. The results of our study show that even the current language of Brazil’s </w:t>
      </w:r>
      <w:r w:rsidRPr="0064610C">
        <w:rPr>
          <w:rFonts w:asciiTheme="minorHAnsi" w:hAnsiTheme="minorHAnsi"/>
          <w:bCs/>
          <w:sz w:val="16"/>
          <w:bdr w:val="none" w:sz="0" w:space="0" w:color="auto" w:frame="1"/>
        </w:rPr>
        <w:t>Marco Civil da Internet </w:t>
      </w:r>
      <w:r w:rsidRPr="0064610C">
        <w:rPr>
          <w:rFonts w:asciiTheme="minorHAnsi" w:hAnsiTheme="minorHAnsi"/>
          <w:sz w:val="16"/>
        </w:rPr>
        <w:t>(without mandatory data localization) results in a </w:t>
      </w:r>
      <w:r w:rsidRPr="0064610C">
        <w:rPr>
          <w:rFonts w:asciiTheme="minorHAnsi" w:hAnsiTheme="minorHAnsi"/>
          <w:bCs/>
          <w:sz w:val="16"/>
          <w:bdr w:val="none" w:sz="0" w:space="0" w:color="auto" w:frame="1"/>
        </w:rPr>
        <w:t>GDP loss </w:t>
      </w:r>
      <w:r w:rsidRPr="0064610C">
        <w:rPr>
          <w:rFonts w:asciiTheme="minorHAnsi" w:hAnsiTheme="minorHAnsi"/>
          <w:sz w:val="16"/>
        </w:rPr>
        <w:t>of -0.2%; EU GDPR results in -0.4%. Other results include China (-1.1%), India (-0.1%), Indonesia (-0.5%), Korea (-0.4%) and Vietnam (-1.7%) for their internet policies.An economy-wide data localisation requirement (or discriminatory barriers to that effect) would substantially increase the GDP loss if they are enforced: Brazil (-0.8%), the EU (-1.1%), India (-0.8%), Indonesia (-0.7%), Korea (-1.1%). Even conservative estimates are sufficient to eradicate all post-crisis economic recovery, benefits from all their currently negotiated trade agreements, or may even cause social unrest in some countries.Impact on </w:t>
      </w:r>
      <w:r w:rsidRPr="0064610C">
        <w:rPr>
          <w:rFonts w:asciiTheme="minorHAnsi" w:hAnsiTheme="minorHAnsi"/>
          <w:bCs/>
          <w:sz w:val="16"/>
          <w:bdr w:val="none" w:sz="0" w:space="0" w:color="auto" w:frame="1"/>
        </w:rPr>
        <w:t>investments</w:t>
      </w:r>
      <w:r w:rsidRPr="0064610C">
        <w:rPr>
          <w:rFonts w:asciiTheme="minorHAnsi" w:hAnsiTheme="minorHAnsi"/>
          <w:sz w:val="16"/>
        </w:rPr>
        <w:t xml:space="preserve"> is also considerable: Brazil (at least -4.2%), China (-1.8%), the EU (-3.9%), India (-1.4%), Indonesia (-2.3%), Korea (-0.5%) and Vietnam (-3.1%). Exports of China and Indonesia also decrease by -1.7% as a direct consequence of loss of competitiveness.  </w:t>
      </w:r>
      <w:r w:rsidRPr="0064610C">
        <w:rPr>
          <w:rFonts w:asciiTheme="minorHAnsi" w:hAnsiTheme="minorHAnsi"/>
          <w:bCs/>
          <w:sz w:val="16"/>
          <w:bdr w:val="none" w:sz="0" w:space="0" w:color="auto" w:frame="1"/>
        </w:rPr>
        <w:t>Welfare</w:t>
      </w:r>
      <w:r w:rsidRPr="0064610C">
        <w:rPr>
          <w:rFonts w:asciiTheme="minorHAnsi" w:hAnsiTheme="minorHAnsi"/>
          <w:sz w:val="16"/>
        </w:rPr>
        <w:t> </w:t>
      </w:r>
      <w:r w:rsidRPr="0064610C">
        <w:rPr>
          <w:rFonts w:asciiTheme="minorHAnsi" w:hAnsiTheme="minorHAnsi"/>
          <w:bCs/>
          <w:sz w:val="16"/>
          <w:bdr w:val="none" w:sz="0" w:space="0" w:color="auto" w:frame="1"/>
        </w:rPr>
        <w:t>losses</w:t>
      </w:r>
      <w:r w:rsidRPr="0064610C">
        <w:rPr>
          <w:rFonts w:asciiTheme="minorHAnsi" w:hAnsiTheme="minorHAnsi"/>
          <w:sz w:val="16"/>
        </w:rPr>
        <w:t> (expressed as actual financial loss by its citizens) are up to 63bn USD for China and 193 bn USD for the EU. The findings show that the negative impact from disrupting data should not be ignored. The globalised economy has made unilateral trade restrictions a counterproductive strategy that puts the country at a relative loss to others, with no possibilities to mitigate the negative impact in the long term. Forced localisation is often the product of poor, one-sided economic analysis, often with the surreptitious objective of keeping foreign competitors out – although economic and security gains are too small to outweigh losses in terms of jobs and output in the general economy.</w:t>
      </w:r>
    </w:p>
    <w:p w:rsidR="00A84BC4" w:rsidRPr="0064610C" w:rsidRDefault="00A84BC4" w:rsidP="00A84BC4">
      <w:pPr>
        <w:rPr>
          <w:rFonts w:asciiTheme="minorHAnsi" w:hAnsiTheme="minorHAnsi"/>
          <w:b/>
        </w:rPr>
      </w:pPr>
    </w:p>
    <w:p w:rsidR="00A84BC4" w:rsidRPr="0064610C" w:rsidRDefault="00A84BC4" w:rsidP="00A84BC4">
      <w:pPr>
        <w:pStyle w:val="Heading4"/>
        <w:rPr>
          <w:rFonts w:asciiTheme="minorHAnsi" w:hAnsiTheme="minorHAnsi"/>
        </w:rPr>
      </w:pPr>
      <w:r w:rsidRPr="0064610C">
        <w:rPr>
          <w:rFonts w:asciiTheme="minorHAnsi" w:hAnsiTheme="minorHAnsi"/>
        </w:rPr>
        <w:t xml:space="preserve">Big tech companies are not going to localize their data </w:t>
      </w:r>
    </w:p>
    <w:p w:rsidR="00A84BC4" w:rsidRPr="0064610C" w:rsidRDefault="00A84BC4" w:rsidP="00A84BC4">
      <w:pPr>
        <w:rPr>
          <w:rFonts w:asciiTheme="minorHAnsi" w:hAnsiTheme="minorHAnsi"/>
          <w:b/>
          <w:sz w:val="26"/>
        </w:rPr>
      </w:pPr>
      <w:r w:rsidRPr="0064610C">
        <w:rPr>
          <w:rStyle w:val="Style13ptBold"/>
          <w:rFonts w:asciiTheme="minorHAnsi" w:hAnsiTheme="minorHAnsi"/>
        </w:rPr>
        <w:t xml:space="preserve">Miller in 14 (Claire Cain Miller, 1-24-2014, "Google Pushes Back Against Data Localization," Bits Blog, </w:t>
      </w:r>
      <w:hyperlink r:id="rId115" w:history="1">
        <w:r w:rsidRPr="0064610C">
          <w:rPr>
            <w:rStyle w:val="Hyperlink"/>
            <w:rFonts w:asciiTheme="minorHAnsi" w:hAnsiTheme="minorHAnsi"/>
          </w:rPr>
          <w:t>http://bits.blogs.nytimes.com/2014/01/24/google-pushes-back-against-data-localization/</w:t>
        </w:r>
      </w:hyperlink>
      <w:r w:rsidRPr="0064610C">
        <w:rPr>
          <w:rFonts w:asciiTheme="minorHAnsi" w:hAnsiTheme="minorHAnsi"/>
        </w:rPr>
        <w:t>, NB)</w:t>
      </w:r>
    </w:p>
    <w:p w:rsidR="00A84BC4" w:rsidRPr="0064610C" w:rsidRDefault="00A84BC4" w:rsidP="00A84BC4">
      <w:pPr>
        <w:rPr>
          <w:rFonts w:asciiTheme="minorHAnsi" w:hAnsiTheme="minorHAnsi"/>
          <w:sz w:val="16"/>
        </w:rPr>
      </w:pPr>
      <w:r w:rsidRPr="0064610C">
        <w:rPr>
          <w:rStyle w:val="Emphasis"/>
          <w:rFonts w:asciiTheme="minorHAnsi" w:hAnsiTheme="minorHAnsi"/>
        </w:rPr>
        <w:t xml:space="preserve">The big tech companies have put forth </w:t>
      </w:r>
      <w:hyperlink r:id="rId116" w:tooltip="Times article." w:history="1">
        <w:r w:rsidRPr="0064610C">
          <w:rPr>
            <w:rStyle w:val="Emphasis"/>
            <w:rFonts w:asciiTheme="minorHAnsi" w:hAnsiTheme="minorHAnsi"/>
          </w:rPr>
          <w:t>a united front</w:t>
        </w:r>
      </w:hyperlink>
      <w:r w:rsidRPr="0064610C">
        <w:rPr>
          <w:rStyle w:val="Emphasis"/>
          <w:rFonts w:asciiTheme="minorHAnsi" w:hAnsiTheme="minorHAnsi"/>
        </w:rPr>
        <w:t xml:space="preserve"> when it comes to pushing back against the government after revelations of ma</w:t>
      </w:r>
      <w:r w:rsidRPr="0064610C">
        <w:rPr>
          <w:rFonts w:asciiTheme="minorHAnsi" w:hAnsiTheme="minorHAnsi"/>
          <w:sz w:val="16"/>
        </w:rPr>
        <w:t xml:space="preserve">ss surveillance. But their cooperation goes only so far. </w:t>
      </w:r>
      <w:hyperlink r:id="rId117" w:tooltip="Bits post." w:history="1">
        <w:r w:rsidRPr="0064610C">
          <w:rPr>
            <w:rStyle w:val="Hyperlink"/>
            <w:rFonts w:asciiTheme="minorHAnsi" w:hAnsiTheme="minorHAnsi"/>
            <w:sz w:val="16"/>
          </w:rPr>
          <w:t>Microsoft this week suggested</w:t>
        </w:r>
      </w:hyperlink>
      <w:r w:rsidRPr="0064610C">
        <w:rPr>
          <w:rStyle w:val="apple-converted-space"/>
          <w:rFonts w:asciiTheme="minorHAnsi" w:hAnsiTheme="minorHAnsi"/>
          <w:sz w:val="16"/>
        </w:rPr>
        <w:t xml:space="preserve"> </w:t>
      </w:r>
      <w:r w:rsidRPr="0064610C">
        <w:rPr>
          <w:rFonts w:asciiTheme="minorHAnsi" w:hAnsiTheme="minorHAnsi"/>
          <w:sz w:val="16"/>
        </w:rPr>
        <w:t xml:space="preserve">that it would deepen its existing efforts to allow customers to store their data near them and outside the United States. Google, for its part, has been fighting this notion of so-called data localization. “If </w:t>
      </w:r>
      <w:r w:rsidRPr="0064610C">
        <w:rPr>
          <w:rStyle w:val="Emphasis"/>
          <w:rFonts w:asciiTheme="minorHAnsi" w:hAnsiTheme="minorHAnsi"/>
        </w:rPr>
        <w:t>data localization and other efforts are successful, then what we will face is the effective Balkanization of the Internet and the creation of a ‘splinternet’</w:t>
      </w:r>
      <w:r w:rsidRPr="0064610C">
        <w:rPr>
          <w:rFonts w:asciiTheme="minorHAnsi" w:hAnsiTheme="minorHAnsi"/>
          <w:sz w:val="16"/>
        </w:rPr>
        <w:t xml:space="preserve"> broken up into smaller national and regional pieces, with barriers around each of the splintered Internets to replace the global Internet we know today,” Richard Salgado, Google’s director of law enforcement and information security, </w:t>
      </w:r>
      <w:hyperlink r:id="rId118" w:tooltip="Post on Google's public policy blog." w:history="1">
        <w:r w:rsidRPr="0064610C">
          <w:rPr>
            <w:rStyle w:val="Hyperlink"/>
            <w:rFonts w:asciiTheme="minorHAnsi" w:hAnsiTheme="minorHAnsi"/>
            <w:sz w:val="16"/>
          </w:rPr>
          <w:t>told a congressional panel</w:t>
        </w:r>
      </w:hyperlink>
      <w:r w:rsidRPr="0064610C">
        <w:rPr>
          <w:rStyle w:val="apple-converted-space"/>
          <w:rFonts w:asciiTheme="minorHAnsi" w:hAnsiTheme="minorHAnsi"/>
          <w:sz w:val="16"/>
        </w:rPr>
        <w:t xml:space="preserve"> </w:t>
      </w:r>
      <w:r w:rsidRPr="0064610C">
        <w:rPr>
          <w:rFonts w:asciiTheme="minorHAnsi" w:hAnsiTheme="minorHAnsi"/>
          <w:sz w:val="16"/>
        </w:rPr>
        <w:t xml:space="preserve">in November. Data crisscrosses the globe among data centers, and companies often store redundant copies of data in different places in case of natural disaster or technical failure. In most cases, companies cannot even pinpoint precisely where certain data is </w:t>
      </w:r>
      <w:r w:rsidRPr="0064610C">
        <w:rPr>
          <w:rStyle w:val="Emphasis"/>
          <w:rFonts w:asciiTheme="minorHAnsi" w:hAnsiTheme="minorHAnsi"/>
        </w:rPr>
        <w:t xml:space="preserve">located. At the same time, the United States government is </w:t>
      </w:r>
      <w:hyperlink r:id="rId119" w:tooltip="Times article." w:history="1">
        <w:r w:rsidRPr="0064610C">
          <w:rPr>
            <w:rStyle w:val="Emphasis"/>
            <w:rFonts w:asciiTheme="minorHAnsi" w:hAnsiTheme="minorHAnsi"/>
          </w:rPr>
          <w:t>tapping the fiber-optic network</w:t>
        </w:r>
      </w:hyperlink>
      <w:r w:rsidRPr="0064610C">
        <w:rPr>
          <w:rStyle w:val="Emphasis"/>
          <w:rFonts w:asciiTheme="minorHAnsi" w:hAnsiTheme="minorHAnsi"/>
        </w:rPr>
        <w:t xml:space="preserve"> that connects data centers worldwide, according to leaked documents. So even if data is stored outside the United States, it could be intercepted during its travels</w:t>
      </w:r>
      <w:r w:rsidRPr="0064610C">
        <w:rPr>
          <w:rFonts w:asciiTheme="minorHAnsi" w:hAnsiTheme="minorHAnsi"/>
          <w:sz w:val="16"/>
        </w:rPr>
        <w:t xml:space="preserve">. Still, </w:t>
      </w:r>
      <w:r w:rsidRPr="0064610C">
        <w:rPr>
          <w:rStyle w:val="Emphasis"/>
          <w:rFonts w:asciiTheme="minorHAnsi" w:hAnsiTheme="minorHAnsi"/>
        </w:rPr>
        <w:t>Microsoft and other tech companies are trying to prevent foreign customers from switching to services outside the United States. In the next three years, the cloud computing industry could lose $180 billion, 25 percent of its revenue, because of such defections, according to Forrester, a research company. Yet even though Google faces these same risks and requests from foreign customers, its policy position is for surveillance reform instead of data localization</w:t>
      </w:r>
      <w:r w:rsidRPr="0064610C">
        <w:rPr>
          <w:rFonts w:asciiTheme="minorHAnsi" w:hAnsiTheme="minorHAnsi"/>
          <w:sz w:val="16"/>
        </w:rPr>
        <w:t xml:space="preserve">, according to a person briefed on Google’s policy who would speak only anonymously. Though Google at one time tried to offer customers the ability to store their data in one location in response to requests, it does not offer that feature now because it determined it was illogical, the person said. </w:t>
      </w:r>
      <w:r w:rsidRPr="0064610C">
        <w:rPr>
          <w:rStyle w:val="Emphasis"/>
          <w:rFonts w:asciiTheme="minorHAnsi" w:hAnsiTheme="minorHAnsi"/>
        </w:rPr>
        <w:t>Google decided data is more secure if it is stored in multiple locations and that storing it in one location slows Google services and makes accessing the data less convenient for customers</w:t>
      </w:r>
      <w:r w:rsidRPr="0064610C">
        <w:rPr>
          <w:rFonts w:asciiTheme="minorHAnsi" w:hAnsiTheme="minorHAnsi"/>
          <w:sz w:val="16"/>
        </w:rPr>
        <w:t>, the person said. Mr. Salgado said a proposed law in Brazil that would require all data of Brazilian citizens and companies to be stored in the country would be so difficult to comply with that Google “</w:t>
      </w:r>
      <w:r w:rsidRPr="0064610C">
        <w:rPr>
          <w:rStyle w:val="Emphasis"/>
          <w:rFonts w:asciiTheme="minorHAnsi" w:hAnsiTheme="minorHAnsi"/>
        </w:rPr>
        <w:t>could be barred from doing business in one of the world’s most significant markets.”</w:t>
      </w:r>
      <w:r w:rsidRPr="0064610C">
        <w:rPr>
          <w:rFonts w:asciiTheme="minorHAnsi" w:hAnsiTheme="minorHAnsi"/>
          <w:sz w:val="16"/>
        </w:rPr>
        <w:t xml:space="preserve"> For a great many around the globe, the </w:t>
      </w:r>
      <w:r w:rsidRPr="0064610C">
        <w:rPr>
          <w:rStyle w:val="Emphasis"/>
          <w:rFonts w:asciiTheme="minorHAnsi" w:hAnsiTheme="minorHAnsi"/>
        </w:rPr>
        <w:t>Snowden disclosures revealed a disturbing relationship between the major U.S. technology firms and the American national security establishment</w:t>
      </w:r>
      <w:r w:rsidRPr="0064610C">
        <w:rPr>
          <w:rFonts w:asciiTheme="minorHAnsi" w:hAnsiTheme="minorHAnsi"/>
          <w:sz w:val="16"/>
        </w:rPr>
        <w:t xml:space="preserve">. Specifically, the disclosures showed that </w:t>
      </w:r>
      <w:r w:rsidRPr="0064610C">
        <w:rPr>
          <w:rStyle w:val="Emphasis"/>
          <w:rFonts w:asciiTheme="minorHAnsi" w:hAnsiTheme="minorHAnsi"/>
        </w:rPr>
        <w:t>Yahoo, Google, and other large American tech companies had provided the NSA with access to the data of the users of their services</w:t>
      </w:r>
      <w:r w:rsidRPr="0064610C">
        <w:rPr>
          <w:rFonts w:asciiTheme="minorHAnsi" w:hAnsiTheme="minorHAnsi"/>
          <w:sz w:val="16"/>
        </w:rPr>
        <w:t>. Although there were many programs that tied the major American firms to the NSA</w:t>
      </w:r>
      <w:r w:rsidRPr="0064610C">
        <w:rPr>
          <w:rStyle w:val="Emphasis"/>
          <w:rFonts w:asciiTheme="minorHAnsi" w:hAnsiTheme="minorHAnsi"/>
        </w:rPr>
        <w:t>, three in particular drew special ire: the much-discussed PRISM7 program, a collaborative effort between the NSA and the FBI which compelled Internet companies to hand over data held within servers located on U.S. soil in response a subpoena issued by a special intelligence court, and two programs known as MUSCULAR and TEMPORA,89 both of which allowed the NSA (in partnership with Britain’s signals intelligence agency, the GCHQ) to access information transmitted through the data communication links of American-owned firms located outside the U.S., where statutory limitations on data collection are far less stringen</w:t>
      </w:r>
      <w:r w:rsidRPr="0064610C">
        <w:rPr>
          <w:rFonts w:asciiTheme="minorHAnsi" w:hAnsiTheme="minorHAnsi"/>
          <w:sz w:val="16"/>
        </w:rPr>
        <w:t>t.10</w:t>
      </w:r>
      <w:r w:rsidRPr="0064610C">
        <w:rPr>
          <w:rFonts w:asciiTheme="minorHAnsi" w:eastAsia="Times New Roman" w:hAnsiTheme="minorHAnsi"/>
          <w:sz w:val="16"/>
        </w:rPr>
        <w:t xml:space="preserve"> </w:t>
      </w:r>
      <w:r w:rsidRPr="0064610C">
        <w:rPr>
          <w:rFonts w:asciiTheme="minorHAnsi" w:hAnsiTheme="minorHAnsi"/>
          <w:sz w:val="16"/>
        </w:rPr>
        <w:t xml:space="preserve">he fact that American companies provided the U.S. government with information and access to data (knowingly in some cases, apparently unwittingly in others) </w:t>
      </w:r>
      <w:r w:rsidRPr="0064610C">
        <w:rPr>
          <w:rStyle w:val="Emphasis"/>
          <w:rFonts w:asciiTheme="minorHAnsi" w:hAnsiTheme="minorHAnsi"/>
        </w:rPr>
        <w:t>has led many foreign leaders to conclude that only domestic firms – or at least non-American firms – operating exclusively within local jurisdictions, can be trusted to host the data of their citizens</w:t>
      </w:r>
      <w:r w:rsidRPr="0064610C">
        <w:rPr>
          <w:rFonts w:asciiTheme="minorHAnsi" w:hAnsiTheme="minorHAnsi"/>
          <w:sz w:val="16"/>
        </w:rPr>
        <w:t xml:space="preserve">. Prominent political voices around the globe have been anything but subtle in their articulation of this assessment. Following the publication of the PRISM program in the Guardian newspaper, </w:t>
      </w:r>
      <w:r w:rsidRPr="0064610C">
        <w:rPr>
          <w:rStyle w:val="Emphasis"/>
          <w:rFonts w:asciiTheme="minorHAnsi" w:hAnsiTheme="minorHAnsi"/>
        </w:rPr>
        <w:t>German Interior Minister</w:t>
      </w:r>
      <w:r w:rsidRPr="0064610C">
        <w:rPr>
          <w:rFonts w:asciiTheme="minorHAnsi" w:hAnsiTheme="minorHAnsi"/>
          <w:sz w:val="16"/>
        </w:rPr>
        <w:t xml:space="preserve"> Hans-Peter </w:t>
      </w:r>
      <w:r w:rsidRPr="0064610C">
        <w:rPr>
          <w:rStyle w:val="Emphasis"/>
          <w:rFonts w:asciiTheme="minorHAnsi" w:hAnsiTheme="minorHAnsi"/>
        </w:rPr>
        <w:t>Friedrich declared that, “whoever fears their communication is being intercepted in any way should use services that don't go through American servers</w:t>
      </w:r>
      <w:r w:rsidRPr="0064610C">
        <w:rPr>
          <w:rFonts w:asciiTheme="minorHAnsi" w:hAnsiTheme="minorHAnsi"/>
          <w:sz w:val="16"/>
        </w:rPr>
        <w:t>.”11 France’s Minister for the Digital Economy similarly insisted that it was now necessary to “locate datacenters and servers in [French] national territory in order to better ensure data security.”12 Brazilian President Dilma Rousseff agreed, insisting that, "</w:t>
      </w:r>
      <w:r w:rsidRPr="0064610C">
        <w:rPr>
          <w:rStyle w:val="Emphasis"/>
          <w:rFonts w:asciiTheme="minorHAnsi" w:hAnsiTheme="minorHAnsi"/>
        </w:rPr>
        <w:t>there is a serious problem of storage databases abroad. That certain situation we will no longer accept."13 Unsurprisingly, these declarations from government officials at the ministerial level and higher, and the policy responses those declarations suggest, are profoundly troubling to American technology companies. U.S. firms have issued dire warnings in response</w:t>
      </w:r>
      <w:r w:rsidRPr="0064610C">
        <w:rPr>
          <w:rFonts w:asciiTheme="minorHAnsi" w:hAnsiTheme="minorHAnsi"/>
          <w:sz w:val="16"/>
        </w:rPr>
        <w:t xml:space="preserve">,14 predicting that they could lose tens of billions of dollars in revenue abroad as distrustful foreign governments and customers move – either by choice or by legal mandate – to non-U.S. alternatives. </w:t>
      </w:r>
      <w:r w:rsidRPr="0064610C">
        <w:rPr>
          <w:rStyle w:val="Emphasis"/>
          <w:rFonts w:asciiTheme="minorHAnsi" w:hAnsiTheme="minorHAnsi"/>
        </w:rPr>
        <w:t>Firms fear that the anti-American backlash and potentially resulting data localization laws (depending on the specifics of the rules enacted) will mean that they will be forced out of certain markets, or forced to build expensive – and oftentimes unnecessarily redundant – data centers abroad</w:t>
      </w:r>
      <w:r w:rsidRPr="0064610C">
        <w:rPr>
          <w:rFonts w:asciiTheme="minorHAnsi" w:hAnsiTheme="minorHAnsi"/>
          <w:sz w:val="16"/>
        </w:rPr>
        <w:t>. Analysts are suggesting the fallout could mirror what happened to Huawei and ZTE, the Chinese technology and telecommunications firms that were forced to abandon some U.S. contracts when American lawmakers accused the companies of planting in their products coding “backdoors” for the Chinese People’s Liberation Army and intelligence services. 15 A much-cited estimate16 by the Information Technology and</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Alt Causes</w:t>
      </w:r>
    </w:p>
    <w:p w:rsidR="00A84BC4" w:rsidRPr="0064610C" w:rsidRDefault="00A84BC4" w:rsidP="00A84BC4">
      <w:pPr>
        <w:pStyle w:val="Heading4"/>
        <w:rPr>
          <w:rFonts w:asciiTheme="minorHAnsi" w:hAnsiTheme="minorHAnsi"/>
        </w:rPr>
      </w:pPr>
      <w:r w:rsidRPr="0064610C">
        <w:rPr>
          <w:rFonts w:asciiTheme="minorHAnsi" w:hAnsiTheme="minorHAnsi"/>
        </w:rPr>
        <w:t>Unilaterialism fails and alt causes to econ slowdown – their evidence</w:t>
      </w:r>
    </w:p>
    <w:p w:rsidR="00A84BC4" w:rsidRPr="0064610C" w:rsidRDefault="00A84BC4" w:rsidP="00A84BC4">
      <w:pPr>
        <w:rPr>
          <w:rFonts w:asciiTheme="minorHAnsi" w:hAnsiTheme="minorHAnsi"/>
        </w:rPr>
      </w:pPr>
      <w:r w:rsidRPr="0064610C">
        <w:rPr>
          <w:rFonts w:asciiTheme="minorHAnsi" w:hAnsiTheme="minorHAnsi"/>
        </w:rPr>
        <w:t xml:space="preserve">Richard N. </w:t>
      </w:r>
      <w:r w:rsidRPr="0064610C">
        <w:rPr>
          <w:rStyle w:val="Style13ptBold"/>
          <w:rFonts w:asciiTheme="minorHAnsi" w:hAnsiTheme="minorHAnsi"/>
        </w:rPr>
        <w:t>Haass 13</w:t>
      </w:r>
      <w:r w:rsidRPr="0064610C">
        <w:rPr>
          <w:rFonts w:asciiTheme="minorHAnsi" w:hAnsiTheme="minorHAnsi"/>
        </w:rPr>
        <w:t xml:space="preserve">, President of the Council on Foreign Relations, 4/30/13, “The World Without America,” </w:t>
      </w:r>
      <w:hyperlink r:id="rId120" w:history="1">
        <w:r w:rsidRPr="0064610C">
          <w:rPr>
            <w:rStyle w:val="Hyperlink"/>
            <w:rFonts w:asciiTheme="minorHAnsi" w:hAnsiTheme="minorHAnsi"/>
          </w:rPr>
          <w:t>http://www.project-syndicate.org/commentary/repairing-the-roots-of-american-power-by-richard-n--haass</w:t>
        </w:r>
      </w:hyperlink>
    </w:p>
    <w:p w:rsidR="00A84BC4" w:rsidRPr="0064610C" w:rsidRDefault="00A84BC4" w:rsidP="00A84BC4">
      <w:pPr>
        <w:rPr>
          <w:rFonts w:asciiTheme="minorHAnsi" w:hAnsiTheme="minorHAnsi"/>
          <w:sz w:val="10"/>
        </w:rPr>
      </w:pPr>
      <w:r w:rsidRPr="0064610C">
        <w:rPr>
          <w:rFonts w:asciiTheme="minorHAnsi" w:hAnsiTheme="minorHAnsi"/>
          <w:sz w:val="10"/>
        </w:rPr>
        <w:t xml:space="preserve">Let me posit a radical idea: </w:t>
      </w:r>
      <w:r w:rsidRPr="0064610C">
        <w:rPr>
          <w:rStyle w:val="StyleUnderline"/>
          <w:rFonts w:asciiTheme="minorHAnsi" w:hAnsiTheme="minorHAnsi"/>
        </w:rPr>
        <w:t>The most critical threat facing the U</w:t>
      </w:r>
      <w:r w:rsidRPr="0064610C">
        <w:rPr>
          <w:rFonts w:asciiTheme="minorHAnsi" w:hAnsiTheme="minorHAnsi"/>
          <w:sz w:val="10"/>
        </w:rPr>
        <w:t xml:space="preserve">nited </w:t>
      </w:r>
      <w:r w:rsidRPr="0064610C">
        <w:rPr>
          <w:rStyle w:val="StyleUnderline"/>
          <w:rFonts w:asciiTheme="minorHAnsi" w:hAnsiTheme="minorHAnsi"/>
        </w:rPr>
        <w:t>S</w:t>
      </w:r>
      <w:r w:rsidRPr="0064610C">
        <w:rPr>
          <w:rFonts w:asciiTheme="minorHAnsi" w:hAnsiTheme="minorHAnsi"/>
          <w:sz w:val="10"/>
        </w:rPr>
        <w:t xml:space="preserve">tates now and </w:t>
      </w:r>
      <w:r w:rsidRPr="0064610C">
        <w:rPr>
          <w:rStyle w:val="StyleUnderline"/>
          <w:rFonts w:asciiTheme="minorHAnsi" w:hAnsiTheme="minorHAnsi"/>
        </w:rPr>
        <w:t>for the foreseeable future is not</w:t>
      </w:r>
      <w:r w:rsidRPr="0064610C">
        <w:rPr>
          <w:rFonts w:asciiTheme="minorHAnsi" w:hAnsiTheme="minorHAnsi"/>
          <w:sz w:val="10"/>
        </w:rPr>
        <w:t xml:space="preserve"> a rising </w:t>
      </w:r>
      <w:r w:rsidRPr="0064610C">
        <w:rPr>
          <w:rStyle w:val="StyleUnderline"/>
          <w:rFonts w:asciiTheme="minorHAnsi" w:hAnsiTheme="minorHAnsi"/>
        </w:rPr>
        <w:t>China</w:t>
      </w:r>
      <w:r w:rsidRPr="0064610C">
        <w:rPr>
          <w:rFonts w:asciiTheme="minorHAnsi" w:hAnsiTheme="minorHAnsi"/>
          <w:sz w:val="10"/>
        </w:rPr>
        <w:t xml:space="preserve">, a reckless </w:t>
      </w:r>
      <w:r w:rsidRPr="0064610C">
        <w:rPr>
          <w:rStyle w:val="StyleUnderline"/>
          <w:rFonts w:asciiTheme="minorHAnsi" w:hAnsiTheme="minorHAnsi"/>
        </w:rPr>
        <w:t>North Korea</w:t>
      </w:r>
      <w:r w:rsidRPr="0064610C">
        <w:rPr>
          <w:rFonts w:asciiTheme="minorHAnsi" w:hAnsiTheme="minorHAnsi"/>
          <w:sz w:val="10"/>
        </w:rPr>
        <w:t xml:space="preserve">, a nuclear </w:t>
      </w:r>
      <w:r w:rsidRPr="0064610C">
        <w:rPr>
          <w:rStyle w:val="StyleUnderline"/>
          <w:rFonts w:asciiTheme="minorHAnsi" w:hAnsiTheme="minorHAnsi"/>
        </w:rPr>
        <w:t>Iran</w:t>
      </w:r>
      <w:r w:rsidRPr="0064610C">
        <w:rPr>
          <w:rFonts w:asciiTheme="minorHAnsi" w:hAnsiTheme="minorHAnsi"/>
          <w:sz w:val="10"/>
        </w:rPr>
        <w:t xml:space="preserve">, modern </w:t>
      </w:r>
      <w:r w:rsidRPr="0064610C">
        <w:rPr>
          <w:rStyle w:val="StyleUnderline"/>
          <w:rFonts w:asciiTheme="minorHAnsi" w:hAnsiTheme="minorHAnsi"/>
        </w:rPr>
        <w:t>terrorism, or climate change</w:t>
      </w:r>
      <w:r w:rsidRPr="0064610C">
        <w:rPr>
          <w:rFonts w:asciiTheme="minorHAnsi" w:hAnsiTheme="minorHAnsi"/>
          <w:sz w:val="10"/>
        </w:rPr>
        <w:t xml:space="preserve">. Although all of these constitute potential or actual threats, </w:t>
      </w:r>
      <w:r w:rsidRPr="0064610C">
        <w:rPr>
          <w:rStyle w:val="StyleUnderline"/>
          <w:rFonts w:asciiTheme="minorHAnsi" w:hAnsiTheme="minorHAnsi"/>
        </w:rPr>
        <w:t>the biggest challenges</w:t>
      </w:r>
      <w:r w:rsidRPr="0064610C">
        <w:rPr>
          <w:rFonts w:asciiTheme="minorHAnsi" w:hAnsiTheme="minorHAnsi"/>
          <w:sz w:val="10"/>
        </w:rPr>
        <w:t xml:space="preserve"> facing the US </w:t>
      </w:r>
      <w:r w:rsidRPr="0064610C">
        <w:rPr>
          <w:rStyle w:val="StyleUnderline"/>
          <w:rFonts w:asciiTheme="minorHAnsi" w:hAnsiTheme="minorHAnsi"/>
        </w:rPr>
        <w:t xml:space="preserve">are </w:t>
      </w:r>
      <w:r w:rsidRPr="0064610C">
        <w:rPr>
          <w:rStyle w:val="Emphasis"/>
          <w:rFonts w:asciiTheme="minorHAnsi" w:hAnsiTheme="minorHAnsi"/>
          <w:highlight w:val="magenta"/>
        </w:rPr>
        <w:t>its burgeoning debt, crumbling infrastructure, second-rate primary and secondary schools, outdated immigration system</w:t>
      </w:r>
      <w:r w:rsidRPr="0064610C">
        <w:rPr>
          <w:rFonts w:asciiTheme="minorHAnsi" w:hAnsiTheme="minorHAnsi"/>
          <w:sz w:val="10"/>
        </w:rPr>
        <w:t xml:space="preserve">, </w:t>
      </w:r>
      <w:r w:rsidRPr="0064610C">
        <w:rPr>
          <w:rStyle w:val="StyleUnderline"/>
          <w:rFonts w:asciiTheme="minorHAnsi" w:hAnsiTheme="minorHAnsi"/>
        </w:rPr>
        <w:t>and</w:t>
      </w:r>
      <w:r w:rsidRPr="0064610C">
        <w:rPr>
          <w:rFonts w:asciiTheme="minorHAnsi" w:hAnsiTheme="minorHAnsi"/>
          <w:sz w:val="10"/>
        </w:rPr>
        <w:t xml:space="preserve"> </w:t>
      </w:r>
      <w:r w:rsidRPr="0064610C">
        <w:rPr>
          <w:rStyle w:val="StyleUnderline"/>
          <w:rFonts w:asciiTheme="minorHAnsi" w:hAnsiTheme="minorHAnsi"/>
          <w:bdr w:val="single" w:sz="4" w:space="0" w:color="auto"/>
        </w:rPr>
        <w:t>slow economic growth</w:t>
      </w:r>
      <w:r w:rsidRPr="0064610C">
        <w:rPr>
          <w:rFonts w:asciiTheme="minorHAnsi" w:hAnsiTheme="minorHAnsi"/>
          <w:sz w:val="10"/>
        </w:rPr>
        <w:t xml:space="preserve"> – in short, </w:t>
      </w:r>
      <w:r w:rsidRPr="0064610C">
        <w:rPr>
          <w:rStyle w:val="StyleUnderline"/>
          <w:rFonts w:asciiTheme="minorHAnsi" w:hAnsiTheme="minorHAnsi"/>
        </w:rPr>
        <w:t>the</w:t>
      </w:r>
      <w:r w:rsidRPr="0064610C">
        <w:rPr>
          <w:rFonts w:asciiTheme="minorHAnsi" w:hAnsiTheme="minorHAnsi"/>
          <w:sz w:val="10"/>
        </w:rPr>
        <w:t xml:space="preserve"> </w:t>
      </w:r>
      <w:r w:rsidRPr="0064610C">
        <w:rPr>
          <w:rStyle w:val="StyleUnderline"/>
          <w:rFonts w:asciiTheme="minorHAnsi" w:hAnsiTheme="minorHAnsi"/>
          <w:bdr w:val="single" w:sz="4" w:space="0" w:color="auto"/>
        </w:rPr>
        <w:t>domestic foundations of American power</w:t>
      </w:r>
      <w:r w:rsidRPr="0064610C">
        <w:rPr>
          <w:rFonts w:asciiTheme="minorHAnsi" w:hAnsiTheme="minorHAnsi"/>
          <w:sz w:val="10"/>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64610C">
        <w:rPr>
          <w:rStyle w:val="StyleUnderline"/>
          <w:rFonts w:asciiTheme="minorHAnsi" w:hAnsiTheme="minorHAnsi"/>
        </w:rPr>
        <w:t>America’s failure to deal with its internal challenges would come at a steep price</w:t>
      </w:r>
      <w:r w:rsidRPr="0064610C">
        <w:rPr>
          <w:rFonts w:asciiTheme="minorHAnsi" w:hAnsiTheme="minorHAnsi"/>
          <w:sz w:val="10"/>
        </w:rPr>
        <w:t xml:space="preserve">. Indeed, the rest of the world’s stake in American success is nearly as large as that of the US itself. Part of the reason is economic. The US economy still accounts for about one-quarter of global output. </w:t>
      </w:r>
      <w:r w:rsidRPr="0064610C">
        <w:rPr>
          <w:rStyle w:val="StyleUnderline"/>
          <w:rFonts w:asciiTheme="minorHAnsi" w:hAnsiTheme="minorHAnsi"/>
        </w:rPr>
        <w:t>If US growth accelerates, America’s capacity to consume other countries’ goods and services will increase</w:t>
      </w:r>
      <w:r w:rsidRPr="0064610C">
        <w:rPr>
          <w:rFonts w:asciiTheme="minorHAnsi" w:hAnsiTheme="minorHAnsi"/>
          <w:sz w:val="10"/>
        </w:rPr>
        <w:t xml:space="preserve">, thereby </w:t>
      </w:r>
      <w:r w:rsidRPr="0064610C">
        <w:rPr>
          <w:rStyle w:val="StyleUnderline"/>
          <w:rFonts w:asciiTheme="minorHAnsi" w:hAnsiTheme="minorHAnsi"/>
        </w:rPr>
        <w:t>boosting growth around the world</w:t>
      </w:r>
      <w:r w:rsidRPr="0064610C">
        <w:rPr>
          <w:rFonts w:asciiTheme="minorHAnsi" w:hAnsiTheme="minorHAnsi"/>
          <w:sz w:val="10"/>
        </w:rPr>
        <w:t xml:space="preserve">. At a time </w:t>
      </w:r>
      <w:r w:rsidRPr="0064610C">
        <w:rPr>
          <w:rStyle w:val="StyleUnderline"/>
          <w:rFonts w:asciiTheme="minorHAnsi" w:hAnsiTheme="minorHAnsi"/>
        </w:rPr>
        <w:t>when Europe is drifting and Asia is slowing</w:t>
      </w:r>
      <w:r w:rsidRPr="0064610C">
        <w:rPr>
          <w:rFonts w:asciiTheme="minorHAnsi" w:hAnsiTheme="minorHAnsi"/>
          <w:sz w:val="10"/>
        </w:rPr>
        <w:t xml:space="preserve">, </w:t>
      </w:r>
      <w:r w:rsidRPr="0064610C">
        <w:rPr>
          <w:rStyle w:val="StyleUnderline"/>
          <w:rFonts w:asciiTheme="minorHAnsi" w:hAnsiTheme="minorHAnsi"/>
          <w:bdr w:val="single" w:sz="4" w:space="0" w:color="auto"/>
        </w:rPr>
        <w:t>only the US</w:t>
      </w:r>
      <w:r w:rsidRPr="0064610C">
        <w:rPr>
          <w:rFonts w:asciiTheme="minorHAnsi" w:hAnsiTheme="minorHAnsi"/>
          <w:sz w:val="10"/>
        </w:rPr>
        <w:t xml:space="preserve"> (or, more broadly, North America) </w:t>
      </w:r>
      <w:r w:rsidRPr="0064610C">
        <w:rPr>
          <w:rStyle w:val="StyleUnderline"/>
          <w:rFonts w:asciiTheme="minorHAnsi" w:hAnsiTheme="minorHAnsi"/>
        </w:rPr>
        <w:t>has the potential to</w:t>
      </w:r>
      <w:r w:rsidRPr="0064610C">
        <w:rPr>
          <w:rFonts w:asciiTheme="minorHAnsi" w:hAnsiTheme="minorHAnsi"/>
          <w:sz w:val="10"/>
        </w:rPr>
        <w:t xml:space="preserve"> </w:t>
      </w:r>
      <w:r w:rsidRPr="0064610C">
        <w:rPr>
          <w:rStyle w:val="StyleUnderline"/>
          <w:rFonts w:asciiTheme="minorHAnsi" w:hAnsiTheme="minorHAnsi"/>
          <w:bdr w:val="single" w:sz="4" w:space="0" w:color="auto"/>
        </w:rPr>
        <w:t>drive global economic recovery</w:t>
      </w:r>
      <w:r w:rsidRPr="0064610C">
        <w:rPr>
          <w:rFonts w:asciiTheme="minorHAnsi" w:hAnsiTheme="minorHAnsi"/>
          <w:sz w:val="10"/>
        </w:rPr>
        <w:t xml:space="preserve">. </w:t>
      </w:r>
      <w:r w:rsidRPr="0064610C">
        <w:rPr>
          <w:rStyle w:val="Emphasis"/>
          <w:rFonts w:asciiTheme="minorHAnsi" w:hAnsiTheme="minorHAnsi"/>
          <w:highlight w:val="magenta"/>
        </w:rPr>
        <w:t>The US remains a unique source of innovation</w:t>
      </w:r>
      <w:r w:rsidRPr="0064610C">
        <w:rPr>
          <w:rFonts w:asciiTheme="minorHAnsi" w:hAnsiTheme="minorHAnsi"/>
          <w:sz w:val="10"/>
        </w:rPr>
        <w:t xml:space="preserve">. Most of the world’s citizens communicate with mobile devices based on technology developed in Silicon Valley; likewise, the Internet was made in America. More recently, </w:t>
      </w:r>
      <w:r w:rsidRPr="0064610C">
        <w:rPr>
          <w:rStyle w:val="Emphasis"/>
          <w:rFonts w:asciiTheme="minorHAnsi" w:hAnsiTheme="minorHAnsi"/>
          <w:highlight w:val="magenta"/>
        </w:rPr>
        <w:t>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w:t>
      </w:r>
      <w:r w:rsidRPr="0064610C">
        <w:rPr>
          <w:rFonts w:asciiTheme="minorHAnsi" w:hAnsiTheme="minorHAnsi"/>
          <w:sz w:val="10"/>
        </w:rPr>
        <w:t xml:space="preserve"> More fundamentally, </w:t>
      </w:r>
      <w:r w:rsidRPr="0064610C">
        <w:rPr>
          <w:rStyle w:val="StyleUnderline"/>
          <w:rFonts w:asciiTheme="minorHAnsi" w:hAnsiTheme="minorHAnsi"/>
        </w:rPr>
        <w:t>the US has</w:t>
      </w:r>
      <w:r w:rsidRPr="0064610C">
        <w:rPr>
          <w:rFonts w:asciiTheme="minorHAnsi" w:hAnsiTheme="minorHAnsi"/>
          <w:sz w:val="10"/>
        </w:rPr>
        <w:t xml:space="preserve"> long </w:t>
      </w:r>
      <w:r w:rsidRPr="0064610C">
        <w:rPr>
          <w:rStyle w:val="StyleUnderline"/>
          <w:rFonts w:asciiTheme="minorHAnsi" w:hAnsiTheme="minorHAnsi"/>
        </w:rPr>
        <w:t>been a leading example of what market economies and democratic politics can accomplish</w:t>
      </w:r>
      <w:r w:rsidRPr="0064610C">
        <w:rPr>
          <w:rFonts w:asciiTheme="minorHAnsi" w:hAnsiTheme="minorHAnsi"/>
          <w:sz w:val="10"/>
        </w:rPr>
        <w:t xml:space="preserve">. People and </w:t>
      </w:r>
      <w:r w:rsidRPr="0064610C">
        <w:rPr>
          <w:rStyle w:val="StyleUnderline"/>
          <w:rFonts w:asciiTheme="minorHAnsi" w:hAnsiTheme="minorHAnsi"/>
        </w:rPr>
        <w:t xml:space="preserve">governments around the world are far more likely to become more open if the American model is </w:t>
      </w:r>
      <w:r w:rsidRPr="0064610C">
        <w:rPr>
          <w:rStyle w:val="Emphasis"/>
          <w:rFonts w:asciiTheme="minorHAnsi" w:hAnsiTheme="minorHAnsi"/>
        </w:rPr>
        <w:t>perceived</w:t>
      </w:r>
      <w:r w:rsidRPr="0064610C">
        <w:rPr>
          <w:rStyle w:val="StyleUnderline"/>
          <w:rFonts w:asciiTheme="minorHAnsi" w:hAnsiTheme="minorHAnsi"/>
        </w:rPr>
        <w:t xml:space="preserve"> to be succeeding</w:t>
      </w:r>
      <w:r w:rsidRPr="0064610C">
        <w:rPr>
          <w:rFonts w:asciiTheme="minorHAnsi" w:hAnsiTheme="minorHAnsi"/>
          <w:sz w:val="10"/>
        </w:rPr>
        <w:t xml:space="preserve">. Finally, </w:t>
      </w:r>
      <w:r w:rsidRPr="0064610C">
        <w:rPr>
          <w:rStyle w:val="StyleUnderline"/>
          <w:rFonts w:asciiTheme="minorHAnsi" w:hAnsiTheme="minorHAnsi"/>
        </w:rPr>
        <w:t>the world faces</w:t>
      </w:r>
      <w:r w:rsidRPr="0064610C">
        <w:rPr>
          <w:rFonts w:asciiTheme="minorHAnsi" w:hAnsiTheme="minorHAnsi"/>
          <w:sz w:val="10"/>
        </w:rPr>
        <w:t xml:space="preserve"> many </w:t>
      </w:r>
      <w:r w:rsidRPr="0064610C">
        <w:rPr>
          <w:rStyle w:val="StyleUnderline"/>
          <w:rFonts w:asciiTheme="minorHAnsi" w:hAnsiTheme="minorHAnsi"/>
        </w:rPr>
        <w:t>serious challenges</w:t>
      </w:r>
      <w:r w:rsidRPr="0064610C">
        <w:rPr>
          <w:rFonts w:asciiTheme="minorHAnsi" w:hAnsiTheme="minorHAnsi"/>
          <w:sz w:val="10"/>
        </w:rPr>
        <w:t xml:space="preserve">, ranging </w:t>
      </w:r>
      <w:r w:rsidRPr="0064610C">
        <w:rPr>
          <w:rStyle w:val="StyleUnderline"/>
          <w:rFonts w:asciiTheme="minorHAnsi" w:hAnsiTheme="minorHAnsi"/>
        </w:rPr>
        <w:t>from</w:t>
      </w:r>
      <w:r w:rsidRPr="0064610C">
        <w:rPr>
          <w:rFonts w:asciiTheme="minorHAnsi" w:hAnsiTheme="minorHAnsi"/>
          <w:sz w:val="10"/>
        </w:rPr>
        <w:t xml:space="preserve"> the need to halt </w:t>
      </w:r>
      <w:r w:rsidRPr="0064610C">
        <w:rPr>
          <w:rStyle w:val="StyleUnderline"/>
          <w:rFonts w:asciiTheme="minorHAnsi" w:hAnsiTheme="minorHAnsi"/>
        </w:rPr>
        <w:t xml:space="preserve">the </w:t>
      </w:r>
      <w:r w:rsidRPr="0064610C">
        <w:rPr>
          <w:rStyle w:val="Emphasis"/>
          <w:rFonts w:asciiTheme="minorHAnsi" w:hAnsiTheme="minorHAnsi"/>
        </w:rPr>
        <w:t>spread of w</w:t>
      </w:r>
      <w:r w:rsidRPr="0064610C">
        <w:rPr>
          <w:rStyle w:val="StyleUnderline"/>
          <w:rFonts w:asciiTheme="minorHAnsi" w:hAnsiTheme="minorHAnsi"/>
        </w:rPr>
        <w:t xml:space="preserve">eapons of </w:t>
      </w:r>
      <w:r w:rsidRPr="0064610C">
        <w:rPr>
          <w:rStyle w:val="Emphasis"/>
          <w:rFonts w:asciiTheme="minorHAnsi" w:hAnsiTheme="minorHAnsi"/>
        </w:rPr>
        <w:t>m</w:t>
      </w:r>
      <w:r w:rsidRPr="0064610C">
        <w:rPr>
          <w:rStyle w:val="StyleUnderline"/>
          <w:rFonts w:asciiTheme="minorHAnsi" w:hAnsiTheme="minorHAnsi"/>
        </w:rPr>
        <w:t xml:space="preserve">ass </w:t>
      </w:r>
      <w:r w:rsidRPr="0064610C">
        <w:rPr>
          <w:rStyle w:val="Emphasis"/>
          <w:rFonts w:asciiTheme="minorHAnsi" w:hAnsiTheme="minorHAnsi"/>
        </w:rPr>
        <w:t>d</w:t>
      </w:r>
      <w:r w:rsidRPr="0064610C">
        <w:rPr>
          <w:rStyle w:val="StyleUnderline"/>
          <w:rFonts w:asciiTheme="minorHAnsi" w:hAnsiTheme="minorHAnsi"/>
        </w:rPr>
        <w:t>estruction</w:t>
      </w:r>
      <w:r w:rsidRPr="0064610C">
        <w:rPr>
          <w:rFonts w:asciiTheme="minorHAnsi" w:hAnsiTheme="minorHAnsi"/>
          <w:sz w:val="10"/>
        </w:rPr>
        <w:t xml:space="preserve">, fight </w:t>
      </w:r>
      <w:r w:rsidRPr="0064610C">
        <w:rPr>
          <w:rStyle w:val="StyleUnderline"/>
          <w:rFonts w:asciiTheme="minorHAnsi" w:hAnsiTheme="minorHAnsi"/>
        </w:rPr>
        <w:t>climate change</w:t>
      </w:r>
      <w:r w:rsidRPr="0064610C">
        <w:rPr>
          <w:rFonts w:asciiTheme="minorHAnsi" w:hAnsiTheme="minorHAnsi"/>
          <w:sz w:val="10"/>
        </w:rPr>
        <w:t xml:space="preserve">, </w:t>
      </w:r>
      <w:r w:rsidRPr="0064610C">
        <w:rPr>
          <w:rStyle w:val="StyleUnderline"/>
          <w:rFonts w:asciiTheme="minorHAnsi" w:hAnsiTheme="minorHAnsi"/>
        </w:rPr>
        <w:t>and</w:t>
      </w:r>
      <w:r w:rsidRPr="0064610C">
        <w:rPr>
          <w:rFonts w:asciiTheme="minorHAnsi" w:hAnsiTheme="minorHAnsi"/>
          <w:sz w:val="10"/>
        </w:rPr>
        <w:t xml:space="preserve"> maintain </w:t>
      </w:r>
      <w:r w:rsidRPr="0064610C">
        <w:rPr>
          <w:rStyle w:val="StyleUnderline"/>
          <w:rFonts w:asciiTheme="minorHAnsi" w:hAnsiTheme="minorHAnsi"/>
        </w:rPr>
        <w:t>a functioning world economic order that promotes trade and investment to regulating</w:t>
      </w:r>
      <w:r w:rsidRPr="0064610C">
        <w:rPr>
          <w:rFonts w:asciiTheme="minorHAnsi" w:hAnsiTheme="minorHAnsi"/>
          <w:sz w:val="10"/>
        </w:rPr>
        <w:t xml:space="preserve"> practices in </w:t>
      </w:r>
      <w:r w:rsidRPr="0064610C">
        <w:rPr>
          <w:rStyle w:val="StyleUnderline"/>
          <w:rFonts w:asciiTheme="minorHAnsi" w:hAnsiTheme="minorHAnsi"/>
        </w:rPr>
        <w:t>cyberspace</w:t>
      </w:r>
      <w:r w:rsidRPr="0064610C">
        <w:rPr>
          <w:rFonts w:asciiTheme="minorHAnsi" w:hAnsiTheme="minorHAnsi"/>
          <w:sz w:val="10"/>
        </w:rPr>
        <w:t xml:space="preserve">, </w:t>
      </w:r>
      <w:r w:rsidRPr="0064610C">
        <w:rPr>
          <w:rStyle w:val="StyleUnderline"/>
          <w:rFonts w:asciiTheme="minorHAnsi" w:hAnsiTheme="minorHAnsi"/>
        </w:rPr>
        <w:t xml:space="preserve">improving global health, and preventing </w:t>
      </w:r>
      <w:r w:rsidRPr="0064610C">
        <w:rPr>
          <w:rStyle w:val="Emphasis"/>
          <w:rFonts w:asciiTheme="minorHAnsi" w:hAnsiTheme="minorHAnsi"/>
          <w:sz w:val="28"/>
          <w:szCs w:val="28"/>
        </w:rPr>
        <w:t>armed conflicts</w:t>
      </w:r>
      <w:r w:rsidRPr="0064610C">
        <w:rPr>
          <w:rFonts w:asciiTheme="minorHAnsi" w:hAnsiTheme="minorHAnsi"/>
          <w:sz w:val="10"/>
        </w:rPr>
        <w:t xml:space="preserve">. </w:t>
      </w:r>
      <w:r w:rsidRPr="0064610C">
        <w:rPr>
          <w:rStyle w:val="StyleUnderline"/>
          <w:rFonts w:asciiTheme="minorHAnsi" w:hAnsiTheme="minorHAnsi"/>
          <w:bdr w:val="single" w:sz="4" w:space="0" w:color="auto"/>
        </w:rPr>
        <w:t>These problems will not simply go away or sort themselves out</w:t>
      </w:r>
      <w:r w:rsidRPr="0064610C">
        <w:rPr>
          <w:rFonts w:asciiTheme="minorHAnsi" w:hAnsiTheme="minorHAnsi"/>
          <w:sz w:val="10"/>
        </w:rPr>
        <w:t xml:space="preserve">. While Adam </w:t>
      </w:r>
      <w:r w:rsidRPr="0064610C">
        <w:rPr>
          <w:rStyle w:val="StyleUnderline"/>
          <w:rFonts w:asciiTheme="minorHAnsi" w:hAnsiTheme="minorHAnsi"/>
        </w:rPr>
        <w:t>Smith’s “invisible hand</w:t>
      </w:r>
      <w:r w:rsidRPr="0064610C">
        <w:rPr>
          <w:rFonts w:asciiTheme="minorHAnsi" w:hAnsiTheme="minorHAnsi"/>
          <w:sz w:val="10"/>
        </w:rPr>
        <w:t xml:space="preserve">” may ensure the success of free markets, it </w:t>
      </w:r>
      <w:r w:rsidRPr="0064610C">
        <w:rPr>
          <w:rStyle w:val="StyleUnderline"/>
          <w:rFonts w:asciiTheme="minorHAnsi" w:hAnsiTheme="minorHAnsi"/>
        </w:rPr>
        <w:t>is</w:t>
      </w:r>
      <w:r w:rsidRPr="0064610C">
        <w:rPr>
          <w:rFonts w:asciiTheme="minorHAnsi" w:hAnsiTheme="minorHAnsi"/>
          <w:sz w:val="10"/>
        </w:rPr>
        <w:t xml:space="preserve"> </w:t>
      </w:r>
      <w:r w:rsidRPr="0064610C">
        <w:rPr>
          <w:rStyle w:val="StyleUnderline"/>
          <w:rFonts w:asciiTheme="minorHAnsi" w:hAnsiTheme="minorHAnsi"/>
          <w:bdr w:val="single" w:sz="4" w:space="0" w:color="auto"/>
        </w:rPr>
        <w:t>powerless in the world of geopolitics</w:t>
      </w:r>
      <w:r w:rsidRPr="0064610C">
        <w:rPr>
          <w:rFonts w:asciiTheme="minorHAnsi" w:hAnsiTheme="minorHAnsi"/>
          <w:sz w:val="10"/>
        </w:rPr>
        <w:t xml:space="preserve">. </w:t>
      </w:r>
      <w:r w:rsidRPr="0064610C">
        <w:rPr>
          <w:rStyle w:val="StyleUnderline"/>
          <w:rFonts w:asciiTheme="minorHAnsi" w:hAnsiTheme="minorHAnsi"/>
        </w:rPr>
        <w:t xml:space="preserve">Order requires the visible hand of </w:t>
      </w:r>
      <w:r w:rsidRPr="0064610C">
        <w:rPr>
          <w:rStyle w:val="Emphasis"/>
          <w:rFonts w:asciiTheme="minorHAnsi" w:hAnsiTheme="minorHAnsi"/>
        </w:rPr>
        <w:t>leadership</w:t>
      </w:r>
      <w:r w:rsidRPr="0064610C">
        <w:rPr>
          <w:rFonts w:asciiTheme="minorHAnsi" w:hAnsiTheme="minorHAnsi"/>
          <w:sz w:val="10"/>
          <w:highlight w:val="yellow"/>
        </w:rPr>
        <w:t xml:space="preserve"> </w:t>
      </w:r>
      <w:r w:rsidRPr="0064610C">
        <w:rPr>
          <w:rStyle w:val="StyleUnderline"/>
          <w:rFonts w:asciiTheme="minorHAnsi" w:hAnsiTheme="minorHAnsi"/>
        </w:rPr>
        <w:t xml:space="preserve">to formulate and realize </w:t>
      </w:r>
      <w:r w:rsidRPr="0064610C">
        <w:rPr>
          <w:rStyle w:val="Emphasis"/>
          <w:rFonts w:asciiTheme="minorHAnsi" w:hAnsiTheme="minorHAnsi"/>
        </w:rPr>
        <w:t>global responses</w:t>
      </w:r>
      <w:r w:rsidRPr="0064610C">
        <w:rPr>
          <w:rStyle w:val="StyleUnderline"/>
          <w:rFonts w:asciiTheme="minorHAnsi" w:hAnsiTheme="minorHAnsi"/>
        </w:rPr>
        <w:t xml:space="preserve"> to global challenges</w:t>
      </w:r>
      <w:r w:rsidRPr="0064610C">
        <w:rPr>
          <w:rFonts w:asciiTheme="minorHAnsi" w:hAnsiTheme="minorHAnsi"/>
          <w:sz w:val="10"/>
        </w:rPr>
        <w:t xml:space="preserve">. Don’t get me wrong: None of this is meant to suggest that the US can deal effectively with the world’s problems on its own. </w:t>
      </w:r>
      <w:r w:rsidRPr="0064610C">
        <w:rPr>
          <w:rStyle w:val="Emphasis"/>
          <w:rFonts w:asciiTheme="minorHAnsi" w:hAnsiTheme="minorHAnsi"/>
          <w:highlight w:val="magenta"/>
        </w:rPr>
        <w:t>Unilateralism rarely works. It is not just that the US lacks the means; the very nature of contemporary global problems suggests that only collective responses stand a good chance of succeeding</w:t>
      </w:r>
      <w:r w:rsidRPr="0064610C">
        <w:rPr>
          <w:rFonts w:asciiTheme="minorHAnsi" w:hAnsiTheme="minorHAnsi"/>
          <w:sz w:val="10"/>
        </w:rPr>
        <w:t xml:space="preserve">. But </w:t>
      </w:r>
      <w:r w:rsidRPr="0064610C">
        <w:rPr>
          <w:rStyle w:val="StyleUnderline"/>
          <w:rFonts w:asciiTheme="minorHAnsi" w:hAnsiTheme="minorHAnsi"/>
        </w:rPr>
        <w:t>multilateralism is much easier to advocate than</w:t>
      </w:r>
      <w:r w:rsidRPr="0064610C">
        <w:rPr>
          <w:rFonts w:asciiTheme="minorHAnsi" w:hAnsiTheme="minorHAnsi"/>
          <w:sz w:val="10"/>
        </w:rPr>
        <w:t xml:space="preserve"> to design and </w:t>
      </w:r>
      <w:r w:rsidRPr="0064610C">
        <w:rPr>
          <w:rStyle w:val="StyleUnderline"/>
          <w:rFonts w:asciiTheme="minorHAnsi" w:hAnsiTheme="minorHAnsi"/>
        </w:rPr>
        <w:t>implement</w:t>
      </w:r>
      <w:r w:rsidRPr="0064610C">
        <w:rPr>
          <w:rFonts w:asciiTheme="minorHAnsi" w:hAnsiTheme="minorHAnsi"/>
          <w:sz w:val="10"/>
        </w:rPr>
        <w:t xml:space="preserve">. Right </w:t>
      </w:r>
      <w:r w:rsidRPr="0064610C">
        <w:rPr>
          <w:rStyle w:val="StyleUnderline"/>
          <w:rFonts w:asciiTheme="minorHAnsi" w:hAnsiTheme="minorHAnsi"/>
        </w:rPr>
        <w:t>now there is only one candidate for this role:</w:t>
      </w:r>
      <w:r w:rsidRPr="0064610C">
        <w:rPr>
          <w:rFonts w:asciiTheme="minorHAnsi" w:hAnsiTheme="minorHAnsi"/>
          <w:sz w:val="10"/>
        </w:rPr>
        <w:t xml:space="preserve"> </w:t>
      </w:r>
      <w:r w:rsidRPr="0064610C">
        <w:rPr>
          <w:rStyle w:val="StyleUnderline"/>
          <w:rFonts w:asciiTheme="minorHAnsi" w:hAnsiTheme="minorHAnsi"/>
        </w:rPr>
        <w:t>the US</w:t>
      </w:r>
      <w:r w:rsidRPr="0064610C">
        <w:rPr>
          <w:rFonts w:asciiTheme="minorHAnsi" w:hAnsiTheme="minorHAnsi"/>
          <w:sz w:val="10"/>
        </w:rPr>
        <w:t xml:space="preserve">. </w:t>
      </w:r>
      <w:r w:rsidRPr="0064610C">
        <w:rPr>
          <w:rStyle w:val="StyleUnderline"/>
          <w:rFonts w:asciiTheme="minorHAnsi" w:hAnsiTheme="minorHAnsi"/>
          <w:bdr w:val="single" w:sz="4" w:space="0" w:color="auto"/>
        </w:rPr>
        <w:t>No other country</w:t>
      </w:r>
      <w:r w:rsidRPr="0064610C">
        <w:rPr>
          <w:rFonts w:asciiTheme="minorHAnsi" w:hAnsiTheme="minorHAnsi"/>
          <w:sz w:val="10"/>
          <w:highlight w:val="yellow"/>
        </w:rPr>
        <w:t xml:space="preserve"> </w:t>
      </w:r>
      <w:r w:rsidRPr="0064610C">
        <w:rPr>
          <w:rStyle w:val="StyleUnderline"/>
          <w:rFonts w:asciiTheme="minorHAnsi" w:hAnsiTheme="minorHAnsi"/>
        </w:rPr>
        <w:t>has the necessary combination of capability and outlook</w:t>
      </w:r>
      <w:r w:rsidRPr="0064610C">
        <w:rPr>
          <w:rFonts w:asciiTheme="minorHAnsi" w:hAnsiTheme="minorHAnsi"/>
          <w:sz w:val="10"/>
        </w:rPr>
        <w:t xml:space="preserve">. This brings me back to the argument that </w:t>
      </w:r>
      <w:r w:rsidRPr="0064610C">
        <w:rPr>
          <w:rStyle w:val="StyleUnderline"/>
          <w:rFonts w:asciiTheme="minorHAnsi" w:hAnsiTheme="minorHAnsi"/>
        </w:rPr>
        <w:t>the US must put its house in order</w:t>
      </w:r>
      <w:r w:rsidRPr="0064610C">
        <w:rPr>
          <w:rFonts w:asciiTheme="minorHAnsi" w:hAnsiTheme="minorHAnsi"/>
          <w:sz w:val="10"/>
        </w:rPr>
        <w:t xml:space="preserve"> – </w:t>
      </w:r>
      <w:r w:rsidRPr="0064610C">
        <w:rPr>
          <w:rStyle w:val="Emphasis"/>
          <w:rFonts w:asciiTheme="minorHAnsi" w:hAnsiTheme="minorHAnsi"/>
        </w:rPr>
        <w:t>economically</w:t>
      </w:r>
      <w:r w:rsidRPr="0064610C">
        <w:rPr>
          <w:rFonts w:asciiTheme="minorHAnsi" w:hAnsiTheme="minorHAnsi"/>
          <w:sz w:val="10"/>
        </w:rPr>
        <w:t xml:space="preserve">, physically, socially, and politically – </w:t>
      </w:r>
      <w:r w:rsidRPr="0064610C">
        <w:rPr>
          <w:rStyle w:val="StyleUnderline"/>
          <w:rFonts w:asciiTheme="minorHAnsi" w:hAnsiTheme="minorHAnsi"/>
        </w:rPr>
        <w:t>if it is to have the</w:t>
      </w:r>
      <w:r w:rsidRPr="0064610C">
        <w:rPr>
          <w:rFonts w:asciiTheme="minorHAnsi" w:hAnsiTheme="minorHAnsi"/>
          <w:sz w:val="10"/>
          <w:highlight w:val="yellow"/>
        </w:rPr>
        <w:t xml:space="preserve"> </w:t>
      </w:r>
      <w:r w:rsidRPr="0064610C">
        <w:rPr>
          <w:rStyle w:val="Emphasis"/>
          <w:rFonts w:asciiTheme="minorHAnsi" w:hAnsiTheme="minorHAnsi"/>
        </w:rPr>
        <w:t>resources needed to promote order in the world</w:t>
      </w:r>
      <w:r w:rsidRPr="0064610C">
        <w:rPr>
          <w:rFonts w:asciiTheme="minorHAnsi" w:hAnsiTheme="minorHAnsi"/>
          <w:sz w:val="10"/>
        </w:rPr>
        <w:t xml:space="preserve">. Everyone should hope that it does: </w:t>
      </w:r>
      <w:r w:rsidRPr="0064610C">
        <w:rPr>
          <w:rStyle w:val="StyleUnderline"/>
          <w:rFonts w:asciiTheme="minorHAnsi" w:hAnsiTheme="minorHAnsi"/>
        </w:rPr>
        <w:t>The alternative</w:t>
      </w:r>
      <w:r w:rsidRPr="0064610C">
        <w:rPr>
          <w:rFonts w:asciiTheme="minorHAnsi" w:hAnsiTheme="minorHAnsi"/>
          <w:sz w:val="10"/>
        </w:rPr>
        <w:t xml:space="preserve"> to a world led by the US </w:t>
      </w:r>
      <w:r w:rsidRPr="0064610C">
        <w:rPr>
          <w:rStyle w:val="StyleUnderline"/>
          <w:rFonts w:asciiTheme="minorHAnsi" w:hAnsiTheme="minorHAnsi"/>
        </w:rPr>
        <w:t>is not a world led by China, Europe, Russia, Japan, India, or any other country, but</w:t>
      </w:r>
      <w:r w:rsidRPr="0064610C">
        <w:rPr>
          <w:rFonts w:asciiTheme="minorHAnsi" w:hAnsiTheme="minorHAnsi"/>
          <w:sz w:val="10"/>
        </w:rPr>
        <w:t xml:space="preserve"> rather </w:t>
      </w:r>
      <w:r w:rsidRPr="0064610C">
        <w:rPr>
          <w:rStyle w:val="StyleUnderline"/>
          <w:rFonts w:asciiTheme="minorHAnsi" w:hAnsiTheme="minorHAnsi"/>
          <w:bdr w:val="single" w:sz="4" w:space="0" w:color="auto"/>
        </w:rPr>
        <w:t>a world that is not led at all</w:t>
      </w:r>
      <w:r w:rsidRPr="0064610C">
        <w:rPr>
          <w:rFonts w:asciiTheme="minorHAnsi" w:hAnsiTheme="minorHAnsi"/>
          <w:sz w:val="10"/>
        </w:rPr>
        <w:t xml:space="preserve">. Such a world would almost certainly be </w:t>
      </w:r>
      <w:r w:rsidRPr="0064610C">
        <w:rPr>
          <w:rStyle w:val="StyleUnderline"/>
          <w:rFonts w:asciiTheme="minorHAnsi" w:hAnsiTheme="minorHAnsi"/>
        </w:rPr>
        <w:t>characterized by</w:t>
      </w:r>
      <w:r w:rsidRPr="0064610C">
        <w:rPr>
          <w:rFonts w:asciiTheme="minorHAnsi" w:hAnsiTheme="minorHAnsi"/>
          <w:sz w:val="10"/>
        </w:rPr>
        <w:t xml:space="preserve"> </w:t>
      </w:r>
      <w:r w:rsidRPr="0064610C">
        <w:rPr>
          <w:rStyle w:val="Emphasis"/>
          <w:rFonts w:asciiTheme="minorHAnsi" w:hAnsiTheme="minorHAnsi"/>
        </w:rPr>
        <w:t>chronic crisis and conflict</w:t>
      </w:r>
      <w:r w:rsidRPr="0064610C">
        <w:rPr>
          <w:rFonts w:asciiTheme="minorHAnsi" w:hAnsiTheme="minorHAnsi"/>
          <w:sz w:val="10"/>
        </w:rPr>
        <w:t xml:space="preserve">. That would be bad not just for Americans, but </w:t>
      </w:r>
      <w:r w:rsidRPr="0064610C">
        <w:rPr>
          <w:rStyle w:val="StyleUnderline"/>
          <w:rFonts w:asciiTheme="minorHAnsi" w:hAnsiTheme="minorHAnsi"/>
        </w:rPr>
        <w:t>for the</w:t>
      </w:r>
      <w:r w:rsidRPr="0064610C">
        <w:rPr>
          <w:rFonts w:asciiTheme="minorHAnsi" w:hAnsiTheme="minorHAnsi"/>
          <w:sz w:val="10"/>
        </w:rPr>
        <w:t xml:space="preserve"> vast majority of the </w:t>
      </w:r>
      <w:r w:rsidRPr="0064610C">
        <w:rPr>
          <w:rStyle w:val="Emphasis"/>
          <w:rFonts w:asciiTheme="minorHAnsi" w:hAnsiTheme="minorHAnsi"/>
        </w:rPr>
        <w:t>planet</w:t>
      </w:r>
      <w:r w:rsidRPr="0064610C">
        <w:rPr>
          <w:rFonts w:asciiTheme="minorHAnsi" w:hAnsiTheme="minorHAnsi"/>
          <w:sz w:val="10"/>
        </w:rPr>
        <w:t>’s inhabitants.</w:t>
      </w:r>
    </w:p>
    <w:p w:rsidR="00A84BC4" w:rsidRPr="0064610C" w:rsidRDefault="00A84BC4" w:rsidP="00A84BC4">
      <w:pPr>
        <w:pStyle w:val="Heading4"/>
        <w:rPr>
          <w:rFonts w:asciiTheme="minorHAnsi" w:hAnsiTheme="minorHAnsi"/>
        </w:rPr>
      </w:pPr>
      <w:r w:rsidRPr="0064610C">
        <w:rPr>
          <w:rFonts w:asciiTheme="minorHAnsi" w:hAnsiTheme="minorHAnsi"/>
        </w:rPr>
        <w:t xml:space="preserve">Alt cause – loss of foreign investment is because the NSA surveils foreign suspects; the Aff can only resolve </w:t>
      </w:r>
      <w:r w:rsidRPr="0064610C">
        <w:rPr>
          <w:rFonts w:asciiTheme="minorHAnsi" w:hAnsiTheme="minorHAnsi"/>
          <w:u w:val="single"/>
        </w:rPr>
        <w:t>domestic</w:t>
      </w:r>
      <w:r w:rsidRPr="0064610C">
        <w:rPr>
          <w:rFonts w:asciiTheme="minorHAnsi" w:hAnsiTheme="minorHAnsi"/>
        </w:rPr>
        <w:t xml:space="preserve"> surveillance</w:t>
      </w:r>
    </w:p>
    <w:p w:rsidR="00A84BC4" w:rsidRPr="0064610C" w:rsidRDefault="00A84BC4" w:rsidP="00A84BC4">
      <w:pPr>
        <w:rPr>
          <w:rStyle w:val="Style13ptBold"/>
          <w:rFonts w:asciiTheme="minorHAnsi" w:hAnsiTheme="minorHAnsi"/>
          <w:sz w:val="20"/>
          <w:szCs w:val="20"/>
        </w:rPr>
      </w:pPr>
      <w:r w:rsidRPr="0064610C">
        <w:rPr>
          <w:rStyle w:val="Style13ptBold"/>
          <w:rFonts w:asciiTheme="minorHAnsi" w:hAnsiTheme="minorHAnsi"/>
          <w:sz w:val="20"/>
          <w:szCs w:val="20"/>
        </w:rPr>
        <w:t>Benner 14</w:t>
      </w:r>
    </w:p>
    <w:p w:rsidR="00A84BC4" w:rsidRPr="0064610C" w:rsidRDefault="00A84BC4" w:rsidP="00A84BC4">
      <w:pPr>
        <w:rPr>
          <w:rFonts w:asciiTheme="minorHAnsi" w:hAnsiTheme="minorHAnsi"/>
          <w:sz w:val="20"/>
          <w:szCs w:val="20"/>
        </w:rPr>
      </w:pPr>
      <w:r w:rsidRPr="0064610C">
        <w:rPr>
          <w:rFonts w:asciiTheme="minorHAnsi" w:hAnsiTheme="minorHAnsi"/>
          <w:sz w:val="20"/>
          <w:szCs w:val="20"/>
        </w:rPr>
        <w:t>(Katie, 12/19/14, BloombergView, “Microsoft and Google in a Post-Snowden World,” Katie Benner is a columnist @ BloombergView reporting on companies, culture, and technology, http://www.bloombergview.com/articles/2014-12-19/microsoft-and-google-in-a-postsnowden-world, 7/13/15, SM)</w:t>
      </w:r>
    </w:p>
    <w:p w:rsidR="00A84BC4" w:rsidRPr="0064610C" w:rsidRDefault="00A84BC4" w:rsidP="00A84BC4">
      <w:pPr>
        <w:rPr>
          <w:rFonts w:asciiTheme="minorHAnsi" w:hAnsiTheme="minorHAnsi"/>
          <w:sz w:val="16"/>
          <w:szCs w:val="20"/>
        </w:rPr>
      </w:pPr>
      <w:r w:rsidRPr="0064610C">
        <w:rPr>
          <w:rFonts w:asciiTheme="minorHAnsi" w:hAnsiTheme="minorHAnsi"/>
          <w:sz w:val="20"/>
          <w:szCs w:val="20"/>
          <w:u w:val="single"/>
        </w:rPr>
        <w:t>His documents revealed myriad NSA spy programs that hoovered up information on foreign suspects as well as U.S. citizens</w:t>
      </w:r>
      <w:r w:rsidRPr="0064610C">
        <w:rPr>
          <w:rFonts w:asciiTheme="minorHAnsi" w:hAnsiTheme="minorHAnsi"/>
          <w:sz w:val="16"/>
          <w:szCs w:val="20"/>
        </w:rPr>
        <w:t>. The agency had also pressured telecom companies like Verizon and Internet giants like Google to feed customer data into the government's vast surveillance operation. As the Snowden revelations showed, the U.S. government was also actively exploiting corporate security flaws to take whatever it wanted from those companies.</w:t>
      </w:r>
      <w:r w:rsidRPr="0064610C">
        <w:rPr>
          <w:rFonts w:asciiTheme="minorHAnsi" w:hAnsiTheme="minorHAnsi"/>
          <w:sz w:val="12"/>
          <w:szCs w:val="20"/>
        </w:rPr>
        <w:t>¶</w:t>
      </w:r>
      <w:r w:rsidRPr="0064610C">
        <w:rPr>
          <w:rFonts w:asciiTheme="minorHAnsi" w:hAnsiTheme="minorHAnsi"/>
          <w:sz w:val="16"/>
          <w:szCs w:val="20"/>
        </w:rPr>
        <w:t xml:space="preserve"> In the wake of all of that, </w:t>
      </w:r>
      <w:r w:rsidRPr="0064610C">
        <w:rPr>
          <w:rFonts w:asciiTheme="minorHAnsi" w:hAnsiTheme="minorHAnsi"/>
          <w:sz w:val="20"/>
          <w:szCs w:val="20"/>
          <w:u w:val="single"/>
        </w:rPr>
        <w:t>tech firms immediately tried to distance themselves from the NSA</w:t>
      </w:r>
      <w:r w:rsidRPr="0064610C">
        <w:rPr>
          <w:rFonts w:asciiTheme="minorHAnsi" w:hAnsiTheme="minorHAnsi"/>
          <w:sz w:val="16"/>
          <w:szCs w:val="20"/>
        </w:rPr>
        <w:t>, even as the Snowden revelations tarnished their reputations with corporate clients, consumers and governments worldwide. Companies warned that fallout from the Snowden revelations would hurt their future earnings and, anecdotally, it seemed that global customers started to look for alternatives to U.S. tech suppliers.</w:t>
      </w:r>
    </w:p>
    <w:p w:rsidR="00A84BC4" w:rsidRPr="0064610C" w:rsidRDefault="00A84BC4" w:rsidP="00A84BC4">
      <w:pPr>
        <w:pStyle w:val="Heading3"/>
        <w:rPr>
          <w:rFonts w:asciiTheme="minorHAnsi" w:hAnsiTheme="minorHAnsi"/>
        </w:rPr>
      </w:pPr>
      <w:r w:rsidRPr="0064610C">
        <w:rPr>
          <w:rFonts w:asciiTheme="minorHAnsi" w:hAnsiTheme="minorHAnsi"/>
        </w:rPr>
        <w:t>2NC Alt Causes</w:t>
      </w:r>
    </w:p>
    <w:p w:rsidR="00A84BC4" w:rsidRPr="0064610C" w:rsidRDefault="00A84BC4" w:rsidP="00A84BC4">
      <w:pPr>
        <w:pStyle w:val="Heading4"/>
        <w:rPr>
          <w:rFonts w:asciiTheme="minorHAnsi" w:hAnsiTheme="minorHAnsi"/>
        </w:rPr>
      </w:pPr>
      <w:r w:rsidRPr="0064610C">
        <w:rPr>
          <w:rFonts w:asciiTheme="minorHAnsi" w:hAnsiTheme="minorHAnsi"/>
        </w:rPr>
        <w:t>Their evidence says alt causes to econ – tax, trade, and investment policies</w:t>
      </w:r>
    </w:p>
    <w:p w:rsidR="00A84BC4" w:rsidRPr="0064610C" w:rsidRDefault="00A84BC4" w:rsidP="00A84BC4">
      <w:pPr>
        <w:rPr>
          <w:rFonts w:asciiTheme="minorHAnsi" w:hAnsiTheme="minorHAnsi"/>
        </w:rPr>
      </w:pPr>
      <w:r w:rsidRPr="0064610C">
        <w:rPr>
          <w:rStyle w:val="Style13ptBold"/>
          <w:rFonts w:asciiTheme="minorHAnsi" w:hAnsiTheme="minorHAnsi"/>
        </w:rPr>
        <w:t>A</w:t>
      </w:r>
      <w:r w:rsidRPr="0064610C">
        <w:rPr>
          <w:rFonts w:asciiTheme="minorHAnsi" w:hAnsiTheme="minorHAnsi"/>
        </w:rPr>
        <w:t xml:space="preserve">rea </w:t>
      </w:r>
      <w:r w:rsidRPr="0064610C">
        <w:rPr>
          <w:rStyle w:val="Style13ptBold"/>
          <w:rFonts w:asciiTheme="minorHAnsi" w:hAnsiTheme="minorHAnsi"/>
        </w:rPr>
        <w:t>D</w:t>
      </w:r>
      <w:r w:rsidRPr="0064610C">
        <w:rPr>
          <w:rFonts w:asciiTheme="minorHAnsi" w:hAnsiTheme="minorHAnsi"/>
        </w:rPr>
        <w:t>evelopment December, 20</w:t>
      </w:r>
      <w:r w:rsidRPr="0064610C">
        <w:rPr>
          <w:rStyle w:val="Style13ptBold"/>
          <w:rFonts w:asciiTheme="minorHAnsi" w:hAnsiTheme="minorHAnsi"/>
        </w:rPr>
        <w:t>12</w:t>
      </w:r>
      <w:r w:rsidRPr="0064610C">
        <w:rPr>
          <w:rFonts w:asciiTheme="minorHAnsi" w:hAnsiTheme="minorHAnsi"/>
        </w:rPr>
        <w:t>, "Participation in the Global Economy Keeps U.S. Economy Growing," Area Development, http://www.areadevelopment.com/BusinessGlobalization/December2012/global-participation-grows-US-economy-1259168.shtml)//GV</w:t>
      </w:r>
    </w:p>
    <w:p w:rsidR="00A84BC4" w:rsidRPr="0064610C" w:rsidRDefault="00A84BC4" w:rsidP="00A84BC4">
      <w:pPr>
        <w:rPr>
          <w:rStyle w:val="Emphasis"/>
          <w:rFonts w:asciiTheme="minorHAnsi" w:hAnsiTheme="minorHAnsi"/>
        </w:rPr>
      </w:pPr>
      <w:r w:rsidRPr="0064610C">
        <w:rPr>
          <w:rStyle w:val="StyleUnderline"/>
          <w:rFonts w:asciiTheme="minorHAnsi" w:hAnsiTheme="minorHAnsi"/>
        </w:rPr>
        <w:t xml:space="preserve">A study recently released by The Business Roundtable and the United States Council for International Business comes to the conclusion that the success of U.S. companies in the global economy directly relates to economic growth and job creation here at home. </w:t>
      </w:r>
      <w:r w:rsidRPr="0064610C">
        <w:rPr>
          <w:rStyle w:val="StyleUnderline"/>
          <w:rFonts w:asciiTheme="minorHAnsi" w:hAnsiTheme="minorHAnsi"/>
          <w:sz w:val="14"/>
          <w:szCs w:val="14"/>
        </w:rPr>
        <w:t>Authored by Matthew Slaughter, Ph.D., of the Tuck School of Business at Dartmouth, “American Companies and Global Supply Networks: Driving U.S. Economic Growth and Jobs by Connecting with the World</w:t>
      </w:r>
      <w:r w:rsidRPr="0064610C">
        <w:rPr>
          <w:rFonts w:asciiTheme="minorHAnsi" w:hAnsiTheme="minorHAnsi"/>
          <w:sz w:val="14"/>
          <w:szCs w:val="14"/>
        </w:rPr>
        <w:t>,</w:t>
      </w:r>
      <w:r w:rsidRPr="0064610C">
        <w:rPr>
          <w:rFonts w:asciiTheme="minorHAnsi" w:hAnsiTheme="minorHAnsi"/>
          <w:sz w:val="14"/>
        </w:rPr>
        <w:t xml:space="preserve">” </w:t>
      </w:r>
      <w:r w:rsidRPr="0064610C">
        <w:rPr>
          <w:rStyle w:val="StyleUnderline"/>
          <w:rFonts w:asciiTheme="minorHAnsi" w:hAnsiTheme="minorHAnsi"/>
        </w:rPr>
        <w:t>shows how globally engaged U.S. companies, their international operations, and supply networks are linked to U.S. economic growth and employment</w:t>
      </w:r>
      <w:r w:rsidRPr="0064610C">
        <w:rPr>
          <w:rFonts w:asciiTheme="minorHAnsi" w:hAnsiTheme="minorHAnsi"/>
          <w:sz w:val="14"/>
        </w:rPr>
        <w:t>. “Despite ongoing economic uncertainties, this study underscores the fact that</w:t>
      </w:r>
      <w:r w:rsidRPr="0064610C">
        <w:rPr>
          <w:rStyle w:val="StyleUnderline"/>
          <w:rFonts w:asciiTheme="minorHAnsi" w:hAnsiTheme="minorHAnsi"/>
        </w:rPr>
        <w:t xml:space="preserve"> millions of good American jobs are created when companies engage in growing global markets via international trade and investmen</w:t>
      </w:r>
      <w:r w:rsidRPr="0064610C">
        <w:rPr>
          <w:rFonts w:asciiTheme="minorHAnsi" w:hAnsiTheme="minorHAnsi"/>
          <w:sz w:val="14"/>
        </w:rPr>
        <w:t>t,” Slaughter says. “</w:t>
      </w:r>
      <w:r w:rsidRPr="0064610C">
        <w:rPr>
          <w:rStyle w:val="StyleUnderline"/>
          <w:rFonts w:asciiTheme="minorHAnsi" w:hAnsiTheme="minorHAnsi"/>
        </w:rPr>
        <w:t>The benefits of global engagement impact all levels of our economy, not just those companies engaged in international commerce</w:t>
      </w:r>
      <w:r w:rsidRPr="0064610C">
        <w:rPr>
          <w:rFonts w:asciiTheme="minorHAnsi" w:hAnsiTheme="minorHAnsi"/>
          <w:sz w:val="14"/>
        </w:rPr>
        <w:t xml:space="preserve">.” The study, which profiled Dow Chemical Co., Coca-Cola Co., ExxonMobil, FedEx Corp., IBM, Procter &amp; Gamble, and Siemens, comes to the following conclusions: (1) </w:t>
      </w:r>
      <w:r w:rsidRPr="0064610C">
        <w:rPr>
          <w:rStyle w:val="StyleUnderline"/>
          <w:rFonts w:asciiTheme="minorHAnsi" w:hAnsiTheme="minorHAnsi"/>
        </w:rPr>
        <w:t xml:space="preserve">globally engaged U.S. companies are the driving force in U.S. capital investment, R&amp;D, and international trade, which in turn foster U.S. economic growth </w:t>
      </w:r>
      <w:r w:rsidRPr="0064610C">
        <w:rPr>
          <w:rFonts w:asciiTheme="minorHAnsi" w:hAnsiTheme="minorHAnsi"/>
          <w:sz w:val="14"/>
        </w:rPr>
        <w:t>and the creation of well-paying jobs; (2) in order to access new customers and innovative ideas and continue to grow, these companies must participate in the global economy; and (3) global growth supports further hiring, investment, and R&amp;D at these companies</w:t>
      </w:r>
      <w:r w:rsidRPr="0064610C">
        <w:rPr>
          <w:rStyle w:val="StyleUnderline"/>
          <w:rFonts w:asciiTheme="minorHAnsi" w:hAnsiTheme="minorHAnsi"/>
        </w:rPr>
        <w:t xml:space="preserve">’ U.S. facilities, while also creating jobs at other U.S. companies, often small- and medium-sized, within their global supply chains. </w:t>
      </w:r>
      <w:r w:rsidRPr="0064610C">
        <w:rPr>
          <w:rFonts w:asciiTheme="minorHAnsi" w:hAnsiTheme="minorHAnsi"/>
          <w:sz w:val="14"/>
        </w:rPr>
        <w:t>“</w:t>
      </w:r>
      <w:r w:rsidRPr="0064610C">
        <w:rPr>
          <w:rStyle w:val="StyleUnderline"/>
          <w:rFonts w:asciiTheme="minorHAnsi" w:hAnsiTheme="minorHAnsi"/>
        </w:rPr>
        <w:t>The success of globally engaged U.S. companies has a direct and very positive impact on Main Street USA</w:t>
      </w:r>
      <w:r w:rsidRPr="0064610C">
        <w:rPr>
          <w:rFonts w:asciiTheme="minorHAnsi" w:hAnsiTheme="minorHAnsi"/>
          <w:sz w:val="14"/>
        </w:rPr>
        <w:t>,” says John Engler, president of Business Roundtable. “</w:t>
      </w:r>
      <w:r w:rsidRPr="0064610C">
        <w:rPr>
          <w:rStyle w:val="StyleUnderline"/>
          <w:rFonts w:asciiTheme="minorHAnsi" w:hAnsiTheme="minorHAnsi"/>
        </w:rPr>
        <w:t>To encourage and enable our companies to seek new markets and succeed anywhere in the world</w:t>
      </w:r>
      <w:r w:rsidRPr="0064610C">
        <w:rPr>
          <w:rFonts w:asciiTheme="minorHAnsi" w:hAnsiTheme="minorHAnsi"/>
          <w:sz w:val="14"/>
        </w:rPr>
        <w:t xml:space="preserve">, </w:t>
      </w:r>
      <w:r w:rsidRPr="0064610C">
        <w:rPr>
          <w:rStyle w:val="Emphasis"/>
          <w:rFonts w:asciiTheme="minorHAnsi" w:hAnsiTheme="minorHAnsi"/>
          <w:highlight w:val="magenta"/>
        </w:rPr>
        <w:t>we need tax, trade, and investment policies that reflect today’s competitive global economy. The benefits at home are enormous.” factor.</w:t>
      </w:r>
    </w:p>
    <w:p w:rsidR="00A84BC4" w:rsidRPr="0064610C" w:rsidRDefault="00A84BC4" w:rsidP="00A84BC4">
      <w:pPr>
        <w:pStyle w:val="Heading3"/>
        <w:rPr>
          <w:rStyle w:val="Style13ptBold"/>
          <w:rFonts w:asciiTheme="minorHAnsi" w:hAnsiTheme="minorHAnsi"/>
          <w:b/>
        </w:rPr>
      </w:pP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p>
    <w:p w:rsidR="00A84BC4" w:rsidRPr="0064610C" w:rsidRDefault="00BF3DC4" w:rsidP="00A84BC4">
      <w:pPr>
        <w:pStyle w:val="Heading3"/>
        <w:rPr>
          <w:rFonts w:asciiTheme="minorHAnsi" w:hAnsiTheme="minorHAnsi"/>
        </w:rPr>
      </w:pPr>
      <w:r w:rsidRPr="0064610C">
        <w:rPr>
          <w:rFonts w:asciiTheme="minorHAnsi" w:hAnsiTheme="minorHAnsi"/>
        </w:rPr>
        <w:t xml:space="preserve">1NC No </w:t>
      </w:r>
      <w:r w:rsidR="00A84BC4" w:rsidRPr="0064610C">
        <w:rPr>
          <w:rFonts w:asciiTheme="minorHAnsi" w:hAnsiTheme="minorHAnsi"/>
        </w:rPr>
        <w:t>Protectionism</w:t>
      </w:r>
    </w:p>
    <w:p w:rsidR="00A84BC4" w:rsidRPr="0064610C" w:rsidRDefault="00A84BC4" w:rsidP="00A84BC4">
      <w:pPr>
        <w:keepNext/>
        <w:keepLines/>
        <w:spacing w:before="200"/>
        <w:outlineLvl w:val="3"/>
        <w:rPr>
          <w:rFonts w:asciiTheme="minorHAnsi" w:eastAsia="SimSun" w:hAnsiTheme="minorHAnsi"/>
          <w:b/>
          <w:bCs/>
          <w:iCs/>
        </w:rPr>
      </w:pPr>
      <w:r w:rsidRPr="0064610C">
        <w:rPr>
          <w:rFonts w:asciiTheme="minorHAnsi" w:eastAsia="SimSun" w:hAnsiTheme="minorHAnsi"/>
          <w:b/>
          <w:bCs/>
          <w:iCs/>
        </w:rPr>
        <w:t>Protectionism won’t happen – institutional and legal factors</w:t>
      </w:r>
    </w:p>
    <w:p w:rsidR="00A84BC4" w:rsidRPr="0064610C" w:rsidRDefault="00A84BC4" w:rsidP="00A84BC4">
      <w:pPr>
        <w:rPr>
          <w:rFonts w:asciiTheme="minorHAnsi" w:hAnsiTheme="minorHAnsi"/>
        </w:rPr>
      </w:pPr>
      <w:r w:rsidRPr="0064610C">
        <w:rPr>
          <w:rFonts w:asciiTheme="minorHAnsi" w:hAnsiTheme="minorHAnsi"/>
          <w:b/>
          <w:bCs/>
        </w:rPr>
        <w:t xml:space="preserve">Molinuevo 10 </w:t>
      </w:r>
      <w:r w:rsidRPr="0064610C">
        <w:rPr>
          <w:rFonts w:asciiTheme="minorHAnsi" w:hAnsiTheme="minorHAnsi"/>
        </w:rPr>
        <w:t>- trade policy expert [Martin, “Protectionism in services during the global crisis – a (trade) war in shallow trenches?” United Nations Economic and Social Commission for Asia and the Pacific 2010]</w:t>
      </w:r>
    </w:p>
    <w:p w:rsidR="00BF3DC4" w:rsidRPr="0064610C" w:rsidRDefault="00A84BC4" w:rsidP="00A84BC4">
      <w:pPr>
        <w:rPr>
          <w:rStyle w:val="StyleUnderline"/>
          <w:rFonts w:asciiTheme="minorHAnsi" w:hAnsiTheme="minorHAnsi"/>
        </w:rPr>
      </w:pPr>
      <w:r w:rsidRPr="0064610C">
        <w:rPr>
          <w:rFonts w:asciiTheme="minorHAnsi" w:hAnsiTheme="minorHAnsi"/>
          <w:sz w:val="16"/>
        </w:rPr>
        <w:t xml:space="preserve">The </w:t>
      </w:r>
      <w:r w:rsidRPr="0064610C">
        <w:rPr>
          <w:rFonts w:asciiTheme="minorHAnsi" w:hAnsiTheme="minorHAnsi"/>
        </w:rPr>
        <w:t>analysis of</w:t>
      </w:r>
      <w:r w:rsidRPr="0064610C">
        <w:rPr>
          <w:rFonts w:asciiTheme="minorHAnsi" w:hAnsiTheme="minorHAnsi"/>
          <w:sz w:val="16"/>
        </w:rPr>
        <w:t xml:space="preserve"> the measures taken during the 2008-2009 </w:t>
      </w:r>
      <w:r w:rsidRPr="0064610C">
        <w:rPr>
          <w:rFonts w:asciiTheme="minorHAnsi" w:hAnsiTheme="minorHAnsi"/>
        </w:rPr>
        <w:t>global economic crisis suggests that</w:t>
      </w:r>
      <w:r w:rsidRPr="0064610C">
        <w:rPr>
          <w:rFonts w:asciiTheme="minorHAnsi" w:hAnsiTheme="minorHAnsi"/>
          <w:sz w:val="16"/>
        </w:rPr>
        <w:t xml:space="preserve">, when in it comes to international trade and investment in services, </w:t>
      </w:r>
      <w:r w:rsidRPr="0064610C">
        <w:rPr>
          <w:rStyle w:val="StyleUnderline"/>
          <w:rFonts w:asciiTheme="minorHAnsi" w:hAnsiTheme="minorHAnsi"/>
        </w:rPr>
        <w:t xml:space="preserve">the </w:t>
      </w:r>
      <w:r w:rsidRPr="0064610C">
        <w:rPr>
          <w:rStyle w:val="StyleUnderline"/>
          <w:rFonts w:asciiTheme="minorHAnsi" w:hAnsiTheme="minorHAnsi"/>
          <w:highlight w:val="green"/>
        </w:rPr>
        <w:t>scenario of a global trade war or restrictive measures</w:t>
      </w:r>
      <w:r w:rsidRPr="0064610C">
        <w:rPr>
          <w:rStyle w:val="StyleUnderline"/>
          <w:rFonts w:asciiTheme="minorHAnsi" w:hAnsiTheme="minorHAnsi"/>
        </w:rPr>
        <w:t xml:space="preserve">, </w:t>
      </w:r>
      <w:r w:rsidRPr="0064610C">
        <w:rPr>
          <w:rStyle w:val="StyleUnderline"/>
          <w:rFonts w:asciiTheme="minorHAnsi" w:hAnsiTheme="minorHAnsi"/>
          <w:highlight w:val="green"/>
        </w:rPr>
        <w:t xml:space="preserve">has not really ever become </w:t>
      </w:r>
      <w:r w:rsidRPr="0064610C">
        <w:rPr>
          <w:rStyle w:val="StyleUnderline"/>
          <w:rFonts w:asciiTheme="minorHAnsi" w:hAnsiTheme="minorHAnsi"/>
        </w:rPr>
        <w:t xml:space="preserve">a </w:t>
      </w:r>
      <w:r w:rsidRPr="0064610C">
        <w:rPr>
          <w:rStyle w:val="StyleUnderline"/>
          <w:rFonts w:asciiTheme="minorHAnsi" w:hAnsiTheme="minorHAnsi"/>
          <w:highlight w:val="green"/>
        </w:rPr>
        <w:t>real</w:t>
      </w:r>
      <w:r w:rsidRPr="0064610C">
        <w:rPr>
          <w:rStyle w:val="StyleUnderline"/>
          <w:rFonts w:asciiTheme="minorHAnsi" w:hAnsiTheme="minorHAnsi"/>
        </w:rPr>
        <w:t xml:space="preserve"> one. Clearly, the crisis seems to have granted the opportunity to some countries to give in to protectionist pressures, particularly in industries where such pressures are traditionally strong</w:t>
      </w:r>
      <w:r w:rsidRPr="0064610C">
        <w:rPr>
          <w:rFonts w:asciiTheme="minorHAnsi" w:hAnsiTheme="minorHAnsi"/>
        </w:rPr>
        <w:t xml:space="preserve">, </w:t>
      </w:r>
      <w:r w:rsidRPr="0064610C">
        <w:rPr>
          <w:rFonts w:asciiTheme="minorHAnsi" w:hAnsiTheme="minorHAnsi"/>
          <w:sz w:val="16"/>
        </w:rPr>
        <w:t xml:space="preserve">such as automobiles, machinery industries and agriculture. To that end, </w:t>
      </w:r>
      <w:r w:rsidRPr="0064610C">
        <w:rPr>
          <w:rStyle w:val="StyleUnderline"/>
          <w:rFonts w:asciiTheme="minorHAnsi" w:hAnsiTheme="minorHAnsi"/>
        </w:rPr>
        <w:t>Governments have resorted to measures that tend to be poorly covered by the international legal framework, such as subsidies schemes and government procurement.</w:t>
      </w:r>
      <w:r w:rsidRPr="0064610C">
        <w:rPr>
          <w:rFonts w:asciiTheme="minorHAnsi" w:hAnsiTheme="minorHAnsi"/>
        </w:rPr>
        <w:t xml:space="preserve"> </w:t>
      </w:r>
      <w:r w:rsidRPr="0064610C">
        <w:rPr>
          <w:rFonts w:asciiTheme="minorHAnsi" w:hAnsiTheme="minorHAnsi"/>
          <w:sz w:val="16"/>
        </w:rPr>
        <w:t xml:space="preserve">With regard to international trade and investment in services, the </w:t>
      </w:r>
      <w:r w:rsidRPr="0064610C">
        <w:rPr>
          <w:rStyle w:val="StyleUnderline"/>
          <w:rFonts w:asciiTheme="minorHAnsi" w:hAnsiTheme="minorHAnsi"/>
          <w:highlight w:val="green"/>
        </w:rPr>
        <w:t>analysis suggests that a number of economic, legal and institutional factors complement each other to create strong incentives against a general surge of protectionism</w:t>
      </w:r>
      <w:r w:rsidRPr="0064610C">
        <w:rPr>
          <w:rStyle w:val="StyleUnderline"/>
          <w:rFonts w:asciiTheme="minorHAnsi" w:hAnsiTheme="minorHAnsi"/>
        </w:rPr>
        <w:t>. These elements</w:t>
      </w:r>
      <w:r w:rsidRPr="0064610C">
        <w:rPr>
          <w:rFonts w:asciiTheme="minorHAnsi" w:hAnsiTheme="minorHAnsi"/>
          <w:sz w:val="16"/>
        </w:rPr>
        <w:t xml:space="preserve">, indeed, de facto </w:t>
      </w:r>
      <w:r w:rsidRPr="0064610C">
        <w:rPr>
          <w:rStyle w:val="StyleUnderline"/>
          <w:rFonts w:asciiTheme="minorHAnsi" w:hAnsiTheme="minorHAnsi"/>
          <w:highlight w:val="green"/>
        </w:rPr>
        <w:t>eliminate</w:t>
      </w:r>
      <w:r w:rsidRPr="0064610C">
        <w:rPr>
          <w:rStyle w:val="StyleUnderline"/>
          <w:rFonts w:asciiTheme="minorHAnsi" w:hAnsiTheme="minorHAnsi"/>
        </w:rPr>
        <w:t xml:space="preserve"> from the domestic regulatory capacity a number of instruments that would allow Governments to protect domestic industries and isolate them from the global economy. In such a legal, economic and institutional context, a trade war seems unlikely</w:t>
      </w:r>
      <w:r w:rsidRPr="0064610C">
        <w:rPr>
          <w:rFonts w:asciiTheme="minorHAnsi" w:hAnsiTheme="minorHAnsi"/>
          <w:sz w:val="16"/>
        </w:rPr>
        <w:t xml:space="preserve">. The above findings confirm the general perception that international trade in services remains an area which is less accessible to direct governmental intervention. While in the area of trade in goods, the Governments have a number of instruments to affect particular, chosen goods, at their disposal. </w:t>
      </w:r>
      <w:r w:rsidRPr="0064610C">
        <w:rPr>
          <w:rStyle w:val="StyleUnderline"/>
          <w:rFonts w:asciiTheme="minorHAnsi" w:hAnsiTheme="minorHAnsi"/>
        </w:rPr>
        <w:t xml:space="preserve">When it comes to trade in services, </w:t>
      </w:r>
      <w:r w:rsidRPr="0064610C">
        <w:rPr>
          <w:rStyle w:val="StyleUnderline"/>
          <w:rFonts w:asciiTheme="minorHAnsi" w:hAnsiTheme="minorHAnsi"/>
          <w:highlight w:val="green"/>
        </w:rPr>
        <w:t>regulatory action for individual sectors tends to be more costly and less readily available</w:t>
      </w:r>
      <w:r w:rsidRPr="0064610C">
        <w:rPr>
          <w:rStyle w:val="StyleUnderline"/>
          <w:rFonts w:asciiTheme="minorHAnsi" w:hAnsiTheme="minorHAnsi"/>
        </w:rPr>
        <w:t xml:space="preserve">, which </w:t>
      </w:r>
      <w:r w:rsidRPr="0064610C">
        <w:rPr>
          <w:rStyle w:val="StyleUnderline"/>
          <w:rFonts w:asciiTheme="minorHAnsi" w:hAnsiTheme="minorHAnsi"/>
          <w:highlight w:val="green"/>
        </w:rPr>
        <w:t>acts as a disincentive for the introduction of protectionist measures</w:t>
      </w:r>
      <w:r w:rsidRPr="0064610C">
        <w:rPr>
          <w:rStyle w:val="StyleUnderline"/>
          <w:rFonts w:asciiTheme="minorHAnsi" w:hAnsiTheme="minorHAnsi"/>
        </w:rPr>
        <w:t xml:space="preserve">. </w:t>
      </w:r>
      <w:r w:rsidRPr="0064610C">
        <w:rPr>
          <w:rFonts w:asciiTheme="minorHAnsi" w:hAnsiTheme="minorHAnsi"/>
          <w:sz w:val="16"/>
        </w:rPr>
        <w:t xml:space="preserve">National policymakers are better equipped to focus on the development of general legal frameworks, leaving sector-specific matters to be developed by specialized agencies with expertise in the individual sector. In the negotiating context, this translates into a need for trade and foreign ministries to maintain close contacts with specific regulatory agencies. Another implication relates to the strengthening of the multilateral trading system, and highlights apparent contradictions between negotiations and actual policy needs. The above observations suggest that services generate less protectionist pressures than trade in goods. Yet, at the multilateral level, a number of developing countries seem reluctant to advance in international commitments in this area. This may in part be due to particular regulatory concerns associated with certain services industries. However, </w:t>
      </w:r>
      <w:r w:rsidRPr="0064610C">
        <w:rPr>
          <w:rStyle w:val="StyleUnderline"/>
          <w:rFonts w:asciiTheme="minorHAnsi" w:hAnsiTheme="minorHAnsi"/>
        </w:rPr>
        <w:t>more active discussions on trade and investment in services in multilateral negotiations would sustain the international trading rules and would enhance coherence of the system</w:t>
      </w:r>
      <w:r w:rsidRPr="0064610C">
        <w:rPr>
          <w:rFonts w:asciiTheme="minorHAnsi" w:hAnsiTheme="minorHAnsi"/>
          <w:sz w:val="16"/>
        </w:rPr>
        <w:t>, in particular vis-à-vis the proliferation of preferential trade agreements.  The regulatory developments on trade and investment in services observed during the crisis also have strong implications for two matters on the multilateral agenda on services disciplines. Some Asian WTO Members have devoted significant efforts to gather support for the introduction of a special safeguard mechanism under GATS, with limited success. Such an instrument seems to offer few advantages for regulators for the defense of domestic services in emergency situations. Indeed, no measure taken during the economic crisis was aimed in that direction, not even in the financial sector. Trade negotiators would hence be well advised to consider whether an emergency mechanism, that does not seem to attract major interest from their own regulators in times of economic crisis, is worth investing such negotiating capital in. Conversely, the most popular emergency measure resorted to during the crisis, subsidies, has received little interest at the multilateral table. However, the GATS disciplines on non-discrimination do apply to state aid measures. The regulatory practice during the global crisis has shown that ―emergency subsidies‖</w:t>
      </w:r>
      <w:r w:rsidRPr="0064610C">
        <w:rPr>
          <w:rFonts w:asciiTheme="minorHAnsi" w:hAnsiTheme="minorHAnsi" w:cs="Georgia"/>
          <w:sz w:val="16"/>
        </w:rPr>
        <w:t xml:space="preserve">, temporary in nature, can prove a valuable instrument in times of crisis (i.e. promoting trade and investment rather than restricting it). </w:t>
      </w:r>
      <w:r w:rsidRPr="0064610C">
        <w:rPr>
          <w:rStyle w:val="StyleUnderline"/>
          <w:rFonts w:asciiTheme="minorHAnsi" w:hAnsiTheme="minorHAnsi"/>
        </w:rPr>
        <w:t xml:space="preserve">WTO Members may draw on this experience in developing joint rules that would ensure that subsidies remain a valuable tool in the policy options for Governments in times of crises, while setting limits to the discriminatory and distortive effects that they may bring about. </w:t>
      </w:r>
      <w:r w:rsidRPr="0064610C">
        <w:rPr>
          <w:rStyle w:val="StyleUnderline"/>
          <w:rFonts w:asciiTheme="minorHAnsi" w:hAnsiTheme="minorHAnsi"/>
        </w:rPr>
        <w:cr/>
      </w:r>
    </w:p>
    <w:p w:rsidR="00BF3DC4" w:rsidRPr="0064610C" w:rsidRDefault="00BF3DC4" w:rsidP="00BF3DC4">
      <w:pPr>
        <w:pStyle w:val="Heading3"/>
        <w:rPr>
          <w:rStyle w:val="StyleUnderline"/>
          <w:rFonts w:asciiTheme="minorHAnsi" w:hAnsiTheme="minorHAnsi"/>
        </w:rPr>
      </w:pPr>
      <w:r w:rsidRPr="0064610C">
        <w:rPr>
          <w:rFonts w:asciiTheme="minorHAnsi" w:hAnsiTheme="minorHAnsi"/>
        </w:rPr>
        <w:t>2NC No Protectionism</w:t>
      </w:r>
    </w:p>
    <w:p w:rsidR="00A84BC4" w:rsidRPr="0064610C" w:rsidRDefault="00A84BC4" w:rsidP="00BF3DC4">
      <w:pPr>
        <w:pStyle w:val="Heading4"/>
        <w:rPr>
          <w:rFonts w:asciiTheme="minorHAnsi" w:hAnsiTheme="minorHAnsi"/>
        </w:rPr>
      </w:pPr>
      <w:r w:rsidRPr="0064610C">
        <w:rPr>
          <w:rFonts w:asciiTheme="minorHAnsi" w:hAnsiTheme="minorHAnsi"/>
        </w:rPr>
        <w:t>No protectionism – trade is universally popular</w:t>
      </w:r>
    </w:p>
    <w:p w:rsidR="00A84BC4" w:rsidRPr="0064610C" w:rsidRDefault="00A84BC4" w:rsidP="00A84BC4">
      <w:pPr>
        <w:rPr>
          <w:rFonts w:asciiTheme="minorHAnsi" w:hAnsiTheme="minorHAnsi"/>
        </w:rPr>
      </w:pPr>
      <w:r w:rsidRPr="0064610C">
        <w:rPr>
          <w:rFonts w:asciiTheme="minorHAnsi" w:hAnsiTheme="minorHAnsi"/>
          <w:b/>
        </w:rPr>
        <w:t>Stokes, 14</w:t>
      </w:r>
      <w:r w:rsidRPr="0064610C">
        <w:rPr>
          <w:rFonts w:asciiTheme="minorHAnsi" w:hAnsiTheme="minorHAnsi"/>
        </w:rPr>
        <w:t xml:space="preserve"> – director of global economic attitudes at the Pew Research Center (Bruce, “U.S. isolationism isn't protectionism,” CNN, 1/14/2014, </w:t>
      </w:r>
      <w:hyperlink r:id="rId121" w:history="1">
        <w:r w:rsidRPr="0064610C">
          <w:rPr>
            <w:rStyle w:val="Hyperlink"/>
            <w:rFonts w:asciiTheme="minorHAnsi" w:hAnsiTheme="minorHAnsi"/>
          </w:rPr>
          <w:t>http://globalpublicsquare.blogs.cnn.com/2014/01/14/u-s-isolationism-isnt-protectionism/</w:t>
        </w:r>
      </w:hyperlink>
      <w:r w:rsidRPr="0064610C">
        <w:rPr>
          <w:rFonts w:asciiTheme="minorHAnsi" w:hAnsiTheme="minorHAnsi"/>
        </w:rPr>
        <w:t>) //RGP</w:t>
      </w:r>
    </w:p>
    <w:p w:rsidR="00A84BC4" w:rsidRPr="0064610C" w:rsidRDefault="00A84BC4" w:rsidP="00A84BC4">
      <w:pPr>
        <w:rPr>
          <w:rStyle w:val="StyleUnderline"/>
          <w:rFonts w:asciiTheme="minorHAnsi" w:hAnsiTheme="minorHAnsi"/>
        </w:rPr>
      </w:pPr>
      <w:r w:rsidRPr="0064610C">
        <w:rPr>
          <w:rFonts w:asciiTheme="minorHAnsi" w:hAnsiTheme="minorHAnsi"/>
          <w:sz w:val="16"/>
        </w:rPr>
        <w:t xml:space="preserve">Isolationism is not protectionism. And confusing the two can create a false impression of the trajectory of U.S. global engagement in the year ahead. </w:t>
      </w:r>
      <w:r w:rsidRPr="0064610C">
        <w:rPr>
          <w:rStyle w:val="StyleUnderline"/>
          <w:rFonts w:asciiTheme="minorHAnsi" w:hAnsiTheme="minorHAnsi"/>
        </w:rPr>
        <w:t>New polling data showing that the American public is turning inward</w:t>
      </w:r>
      <w:r w:rsidRPr="0064610C">
        <w:rPr>
          <w:rFonts w:asciiTheme="minorHAnsi" w:hAnsiTheme="minorHAnsi"/>
          <w:sz w:val="16"/>
        </w:rPr>
        <w:t xml:space="preserve">, preoccupied with domestic affairs and less interested in international engagement, </w:t>
      </w:r>
      <w:r w:rsidRPr="0064610C">
        <w:rPr>
          <w:rStyle w:val="StyleUnderline"/>
          <w:rFonts w:asciiTheme="minorHAnsi" w:hAnsiTheme="minorHAnsi"/>
        </w:rPr>
        <w:t>is not evidence of a rise in U.S. economic protectionism</w:t>
      </w:r>
      <w:r w:rsidRPr="0064610C">
        <w:rPr>
          <w:rFonts w:asciiTheme="minorHAnsi" w:hAnsiTheme="minorHAnsi"/>
          <w:sz w:val="16"/>
        </w:rPr>
        <w:t xml:space="preserve">, with its grave consequences for global business. Indeed, even as their doubts grow over the future U.S. geopolitical role, </w:t>
      </w:r>
      <w:r w:rsidRPr="0064610C">
        <w:rPr>
          <w:rStyle w:val="StyleUnderline"/>
          <w:rFonts w:asciiTheme="minorHAnsi" w:hAnsiTheme="minorHAnsi"/>
        </w:rPr>
        <w:t>Americans say that the benefits from U.S. participation in the global economy outweigh the risks</w:t>
      </w:r>
      <w:r w:rsidRPr="0064610C">
        <w:rPr>
          <w:rFonts w:asciiTheme="minorHAnsi" w:hAnsiTheme="minorHAnsi"/>
          <w:sz w:val="16"/>
        </w:rPr>
        <w:t xml:space="preserve">. And even as they harbor doubts about the impact of trade agreements on wages and jobs, public support for closer trade and business ties with other nations stands at its highest point in more than a decade. </w:t>
      </w:r>
      <w:r w:rsidRPr="0064610C">
        <w:rPr>
          <w:rStyle w:val="StyleUnderline"/>
          <w:rFonts w:asciiTheme="minorHAnsi" w:hAnsiTheme="minorHAnsi"/>
        </w:rPr>
        <w:t>The Obama administration’s disengagement from Iraq and Afghanistan, its “leading from behind</w:t>
      </w:r>
      <w:r w:rsidRPr="0064610C">
        <w:rPr>
          <w:rFonts w:asciiTheme="minorHAnsi" w:hAnsiTheme="minorHAnsi"/>
          <w:sz w:val="16"/>
        </w:rPr>
        <w:t xml:space="preserve">” in Libya and its reluctance to become involved in the Syrian civil war all </w:t>
      </w:r>
      <w:r w:rsidRPr="0064610C">
        <w:rPr>
          <w:rStyle w:val="StyleUnderline"/>
          <w:rFonts w:asciiTheme="minorHAnsi" w:hAnsiTheme="minorHAnsi"/>
        </w:rPr>
        <w:t>reflect a broad public reassessment of America’s future security role in the world</w:t>
      </w:r>
      <w:r w:rsidRPr="0064610C">
        <w:rPr>
          <w:rFonts w:asciiTheme="minorHAnsi" w:hAnsiTheme="minorHAnsi"/>
          <w:sz w:val="16"/>
        </w:rPr>
        <w:t xml:space="preserve">. </w:t>
      </w:r>
      <w:r w:rsidRPr="0064610C">
        <w:rPr>
          <w:rStyle w:val="StyleUnderline"/>
          <w:rFonts w:asciiTheme="minorHAnsi" w:hAnsiTheme="minorHAnsi"/>
        </w:rPr>
        <w:t>But the White House’s pursuit of the Trans-Pacific Partnership and the Transatlantic Trade and Investment Partnership, two unprecedented trade deals, equally reflect Americans’ newfound acceptance of the importance</w:t>
      </w:r>
      <w:r w:rsidRPr="0064610C">
        <w:rPr>
          <w:rFonts w:asciiTheme="minorHAnsi" w:hAnsiTheme="minorHAnsi"/>
          <w:sz w:val="16"/>
        </w:rPr>
        <w:t xml:space="preserve"> – or at least inevitability – </w:t>
      </w:r>
      <w:r w:rsidRPr="0064610C">
        <w:rPr>
          <w:rStyle w:val="StyleUnderline"/>
          <w:rFonts w:asciiTheme="minorHAnsi" w:hAnsiTheme="minorHAnsi"/>
        </w:rPr>
        <w:t>of U.S. economic integration with the rest of the world</w:t>
      </w:r>
      <w:r w:rsidRPr="0064610C">
        <w:rPr>
          <w:rFonts w:asciiTheme="minorHAnsi" w:hAnsiTheme="minorHAnsi"/>
          <w:sz w:val="16"/>
        </w:rPr>
        <w:t xml:space="preserve">. Still, </w:t>
      </w:r>
      <w:r w:rsidRPr="0064610C">
        <w:rPr>
          <w:rStyle w:val="StyleUnderline"/>
          <w:rFonts w:asciiTheme="minorHAnsi" w:hAnsiTheme="minorHAnsi"/>
        </w:rPr>
        <w:t>2014 could well prove to be a year when the United States is</w:t>
      </w:r>
      <w:r w:rsidRPr="0064610C">
        <w:rPr>
          <w:rFonts w:asciiTheme="minorHAnsi" w:hAnsiTheme="minorHAnsi"/>
          <w:sz w:val="16"/>
        </w:rPr>
        <w:t xml:space="preserve"> less globally engaged geopolitically, even while it is </w:t>
      </w:r>
      <w:r w:rsidRPr="0064610C">
        <w:rPr>
          <w:rStyle w:val="StyleUnderline"/>
          <w:rFonts w:asciiTheme="minorHAnsi" w:hAnsiTheme="minorHAnsi"/>
        </w:rPr>
        <w:t>more engaged economically</w:t>
      </w:r>
      <w:r w:rsidRPr="0064610C">
        <w:rPr>
          <w:rFonts w:asciiTheme="minorHAnsi" w:hAnsiTheme="minorHAnsi"/>
          <w:sz w:val="16"/>
        </w:rPr>
        <w:t xml:space="preserve">. Americans say that the country does too much to solve world problems, and increasingly they want their leaders to pay more attention to problems at home. About half the public see the United States as overextended abroad, according to a recent Pew Research Center survey. When asked to describe why they feel this way, nearly half cite problems at home, including the economy, which they say should get more attention instead. More from GPS: Americans see declining U.S. prestige And such skepticism about international engagement has increased. Currently, about half the public says the United States “should mind its own business internationally and let other countries get along the best they can on their own.” Such public international ennui has waxed and waned at various times in recent history, most notably after the Vietnam War. But this is the most lopsided split in favor of the U.S. “minding its own business” in the nearly 50 years this question has been asked. Yet </w:t>
      </w:r>
      <w:r w:rsidRPr="0064610C">
        <w:rPr>
          <w:rStyle w:val="StyleUnderline"/>
          <w:rFonts w:asciiTheme="minorHAnsi" w:hAnsiTheme="minorHAnsi"/>
        </w:rPr>
        <w:t>the American public expresses no such reluctance about U.S. involvement in the global economy</w:t>
      </w:r>
      <w:r w:rsidRPr="0064610C">
        <w:rPr>
          <w:rFonts w:asciiTheme="minorHAnsi" w:hAnsiTheme="minorHAnsi"/>
          <w:sz w:val="16"/>
        </w:rPr>
        <w:t xml:space="preserve">. </w:t>
      </w:r>
      <w:r w:rsidRPr="0064610C">
        <w:rPr>
          <w:rStyle w:val="StyleUnderline"/>
          <w:rFonts w:asciiTheme="minorHAnsi" w:hAnsiTheme="minorHAnsi"/>
        </w:rPr>
        <w:t>About three-in-four Americans say that growing trade and business ties between the United States and other countries are good for the nation</w:t>
      </w:r>
      <w:r w:rsidRPr="0064610C">
        <w:rPr>
          <w:rFonts w:asciiTheme="minorHAnsi" w:hAnsiTheme="minorHAnsi"/>
          <w:sz w:val="16"/>
        </w:rPr>
        <w:t xml:space="preserve">. And such support for increased trade and business connections has increased 24 percentage points since 2008. Moreover, at a time of deep partisan divides on many issues, </w:t>
      </w:r>
      <w:r w:rsidRPr="0064610C">
        <w:rPr>
          <w:rStyle w:val="StyleUnderline"/>
          <w:rFonts w:asciiTheme="minorHAnsi" w:hAnsiTheme="minorHAnsi"/>
        </w:rPr>
        <w:t>Americans are united in endorsing global economic engagement</w:t>
      </w:r>
      <w:r w:rsidRPr="0064610C">
        <w:rPr>
          <w:rFonts w:asciiTheme="minorHAnsi" w:hAnsiTheme="minorHAnsi"/>
          <w:sz w:val="16"/>
        </w:rPr>
        <w:t xml:space="preserve">. </w:t>
      </w:r>
      <w:r w:rsidRPr="0064610C">
        <w:rPr>
          <w:rStyle w:val="StyleUnderline"/>
          <w:rFonts w:asciiTheme="minorHAnsi" w:hAnsiTheme="minorHAnsi"/>
        </w:rPr>
        <w:t>Solid majorities of Republicans, Democrats and independents describe increased international trade and business ties as good for the U.S</w:t>
      </w:r>
      <w:r w:rsidRPr="0064610C">
        <w:rPr>
          <w:rFonts w:asciiTheme="minorHAnsi" w:hAnsiTheme="minorHAnsi"/>
          <w:sz w:val="16"/>
        </w:rPr>
        <w:t xml:space="preserve">. By more than two-to-one, </w:t>
      </w:r>
      <w:r w:rsidRPr="0064610C">
        <w:rPr>
          <w:rStyle w:val="StyleUnderline"/>
          <w:rFonts w:asciiTheme="minorHAnsi" w:hAnsiTheme="minorHAnsi"/>
        </w:rPr>
        <w:t>Americans also see more benefits than risks from greater involvement in the global economy</w:t>
      </w:r>
      <w:r w:rsidRPr="0064610C">
        <w:rPr>
          <w:rFonts w:asciiTheme="minorHAnsi" w:hAnsiTheme="minorHAnsi"/>
          <w:sz w:val="16"/>
        </w:rPr>
        <w:t xml:space="preserve">. This includes large majorities across education and income categories, as well as most Republicans, Democrats and independents. To be sure, the public has worries about globalization. A 2010 Pew Research Center survey found that a majority of the public said free trade agreements lead to job losses. And a plurality said that free trade deals lower wages. Nevertheless, majorities wanted to increase trade with both Europe and Japan – the principal participants in the current transatlantic and transpacific trade negotiations. And Americans are of two minds about foreign investment. Amid forecasts of massive new Chinese investment in the United States over the next decade, a majority says that more foreign companies setting up operations in the United States would mostly help the economy. But nearly three-quarters think that the economy would be hurt if more U.S. companies move their operations abroad. So what does all this suggest? </w:t>
      </w:r>
      <w:r w:rsidRPr="0064610C">
        <w:rPr>
          <w:rStyle w:val="StyleUnderline"/>
          <w:rFonts w:asciiTheme="minorHAnsi" w:hAnsiTheme="minorHAnsi"/>
        </w:rPr>
        <w:t>The prophecies of America’s retreat from the world are premature. Americans may want a less forward-leaning geopolitical posture in the world, but they still support greater U.S. global economic engagement with it.</w:t>
      </w:r>
    </w:p>
    <w:p w:rsidR="00BF3DC4" w:rsidRPr="0064610C" w:rsidRDefault="00BF3DC4" w:rsidP="00BF3DC4">
      <w:pPr>
        <w:pStyle w:val="Heading3"/>
        <w:rPr>
          <w:rFonts w:asciiTheme="minorHAnsi" w:hAnsiTheme="minorHAnsi"/>
        </w:rPr>
      </w:pPr>
    </w:p>
    <w:p w:rsidR="00BF3DC4" w:rsidRPr="0064610C" w:rsidRDefault="00BF3DC4" w:rsidP="00BF3DC4">
      <w:pPr>
        <w:pStyle w:val="Heading3"/>
        <w:rPr>
          <w:rFonts w:asciiTheme="minorHAnsi" w:hAnsiTheme="minorHAnsi"/>
        </w:rPr>
      </w:pPr>
      <w:r w:rsidRPr="0064610C">
        <w:rPr>
          <w:rFonts w:asciiTheme="minorHAnsi" w:hAnsiTheme="minorHAnsi"/>
        </w:rPr>
        <w:t>1NC Protectionism=/=War</w:t>
      </w:r>
    </w:p>
    <w:p w:rsidR="00A84BC4" w:rsidRPr="0064610C" w:rsidRDefault="00A84BC4" w:rsidP="00A84BC4">
      <w:pPr>
        <w:pStyle w:val="Heading4"/>
        <w:rPr>
          <w:rFonts w:asciiTheme="minorHAnsi" w:hAnsiTheme="minorHAnsi"/>
        </w:rPr>
      </w:pPr>
      <w:r w:rsidRPr="0064610C">
        <w:rPr>
          <w:rFonts w:asciiTheme="minorHAnsi" w:hAnsiTheme="minorHAnsi"/>
        </w:rPr>
        <w:t>No impact to protectionism</w:t>
      </w:r>
    </w:p>
    <w:p w:rsidR="00A84BC4" w:rsidRPr="0064610C" w:rsidRDefault="00A84BC4" w:rsidP="00A84BC4">
      <w:pPr>
        <w:rPr>
          <w:rFonts w:asciiTheme="minorHAnsi" w:hAnsiTheme="minorHAnsi"/>
        </w:rPr>
      </w:pPr>
      <w:r w:rsidRPr="0064610C">
        <w:rPr>
          <w:rFonts w:asciiTheme="minorHAnsi" w:hAnsiTheme="minorHAnsi"/>
          <w:b/>
        </w:rPr>
        <w:t>Kanellos, 11</w:t>
      </w:r>
      <w:r w:rsidRPr="0064610C">
        <w:rPr>
          <w:rFonts w:asciiTheme="minorHAnsi" w:hAnsiTheme="minorHAnsi"/>
        </w:rPr>
        <w:t xml:space="preserve"> – staff writer (Michael, “Why Protectionism Works,” Greentech, 1/12/2011, </w:t>
      </w:r>
      <w:hyperlink r:id="rId122" w:history="1">
        <w:r w:rsidRPr="0064610C">
          <w:rPr>
            <w:rStyle w:val="Hyperlink"/>
            <w:rFonts w:asciiTheme="minorHAnsi" w:hAnsiTheme="minorHAnsi"/>
          </w:rPr>
          <w:t>http://www.greentechmedia.com/articles/read/why-protectionism-works</w:t>
        </w:r>
      </w:hyperlink>
      <w:r w:rsidRPr="0064610C">
        <w:rPr>
          <w:rFonts w:asciiTheme="minorHAnsi" w:hAnsiTheme="minorHAnsi"/>
        </w:rPr>
        <w:t>) //RGP</w:t>
      </w:r>
    </w:p>
    <w:p w:rsidR="00A84BC4" w:rsidRPr="0064610C" w:rsidRDefault="00A84BC4" w:rsidP="00A84BC4">
      <w:pPr>
        <w:rPr>
          <w:rFonts w:asciiTheme="minorHAnsi" w:hAnsiTheme="minorHAnsi"/>
          <w:sz w:val="16"/>
        </w:rPr>
      </w:pPr>
      <w:r w:rsidRPr="0064610C">
        <w:rPr>
          <w:rFonts w:asciiTheme="minorHAnsi" w:hAnsiTheme="minorHAnsi"/>
          <w:sz w:val="16"/>
        </w:rPr>
        <w:t xml:space="preserve">Politicians and some trade groups have begun to lobby the U.S. to pursue trade sanctions against China. At the same time, </w:t>
      </w:r>
      <w:r w:rsidRPr="0064610C">
        <w:rPr>
          <w:rFonts w:asciiTheme="minorHAnsi" w:hAnsiTheme="minorHAnsi"/>
          <w:u w:val="single"/>
        </w:rPr>
        <w:t>they warn that U.S. retaliatory trade barriers will cause the price of solar panels and other technologies to rise, create economic inefficiencies and slow innovation</w:t>
      </w:r>
      <w:r w:rsidRPr="0064610C">
        <w:rPr>
          <w:rFonts w:asciiTheme="minorHAnsi" w:hAnsiTheme="minorHAnsi"/>
          <w:sz w:val="16"/>
        </w:rPr>
        <w:t>. “If you don't believe in free trade and the market system, then you can look to North Korea for a roadmap for economic development,” one person told me. On the other hand, executives like Bill Watkins, CEO of LED manufacturer Bridgelux, says “</w:t>
      </w:r>
      <w:r w:rsidRPr="0064610C">
        <w:rPr>
          <w:rFonts w:asciiTheme="minorHAnsi" w:hAnsiTheme="minorHAnsi"/>
          <w:u w:val="single"/>
        </w:rPr>
        <w:t>Buy American” provisions remain one of the best and simplest ways to grow the market</w:t>
      </w:r>
      <w:r w:rsidRPr="0064610C">
        <w:rPr>
          <w:rFonts w:asciiTheme="minorHAnsi" w:hAnsiTheme="minorHAnsi"/>
          <w:sz w:val="16"/>
        </w:rPr>
        <w:t xml:space="preserve">. Think of it for a second. What if the federal government created a fund that would pay communities to upgrade their streetlights to LEDs with a caveat that 60 percent of the equipment came from U.S.-based facilities? </w:t>
      </w:r>
      <w:r w:rsidRPr="0064610C">
        <w:rPr>
          <w:rFonts w:asciiTheme="minorHAnsi" w:hAnsiTheme="minorHAnsi"/>
          <w:u w:val="single"/>
        </w:rPr>
        <w:t xml:space="preserve">Energy consumption would be reduced, municipalities would see their power bills decline, and the fund could be paid in part through the tax revenues coming from those booming lighting and construction firms. Everybody, </w:t>
      </w:r>
      <w:r w:rsidRPr="0064610C">
        <w:rPr>
          <w:rFonts w:asciiTheme="minorHAnsi" w:hAnsiTheme="minorHAnsi"/>
          <w:sz w:val="16"/>
        </w:rPr>
        <w:t xml:space="preserve">potentially, </w:t>
      </w:r>
      <w:r w:rsidRPr="0064610C">
        <w:rPr>
          <w:rFonts w:asciiTheme="minorHAnsi" w:hAnsiTheme="minorHAnsi"/>
          <w:u w:val="single"/>
        </w:rPr>
        <w:t>wins</w:t>
      </w:r>
      <w:r w:rsidRPr="0064610C">
        <w:rPr>
          <w:rFonts w:asciiTheme="minorHAnsi" w:hAnsiTheme="minorHAnsi"/>
          <w:sz w:val="16"/>
        </w:rPr>
        <w:t xml:space="preserve">. This debate is further fueled by the fact that </w:t>
      </w:r>
      <w:r w:rsidRPr="0064610C">
        <w:rPr>
          <w:rFonts w:asciiTheme="minorHAnsi" w:hAnsiTheme="minorHAnsi"/>
          <w:u w:val="single"/>
        </w:rPr>
        <w:t>nearly everyone’s opinion gets colored by a subjective worldview</w:t>
      </w:r>
      <w:r w:rsidRPr="0064610C">
        <w:rPr>
          <w:rFonts w:asciiTheme="minorHAnsi" w:hAnsiTheme="minorHAnsi"/>
          <w:sz w:val="16"/>
        </w:rPr>
        <w:t xml:space="preserve">. Is the government an encroaching evil or the people that keep rat droppings out of burger meat? See the comments: the issue arouses emotions. Personally, I come down on the side of experimental protectionism. </w:t>
      </w:r>
      <w:r w:rsidRPr="0064610C">
        <w:rPr>
          <w:rFonts w:asciiTheme="minorHAnsi" w:hAnsiTheme="minorHAnsi"/>
          <w:u w:val="single"/>
        </w:rPr>
        <w:t>We should try Buy American and Buy Local standards</w:t>
      </w:r>
      <w:r w:rsidRPr="0064610C">
        <w:rPr>
          <w:rFonts w:asciiTheme="minorHAnsi" w:hAnsiTheme="minorHAnsi"/>
          <w:sz w:val="16"/>
        </w:rPr>
        <w:t xml:space="preserve">, and in a few years' time, pick which ones work best, if any. We have some with the ARRA and the DoD has imposed some already. Oil and coal get subsidies. What’s the worse that could happen? An uptick to 9.8 percent unemployment? Here are the traditional bullet points why: 1. </w:t>
      </w:r>
      <w:r w:rsidRPr="0064610C">
        <w:rPr>
          <w:rFonts w:asciiTheme="minorHAnsi" w:hAnsiTheme="minorHAnsi"/>
          <w:u w:val="single"/>
        </w:rPr>
        <w:t>Everyone Else Does It. Does China play fair under WTO rules? Does Europe? Does anyone reading this enjoy a thriving export business in Japan</w:t>
      </w:r>
      <w:r w:rsidRPr="0064610C">
        <w:rPr>
          <w:rFonts w:asciiTheme="minorHAnsi" w:hAnsiTheme="minorHAnsi"/>
          <w:sz w:val="16"/>
        </w:rPr>
        <w:t xml:space="preserve">? </w:t>
      </w:r>
      <w:r w:rsidRPr="0064610C">
        <w:rPr>
          <w:rFonts w:asciiTheme="minorHAnsi" w:hAnsiTheme="minorHAnsi"/>
          <w:u w:val="single"/>
        </w:rPr>
        <w:t>Look around the globe and you will find policies directed at building economies through industrial subsidies and limiting contracts to local suppliers that arguably run afoul of trade agreements</w:t>
      </w:r>
      <w:r w:rsidRPr="0064610C">
        <w:rPr>
          <w:rFonts w:asciiTheme="minorHAnsi" w:hAnsiTheme="minorHAnsi"/>
          <w:sz w:val="16"/>
        </w:rPr>
        <w:t xml:space="preserve">. "In Michigan, we will give you the whole factory, land included," Michael Eckhart of ACORE said in October. "In 2004, 2005 and 2006, we asked [China] to become more efficient. The darn thing is, is that they did it and we got left in the dust. When I am wearing my U.S. hat, I say this is a threat. But when I wear my renewables hat, I have to say this is the best thing that ever happened." We already give out stimuli. Buy American provisions can further level the playing field. 2. We Need Middle-Class Job Growth. A few years back, a well-known investor suggested to me that displaced IT workers could find new careers in “elder care.” It reminded me of a summer job a friend once had. It involved applying Tuck’s Medicated Pads (for cooling relief!) to a woman in a terminal care facility. Is this really the kind of opportunity you want to bequeath to the upcoming generation? 3. </w:t>
      </w:r>
      <w:r w:rsidRPr="0064610C">
        <w:rPr>
          <w:rFonts w:asciiTheme="minorHAnsi" w:hAnsiTheme="minorHAnsi"/>
          <w:u w:val="single"/>
        </w:rPr>
        <w:t>IP Jobs Can’t Employ Everyone</w:t>
      </w:r>
      <w:r w:rsidRPr="0064610C">
        <w:rPr>
          <w:rFonts w:asciiTheme="minorHAnsi" w:hAnsiTheme="minorHAnsi"/>
          <w:sz w:val="16"/>
        </w:rPr>
        <w:t xml:space="preserve">. The oft-heard prescription for economic recovery is that Americans should aspire to “high value” jobs with a heavy emphasis on intellectual property. Unfortunately, </w:t>
      </w:r>
      <w:r w:rsidRPr="0064610C">
        <w:rPr>
          <w:rFonts w:asciiTheme="minorHAnsi" w:hAnsiTheme="minorHAnsi"/>
          <w:u w:val="single"/>
        </w:rPr>
        <w:t>not everyone is smart enough, or has the time, to get a PhD in biochemistry</w:t>
      </w:r>
      <w:r w:rsidRPr="0064610C">
        <w:rPr>
          <w:rFonts w:asciiTheme="minorHAnsi" w:hAnsiTheme="minorHAnsi"/>
          <w:sz w:val="16"/>
        </w:rPr>
        <w:t xml:space="preserve">. IP firms don’t employ massive numbers, either. The countries held up as paragons of the IP model -- Finland, Israel, Singapore, Taiwan -- have somewhat small populations. 4. </w:t>
      </w:r>
      <w:r w:rsidRPr="0064610C">
        <w:rPr>
          <w:rFonts w:asciiTheme="minorHAnsi" w:hAnsiTheme="minorHAnsi"/>
          <w:u w:val="single"/>
        </w:rPr>
        <w:t>Buyers Have Freedom. Most of these laws do not put restrictions on individuals or private organizations. They only require federal, state or local agencies buy a certain percentage of their products and services from U.S. suppliers</w:t>
      </w:r>
      <w:r w:rsidRPr="0064610C">
        <w:rPr>
          <w:rFonts w:asciiTheme="minorHAnsi" w:hAnsiTheme="minorHAnsi"/>
          <w:sz w:val="16"/>
        </w:rPr>
        <w:t xml:space="preserve">. Why can’t the Department of Defense choose its vendors? Free trade advocates mistakenly imply that price should be the only determining factor when picking a vendor. Instead, buyers can use any criteria -- good of the community, real estate tax benefits, longstanding relationships -- they like this side of outright bribery. If the DoD thinks a sound economy begets national security, so be it. 5. It’s Not That Mystifying. Late last year, Suntech Power Holdings, the large Chinese solar maker, opened a module assembly facility in Arizona. Why? To qualify under Buy in America statutes. The company also selects U.S. polysilicon, one of our strongest exports, to do the same. Meanwhile, </w:t>
      </w:r>
      <w:r w:rsidRPr="0064610C">
        <w:rPr>
          <w:rFonts w:asciiTheme="minorHAnsi" w:hAnsiTheme="minorHAnsi"/>
          <w:u w:val="single"/>
        </w:rPr>
        <w:t>A-Power Technologies, a Chinese wind turbine maker, is building a factory in Nevada for the same reasons</w:t>
      </w:r>
      <w:r w:rsidRPr="0064610C">
        <w:rPr>
          <w:rFonts w:asciiTheme="minorHAnsi" w:hAnsiTheme="minorHAnsi"/>
          <w:sz w:val="16"/>
        </w:rPr>
        <w:t xml:space="preserve">. Dialight hailed a decision this week that limits lighting projects sponsored by ARRA money to U.S. manufacturers. Dialight comes from the U.K. but has a U.S. subsidiary. </w:t>
      </w:r>
      <w:r w:rsidRPr="0064610C">
        <w:rPr>
          <w:rFonts w:asciiTheme="minorHAnsi" w:hAnsiTheme="minorHAnsi"/>
          <w:u w:val="single"/>
        </w:rPr>
        <w:t>People can figure out how to make it work.</w:t>
      </w:r>
      <w:r w:rsidRPr="0064610C">
        <w:rPr>
          <w:rFonts w:asciiTheme="minorHAnsi" w:hAnsiTheme="minorHAnsi"/>
          <w:sz w:val="16"/>
        </w:rPr>
        <w:t xml:space="preserve"> 6. </w:t>
      </w:r>
      <w:r w:rsidRPr="0064610C">
        <w:rPr>
          <w:rFonts w:asciiTheme="minorHAnsi" w:hAnsiTheme="minorHAnsi"/>
          <w:u w:val="single"/>
        </w:rPr>
        <w:t>Wall Street Will Comply. Investors and venture capitalists, when faced with more government restrictions, will walk away from energy, some claim</w:t>
      </w:r>
      <w:r w:rsidRPr="0064610C">
        <w:rPr>
          <w:rFonts w:asciiTheme="minorHAnsi" w:hAnsiTheme="minorHAnsi"/>
          <w:sz w:val="16"/>
        </w:rPr>
        <w:t>.</w:t>
      </w:r>
    </w:p>
    <w:p w:rsidR="00BF3DC4" w:rsidRPr="0064610C" w:rsidRDefault="00BF3DC4" w:rsidP="00BF3DC4">
      <w:pPr>
        <w:pStyle w:val="Heading3"/>
        <w:rPr>
          <w:rFonts w:asciiTheme="minorHAnsi" w:hAnsiTheme="minorHAnsi"/>
        </w:rPr>
      </w:pPr>
      <w:r w:rsidRPr="0064610C">
        <w:rPr>
          <w:rFonts w:asciiTheme="minorHAnsi" w:hAnsiTheme="minorHAnsi"/>
        </w:rPr>
        <w:t>2NC Protectionism=/=War</w:t>
      </w:r>
    </w:p>
    <w:p w:rsidR="00A84BC4" w:rsidRPr="0064610C" w:rsidRDefault="00A84BC4" w:rsidP="00A84BC4">
      <w:pPr>
        <w:pStyle w:val="Heading4"/>
        <w:rPr>
          <w:rFonts w:asciiTheme="minorHAnsi" w:hAnsiTheme="minorHAnsi"/>
        </w:rPr>
      </w:pPr>
      <w:r w:rsidRPr="0064610C">
        <w:rPr>
          <w:rFonts w:asciiTheme="minorHAnsi" w:hAnsiTheme="minorHAnsi"/>
        </w:rPr>
        <w:t>2008 proves trade war won’t happen</w:t>
      </w:r>
    </w:p>
    <w:p w:rsidR="00A84BC4" w:rsidRPr="0064610C" w:rsidRDefault="00A84BC4" w:rsidP="00A84BC4">
      <w:pPr>
        <w:rPr>
          <w:rStyle w:val="StyleUnderline"/>
          <w:rFonts w:asciiTheme="minorHAnsi" w:eastAsiaTheme="majorEastAsia" w:hAnsiTheme="minorHAnsi" w:cstheme="majorBidi"/>
          <w:iCs/>
        </w:rPr>
      </w:pPr>
      <w:r w:rsidRPr="0064610C">
        <w:rPr>
          <w:rStyle w:val="Style13ptBold"/>
          <w:rFonts w:asciiTheme="minorHAnsi" w:hAnsiTheme="minorHAnsi"/>
        </w:rPr>
        <w:t xml:space="preserve">Zappone 12 – </w:t>
      </w:r>
      <w:r w:rsidRPr="0064610C">
        <w:rPr>
          <w:rFonts w:asciiTheme="minorHAnsi" w:hAnsiTheme="minorHAnsi"/>
        </w:rPr>
        <w:t>staff writer [Chris, “'Murky protectionism' on the rise - but no trade war” Sydney Morning Herald 1/10/12 &lt;http://www.smh.com.au/business/world-business/murky-protectionism-on-the-rise--but-no-trade-war-20120110-1pt3t.html&gt;]</w:t>
      </w:r>
    </w:p>
    <w:p w:rsidR="00A84BC4" w:rsidRPr="0064610C" w:rsidRDefault="00A84BC4" w:rsidP="00A84BC4">
      <w:pPr>
        <w:rPr>
          <w:rStyle w:val="StyleUnderline"/>
          <w:rFonts w:asciiTheme="minorHAnsi" w:hAnsiTheme="minorHAnsi"/>
        </w:rPr>
      </w:pPr>
      <w:r w:rsidRPr="0064610C">
        <w:rPr>
          <w:rStyle w:val="StyleUnderline"/>
          <w:rFonts w:asciiTheme="minorHAnsi" w:hAnsiTheme="minorHAnsi"/>
        </w:rPr>
        <w:t xml:space="preserve">At the outset of the global financial crisis, the world’s leaders pledged to resist calls to shield their local economies in order to prevent a trade war </w:t>
      </w:r>
      <w:r w:rsidRPr="0064610C">
        <w:rPr>
          <w:rFonts w:asciiTheme="minorHAnsi" w:hAnsiTheme="minorHAnsi"/>
          <w:sz w:val="16"/>
        </w:rPr>
        <w:t xml:space="preserve">that could further damage global growth. Four years on, with China slowing, Europe heading into recession and a political environment soured by successive financial crises, the question arises: </w:t>
      </w:r>
      <w:r w:rsidRPr="0064610C">
        <w:rPr>
          <w:rStyle w:val="StyleUnderline"/>
          <w:rFonts w:asciiTheme="minorHAnsi" w:hAnsiTheme="minorHAnsi"/>
        </w:rPr>
        <w:t>how long will policymakers be able to resist those calls for more protectionism? “Free trade is going to be under pressure,” said Lowy Institute international economy program director Mark Thirlwell</w:t>
      </w:r>
      <w:r w:rsidRPr="0064610C">
        <w:rPr>
          <w:rFonts w:asciiTheme="minorHAnsi" w:hAnsiTheme="minorHAnsi"/>
          <w:sz w:val="16"/>
        </w:rPr>
        <w:t>. “Since 2007-08 the case for moving to greater trade liberalisation has got tougher and the demands for protection have increased.” Only last week, China, which is grappling with a slowdown, raised the prospect of a trade war with the European Union in response to the EU's implementation of a carbon emissions tax on air travel to and from Europe. Earlier last month China imposed tariffs up to 21 per cent on US-made cars, affecting about $US4 billion imports a year. Advertisement Across the Pacific, US politicians in the throes of an election year with 8.5 per cent unemployment have issued more strident calls for China to “play by the rules” and allow the yuan to appreciate faster against the US dollar. The US has also asked the World Trade Organisation to probe China's support for its solar panel industry and the restrictions Beijing has placed on US poultry imports. In fact</w:t>
      </w:r>
      <w:r w:rsidRPr="0064610C">
        <w:rPr>
          <w:rStyle w:val="StyleUnderline"/>
          <w:rFonts w:asciiTheme="minorHAnsi" w:hAnsiTheme="minorHAnsi"/>
        </w:rPr>
        <w:t xml:space="preserve">, the most recent WTO data shows that the number of trade restrictive measures enacted by members rose 53 per cent to 339 occurrences over the year to October. </w:t>
      </w:r>
      <w:r w:rsidRPr="0064610C">
        <w:rPr>
          <w:rFonts w:asciiTheme="minorHAnsi" w:hAnsiTheme="minorHAnsi"/>
          <w:sz w:val="16"/>
        </w:rPr>
        <w:t>Yet the WTO admits that the motives behind the spate of actions aren’t always simply to protect local jobs. “Not all measures categorised as trade restrictive may have been adopted with such an intention,” the body said. In Brazil, for example, the steep rise in the value of its currency, the real, has sparked a torrent of car imports into the country - similar to the online-overseas shopping boom in Australia. Brazil has in turn put a one-year provisional 30 per cent increase on auto imports, to counterbalance the effects of their strong currency. In the US, China and Australia, infrastructure spending measures contain “buy local” requirements to stoke domestic growth, not necessary punish foreign businesses. The federal government in September streamlined its anti-dumping system that eases the way for companies to ask for investigations into imported goods that come in below market value to Australia. Again, well within the rules</w:t>
      </w:r>
      <w:r w:rsidRPr="0064610C">
        <w:rPr>
          <w:rStyle w:val="StyleUnderline"/>
          <w:rFonts w:asciiTheme="minorHAnsi" w:hAnsiTheme="minorHAnsi"/>
        </w:rPr>
        <w:t xml:space="preserve">. “What we’ve seen is a gradual ratcheting up of trade intervention,” said Mr Thirlwell, amounting to what he calls “murky protectionism” or government intervention through support for industries or complaints to global trade authorities. </w:t>
      </w:r>
      <w:r w:rsidRPr="0064610C">
        <w:rPr>
          <w:rFonts w:asciiTheme="minorHAnsi" w:hAnsiTheme="minorHAnsi"/>
          <w:sz w:val="16"/>
        </w:rPr>
        <w:t>To date, observers such as Mr Thirlwell say</w:t>
      </w:r>
      <w:r w:rsidRPr="0064610C">
        <w:rPr>
          <w:rStyle w:val="StyleUnderline"/>
          <w:rFonts w:asciiTheme="minorHAnsi" w:hAnsiTheme="minorHAnsi"/>
        </w:rPr>
        <w:t xml:space="preserve"> most countries have remained remarkably resistant to throwing up significant trade barriers. </w:t>
      </w:r>
      <w:r w:rsidRPr="0064610C">
        <w:rPr>
          <w:rFonts w:asciiTheme="minorHAnsi" w:hAnsiTheme="minorHAnsi"/>
          <w:sz w:val="16"/>
        </w:rPr>
        <w:t>For example, in November</w:t>
      </w:r>
      <w:r w:rsidRPr="0064610C">
        <w:rPr>
          <w:rStyle w:val="StyleUnderline"/>
          <w:rFonts w:asciiTheme="minorHAnsi" w:hAnsiTheme="minorHAnsi"/>
        </w:rPr>
        <w:t xml:space="preserve">, the US, Australia and seven other Asian-Pacific nations including Japan, outlined the plan for an ambitious multilateral Trans-Pacific Partnership trade block worth 40 per cent of the world’s trade, </w:t>
      </w:r>
      <w:r w:rsidRPr="0064610C">
        <w:rPr>
          <w:rFonts w:asciiTheme="minorHAnsi" w:hAnsiTheme="minorHAnsi"/>
          <w:sz w:val="16"/>
        </w:rPr>
        <w:t>in an effort to increase the flow of cross-border goods and investment. Japan, China and South Korea are also in the later stages of negotiation over a free trade deal between those three nations</w:t>
      </w:r>
      <w:r w:rsidRPr="0064610C">
        <w:rPr>
          <w:rStyle w:val="StyleUnderline"/>
          <w:rFonts w:asciiTheme="minorHAnsi" w:hAnsiTheme="minorHAnsi"/>
        </w:rPr>
        <w:t xml:space="preserve">. Australian National University international trade lecturer John Tang doesn’t believe the world is on the edge a new round of protectionism. “I don’t see a general sea change towards protectionism for major trading blocks but that may be because so much of the industrialised world is relying on developing countries </w:t>
      </w:r>
      <w:r w:rsidRPr="0064610C">
        <w:rPr>
          <w:rFonts w:asciiTheme="minorHAnsi" w:hAnsiTheme="minorHAnsi"/>
          <w:sz w:val="16"/>
        </w:rPr>
        <w:t>to sustain their exports,” he said. Nevertheless, a shift in the political reality of the US, China or elsewhere could change that, he said. Washington DC-based Brookings Institution fellow Joshua Meltzer said that if the euro zone broke up, elevating the crisis to a new stage, nations may switch to much more protective measures.</w:t>
      </w:r>
      <w:r w:rsidRPr="0064610C">
        <w:rPr>
          <w:rStyle w:val="StyleUnderline"/>
          <w:rFonts w:asciiTheme="minorHAnsi" w:hAnsiTheme="minorHAnsi"/>
        </w:rPr>
        <w:t xml:space="preserve"> ‘‘I wouldn’t go so far to say the global economy is so integrated that we could never have anything that would approach a trade war,” said Washington DC-based Brookings Institution fellow Joshua Meltzer. “But I don’t think we’re on that track.”</w:t>
      </w:r>
    </w:p>
    <w:p w:rsidR="00BF3DC4" w:rsidRPr="0064610C" w:rsidRDefault="00BF3DC4" w:rsidP="00BF3DC4">
      <w:pPr>
        <w:pStyle w:val="Heading3"/>
        <w:rPr>
          <w:rFonts w:asciiTheme="minorHAnsi" w:hAnsiTheme="minorHAnsi"/>
        </w:rPr>
      </w:pP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Econ =/= War</w:t>
      </w:r>
    </w:p>
    <w:p w:rsidR="00A84BC4" w:rsidRPr="0064610C" w:rsidRDefault="00A84BC4" w:rsidP="00A84BC4">
      <w:pPr>
        <w:pStyle w:val="Heading4"/>
        <w:rPr>
          <w:rStyle w:val="Style13ptBold"/>
          <w:rFonts w:asciiTheme="minorHAnsi" w:hAnsiTheme="minorHAnsi"/>
          <w:b/>
        </w:rPr>
      </w:pPr>
      <w:r w:rsidRPr="0064610C">
        <w:rPr>
          <w:rStyle w:val="Style13ptBold"/>
          <w:rFonts w:asciiTheme="minorHAnsi" w:hAnsiTheme="minorHAnsi"/>
        </w:rPr>
        <w:t xml:space="preserve">International norms maintain economic stability </w:t>
      </w:r>
    </w:p>
    <w:p w:rsidR="00A84BC4" w:rsidRPr="0064610C" w:rsidRDefault="00A84BC4" w:rsidP="00A84BC4">
      <w:pPr>
        <w:rPr>
          <w:rFonts w:asciiTheme="minorHAnsi" w:hAnsiTheme="minorHAnsi"/>
        </w:rPr>
      </w:pPr>
      <w:r w:rsidRPr="0064610C">
        <w:rPr>
          <w:rFonts w:asciiTheme="minorHAnsi" w:hAnsiTheme="minorHAnsi"/>
        </w:rPr>
        <w:t xml:space="preserve">***Zero empirical data supports their theory – the only financial crisis of the new liberal order experienced zero uptick in violence or challenges to the central factions governed by the US that check inter-state violence – they have no theoretical foundation for proving </w:t>
      </w:r>
      <w:r w:rsidRPr="0064610C">
        <w:rPr>
          <w:rFonts w:asciiTheme="minorHAnsi" w:hAnsiTheme="minorHAnsi"/>
          <w:u w:val="single"/>
        </w:rPr>
        <w:t>causality</w:t>
      </w:r>
    </w:p>
    <w:p w:rsidR="00A84BC4" w:rsidRPr="0064610C" w:rsidRDefault="00A84BC4" w:rsidP="00A84BC4">
      <w:pPr>
        <w:rPr>
          <w:rFonts w:asciiTheme="minorHAnsi" w:hAnsiTheme="minorHAnsi"/>
        </w:rPr>
      </w:pPr>
      <w:r w:rsidRPr="0064610C">
        <w:rPr>
          <w:rFonts w:asciiTheme="minorHAnsi" w:hAnsiTheme="minorHAnsi"/>
          <w:b/>
        </w:rPr>
        <w:t>Barnett, 9</w:t>
      </w:r>
      <w:r w:rsidRPr="0064610C">
        <w:rPr>
          <w:rFonts w:asciiTheme="minorHAnsi" w:hAnsiTheme="minorHAnsi"/>
        </w:rPr>
        <w:t xml:space="preserve"> – senior managing director of Enterra Solutions LLC (Thomas, The New Rules: Security Remains Stable Amid Financial Crisis, 25 August 2009, http://www.aprodex.com/the-new-rules--security-remains-stable-amid-financial-crisis-398-bl.aspx)</w:t>
      </w:r>
    </w:p>
    <w:p w:rsidR="00A84BC4" w:rsidRPr="0064610C" w:rsidRDefault="00A84BC4" w:rsidP="00A84BC4">
      <w:pPr>
        <w:rPr>
          <w:rStyle w:val="Style13ptBold"/>
          <w:rFonts w:asciiTheme="minorHAnsi" w:hAnsiTheme="minorHAnsi"/>
          <w:b w:val="0"/>
          <w:sz w:val="16"/>
        </w:rPr>
      </w:pPr>
      <w:r w:rsidRPr="0064610C">
        <w:rPr>
          <w:rFonts w:asciiTheme="minorHAnsi" w:hAnsiTheme="minorHAnsi"/>
          <w:highlight w:val="cyan"/>
          <w:u w:val="single"/>
        </w:rPr>
        <w:t>When th</w:t>
      </w:r>
      <w:r w:rsidRPr="0064610C">
        <w:rPr>
          <w:rFonts w:asciiTheme="minorHAnsi" w:hAnsiTheme="minorHAnsi"/>
          <w:u w:val="single"/>
        </w:rPr>
        <w:t xml:space="preserve">e </w:t>
      </w:r>
      <w:r w:rsidRPr="0064610C">
        <w:rPr>
          <w:rFonts w:asciiTheme="minorHAnsi" w:hAnsiTheme="minorHAnsi"/>
          <w:sz w:val="16"/>
        </w:rPr>
        <w:t xml:space="preserve">global financial </w:t>
      </w:r>
      <w:r w:rsidRPr="0064610C">
        <w:rPr>
          <w:rFonts w:asciiTheme="minorHAnsi" w:hAnsiTheme="minorHAnsi"/>
          <w:highlight w:val="cyan"/>
          <w:u w:val="single"/>
        </w:rPr>
        <w:t>crisis struck</w:t>
      </w:r>
      <w:r w:rsidRPr="0064610C">
        <w:rPr>
          <w:rFonts w:asciiTheme="minorHAnsi" w:hAnsiTheme="minorHAnsi"/>
          <w:u w:val="single"/>
        </w:rPr>
        <w:t xml:space="preserve"> </w:t>
      </w:r>
      <w:r w:rsidRPr="0064610C">
        <w:rPr>
          <w:rFonts w:asciiTheme="minorHAnsi" w:hAnsiTheme="minorHAnsi"/>
          <w:sz w:val="16"/>
        </w:rPr>
        <w:t xml:space="preserve">roughly a year ago, </w:t>
      </w:r>
      <w:r w:rsidRPr="0064610C">
        <w:rPr>
          <w:rFonts w:asciiTheme="minorHAnsi" w:hAnsiTheme="minorHAnsi"/>
          <w:u w:val="single"/>
        </w:rPr>
        <w:t>the blogosphere was ablaze with</w:t>
      </w:r>
      <w:r w:rsidRPr="0064610C">
        <w:rPr>
          <w:rFonts w:asciiTheme="minorHAnsi" w:hAnsiTheme="minorHAnsi"/>
          <w:sz w:val="16"/>
        </w:rPr>
        <w:t xml:space="preserve"> all sorts of scary </w:t>
      </w:r>
      <w:r w:rsidRPr="0064610C">
        <w:rPr>
          <w:rFonts w:asciiTheme="minorHAnsi" w:hAnsiTheme="minorHAnsi"/>
          <w:highlight w:val="cyan"/>
          <w:u w:val="single"/>
        </w:rPr>
        <w:t>predictions of</w:t>
      </w:r>
      <w:r w:rsidRPr="0064610C">
        <w:rPr>
          <w:rFonts w:asciiTheme="minorHAnsi" w:hAnsiTheme="minorHAnsi"/>
          <w:u w:val="single"/>
        </w:rPr>
        <w:t>,</w:t>
      </w:r>
      <w:r w:rsidRPr="0064610C">
        <w:rPr>
          <w:rFonts w:asciiTheme="minorHAnsi" w:hAnsiTheme="minorHAnsi"/>
          <w:sz w:val="16"/>
        </w:rPr>
        <w:t xml:space="preserve"> and commentary regarding, </w:t>
      </w:r>
      <w:r w:rsidRPr="0064610C">
        <w:rPr>
          <w:rFonts w:asciiTheme="minorHAnsi" w:hAnsiTheme="minorHAnsi"/>
          <w:u w:val="single"/>
        </w:rPr>
        <w:t xml:space="preserve">ensuing </w:t>
      </w:r>
      <w:r w:rsidRPr="0064610C">
        <w:rPr>
          <w:rFonts w:asciiTheme="minorHAnsi" w:hAnsiTheme="minorHAnsi"/>
          <w:sz w:val="16"/>
        </w:rPr>
        <w:t xml:space="preserve">conflict and </w:t>
      </w:r>
      <w:r w:rsidRPr="0064610C">
        <w:rPr>
          <w:rFonts w:asciiTheme="minorHAnsi" w:hAnsiTheme="minorHAnsi"/>
          <w:highlight w:val="cyan"/>
          <w:u w:val="single"/>
        </w:rPr>
        <w:t>wars</w:t>
      </w:r>
      <w:r w:rsidRPr="0064610C">
        <w:rPr>
          <w:rFonts w:asciiTheme="minorHAnsi" w:hAnsiTheme="minorHAnsi"/>
          <w:u w:val="single"/>
        </w:rPr>
        <w:t xml:space="preserve"> </w:t>
      </w:r>
      <w:r w:rsidRPr="0064610C">
        <w:rPr>
          <w:rFonts w:asciiTheme="minorHAnsi" w:hAnsiTheme="minorHAnsi"/>
          <w:sz w:val="16"/>
        </w:rPr>
        <w:t xml:space="preserve">-- a rerun of the Great Depression leading to world war, as it were. Now, as global economic news brightens and recovery -- surprisingly led by China and emerging markets -- is the talk of the day, it's interesting to look back over the past year and realize how </w:t>
      </w:r>
      <w:r w:rsidRPr="0064610C">
        <w:rPr>
          <w:rFonts w:asciiTheme="minorHAnsi" w:hAnsiTheme="minorHAnsi"/>
          <w:highlight w:val="cyan"/>
          <w:u w:val="single"/>
        </w:rPr>
        <w:t>globalization's</w:t>
      </w:r>
      <w:r w:rsidRPr="0064610C">
        <w:rPr>
          <w:rFonts w:asciiTheme="minorHAnsi" w:hAnsiTheme="minorHAnsi"/>
          <w:u w:val="single"/>
        </w:rPr>
        <w:t xml:space="preserve"> first truly worldwide </w:t>
      </w:r>
      <w:r w:rsidRPr="0064610C">
        <w:rPr>
          <w:rFonts w:asciiTheme="minorHAnsi" w:hAnsiTheme="minorHAnsi"/>
          <w:highlight w:val="cyan"/>
          <w:u w:val="single"/>
        </w:rPr>
        <w:t>recession</w:t>
      </w:r>
      <w:r w:rsidRPr="0064610C">
        <w:rPr>
          <w:rFonts w:asciiTheme="minorHAnsi" w:hAnsiTheme="minorHAnsi"/>
          <w:u w:val="single"/>
        </w:rPr>
        <w:t xml:space="preserve"> has </w:t>
      </w:r>
      <w:r w:rsidRPr="0064610C">
        <w:rPr>
          <w:rFonts w:asciiTheme="minorHAnsi" w:hAnsiTheme="minorHAnsi"/>
          <w:highlight w:val="cyan"/>
          <w:u w:val="single"/>
        </w:rPr>
        <w:t>had</w:t>
      </w:r>
      <w:r w:rsidRPr="0064610C">
        <w:rPr>
          <w:rFonts w:asciiTheme="minorHAnsi" w:hAnsiTheme="minorHAnsi"/>
          <w:sz w:val="16"/>
        </w:rPr>
        <w:t xml:space="preserve"> virtually </w:t>
      </w:r>
      <w:r w:rsidRPr="0064610C">
        <w:rPr>
          <w:rFonts w:asciiTheme="minorHAnsi" w:hAnsiTheme="minorHAnsi"/>
          <w:highlight w:val="cyan"/>
          <w:u w:val="single"/>
        </w:rPr>
        <w:t>no impact</w:t>
      </w:r>
      <w:r w:rsidRPr="0064610C">
        <w:rPr>
          <w:rFonts w:asciiTheme="minorHAnsi" w:hAnsiTheme="minorHAnsi"/>
          <w:u w:val="single"/>
        </w:rPr>
        <w:t xml:space="preserve"> </w:t>
      </w:r>
      <w:r w:rsidRPr="0064610C">
        <w:rPr>
          <w:rFonts w:asciiTheme="minorHAnsi" w:hAnsiTheme="minorHAnsi"/>
          <w:sz w:val="16"/>
        </w:rPr>
        <w:t xml:space="preserve">whatsoever </w:t>
      </w:r>
      <w:r w:rsidRPr="0064610C">
        <w:rPr>
          <w:rFonts w:asciiTheme="minorHAnsi" w:hAnsiTheme="minorHAnsi"/>
          <w:highlight w:val="cyan"/>
          <w:u w:val="single"/>
        </w:rPr>
        <w:t>on</w:t>
      </w:r>
      <w:r w:rsidRPr="0064610C">
        <w:rPr>
          <w:rFonts w:asciiTheme="minorHAnsi" w:hAnsiTheme="minorHAnsi"/>
          <w:u w:val="single"/>
        </w:rPr>
        <w:t xml:space="preserve"> </w:t>
      </w:r>
      <w:r w:rsidRPr="0064610C">
        <w:rPr>
          <w:rFonts w:asciiTheme="minorHAnsi" w:hAnsiTheme="minorHAnsi"/>
          <w:sz w:val="16"/>
        </w:rPr>
        <w:t xml:space="preserve">the </w:t>
      </w:r>
      <w:r w:rsidRPr="0064610C">
        <w:rPr>
          <w:rFonts w:asciiTheme="minorHAnsi" w:hAnsiTheme="minorHAnsi"/>
          <w:u w:val="single"/>
        </w:rPr>
        <w:t xml:space="preserve">international </w:t>
      </w:r>
      <w:r w:rsidRPr="0064610C">
        <w:rPr>
          <w:rFonts w:asciiTheme="minorHAnsi" w:hAnsiTheme="minorHAnsi"/>
          <w:highlight w:val="cyan"/>
          <w:u w:val="single"/>
        </w:rPr>
        <w:t>security</w:t>
      </w:r>
      <w:r w:rsidRPr="0064610C">
        <w:rPr>
          <w:rFonts w:asciiTheme="minorHAnsi" w:hAnsiTheme="minorHAnsi"/>
          <w:u w:val="single"/>
        </w:rPr>
        <w:t xml:space="preserve"> </w:t>
      </w:r>
      <w:r w:rsidRPr="0064610C">
        <w:rPr>
          <w:rFonts w:asciiTheme="minorHAnsi" w:hAnsiTheme="minorHAnsi"/>
          <w:sz w:val="16"/>
        </w:rPr>
        <w:t xml:space="preserve">landscape. </w:t>
      </w:r>
      <w:r w:rsidRPr="0064610C">
        <w:rPr>
          <w:rFonts w:asciiTheme="minorHAnsi" w:hAnsiTheme="minorHAnsi"/>
          <w:highlight w:val="cyan"/>
          <w:u w:val="single"/>
        </w:rPr>
        <w:t>None of the</w:t>
      </w:r>
      <w:r w:rsidRPr="0064610C">
        <w:rPr>
          <w:rFonts w:asciiTheme="minorHAnsi" w:hAnsiTheme="minorHAnsi"/>
          <w:sz w:val="16"/>
        </w:rPr>
        <w:t xml:space="preserve"> more than </w:t>
      </w:r>
      <w:r w:rsidRPr="0064610C">
        <w:rPr>
          <w:rFonts w:asciiTheme="minorHAnsi" w:hAnsiTheme="minorHAnsi"/>
          <w:highlight w:val="cyan"/>
          <w:u w:val="single"/>
        </w:rPr>
        <w:t>three-dozen</w:t>
      </w:r>
      <w:r w:rsidRPr="0064610C">
        <w:rPr>
          <w:rFonts w:asciiTheme="minorHAnsi" w:hAnsiTheme="minorHAnsi"/>
          <w:u w:val="single"/>
        </w:rPr>
        <w:t xml:space="preserve"> ongoing </w:t>
      </w:r>
      <w:r w:rsidRPr="0064610C">
        <w:rPr>
          <w:rFonts w:asciiTheme="minorHAnsi" w:hAnsiTheme="minorHAnsi"/>
          <w:highlight w:val="cyan"/>
          <w:u w:val="single"/>
        </w:rPr>
        <w:t>conflicts</w:t>
      </w:r>
      <w:r w:rsidRPr="0064610C">
        <w:rPr>
          <w:rFonts w:asciiTheme="minorHAnsi" w:hAnsiTheme="minorHAnsi"/>
          <w:sz w:val="16"/>
        </w:rPr>
        <w:t xml:space="preserve"> listed by GlobalSecurity.org </w:t>
      </w:r>
      <w:r w:rsidRPr="0064610C">
        <w:rPr>
          <w:rFonts w:asciiTheme="minorHAnsi" w:hAnsiTheme="minorHAnsi"/>
          <w:highlight w:val="cyan"/>
          <w:u w:val="single"/>
        </w:rPr>
        <w:t>can be clearly attributed</w:t>
      </w:r>
      <w:r w:rsidRPr="0064610C">
        <w:rPr>
          <w:rFonts w:asciiTheme="minorHAnsi" w:hAnsiTheme="minorHAnsi"/>
          <w:u w:val="single"/>
        </w:rPr>
        <w:t xml:space="preserve"> to the</w:t>
      </w:r>
      <w:r w:rsidRPr="0064610C">
        <w:rPr>
          <w:rFonts w:asciiTheme="minorHAnsi" w:hAnsiTheme="minorHAnsi"/>
          <w:sz w:val="16"/>
        </w:rPr>
        <w:t xml:space="preserve"> global </w:t>
      </w:r>
      <w:r w:rsidRPr="0064610C">
        <w:rPr>
          <w:rFonts w:asciiTheme="minorHAnsi" w:hAnsiTheme="minorHAnsi"/>
          <w:u w:val="single"/>
        </w:rPr>
        <w:t>recession</w:t>
      </w:r>
      <w:r w:rsidRPr="0064610C">
        <w:rPr>
          <w:rFonts w:asciiTheme="minorHAnsi" w:hAnsiTheme="minorHAnsi"/>
          <w:sz w:val="16"/>
        </w:rPr>
        <w:t xml:space="preserve">. Indeed, the last new entry (civil </w:t>
      </w:r>
      <w:r w:rsidRPr="0064610C">
        <w:rPr>
          <w:rFonts w:asciiTheme="minorHAnsi" w:hAnsiTheme="minorHAnsi"/>
          <w:u w:val="single"/>
        </w:rPr>
        <w:t>conflict between Hamas and Fatah</w:t>
      </w:r>
      <w:r w:rsidRPr="0064610C">
        <w:rPr>
          <w:rFonts w:asciiTheme="minorHAnsi" w:hAnsiTheme="minorHAnsi"/>
          <w:sz w:val="16"/>
        </w:rPr>
        <w:t xml:space="preserve"> in the Palestine) </w:t>
      </w:r>
      <w:r w:rsidRPr="0064610C">
        <w:rPr>
          <w:rFonts w:asciiTheme="minorHAnsi" w:hAnsiTheme="minorHAnsi"/>
          <w:u w:val="single"/>
        </w:rPr>
        <w:t xml:space="preserve">predates the </w:t>
      </w:r>
      <w:r w:rsidRPr="0064610C">
        <w:rPr>
          <w:rFonts w:asciiTheme="minorHAnsi" w:hAnsiTheme="minorHAnsi"/>
          <w:sz w:val="16"/>
        </w:rPr>
        <w:t xml:space="preserve">economic </w:t>
      </w:r>
      <w:r w:rsidRPr="0064610C">
        <w:rPr>
          <w:rFonts w:asciiTheme="minorHAnsi" w:hAnsiTheme="minorHAnsi"/>
          <w:u w:val="single"/>
        </w:rPr>
        <w:t xml:space="preserve">crisis </w:t>
      </w:r>
      <w:r w:rsidRPr="0064610C">
        <w:rPr>
          <w:rFonts w:asciiTheme="minorHAnsi" w:hAnsiTheme="minorHAnsi"/>
          <w:sz w:val="16"/>
        </w:rPr>
        <w:t xml:space="preserve">by a year, and three quarters of the chronic struggles began in the last century. </w:t>
      </w:r>
      <w:r w:rsidRPr="0064610C">
        <w:rPr>
          <w:rFonts w:asciiTheme="minorHAnsi" w:hAnsiTheme="minorHAnsi"/>
          <w:u w:val="single"/>
        </w:rPr>
        <w:t xml:space="preserve">Ditto for the 15 low-intensity conflicts </w:t>
      </w:r>
      <w:r w:rsidRPr="0064610C">
        <w:rPr>
          <w:rFonts w:asciiTheme="minorHAnsi" w:hAnsiTheme="minorHAnsi"/>
          <w:sz w:val="16"/>
        </w:rPr>
        <w:t xml:space="preserve">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t>
      </w:r>
      <w:r w:rsidRPr="0064610C">
        <w:rPr>
          <w:rFonts w:asciiTheme="minorHAnsi" w:hAnsiTheme="minorHAnsi"/>
          <w:u w:val="single"/>
        </w:rPr>
        <w:t xml:space="preserve">we see a most familiar picture: </w:t>
      </w:r>
      <w:r w:rsidRPr="0064610C">
        <w:rPr>
          <w:rFonts w:asciiTheme="minorHAnsi" w:hAnsiTheme="minorHAnsi"/>
          <w:highlight w:val="cyan"/>
          <w:u w:val="single"/>
        </w:rPr>
        <w:t>the usual mix of</w:t>
      </w:r>
      <w:r w:rsidRPr="0064610C">
        <w:rPr>
          <w:rFonts w:asciiTheme="minorHAnsi" w:hAnsiTheme="minorHAnsi"/>
          <w:u w:val="single"/>
        </w:rPr>
        <w:t xml:space="preserve"> civil </w:t>
      </w:r>
      <w:r w:rsidRPr="0064610C">
        <w:rPr>
          <w:rFonts w:asciiTheme="minorHAnsi" w:hAnsiTheme="minorHAnsi"/>
          <w:highlight w:val="cyan"/>
          <w:u w:val="single"/>
        </w:rPr>
        <w:t>conflicts, insurgencies, and</w:t>
      </w:r>
      <w:r w:rsidRPr="0064610C">
        <w:rPr>
          <w:rFonts w:asciiTheme="minorHAnsi" w:hAnsiTheme="minorHAnsi"/>
          <w:sz w:val="16"/>
          <w:highlight w:val="cyan"/>
        </w:rPr>
        <w:t xml:space="preserve"> </w:t>
      </w:r>
      <w:r w:rsidRPr="0064610C">
        <w:rPr>
          <w:rFonts w:asciiTheme="minorHAnsi" w:hAnsiTheme="minorHAnsi"/>
          <w:u w:val="single"/>
        </w:rPr>
        <w:t>liberation</w:t>
      </w:r>
      <w:r w:rsidRPr="0064610C">
        <w:rPr>
          <w:rFonts w:asciiTheme="minorHAnsi" w:hAnsiTheme="minorHAnsi"/>
          <w:sz w:val="16"/>
        </w:rPr>
        <w:t xml:space="preserve">-themed </w:t>
      </w:r>
      <w:r w:rsidRPr="0064610C">
        <w:rPr>
          <w:rFonts w:asciiTheme="minorHAnsi" w:hAnsiTheme="minorHAnsi"/>
          <w:highlight w:val="cyan"/>
          <w:u w:val="single"/>
        </w:rPr>
        <w:t>terrorist movements</w:t>
      </w:r>
      <w:r w:rsidRPr="0064610C">
        <w:rPr>
          <w:rFonts w:asciiTheme="minorHAnsi" w:hAnsiTheme="minorHAnsi"/>
          <w:sz w:val="16"/>
        </w:rPr>
        <w:t xml:space="preserve">. Besides the recent Russia-Georgia dust-up, </w:t>
      </w:r>
      <w:r w:rsidRPr="0064610C">
        <w:rPr>
          <w:rFonts w:asciiTheme="minorHAnsi" w:hAnsiTheme="minorHAnsi"/>
          <w:highlight w:val="cyan"/>
          <w:u w:val="single"/>
        </w:rPr>
        <w:t>the only</w:t>
      </w:r>
      <w:r w:rsidRPr="0064610C">
        <w:rPr>
          <w:rFonts w:asciiTheme="minorHAnsi" w:hAnsiTheme="minorHAnsi"/>
          <w:u w:val="single"/>
        </w:rPr>
        <w:t xml:space="preserve"> two potential </w:t>
      </w:r>
      <w:r w:rsidRPr="0064610C">
        <w:rPr>
          <w:rFonts w:asciiTheme="minorHAnsi" w:hAnsiTheme="minorHAnsi"/>
          <w:highlight w:val="cyan"/>
          <w:u w:val="single"/>
        </w:rPr>
        <w:t>state-on-state wars</w:t>
      </w:r>
      <w:r w:rsidRPr="0064610C">
        <w:rPr>
          <w:rFonts w:asciiTheme="minorHAnsi" w:hAnsiTheme="minorHAnsi"/>
          <w:sz w:val="16"/>
        </w:rPr>
        <w:t xml:space="preserve"> (North v. South Korea, Israel v. Iran) </w:t>
      </w:r>
      <w:r w:rsidRPr="0064610C">
        <w:rPr>
          <w:rFonts w:asciiTheme="minorHAnsi" w:hAnsiTheme="minorHAnsi"/>
          <w:highlight w:val="cyan"/>
          <w:u w:val="single"/>
        </w:rPr>
        <w:t>are</w:t>
      </w:r>
      <w:r w:rsidRPr="0064610C">
        <w:rPr>
          <w:rFonts w:asciiTheme="minorHAnsi" w:hAnsiTheme="minorHAnsi"/>
          <w:sz w:val="16"/>
        </w:rPr>
        <w:t xml:space="preserve"> both tied to one side acquiring a nuclear weapon capacity -- a process wholly </w:t>
      </w:r>
      <w:r w:rsidRPr="0064610C">
        <w:rPr>
          <w:rFonts w:asciiTheme="minorHAnsi" w:hAnsiTheme="minorHAnsi"/>
          <w:highlight w:val="cyan"/>
          <w:u w:val="single"/>
        </w:rPr>
        <w:t>unrelated</w:t>
      </w:r>
      <w:r w:rsidRPr="0064610C">
        <w:rPr>
          <w:rFonts w:asciiTheme="minorHAnsi" w:hAnsiTheme="minorHAnsi"/>
          <w:u w:val="single"/>
        </w:rPr>
        <w:t xml:space="preserve"> to </w:t>
      </w:r>
      <w:r w:rsidRPr="0064610C">
        <w:rPr>
          <w:rFonts w:asciiTheme="minorHAnsi" w:hAnsiTheme="minorHAnsi"/>
          <w:sz w:val="16"/>
        </w:rPr>
        <w:t xml:space="preserve">global </w:t>
      </w:r>
      <w:r w:rsidRPr="0064610C">
        <w:rPr>
          <w:rFonts w:asciiTheme="minorHAnsi" w:hAnsiTheme="minorHAnsi"/>
          <w:u w:val="single"/>
        </w:rPr>
        <w:t>economic trends.</w:t>
      </w:r>
      <w:r w:rsidRPr="0064610C">
        <w:rPr>
          <w:rFonts w:asciiTheme="minorHAnsi" w:hAnsiTheme="minorHAnsi"/>
          <w:sz w:val="16"/>
        </w:rPr>
        <w:t xml:space="preserve"> And with the United States effectively tied down by its two ongoing major interventions (Iraq and Afghanistan-bleeding-into-Pakistan), </w:t>
      </w:r>
      <w:r w:rsidRPr="0064610C">
        <w:rPr>
          <w:rFonts w:asciiTheme="minorHAnsi" w:hAnsiTheme="minorHAnsi"/>
          <w:u w:val="single"/>
        </w:rPr>
        <w:t xml:space="preserve">our </w:t>
      </w:r>
      <w:r w:rsidRPr="0064610C">
        <w:rPr>
          <w:rFonts w:asciiTheme="minorHAnsi" w:hAnsiTheme="minorHAnsi"/>
          <w:highlight w:val="cyan"/>
          <w:u w:val="single"/>
        </w:rPr>
        <w:t>involvement</w:t>
      </w:r>
      <w:r w:rsidRPr="0064610C">
        <w:rPr>
          <w:rFonts w:asciiTheme="minorHAnsi" w:hAnsiTheme="minorHAnsi"/>
          <w:sz w:val="16"/>
        </w:rPr>
        <w:t xml:space="preserve"> elsewhere </w:t>
      </w:r>
      <w:r w:rsidRPr="0064610C">
        <w:rPr>
          <w:rFonts w:asciiTheme="minorHAnsi" w:hAnsiTheme="minorHAnsi"/>
          <w:u w:val="single"/>
        </w:rPr>
        <w:t>around the planet</w:t>
      </w:r>
      <w:r w:rsidRPr="0064610C">
        <w:rPr>
          <w:rFonts w:asciiTheme="minorHAnsi" w:hAnsiTheme="minorHAnsi"/>
          <w:sz w:val="16"/>
        </w:rPr>
        <w:t xml:space="preserve"> </w:t>
      </w:r>
      <w:r w:rsidRPr="0064610C">
        <w:rPr>
          <w:rFonts w:asciiTheme="minorHAnsi" w:hAnsiTheme="minorHAnsi"/>
          <w:highlight w:val="cyan"/>
          <w:u w:val="single"/>
        </w:rPr>
        <w:t>has been</w:t>
      </w:r>
      <w:r w:rsidRPr="0064610C">
        <w:rPr>
          <w:rFonts w:asciiTheme="minorHAnsi" w:hAnsiTheme="minorHAnsi"/>
          <w:sz w:val="16"/>
        </w:rPr>
        <w:t xml:space="preserve"> quite </w:t>
      </w:r>
      <w:r w:rsidRPr="0064610C">
        <w:rPr>
          <w:rFonts w:asciiTheme="minorHAnsi" w:hAnsiTheme="minorHAnsi"/>
          <w:highlight w:val="cyan"/>
          <w:u w:val="single"/>
        </w:rPr>
        <w:t>modest</w:t>
      </w:r>
      <w:r w:rsidRPr="0064610C">
        <w:rPr>
          <w:rFonts w:asciiTheme="minorHAnsi" w:hAnsiTheme="minorHAnsi"/>
          <w:sz w:val="16"/>
        </w:rPr>
        <w:t xml:space="preserve">, both leading up to and </w:t>
      </w:r>
      <w:r w:rsidRPr="0064610C">
        <w:rPr>
          <w:rFonts w:asciiTheme="minorHAnsi" w:hAnsiTheme="minorHAnsi"/>
          <w:u w:val="single"/>
        </w:rPr>
        <w:t>following the</w:t>
      </w:r>
      <w:r w:rsidRPr="0064610C">
        <w:rPr>
          <w:rFonts w:asciiTheme="minorHAnsi" w:hAnsiTheme="minorHAnsi"/>
          <w:sz w:val="16"/>
        </w:rPr>
        <w:t xml:space="preserve"> onset of the economic </w:t>
      </w:r>
      <w:r w:rsidRPr="0064610C">
        <w:rPr>
          <w:rFonts w:asciiTheme="minorHAnsi" w:hAnsiTheme="minorHAnsi"/>
          <w:u w:val="single"/>
        </w:rPr>
        <w:t>crisis</w:t>
      </w:r>
      <w:r w:rsidRPr="0064610C">
        <w:rPr>
          <w:rFonts w:asciiTheme="minorHAnsi" w:hAnsiTheme="minorHAnsi"/>
          <w:sz w:val="16"/>
        </w:rPr>
        <w:t>: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w:t>
      </w:r>
      <w:r w:rsidRPr="0064610C">
        <w:rPr>
          <w:rStyle w:val="StyleUnderline"/>
          <w:rFonts w:asciiTheme="minorHAnsi" w:hAnsiTheme="minorHAnsi"/>
          <w:highlight w:val="cyan"/>
        </w:rPr>
        <w:t>No significant uptick in mass violence</w:t>
      </w:r>
      <w:r w:rsidRPr="0064610C">
        <w:rPr>
          <w:rFonts w:asciiTheme="minorHAnsi" w:hAnsiTheme="minorHAnsi"/>
          <w:sz w:val="16"/>
        </w:rPr>
        <w:t xml:space="preserve"> or unrest (remember the smattering of urban riots last year in places like Greece, Moldova and Latvia?); •The usual frequency maintained in civil conflicts (in all the usual places); •Not a single state-on-state war directly caused (and no great-power-on-great-power crises even triggered); •</w:t>
      </w:r>
      <w:r w:rsidRPr="0064610C">
        <w:rPr>
          <w:rFonts w:asciiTheme="minorHAnsi" w:hAnsiTheme="minorHAnsi"/>
          <w:highlight w:val="cyan"/>
          <w:u w:val="single"/>
        </w:rPr>
        <w:t>No</w:t>
      </w:r>
      <w:r w:rsidRPr="0064610C">
        <w:rPr>
          <w:rFonts w:asciiTheme="minorHAnsi" w:hAnsiTheme="minorHAnsi"/>
          <w:u w:val="single"/>
        </w:rPr>
        <w:t xml:space="preserve"> great</w:t>
      </w:r>
      <w:r w:rsidRPr="0064610C">
        <w:rPr>
          <w:rFonts w:asciiTheme="minorHAnsi" w:hAnsiTheme="minorHAnsi"/>
          <w:sz w:val="16"/>
        </w:rPr>
        <w:t xml:space="preserve"> improvement or </w:t>
      </w:r>
      <w:r w:rsidRPr="0064610C">
        <w:rPr>
          <w:rFonts w:asciiTheme="minorHAnsi" w:hAnsiTheme="minorHAnsi"/>
          <w:highlight w:val="cyan"/>
          <w:u w:val="single"/>
        </w:rPr>
        <w:t>disruption in</w:t>
      </w:r>
      <w:r w:rsidRPr="0064610C">
        <w:rPr>
          <w:rFonts w:asciiTheme="minorHAnsi" w:hAnsiTheme="minorHAnsi"/>
          <w:u w:val="single"/>
        </w:rPr>
        <w:t xml:space="preserve"> great-power </w:t>
      </w:r>
      <w:r w:rsidRPr="0064610C">
        <w:rPr>
          <w:rFonts w:asciiTheme="minorHAnsi" w:hAnsiTheme="minorHAnsi"/>
          <w:highlight w:val="cyan"/>
          <w:u w:val="single"/>
        </w:rPr>
        <w:t>cooperation</w:t>
      </w:r>
      <w:r w:rsidRPr="0064610C">
        <w:rPr>
          <w:rFonts w:asciiTheme="minorHAnsi" w:hAnsiTheme="minorHAnsi"/>
          <w:sz w:val="16"/>
        </w:rPr>
        <w:t xml:space="preserve"> regarding the emergence of new nuclear powers (despite all that diplomacy); •A modest scaling back of international policing efforts by the system's acknowledged Leviathan power (inevitable given the strain); and •</w:t>
      </w:r>
      <w:r w:rsidRPr="0064610C">
        <w:rPr>
          <w:rFonts w:asciiTheme="minorHAnsi" w:hAnsiTheme="minorHAnsi"/>
          <w:highlight w:val="cyan"/>
          <w:u w:val="single"/>
        </w:rPr>
        <w:t>No</w:t>
      </w:r>
      <w:r w:rsidRPr="0064610C">
        <w:rPr>
          <w:rFonts w:asciiTheme="minorHAnsi" w:hAnsiTheme="minorHAnsi"/>
          <w:u w:val="single"/>
        </w:rPr>
        <w:t xml:space="preserve"> serious </w:t>
      </w:r>
      <w:r w:rsidRPr="0064610C">
        <w:rPr>
          <w:rFonts w:asciiTheme="minorHAnsi" w:hAnsiTheme="minorHAnsi"/>
          <w:highlight w:val="cyan"/>
          <w:u w:val="single"/>
        </w:rPr>
        <w:t>efforts</w:t>
      </w:r>
      <w:r w:rsidRPr="0064610C">
        <w:rPr>
          <w:rFonts w:asciiTheme="minorHAnsi" w:hAnsiTheme="minorHAnsi"/>
          <w:u w:val="single"/>
        </w:rPr>
        <w:t xml:space="preserve"> by any rising great power </w:t>
      </w:r>
      <w:r w:rsidRPr="0064610C">
        <w:rPr>
          <w:rFonts w:asciiTheme="minorHAnsi" w:hAnsiTheme="minorHAnsi"/>
          <w:highlight w:val="cyan"/>
          <w:u w:val="single"/>
        </w:rPr>
        <w:t>to challenge that Leviathan</w:t>
      </w:r>
      <w:r w:rsidRPr="0064610C">
        <w:rPr>
          <w:rFonts w:asciiTheme="minorHAnsi" w:hAnsiTheme="minorHAnsi"/>
          <w:sz w:val="16"/>
        </w:rPr>
        <w:t xml:space="preserve">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w:t>
      </w:r>
      <w:r w:rsidRPr="0064610C">
        <w:rPr>
          <w:rFonts w:asciiTheme="minorHAnsi" w:hAnsiTheme="minorHAnsi"/>
          <w:u w:val="single"/>
        </w:rPr>
        <w:t>friendly cooperation on</w:t>
      </w:r>
      <w:r w:rsidRPr="0064610C">
        <w:rPr>
          <w:rFonts w:asciiTheme="minorHAnsi" w:hAnsiTheme="minorHAnsi"/>
          <w:sz w:val="16"/>
        </w:rPr>
        <w:t xml:space="preserve"> such </w:t>
      </w:r>
      <w:r w:rsidRPr="0064610C">
        <w:rPr>
          <w:rFonts w:asciiTheme="minorHAnsi" w:hAnsiTheme="minorHAnsi"/>
          <w:u w:val="single"/>
        </w:rPr>
        <w:t>stimulus packaging</w:t>
      </w:r>
      <w:r w:rsidRPr="0064610C">
        <w:rPr>
          <w:rFonts w:asciiTheme="minorHAnsi" w:hAnsiTheme="minorHAnsi"/>
          <w:sz w:val="16"/>
        </w:rPr>
        <w:t xml:space="preserve"> </w:t>
      </w:r>
      <w:r w:rsidRPr="0064610C">
        <w:rPr>
          <w:rFonts w:asciiTheme="minorHAnsi" w:hAnsiTheme="minorHAnsi"/>
          <w:u w:val="single"/>
        </w:rPr>
        <w:t>was the most notable great-power dynamic caused by the crisis</w:t>
      </w:r>
      <w:r w:rsidRPr="0064610C">
        <w:rPr>
          <w:rFonts w:asciiTheme="minorHAnsi" w:hAnsiTheme="minorHAnsi"/>
          <w:sz w:val="16"/>
        </w:rPr>
        <w:t xml:space="preserve">. Can we say that the world has suffered a distinct shift to political radicalism as a result of the economic crisis? Indeed, no. The world's </w:t>
      </w:r>
      <w:r w:rsidRPr="0064610C">
        <w:rPr>
          <w:rFonts w:asciiTheme="minorHAnsi" w:hAnsiTheme="minorHAnsi"/>
          <w:u w:val="single"/>
        </w:rPr>
        <w:t xml:space="preserve">major </w:t>
      </w:r>
      <w:r w:rsidRPr="0064610C">
        <w:rPr>
          <w:rFonts w:asciiTheme="minorHAnsi" w:hAnsiTheme="minorHAnsi"/>
          <w:highlight w:val="cyan"/>
          <w:u w:val="single"/>
        </w:rPr>
        <w:t>economies remain governed</w:t>
      </w:r>
      <w:r w:rsidRPr="0064610C">
        <w:rPr>
          <w:rFonts w:asciiTheme="minorHAnsi" w:hAnsiTheme="minorHAnsi"/>
          <w:sz w:val="16"/>
          <w:highlight w:val="cyan"/>
        </w:rPr>
        <w:t xml:space="preserve"> </w:t>
      </w:r>
      <w:r w:rsidRPr="0064610C">
        <w:rPr>
          <w:rFonts w:asciiTheme="minorHAnsi" w:hAnsiTheme="minorHAnsi"/>
          <w:highlight w:val="cyan"/>
          <w:u w:val="single"/>
        </w:rPr>
        <w:t>by center</w:t>
      </w:r>
      <w:r w:rsidRPr="0064610C">
        <w:rPr>
          <w:rFonts w:asciiTheme="minorHAnsi" w:hAnsiTheme="minorHAnsi"/>
          <w:sz w:val="16"/>
        </w:rPr>
        <w:t xml:space="preserve">-left or center-right political </w:t>
      </w:r>
      <w:r w:rsidRPr="0064610C">
        <w:rPr>
          <w:rFonts w:asciiTheme="minorHAnsi" w:hAnsiTheme="minorHAnsi"/>
          <w:highlight w:val="cyan"/>
          <w:u w:val="single"/>
        </w:rPr>
        <w:t>factions that remain</w:t>
      </w:r>
      <w:r w:rsidRPr="0064610C">
        <w:rPr>
          <w:rFonts w:asciiTheme="minorHAnsi" w:hAnsiTheme="minorHAnsi"/>
          <w:sz w:val="16"/>
        </w:rPr>
        <w:t xml:space="preserve"> decidedly </w:t>
      </w:r>
      <w:r w:rsidRPr="0064610C">
        <w:rPr>
          <w:rFonts w:asciiTheme="minorHAnsi" w:hAnsiTheme="minorHAnsi"/>
          <w:highlight w:val="cyan"/>
          <w:u w:val="single"/>
        </w:rPr>
        <w:t>friendly</w:t>
      </w:r>
      <w:r w:rsidRPr="0064610C">
        <w:rPr>
          <w:rFonts w:asciiTheme="minorHAnsi" w:hAnsiTheme="minorHAnsi"/>
          <w:u w:val="single"/>
        </w:rPr>
        <w:t xml:space="preserve"> to </w:t>
      </w:r>
      <w:r w:rsidRPr="0064610C">
        <w:rPr>
          <w:rFonts w:asciiTheme="minorHAnsi" w:hAnsiTheme="minorHAnsi"/>
          <w:sz w:val="16"/>
        </w:rPr>
        <w:t xml:space="preserve">both </w:t>
      </w:r>
      <w:r w:rsidRPr="0064610C">
        <w:rPr>
          <w:rFonts w:asciiTheme="minorHAnsi" w:hAnsiTheme="minorHAnsi"/>
          <w:u w:val="single"/>
        </w:rPr>
        <w:t>markets</w:t>
      </w:r>
      <w:r w:rsidRPr="0064610C">
        <w:rPr>
          <w:rFonts w:asciiTheme="minorHAnsi" w:hAnsiTheme="minorHAnsi"/>
          <w:sz w:val="16"/>
        </w:rPr>
        <w:t xml:space="preserve"> and trade.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this global </w:t>
      </w:r>
      <w:r w:rsidRPr="0064610C">
        <w:rPr>
          <w:rFonts w:asciiTheme="minorHAnsi" w:hAnsiTheme="minorHAnsi"/>
          <w:u w:val="single"/>
        </w:rPr>
        <w:t xml:space="preserve">financial </w:t>
      </w:r>
      <w:r w:rsidRPr="0064610C">
        <w:rPr>
          <w:rFonts w:asciiTheme="minorHAnsi" w:hAnsiTheme="minorHAnsi"/>
          <w:highlight w:val="cyan"/>
          <w:u w:val="single"/>
        </w:rPr>
        <w:t>crisis has proven the</w:t>
      </w:r>
      <w:r w:rsidRPr="0064610C">
        <w:rPr>
          <w:rFonts w:asciiTheme="minorHAnsi" w:hAnsiTheme="minorHAnsi"/>
          <w:sz w:val="16"/>
        </w:rPr>
        <w:t xml:space="preserve"> great </w:t>
      </w:r>
      <w:r w:rsidRPr="0064610C">
        <w:rPr>
          <w:rFonts w:asciiTheme="minorHAnsi" w:hAnsiTheme="minorHAnsi"/>
          <w:highlight w:val="cyan"/>
          <w:u w:val="single"/>
        </w:rPr>
        <w:t>resilience o</w:t>
      </w:r>
      <w:r w:rsidRPr="0064610C">
        <w:rPr>
          <w:rFonts w:asciiTheme="minorHAnsi" w:hAnsiTheme="minorHAnsi"/>
          <w:u w:val="single"/>
        </w:rPr>
        <w:t>f</w:t>
      </w:r>
      <w:r w:rsidRPr="0064610C">
        <w:rPr>
          <w:rFonts w:asciiTheme="minorHAnsi" w:hAnsiTheme="minorHAnsi"/>
          <w:sz w:val="16"/>
        </w:rPr>
        <w:t xml:space="preserve"> America's post-World War II international </w:t>
      </w:r>
      <w:r w:rsidRPr="0064610C">
        <w:rPr>
          <w:rFonts w:asciiTheme="minorHAnsi" w:hAnsiTheme="minorHAnsi"/>
          <w:highlight w:val="cyan"/>
          <w:u w:val="single"/>
        </w:rPr>
        <w:t>liberal</w:t>
      </w:r>
      <w:r w:rsidRPr="0064610C">
        <w:rPr>
          <w:rFonts w:asciiTheme="minorHAnsi" w:hAnsiTheme="minorHAnsi"/>
          <w:u w:val="single"/>
        </w:rPr>
        <w:t xml:space="preserve"> </w:t>
      </w:r>
      <w:r w:rsidRPr="0064610C">
        <w:rPr>
          <w:rFonts w:asciiTheme="minorHAnsi" w:hAnsiTheme="minorHAnsi"/>
          <w:sz w:val="16"/>
        </w:rPr>
        <w:t xml:space="preserve">trade </w:t>
      </w:r>
      <w:r w:rsidRPr="0064610C">
        <w:rPr>
          <w:rFonts w:asciiTheme="minorHAnsi" w:hAnsiTheme="minorHAnsi"/>
          <w:highlight w:val="cyan"/>
          <w:u w:val="single"/>
        </w:rPr>
        <w:t>order</w:t>
      </w:r>
      <w:r w:rsidRPr="0064610C">
        <w:rPr>
          <w:rFonts w:asciiTheme="minorHAnsi" w:hAnsiTheme="minorHAnsi"/>
          <w:sz w:val="16"/>
        </w:rPr>
        <w:t>.</w:t>
      </w: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sz w:val="10"/>
        </w:rPr>
      </w:pPr>
    </w:p>
    <w:p w:rsidR="00A84BC4" w:rsidRPr="0064610C" w:rsidRDefault="00A84BC4" w:rsidP="00A84BC4">
      <w:pPr>
        <w:pStyle w:val="Heading3"/>
        <w:rPr>
          <w:rFonts w:asciiTheme="minorHAnsi" w:hAnsiTheme="minorHAnsi"/>
        </w:rPr>
      </w:pPr>
      <w:r w:rsidRPr="0064610C">
        <w:rPr>
          <w:rFonts w:asciiTheme="minorHAnsi" w:hAnsiTheme="minorHAnsi"/>
        </w:rPr>
        <w:t>2NC Econ =/= War</w:t>
      </w:r>
    </w:p>
    <w:p w:rsidR="00A84BC4" w:rsidRPr="0064610C" w:rsidRDefault="00A84BC4" w:rsidP="00A84BC4">
      <w:pPr>
        <w:pStyle w:val="Heading4"/>
        <w:rPr>
          <w:rFonts w:asciiTheme="minorHAnsi" w:hAnsiTheme="minorHAnsi"/>
        </w:rPr>
      </w:pPr>
      <w:r w:rsidRPr="0064610C">
        <w:rPr>
          <w:rFonts w:asciiTheme="minorHAnsi" w:hAnsiTheme="minorHAnsi"/>
        </w:rPr>
        <w:t>Aggregate data proves interstate violence doesn’t result from economic decline</w:t>
      </w:r>
    </w:p>
    <w:p w:rsidR="00A84BC4" w:rsidRPr="0064610C" w:rsidRDefault="00A84BC4" w:rsidP="00A84BC4">
      <w:pPr>
        <w:rPr>
          <w:rFonts w:asciiTheme="minorHAnsi" w:hAnsiTheme="minorHAnsi"/>
        </w:rPr>
      </w:pPr>
      <w:r w:rsidRPr="0064610C">
        <w:rPr>
          <w:rFonts w:asciiTheme="minorHAnsi" w:hAnsiTheme="minorHAnsi"/>
          <w:b/>
        </w:rPr>
        <w:t>Drezner, 12</w:t>
      </w:r>
      <w:r w:rsidRPr="0064610C">
        <w:rPr>
          <w:rFonts w:asciiTheme="minorHAnsi" w:hAnsiTheme="minorHAnsi"/>
        </w:rPr>
        <w:t xml:space="preserve"> --- The Fletcher School of Law and Diplomacy at Tufts University (October 2012, Daniel W., “The Irony of Global Economic Governance: The System Worked,” </w:t>
      </w:r>
    </w:p>
    <w:p w:rsidR="00A84BC4" w:rsidRPr="0064610C" w:rsidRDefault="00BB0ABD" w:rsidP="00A84BC4">
      <w:pPr>
        <w:rPr>
          <w:rFonts w:asciiTheme="minorHAnsi" w:hAnsiTheme="minorHAnsi"/>
        </w:rPr>
      </w:pPr>
      <w:hyperlink r:id="rId123" w:history="1">
        <w:r w:rsidR="00A84BC4" w:rsidRPr="0064610C">
          <w:rPr>
            <w:rStyle w:val="Hyperlink"/>
            <w:rFonts w:asciiTheme="minorHAnsi" w:hAnsiTheme="minorHAnsi"/>
          </w:rPr>
          <w:t>www.globaleconomicgovernance.org/wp-content/uploads/IR-Colloquium-MT12-Week-5_The-Irony-of-Global-Economic-Governance.pdf</w:t>
        </w:r>
      </w:hyperlink>
      <w:r w:rsidR="00A84BC4" w:rsidRPr="0064610C">
        <w:rPr>
          <w:rFonts w:asciiTheme="minorHAnsi" w:hAnsiTheme="minorHAnsi"/>
        </w:rPr>
        <w:t>)</w:t>
      </w:r>
    </w:p>
    <w:p w:rsidR="00A84BC4" w:rsidRPr="0064610C" w:rsidRDefault="00A84BC4" w:rsidP="00A84BC4">
      <w:pPr>
        <w:rPr>
          <w:rFonts w:asciiTheme="minorHAnsi" w:hAnsiTheme="minorHAnsi"/>
          <w:sz w:val="16"/>
        </w:rPr>
      </w:pPr>
      <w:r w:rsidRPr="0064610C">
        <w:rPr>
          <w:rFonts w:asciiTheme="minorHAnsi" w:hAnsiTheme="minorHAnsi"/>
          <w:sz w:val="16"/>
        </w:rPr>
        <w:t xml:space="preserve">The final outcome addresses </w:t>
      </w:r>
      <w:r w:rsidRPr="0064610C">
        <w:rPr>
          <w:rStyle w:val="StyleUnderline"/>
          <w:rFonts w:asciiTheme="minorHAnsi" w:hAnsiTheme="minorHAnsi"/>
        </w:rPr>
        <w:t xml:space="preserve">a dog that hasn’t barked: the effect </w:t>
      </w:r>
      <w:r w:rsidRPr="0064610C">
        <w:rPr>
          <w:rStyle w:val="StyleUnderline"/>
          <w:rFonts w:asciiTheme="minorHAnsi" w:hAnsiTheme="minorHAnsi"/>
          <w:highlight w:val="cyan"/>
        </w:rPr>
        <w:t>of the Great Recession on</w:t>
      </w:r>
      <w:r w:rsidRPr="0064610C">
        <w:rPr>
          <w:rStyle w:val="StyleUnderline"/>
          <w:rFonts w:asciiTheme="minorHAnsi" w:hAnsiTheme="minorHAnsi"/>
        </w:rPr>
        <w:t xml:space="preserve"> cross-border </w:t>
      </w:r>
      <w:r w:rsidRPr="0064610C">
        <w:rPr>
          <w:rStyle w:val="StyleUnderline"/>
          <w:rFonts w:asciiTheme="minorHAnsi" w:hAnsiTheme="minorHAnsi"/>
          <w:highlight w:val="cyan"/>
        </w:rPr>
        <w:t>conflict and violence</w:t>
      </w:r>
      <w:r w:rsidRPr="0064610C">
        <w:rPr>
          <w:rFonts w:asciiTheme="minorHAnsi" w:hAnsiTheme="minorHAnsi"/>
          <w:sz w:val="16"/>
        </w:rPr>
        <w:t xml:space="preserve">. During the initial stages of the crisis, </w:t>
      </w:r>
      <w:r w:rsidRPr="0064610C">
        <w:rPr>
          <w:rStyle w:val="StyleUnderline"/>
          <w:rFonts w:asciiTheme="minorHAnsi" w:hAnsiTheme="minorHAnsi"/>
        </w:rPr>
        <w:t xml:space="preserve">multiple </w:t>
      </w:r>
      <w:r w:rsidRPr="0064610C">
        <w:rPr>
          <w:rStyle w:val="StyleUnderline"/>
          <w:rFonts w:asciiTheme="minorHAnsi" w:hAnsiTheme="minorHAnsi"/>
          <w:highlight w:val="cyan"/>
        </w:rPr>
        <w:t>analysts asserted</w:t>
      </w:r>
      <w:r w:rsidRPr="0064610C">
        <w:rPr>
          <w:rStyle w:val="StyleUnderline"/>
          <w:rFonts w:asciiTheme="minorHAnsi" w:hAnsiTheme="minorHAnsi"/>
        </w:rPr>
        <w:t xml:space="preserve"> that </w:t>
      </w:r>
      <w:r w:rsidRPr="0064610C">
        <w:rPr>
          <w:rStyle w:val="StyleUnderline"/>
          <w:rFonts w:asciiTheme="minorHAnsi" w:hAnsiTheme="minorHAnsi"/>
          <w:highlight w:val="cyan"/>
        </w:rPr>
        <w:t>the</w:t>
      </w:r>
      <w:r w:rsidRPr="0064610C">
        <w:rPr>
          <w:rStyle w:val="StyleUnderline"/>
          <w:rFonts w:asciiTheme="minorHAnsi" w:hAnsiTheme="minorHAnsi"/>
        </w:rPr>
        <w:t xml:space="preserve"> financial </w:t>
      </w:r>
      <w:r w:rsidRPr="0064610C">
        <w:rPr>
          <w:rStyle w:val="StyleUnderline"/>
          <w:rFonts w:asciiTheme="minorHAnsi" w:hAnsiTheme="minorHAnsi"/>
          <w:highlight w:val="cyan"/>
        </w:rPr>
        <w:t>crisis would lead</w:t>
      </w:r>
      <w:r w:rsidRPr="0064610C">
        <w:rPr>
          <w:rStyle w:val="StyleUnderline"/>
          <w:rFonts w:asciiTheme="minorHAnsi" w:hAnsiTheme="minorHAnsi"/>
        </w:rPr>
        <w:t xml:space="preserve"> states </w:t>
      </w:r>
      <w:r w:rsidRPr="0064610C">
        <w:rPr>
          <w:rStyle w:val="StyleUnderline"/>
          <w:rFonts w:asciiTheme="minorHAnsi" w:hAnsiTheme="minorHAnsi"/>
          <w:highlight w:val="cyan"/>
        </w:rPr>
        <w:t>to</w:t>
      </w:r>
      <w:r w:rsidRPr="0064610C">
        <w:rPr>
          <w:rStyle w:val="StyleUnderline"/>
          <w:rFonts w:asciiTheme="minorHAnsi" w:hAnsiTheme="minorHAnsi"/>
        </w:rPr>
        <w:t xml:space="preserve"> increase their use of </w:t>
      </w:r>
      <w:r w:rsidRPr="0064610C">
        <w:rPr>
          <w:rStyle w:val="StyleUnderline"/>
          <w:rFonts w:asciiTheme="minorHAnsi" w:hAnsiTheme="minorHAnsi"/>
          <w:highlight w:val="cyan"/>
        </w:rPr>
        <w:t>force</w:t>
      </w:r>
      <w:r w:rsidRPr="0064610C">
        <w:rPr>
          <w:rStyle w:val="StyleUnderline"/>
          <w:rFonts w:asciiTheme="minorHAnsi" w:hAnsiTheme="minorHAnsi"/>
        </w:rPr>
        <w:t xml:space="preserve"> as a tool for staying in power</w:t>
      </w:r>
      <w:r w:rsidRPr="0064610C">
        <w:rPr>
          <w:rFonts w:asciiTheme="minorHAnsi" w:hAnsiTheme="minorHAnsi"/>
          <w:sz w:val="16"/>
        </w:rPr>
        <w:t xml:space="preserve">.37 Whether through greater internal repression, diversionary wars, arms races, or a ratcheting up of great power conflict, </w:t>
      </w:r>
      <w:r w:rsidRPr="0064610C">
        <w:rPr>
          <w:rStyle w:val="StyleUnderline"/>
          <w:rFonts w:asciiTheme="minorHAnsi" w:hAnsiTheme="minorHAnsi"/>
        </w:rPr>
        <w:t>there were genuine concerns that the global economic downturn would lead to an increase in conflict</w:t>
      </w:r>
      <w:r w:rsidRPr="0064610C">
        <w:rPr>
          <w:rFonts w:asciiTheme="minorHAnsi" w:hAnsiTheme="minorHAnsi"/>
          <w:sz w:val="16"/>
        </w:rPr>
        <w:t>. Violence in the Middle East, border disputes in the South China Sea, and even the disruptions of the Occupy movement fuel impressions of surge in global public disorder.</w:t>
      </w:r>
    </w:p>
    <w:p w:rsidR="00A84BC4" w:rsidRPr="0064610C" w:rsidRDefault="00A84BC4" w:rsidP="00A84BC4">
      <w:pPr>
        <w:rPr>
          <w:rFonts w:asciiTheme="minorHAnsi" w:hAnsiTheme="minorHAnsi"/>
          <w:sz w:val="16"/>
        </w:rPr>
      </w:pPr>
      <w:r w:rsidRPr="0064610C">
        <w:rPr>
          <w:rStyle w:val="StyleUnderline"/>
          <w:rFonts w:asciiTheme="minorHAnsi" w:hAnsiTheme="minorHAnsi"/>
          <w:highlight w:val="cyan"/>
        </w:rPr>
        <w:t>The aggregate data suggests otherwise</w:t>
      </w:r>
      <w:r w:rsidRPr="0064610C">
        <w:rPr>
          <w:rStyle w:val="StyleUnderline"/>
          <w:rFonts w:asciiTheme="minorHAnsi" w:hAnsiTheme="minorHAnsi"/>
        </w:rPr>
        <w:t xml:space="preserve">, however. </w:t>
      </w:r>
      <w:r w:rsidRPr="0064610C">
        <w:rPr>
          <w:rStyle w:val="StyleUnderline"/>
          <w:rFonts w:asciiTheme="minorHAnsi" w:hAnsiTheme="minorHAnsi"/>
          <w:highlight w:val="cyan"/>
        </w:rPr>
        <w:t>The Institute for Economics and Peace</w:t>
      </w:r>
      <w:r w:rsidRPr="0064610C">
        <w:rPr>
          <w:rStyle w:val="StyleUnderline"/>
          <w:rFonts w:asciiTheme="minorHAnsi" w:hAnsiTheme="minorHAnsi"/>
        </w:rPr>
        <w:t xml:space="preserve"> has </w:t>
      </w:r>
      <w:r w:rsidRPr="0064610C">
        <w:rPr>
          <w:rStyle w:val="StyleUnderline"/>
          <w:rFonts w:asciiTheme="minorHAnsi" w:hAnsiTheme="minorHAnsi"/>
          <w:highlight w:val="cyan"/>
        </w:rPr>
        <w:t>constructed a “Global Peace Index</w:t>
      </w:r>
      <w:r w:rsidRPr="0064610C">
        <w:rPr>
          <w:rStyle w:val="StyleUnderline"/>
          <w:rFonts w:asciiTheme="minorHAnsi" w:hAnsiTheme="minorHAnsi"/>
        </w:rPr>
        <w:t>” annually since 2007. A key conclusion they draw from the 2012 report is that “</w:t>
      </w:r>
      <w:r w:rsidRPr="0064610C">
        <w:rPr>
          <w:rStyle w:val="StyleUnderline"/>
          <w:rFonts w:asciiTheme="minorHAnsi" w:hAnsiTheme="minorHAnsi"/>
          <w:highlight w:val="cyan"/>
        </w:rPr>
        <w:t>The average level of peacefulness</w:t>
      </w:r>
      <w:r w:rsidRPr="0064610C">
        <w:rPr>
          <w:rStyle w:val="StyleUnderline"/>
          <w:rFonts w:asciiTheme="minorHAnsi" w:hAnsiTheme="minorHAnsi"/>
        </w:rPr>
        <w:t xml:space="preserve"> in 2012 </w:t>
      </w:r>
      <w:r w:rsidRPr="0064610C">
        <w:rPr>
          <w:rStyle w:val="StyleUnderline"/>
          <w:rFonts w:asciiTheme="minorHAnsi" w:hAnsiTheme="minorHAnsi"/>
          <w:highlight w:val="cyan"/>
        </w:rPr>
        <w:t>is approximately the same</w:t>
      </w:r>
      <w:r w:rsidRPr="0064610C">
        <w:rPr>
          <w:rStyle w:val="StyleUnderline"/>
          <w:rFonts w:asciiTheme="minorHAnsi" w:hAnsiTheme="minorHAnsi"/>
        </w:rPr>
        <w:t xml:space="preserve"> as it was in 2007.”</w:t>
      </w:r>
      <w:r w:rsidRPr="0064610C">
        <w:rPr>
          <w:rFonts w:asciiTheme="minorHAnsi" w:hAnsiTheme="minorHAnsi"/>
          <w:sz w:val="16"/>
        </w:rPr>
        <w:t xml:space="preserve">38 </w:t>
      </w:r>
      <w:r w:rsidRPr="0064610C">
        <w:rPr>
          <w:rStyle w:val="StyleUnderline"/>
          <w:rFonts w:asciiTheme="minorHAnsi" w:hAnsiTheme="minorHAnsi"/>
          <w:highlight w:val="cyan"/>
        </w:rPr>
        <w:t>Interstate violence</w:t>
      </w:r>
      <w:r w:rsidRPr="0064610C">
        <w:rPr>
          <w:rFonts w:asciiTheme="minorHAnsi" w:hAnsiTheme="minorHAnsi"/>
          <w:sz w:val="16"/>
        </w:rPr>
        <w:t xml:space="preserve"> in particular </w:t>
      </w:r>
      <w:r w:rsidRPr="0064610C">
        <w:rPr>
          <w:rStyle w:val="StyleUnderline"/>
          <w:rFonts w:asciiTheme="minorHAnsi" w:hAnsiTheme="minorHAnsi"/>
          <w:highlight w:val="cyan"/>
        </w:rPr>
        <w:t>has declined</w:t>
      </w:r>
      <w:r w:rsidRPr="0064610C">
        <w:rPr>
          <w:rStyle w:val="StyleUnderline"/>
          <w:rFonts w:asciiTheme="minorHAnsi" w:hAnsiTheme="minorHAnsi"/>
        </w:rPr>
        <w:t xml:space="preserve"> since the start of the financial crisis</w:t>
      </w:r>
      <w:r w:rsidRPr="0064610C">
        <w:rPr>
          <w:rFonts w:asciiTheme="minorHAnsi" w:hAnsiTheme="minorHAnsi"/>
          <w:sz w:val="16"/>
        </w:rPr>
        <w:t xml:space="preserve"> – as have military expenditures in most sampled countries. </w:t>
      </w:r>
      <w:r w:rsidRPr="0064610C">
        <w:rPr>
          <w:rStyle w:val="StyleUnderline"/>
          <w:rFonts w:asciiTheme="minorHAnsi" w:hAnsiTheme="minorHAnsi"/>
        </w:rPr>
        <w:t xml:space="preserve">Other </w:t>
      </w:r>
      <w:r w:rsidRPr="0064610C">
        <w:rPr>
          <w:rStyle w:val="StyleUnderline"/>
          <w:rFonts w:asciiTheme="minorHAnsi" w:hAnsiTheme="minorHAnsi"/>
          <w:highlight w:val="cyan"/>
        </w:rPr>
        <w:t>studies confirm</w:t>
      </w:r>
      <w:r w:rsidRPr="0064610C">
        <w:rPr>
          <w:rStyle w:val="StyleUnderline"/>
          <w:rFonts w:asciiTheme="minorHAnsi" w:hAnsiTheme="minorHAnsi"/>
        </w:rPr>
        <w:t xml:space="preserve"> that </w:t>
      </w:r>
      <w:r w:rsidRPr="0064610C">
        <w:rPr>
          <w:rStyle w:val="StyleUnderline"/>
          <w:rFonts w:asciiTheme="minorHAnsi" w:hAnsiTheme="minorHAnsi"/>
          <w:highlight w:val="cyan"/>
        </w:rPr>
        <w:t>the</w:t>
      </w:r>
      <w:r w:rsidRPr="0064610C">
        <w:rPr>
          <w:rStyle w:val="StyleUnderline"/>
          <w:rFonts w:asciiTheme="minorHAnsi" w:hAnsiTheme="minorHAnsi"/>
        </w:rPr>
        <w:t xml:space="preserve"> Great </w:t>
      </w:r>
      <w:r w:rsidRPr="0064610C">
        <w:rPr>
          <w:rStyle w:val="StyleUnderline"/>
          <w:rFonts w:asciiTheme="minorHAnsi" w:hAnsiTheme="minorHAnsi"/>
          <w:highlight w:val="cyan"/>
        </w:rPr>
        <w:t>Recession has not triggered any increase in violent conflict</w:t>
      </w:r>
      <w:r w:rsidRPr="0064610C">
        <w:rPr>
          <w:rFonts w:asciiTheme="minorHAnsi" w:hAnsiTheme="minorHAnsi"/>
          <w:sz w:val="16"/>
        </w:rPr>
        <w:t xml:space="preserve">; the secular decline in violence that started with the end of the Cold War has not been reversed.39 Rogers </w:t>
      </w:r>
      <w:r w:rsidRPr="0064610C">
        <w:rPr>
          <w:rStyle w:val="StyleUnderline"/>
          <w:rFonts w:asciiTheme="minorHAnsi" w:hAnsiTheme="minorHAnsi"/>
        </w:rPr>
        <w:t>Brubaker concludes, “</w:t>
      </w:r>
      <w:r w:rsidRPr="0064610C">
        <w:rPr>
          <w:rStyle w:val="StyleUnderline"/>
          <w:rFonts w:asciiTheme="minorHAnsi" w:hAnsiTheme="minorHAnsi"/>
          <w:highlight w:val="cyan"/>
        </w:rPr>
        <w:t>the crisis has not</w:t>
      </w:r>
      <w:r w:rsidRPr="0064610C">
        <w:rPr>
          <w:rStyle w:val="StyleUnderline"/>
          <w:rFonts w:asciiTheme="minorHAnsi" w:hAnsiTheme="minorHAnsi"/>
        </w:rPr>
        <w:t xml:space="preserve"> to date </w:t>
      </w:r>
      <w:r w:rsidRPr="0064610C">
        <w:rPr>
          <w:rStyle w:val="StyleUnderline"/>
          <w:rFonts w:asciiTheme="minorHAnsi" w:hAnsiTheme="minorHAnsi"/>
          <w:highlight w:val="cyan"/>
        </w:rPr>
        <w:t>generated the surge in protectionist nationalism or ethnic exclusion</w:t>
      </w:r>
      <w:r w:rsidRPr="0064610C">
        <w:rPr>
          <w:rFonts w:asciiTheme="minorHAnsi" w:hAnsiTheme="minorHAnsi"/>
          <w:sz w:val="16"/>
        </w:rPr>
        <w:t xml:space="preserve"> that might have been expected.”40</w:t>
      </w:r>
    </w:p>
    <w:p w:rsidR="00A84BC4" w:rsidRPr="0064610C" w:rsidRDefault="00A84BC4" w:rsidP="00A84BC4">
      <w:pPr>
        <w:rPr>
          <w:rFonts w:asciiTheme="minorHAnsi" w:hAnsiTheme="minorHAnsi"/>
          <w:sz w:val="16"/>
        </w:rPr>
      </w:pPr>
      <w:r w:rsidRPr="0064610C">
        <w:rPr>
          <w:rFonts w:asciiTheme="minorHAnsi" w:hAnsiTheme="minorHAnsi"/>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w:t>
      </w:r>
      <w:r w:rsidRPr="0064610C">
        <w:rPr>
          <w:rStyle w:val="StyleUnderline"/>
          <w:rFonts w:asciiTheme="minorHAnsi" w:hAnsiTheme="minorHAnsi"/>
        </w:rPr>
        <w:t>One financial analyst characterized the post-2008 global economy as in a state of “contained depression.”</w:t>
      </w:r>
      <w:r w:rsidRPr="0064610C">
        <w:rPr>
          <w:rFonts w:asciiTheme="minorHAnsi" w:hAnsiTheme="minorHAnsi"/>
          <w:sz w:val="16"/>
        </w:rPr>
        <w:t xml:space="preserve">41 The key word is “contained,” however. </w:t>
      </w:r>
      <w:r w:rsidRPr="0064610C">
        <w:rPr>
          <w:rStyle w:val="StyleUnderline"/>
          <w:rFonts w:asciiTheme="minorHAnsi" w:hAnsiTheme="minorHAnsi"/>
        </w:rPr>
        <w:t>Given the severity, reach and depth of the 2008 financial crisis, the proper comparison is with Great Depression. And by that standard, the outcome variables look impressive.</w:t>
      </w:r>
      <w:r w:rsidRPr="0064610C">
        <w:rPr>
          <w:rFonts w:asciiTheme="minorHAnsi" w:hAnsiTheme="minorHAnsi"/>
          <w:sz w:val="16"/>
        </w:rPr>
        <w:t xml:space="preserve"> As Carmen Reinhart and Kenneth Rogoff concluded in This Time is Different: “that its macroeconomic outcome has been only the most severe global recession since World War II – and not even worse – must be regarded as fortunate.”42</w:t>
      </w:r>
    </w:p>
    <w:p w:rsidR="00A84BC4" w:rsidRPr="0064610C" w:rsidRDefault="00A84BC4" w:rsidP="00A84BC4">
      <w:pPr>
        <w:rPr>
          <w:rFonts w:asciiTheme="minorHAnsi" w:hAnsiTheme="minorHAnsi"/>
          <w:b/>
        </w:rPr>
      </w:pPr>
    </w:p>
    <w:p w:rsidR="00A84BC4" w:rsidRPr="0064610C" w:rsidRDefault="00A84BC4" w:rsidP="00A84BC4">
      <w:pPr>
        <w:pStyle w:val="Heading4"/>
        <w:rPr>
          <w:rFonts w:asciiTheme="minorHAnsi" w:hAnsiTheme="minorHAnsi"/>
        </w:rPr>
      </w:pPr>
      <w:r w:rsidRPr="0064610C">
        <w:rPr>
          <w:rFonts w:asciiTheme="minorHAnsi" w:hAnsiTheme="minorHAnsi"/>
        </w:rPr>
        <w:t>Most rigorous historical analysis proves</w:t>
      </w:r>
    </w:p>
    <w:p w:rsidR="00A84BC4" w:rsidRPr="0064610C" w:rsidRDefault="00A84BC4" w:rsidP="00A84BC4">
      <w:pPr>
        <w:rPr>
          <w:rFonts w:asciiTheme="minorHAnsi" w:hAnsiTheme="minorHAnsi"/>
        </w:rPr>
      </w:pPr>
      <w:r w:rsidRPr="0064610C">
        <w:rPr>
          <w:rFonts w:asciiTheme="minorHAnsi" w:hAnsiTheme="minorHAnsi"/>
          <w:b/>
        </w:rPr>
        <w:t>Miller, 2K</w:t>
      </w:r>
      <w:r w:rsidRPr="0064610C">
        <w:rPr>
          <w:rFonts w:asciiTheme="minorHAnsi" w:hAnsiTheme="minorHAnsi"/>
        </w:rPr>
        <w:t xml:space="preserve"> – economist, adjunct professor in the University of Ottawa’s Faculty of Administration, consultant on international development issues, former Executive Director and Senior Economist at the World Bank, (Morris, “Poverty as a cause of wars?”, Winter, Interdisciplinary Science Reviews, Vol. 25, Iss. 4, p. Proquest)</w:t>
      </w:r>
    </w:p>
    <w:p w:rsidR="00A84BC4" w:rsidRPr="0064610C" w:rsidRDefault="00A84BC4" w:rsidP="00A84BC4">
      <w:pPr>
        <w:pStyle w:val="card"/>
        <w:ind w:left="0"/>
        <w:rPr>
          <w:rFonts w:asciiTheme="minorHAnsi" w:hAnsiTheme="minorHAnsi"/>
          <w:sz w:val="22"/>
          <w:u w:val="single"/>
        </w:rPr>
      </w:pPr>
      <w:r w:rsidRPr="0064610C">
        <w:rPr>
          <w:rFonts w:asciiTheme="minorHAnsi" w:hAnsiTheme="minorHAnsi"/>
        </w:rPr>
        <w:t xml:space="preserve">Perhaps one should ask, as some scholars do, whether it is not poverty as such but some dramatic event or sequence of such events leading to the exacerbation of poverty that is the factor that contributes in a significant way to the denouement of war. This calls for addressing the question: </w:t>
      </w:r>
      <w:r w:rsidRPr="0064610C">
        <w:rPr>
          <w:rStyle w:val="underline"/>
          <w:rFonts w:asciiTheme="minorHAnsi" w:hAnsiTheme="minorHAnsi"/>
          <w:sz w:val="22"/>
        </w:rPr>
        <w:t>do wars spring from a popular reaction to an economic crisis that exacerbates poverty and/or from a heightened awareness of the poor of the wide and growing disparities in wealth and incomes that diminishes their tolerance to poverty?</w:t>
      </w:r>
      <w:r w:rsidRPr="0064610C">
        <w:rPr>
          <w:rFonts w:asciiTheme="minorHAnsi" w:hAnsiTheme="minorHAnsi"/>
        </w:rPr>
        <w:t xml:space="preserve"> It seems reasonable to believe that a powerful "shock" factor might act as a catalyst for a violent reaction on the part of the people or on the part of the political leadership</w:t>
      </w:r>
      <w:r w:rsidRPr="0064610C">
        <w:rPr>
          <w:rStyle w:val="underline"/>
          <w:rFonts w:asciiTheme="minorHAnsi" w:hAnsiTheme="minorHAnsi"/>
          <w:sz w:val="22"/>
        </w:rPr>
        <w:t xml:space="preserve">. The </w:t>
      </w:r>
      <w:r w:rsidRPr="0064610C">
        <w:rPr>
          <w:rStyle w:val="underline"/>
          <w:rFonts w:asciiTheme="minorHAnsi" w:hAnsiTheme="minorHAnsi"/>
          <w:sz w:val="22"/>
          <w:highlight w:val="cyan"/>
        </w:rPr>
        <w:t>leadership</w:t>
      </w:r>
      <w:r w:rsidRPr="0064610C">
        <w:rPr>
          <w:rStyle w:val="underline"/>
          <w:rFonts w:asciiTheme="minorHAnsi" w:hAnsiTheme="minorHAnsi"/>
          <w:sz w:val="22"/>
        </w:rPr>
        <w:t xml:space="preserve">, finding that this sudden adverse economic and social impact destabilizing, </w:t>
      </w:r>
      <w:r w:rsidRPr="0064610C">
        <w:rPr>
          <w:rStyle w:val="underline"/>
          <w:rFonts w:asciiTheme="minorHAnsi" w:hAnsiTheme="minorHAnsi"/>
          <w:sz w:val="22"/>
          <w:highlight w:val="cyan"/>
        </w:rPr>
        <w:t>would possibly be tempted to seek a diversion</w:t>
      </w:r>
      <w:r w:rsidRPr="0064610C">
        <w:rPr>
          <w:rStyle w:val="underline"/>
          <w:rFonts w:asciiTheme="minorHAnsi" w:hAnsiTheme="minorHAnsi"/>
          <w:sz w:val="22"/>
        </w:rPr>
        <w:t xml:space="preserve"> by finding or, if need be, fabricating an enemy and setting in train the process leading to war. </w:t>
      </w:r>
      <w:r w:rsidRPr="0064610C">
        <w:rPr>
          <w:rStyle w:val="underline"/>
          <w:rFonts w:asciiTheme="minorHAnsi" w:hAnsiTheme="minorHAnsi"/>
          <w:sz w:val="22"/>
          <w:highlight w:val="cyan"/>
        </w:rPr>
        <w:t xml:space="preserve">There would not appear to be any merit in this hypothesis </w:t>
      </w:r>
      <w:r w:rsidRPr="0064610C">
        <w:rPr>
          <w:rStyle w:val="underline"/>
          <w:rFonts w:asciiTheme="minorHAnsi" w:hAnsiTheme="minorHAnsi"/>
          <w:sz w:val="22"/>
        </w:rPr>
        <w:t xml:space="preserve">according to a study undertaken by Minxin Pei and Ariel Adesnik of the Carnegie Endowment for International Peace. </w:t>
      </w:r>
      <w:r w:rsidRPr="0064610C">
        <w:rPr>
          <w:rStyle w:val="underline"/>
          <w:rFonts w:asciiTheme="minorHAnsi" w:hAnsiTheme="minorHAnsi"/>
          <w:sz w:val="22"/>
          <w:highlight w:val="cyan"/>
        </w:rPr>
        <w:t>After studying 93 episodes of economic crisis in 22 countries</w:t>
      </w:r>
      <w:r w:rsidRPr="0064610C">
        <w:rPr>
          <w:rStyle w:val="underline"/>
          <w:rFonts w:asciiTheme="minorHAnsi" w:hAnsiTheme="minorHAnsi"/>
          <w:sz w:val="22"/>
        </w:rPr>
        <w:t xml:space="preserve"> in Latin America and Asia in the years since World War II </w:t>
      </w:r>
      <w:r w:rsidRPr="0064610C">
        <w:rPr>
          <w:rStyle w:val="underline"/>
          <w:rFonts w:asciiTheme="minorHAnsi" w:hAnsiTheme="minorHAnsi"/>
          <w:sz w:val="22"/>
          <w:highlight w:val="cyan"/>
        </w:rPr>
        <w:t>they concluded that Much of the conventional wisdom about the political impact</w:t>
      </w:r>
      <w:r w:rsidRPr="0064610C">
        <w:rPr>
          <w:rStyle w:val="underline"/>
          <w:rFonts w:asciiTheme="minorHAnsi" w:hAnsiTheme="minorHAnsi"/>
          <w:sz w:val="22"/>
        </w:rPr>
        <w:t xml:space="preserve"> of economic crises </w:t>
      </w:r>
      <w:r w:rsidRPr="0064610C">
        <w:rPr>
          <w:rStyle w:val="underline"/>
          <w:rFonts w:asciiTheme="minorHAnsi" w:hAnsiTheme="minorHAnsi"/>
          <w:sz w:val="22"/>
          <w:highlight w:val="cyan"/>
        </w:rPr>
        <w:t>may be wrong</w:t>
      </w:r>
      <w:r w:rsidRPr="0064610C">
        <w:rPr>
          <w:rStyle w:val="underline"/>
          <w:rFonts w:asciiTheme="minorHAnsi" w:hAnsiTheme="minorHAnsi"/>
          <w:sz w:val="22"/>
        </w:rPr>
        <w:t xml:space="preserve"> …..The </w:t>
      </w:r>
      <w:r w:rsidRPr="0064610C">
        <w:rPr>
          <w:rStyle w:val="underline"/>
          <w:rFonts w:asciiTheme="minorHAnsi" w:hAnsiTheme="minorHAnsi"/>
          <w:sz w:val="22"/>
          <w:highlight w:val="cyan"/>
        </w:rPr>
        <w:t>severity</w:t>
      </w:r>
      <w:r w:rsidRPr="0064610C">
        <w:rPr>
          <w:rStyle w:val="underline"/>
          <w:rFonts w:asciiTheme="minorHAnsi" w:hAnsiTheme="minorHAnsi"/>
          <w:sz w:val="22"/>
        </w:rPr>
        <w:t xml:space="preserve"> of economic crisis - as measured in terms of inflation and negative growth – </w:t>
      </w:r>
      <w:r w:rsidRPr="0064610C">
        <w:rPr>
          <w:rStyle w:val="underline"/>
          <w:rFonts w:asciiTheme="minorHAnsi" w:hAnsiTheme="minorHAnsi"/>
          <w:sz w:val="22"/>
          <w:highlight w:val="cyan"/>
        </w:rPr>
        <w:t>bore no relationship to the collapse of regimes</w:t>
      </w:r>
      <w:r w:rsidRPr="0064610C">
        <w:rPr>
          <w:rStyle w:val="underline"/>
          <w:rFonts w:asciiTheme="minorHAnsi" w:hAnsiTheme="minorHAnsi"/>
          <w:sz w:val="22"/>
        </w:rPr>
        <w:t xml:space="preserve">….(or, in democratic states, rarely) to an outbreak of violence…In the cases of dictatorships and semi-democracies, the </w:t>
      </w:r>
      <w:r w:rsidRPr="0064610C">
        <w:rPr>
          <w:rStyle w:val="underline"/>
          <w:rFonts w:asciiTheme="minorHAnsi" w:hAnsiTheme="minorHAnsi"/>
          <w:sz w:val="22"/>
          <w:highlight w:val="cyan"/>
        </w:rPr>
        <w:t>ruling elites responded</w:t>
      </w:r>
      <w:r w:rsidRPr="0064610C">
        <w:rPr>
          <w:rStyle w:val="underline"/>
          <w:rFonts w:asciiTheme="minorHAnsi" w:hAnsiTheme="minorHAnsi"/>
          <w:sz w:val="22"/>
        </w:rPr>
        <w:t xml:space="preserve"> to crises </w:t>
      </w:r>
      <w:r w:rsidRPr="0064610C">
        <w:rPr>
          <w:rStyle w:val="underline"/>
          <w:rFonts w:asciiTheme="minorHAnsi" w:hAnsiTheme="minorHAnsi"/>
          <w:sz w:val="22"/>
          <w:highlight w:val="cyan"/>
        </w:rPr>
        <w:t>by increasing repression</w:t>
      </w:r>
      <w:r w:rsidRPr="0064610C">
        <w:rPr>
          <w:rStyle w:val="underline"/>
          <w:rFonts w:asciiTheme="minorHAnsi" w:hAnsiTheme="minorHAnsi"/>
          <w:sz w:val="22"/>
        </w:rPr>
        <w:t xml:space="preserve"> (thereby using one form of violence to abort another.) </w:t>
      </w:r>
    </w:p>
    <w:p w:rsidR="00A84BC4" w:rsidRPr="0064610C" w:rsidRDefault="00BF3DC4" w:rsidP="00A84BC4">
      <w:pPr>
        <w:pStyle w:val="Heading2"/>
        <w:rPr>
          <w:rFonts w:asciiTheme="minorHAnsi" w:hAnsiTheme="minorHAnsi"/>
        </w:rPr>
      </w:pPr>
      <w:r w:rsidRPr="0064610C">
        <w:rPr>
          <w:rFonts w:asciiTheme="minorHAnsi" w:hAnsiTheme="minorHAnsi"/>
        </w:rPr>
        <w:t>Cybrersecurity Adv</w:t>
      </w:r>
    </w:p>
    <w:p w:rsidR="00A84BC4" w:rsidRPr="0064610C" w:rsidRDefault="00A84BC4" w:rsidP="00A84BC4">
      <w:pPr>
        <w:pStyle w:val="Heading3"/>
        <w:rPr>
          <w:rFonts w:asciiTheme="minorHAnsi" w:hAnsiTheme="minorHAnsi"/>
        </w:rPr>
      </w:pPr>
      <w:r w:rsidRPr="0064610C">
        <w:rPr>
          <w:rFonts w:asciiTheme="minorHAnsi" w:hAnsiTheme="minorHAnsi"/>
        </w:rPr>
        <w:t>Notes</w:t>
      </w:r>
    </w:p>
    <w:p w:rsidR="00A84BC4" w:rsidRPr="0064610C" w:rsidRDefault="00A84BC4" w:rsidP="00A84BC4">
      <w:pPr>
        <w:rPr>
          <w:rFonts w:asciiTheme="minorHAnsi" w:hAnsiTheme="minorHAnsi"/>
        </w:rPr>
      </w:pPr>
      <w:r w:rsidRPr="0064610C">
        <w:rPr>
          <w:rFonts w:asciiTheme="minorHAnsi" w:hAnsiTheme="minorHAnsi"/>
        </w:rPr>
        <w:t>30 second explainer: zero-day vulnerabilities (basically vulnerabilities in software that are unknown and can be exploited in “zero-days”) makes nuke power at risk, cyber-terror causes nuke meltdowns, extinction, retaliation, nuke war, yadayadayada</w:t>
      </w:r>
    </w:p>
    <w:p w:rsidR="00A84BC4" w:rsidRPr="0064610C" w:rsidRDefault="00A84BC4" w:rsidP="00A84BC4">
      <w:pPr>
        <w:pStyle w:val="Heading3"/>
        <w:rPr>
          <w:rFonts w:asciiTheme="minorHAnsi" w:hAnsiTheme="minorHAnsi"/>
        </w:rPr>
      </w:pPr>
      <w:r w:rsidRPr="0064610C">
        <w:rPr>
          <w:rFonts w:asciiTheme="minorHAnsi" w:hAnsiTheme="minorHAnsi"/>
        </w:rPr>
        <w:t>CX Questions</w:t>
      </w: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Cyber Inev</w:t>
      </w:r>
    </w:p>
    <w:p w:rsidR="00A84BC4" w:rsidRPr="0064610C" w:rsidRDefault="00A84BC4" w:rsidP="00A84BC4">
      <w:pPr>
        <w:pStyle w:val="Heading4"/>
        <w:rPr>
          <w:rFonts w:asciiTheme="minorHAnsi" w:hAnsiTheme="minorHAnsi"/>
        </w:rPr>
      </w:pPr>
      <w:r w:rsidRPr="0064610C">
        <w:rPr>
          <w:rFonts w:asciiTheme="minorHAnsi" w:hAnsiTheme="minorHAnsi"/>
        </w:rPr>
        <w:t>Cybersecurity vulnerabilities are inevitable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Corn 7/13</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(Corn, Geoffrey S. * Presidential Research Professor of Law, South Texas College of Law; Lieutenant Colonel (Retired), U.S. Army Judge Advocate General’s Corps. Prior to joining the faculty at South Texas, Professor Corn served in a variety of military assignments, including as the Army’s Senior Law of War Advisor, Supervisory Defense Counsel for the Western United States, Chief of International Law for U.S. Army Europe, and as a Tactical Intelligence Officer in Panama. “Averting the Inherent Dangers of 'Going Dark': Why Congress Must Require a Locked Front Door to Encrypted Data,” SSRN. 07-13-2015. http://papers.ssrn.com/sol3/papers.cfm?abstract_id=2630361&amp;download=yes//ghs-kw)</w:t>
      </w:r>
    </w:p>
    <w:p w:rsidR="00A84BC4" w:rsidRPr="0064610C" w:rsidRDefault="00A84BC4" w:rsidP="00A84BC4">
      <w:pPr>
        <w:rPr>
          <w:rFonts w:asciiTheme="minorHAnsi" w:hAnsiTheme="minorHAnsi"/>
          <w:sz w:val="16"/>
        </w:rPr>
      </w:pPr>
      <w:r w:rsidRPr="0064610C">
        <w:rPr>
          <w:rFonts w:asciiTheme="minorHAnsi" w:hAnsiTheme="minorHAnsi"/>
          <w:sz w:val="16"/>
        </w:rPr>
        <w:t xml:space="preserve">Like CALEA, a statutory obligation along the lines proposed herein will inevitably trigger criticisms and generate concerns. </w:t>
      </w:r>
      <w:r w:rsidRPr="0064610C">
        <w:rPr>
          <w:rStyle w:val="StyleUnderline"/>
          <w:rFonts w:asciiTheme="minorHAnsi" w:hAnsiTheme="minorHAnsi"/>
        </w:rPr>
        <w:t>One</w:t>
      </w:r>
      <w:r w:rsidRPr="0064610C">
        <w:rPr>
          <w:rFonts w:asciiTheme="minorHAnsi" w:hAnsiTheme="minorHAnsi"/>
          <w:sz w:val="16"/>
        </w:rPr>
        <w:t xml:space="preserve"> obvious </w:t>
      </w:r>
      <w:r w:rsidRPr="0064610C">
        <w:rPr>
          <w:rStyle w:val="StyleUnderline"/>
          <w:rFonts w:asciiTheme="minorHAnsi" w:hAnsiTheme="minorHAnsi"/>
        </w:rPr>
        <w:t>criticism is that the creation of an escrow key or the maintenance of a duplicate key by a manufacturer would introduce an unacceptable risk of compromise for the device. This</w:t>
      </w:r>
      <w:r w:rsidRPr="0064610C">
        <w:rPr>
          <w:rFonts w:asciiTheme="minorHAnsi" w:hAnsiTheme="minorHAnsi"/>
          <w:sz w:val="16"/>
        </w:rPr>
        <w:t xml:space="preserve"> argument </w:t>
      </w:r>
      <w:r w:rsidRPr="0064610C">
        <w:rPr>
          <w:rStyle w:val="StyleUnderline"/>
          <w:rFonts w:asciiTheme="minorHAnsi" w:hAnsiTheme="minorHAnsi"/>
        </w:rPr>
        <w:t xml:space="preserve">presupposes that the risk is significant, that the costs of its exploitation are large, and that the benefit is not worth the risk. </w:t>
      </w:r>
      <w:r w:rsidRPr="0064610C">
        <w:rPr>
          <w:rStyle w:val="Emphasis"/>
          <w:rFonts w:asciiTheme="minorHAnsi" w:hAnsiTheme="minorHAnsi"/>
        </w:rPr>
        <w:t>Yet</w:t>
      </w:r>
      <w:r w:rsidRPr="0064610C">
        <w:rPr>
          <w:rStyle w:val="StyleUnderline"/>
          <w:rFonts w:asciiTheme="minorHAnsi" w:hAnsiTheme="minorHAnsi"/>
        </w:rPr>
        <w:t xml:space="preserve"> </w:t>
      </w:r>
      <w:r w:rsidRPr="0064610C">
        <w:rPr>
          <w:rStyle w:val="Emphasis"/>
          <w:rFonts w:asciiTheme="minorHAnsi" w:hAnsiTheme="minorHAnsi"/>
        </w:rPr>
        <w:t xml:space="preserve">manufacturers, product developers, service providers and users constantly introduce such risks. Nearly every feature or bit of code added to a device introduces a risk, some greater than others. </w:t>
      </w:r>
      <w:r w:rsidRPr="0064610C">
        <w:rPr>
          <w:rStyle w:val="StyleUnderline"/>
          <w:rFonts w:asciiTheme="minorHAnsi" w:hAnsiTheme="minorHAnsi"/>
        </w:rPr>
        <w:t>The vulnerabilities that have been introduced to computers by software such as Flash, ActiveX controls, Java, and web browsers are well documented</w:t>
      </w:r>
      <w:r w:rsidRPr="0064610C">
        <w:rPr>
          <w:rFonts w:asciiTheme="minorHAnsi" w:hAnsiTheme="minorHAnsi"/>
          <w:sz w:val="16"/>
        </w:rPr>
        <w:t xml:space="preserve">.51 </w:t>
      </w:r>
      <w:r w:rsidRPr="0064610C">
        <w:rPr>
          <w:rStyle w:val="StyleUnderline"/>
          <w:rFonts w:asciiTheme="minorHAnsi" w:hAnsiTheme="minorHAnsi"/>
        </w:rPr>
        <w:t>The ubiquitous SQL database, while extremely effective at helping web designers create effective data driven websites, is notorious for its vulnerability to SQL injection attacks.</w:t>
      </w:r>
      <w:r w:rsidRPr="0064610C">
        <w:rPr>
          <w:rFonts w:asciiTheme="minorHAnsi" w:hAnsiTheme="minorHAnsi"/>
          <w:sz w:val="16"/>
        </w:rPr>
        <w:t xml:space="preserve">52 </w:t>
      </w:r>
      <w:r w:rsidRPr="0064610C">
        <w:rPr>
          <w:rStyle w:val="StyleUnderline"/>
          <w:rFonts w:asciiTheme="minorHAnsi" w:hAnsiTheme="minorHAnsi"/>
        </w:rPr>
        <w:t>The adding of microphones to electronic devices opened the door to aural interceptions.</w:t>
      </w:r>
      <w:r w:rsidRPr="0064610C">
        <w:rPr>
          <w:rFonts w:asciiTheme="minorHAnsi" w:hAnsiTheme="minorHAnsi"/>
          <w:sz w:val="16"/>
        </w:rPr>
        <w:t xml:space="preserve"> Similarly, </w:t>
      </w:r>
      <w:r w:rsidRPr="0064610C">
        <w:rPr>
          <w:rStyle w:val="StyleUnderline"/>
          <w:rFonts w:asciiTheme="minorHAnsi" w:hAnsiTheme="minorHAnsi"/>
        </w:rPr>
        <w:t>the introduction of cameras has resulted in unauthorized video surveillance of users. Consumers accept all of these risks, however, since we, as individual users and as a society, have concluded that they are worth the cost. Some will inevitably argue that no new possible vulnerabilities should be introduced into devices to allow the government to execute</w:t>
      </w:r>
      <w:r w:rsidRPr="0064610C">
        <w:rPr>
          <w:rFonts w:asciiTheme="minorHAnsi" w:hAnsiTheme="minorHAnsi"/>
          <w:sz w:val="16"/>
        </w:rPr>
        <w:t xml:space="preserve"> reasonable, and therefore lawful, </w:t>
      </w:r>
      <w:r w:rsidRPr="0064610C">
        <w:rPr>
          <w:rStyle w:val="StyleUnderline"/>
          <w:rFonts w:asciiTheme="minorHAnsi" w:hAnsiTheme="minorHAnsi"/>
        </w:rPr>
        <w:t>searches for unique and otherwise unavailable evidence. However, this argument implicitly asserts that there is no, or insignificant, value to society of such a feature. And herein lies the Achilles heel</w:t>
      </w:r>
      <w:r w:rsidRPr="0064610C">
        <w:rPr>
          <w:rFonts w:asciiTheme="minorHAnsi" w:hAnsiTheme="minorHAnsi"/>
          <w:sz w:val="16"/>
        </w:rPr>
        <w:t xml:space="preserve"> to opponents of mandated front-door access: </w:t>
      </w:r>
      <w:r w:rsidRPr="0064610C">
        <w:rPr>
          <w:rStyle w:val="StyleUnderline"/>
          <w:rFonts w:asciiTheme="minorHAnsi" w:hAnsiTheme="minorHAnsi"/>
        </w:rPr>
        <w:t>the conclusion is entirely at odds with the inherent balance between individual liberty and collective security central to the Fourth Amendment itself. Nor should lawmakers be deluded into believing that the currently existing vulnerabilities that we live with on a daily basis are less significant in scope than the possibility of obtaining complete access to the encrypted contents of a device. Various malware variants that are so widespread as to be almost omnipresent in our online community achieve just such access through what would seem like minor cracks in the defense of systems.</w:t>
      </w:r>
      <w:r w:rsidRPr="0064610C">
        <w:rPr>
          <w:rFonts w:asciiTheme="minorHAnsi" w:hAnsiTheme="minorHAnsi"/>
          <w:sz w:val="16"/>
        </w:rPr>
        <w:t xml:space="preserve">53 </w:t>
      </w:r>
      <w:r w:rsidRPr="0064610C">
        <w:rPr>
          <w:rStyle w:val="StyleUnderline"/>
          <w:rFonts w:asciiTheme="minorHAnsi" w:hAnsiTheme="minorHAnsi"/>
        </w:rPr>
        <w:t>One example is the Zeus malware strain, which has been tied to the unlawful online theft of hundreds of millions of dollars from U.S. companies and citizens and gives its operator complete access to and control over any computer it infects</w:t>
      </w:r>
      <w:r w:rsidRPr="0064610C">
        <w:rPr>
          <w:rFonts w:asciiTheme="minorHAnsi" w:hAnsiTheme="minorHAnsi"/>
          <w:sz w:val="16"/>
        </w:rPr>
        <w:t xml:space="preserve">.54 It can be installed on a machine through the simple mistake of viewing an infected website or email, or clicking on an otherwise innocuous link.55 </w:t>
      </w:r>
      <w:r w:rsidRPr="0064610C">
        <w:rPr>
          <w:rStyle w:val="StyleUnderline"/>
          <w:rFonts w:asciiTheme="minorHAnsi" w:hAnsiTheme="minorHAnsi"/>
        </w:rPr>
        <w:t>The malware is designed to not only bypass malware detection software, but to deactivate to software’s ability to detect it.</w:t>
      </w:r>
      <w:r w:rsidRPr="0064610C">
        <w:rPr>
          <w:rFonts w:asciiTheme="minorHAnsi" w:hAnsiTheme="minorHAnsi"/>
          <w:sz w:val="16"/>
        </w:rPr>
        <w:t>56 Zeus and the many other variants of malware that are freely available to purchasers on dark-net websites and forums are responsible for the theft of funds from countless online bank accounts (the credentials having been stolen by the malware’s key-logger features), the theft of credit card information, and innumerable personal identifiers.57</w:t>
      </w:r>
    </w:p>
    <w:p w:rsidR="00A84BC4" w:rsidRPr="0064610C" w:rsidRDefault="00A84BC4" w:rsidP="00A84BC4">
      <w:pPr>
        <w:pStyle w:val="Heading3"/>
        <w:rPr>
          <w:rFonts w:asciiTheme="minorHAnsi" w:hAnsiTheme="minorHAnsi"/>
        </w:rPr>
      </w:pPr>
      <w:r w:rsidRPr="0064610C">
        <w:rPr>
          <w:rFonts w:asciiTheme="minorHAnsi" w:hAnsiTheme="minorHAnsi"/>
        </w:rPr>
        <w:t>2NC Cyber Inev</w:t>
      </w:r>
    </w:p>
    <w:p w:rsidR="00A84BC4" w:rsidRPr="0064610C" w:rsidRDefault="00A84BC4" w:rsidP="00A84BC4">
      <w:pPr>
        <w:pStyle w:val="Heading4"/>
        <w:rPr>
          <w:rFonts w:asciiTheme="minorHAnsi" w:hAnsiTheme="minorHAnsi"/>
        </w:rPr>
      </w:pPr>
      <w:r w:rsidRPr="0064610C">
        <w:rPr>
          <w:rFonts w:asciiTheme="minorHAnsi" w:hAnsiTheme="minorHAnsi"/>
        </w:rPr>
        <w:t>Security issues are inevitable</w:t>
      </w:r>
    </w:p>
    <w:p w:rsidR="00A84BC4" w:rsidRPr="0064610C" w:rsidRDefault="00A84BC4" w:rsidP="00A84BC4">
      <w:pPr>
        <w:rPr>
          <w:rStyle w:val="Style13ptBold"/>
          <w:rFonts w:asciiTheme="minorHAnsi" w:hAnsiTheme="minorHAnsi"/>
        </w:rPr>
      </w:pPr>
      <w:r w:rsidRPr="0064610C">
        <w:rPr>
          <w:rStyle w:val="Style13ptBold"/>
          <w:rFonts w:asciiTheme="minorHAnsi" w:hAnsiTheme="minorHAnsi"/>
        </w:rPr>
        <w:t>Wittes 15</w:t>
      </w:r>
    </w:p>
    <w:p w:rsidR="00A84BC4" w:rsidRPr="0064610C" w:rsidRDefault="00A84BC4" w:rsidP="00A84BC4">
      <w:pPr>
        <w:rPr>
          <w:rStyle w:val="Style13ptBold"/>
          <w:rFonts w:asciiTheme="minorHAnsi" w:hAnsiTheme="minorHAnsi"/>
          <w:sz w:val="16"/>
          <w:szCs w:val="16"/>
        </w:rPr>
      </w:pPr>
      <w:r w:rsidRPr="0064610C">
        <w:rPr>
          <w:rStyle w:val="Style13ptBold"/>
          <w:rFonts w:asciiTheme="minorHAnsi" w:hAnsiTheme="minorHAnsi"/>
          <w:sz w:val="16"/>
          <w:szCs w:val="16"/>
        </w:rPr>
        <w:t>(Benjamin Wittes. Benjamin Wittes is editor in chief of Lawfare and a Senior Fellow in Governance Studies at the Brookings Institution. He is the author of several books and a member of the Hoover Institution's Task Force on National Security and Law. "Thoughts on Encryption and Going Dark, Part II: The Debate on the Merits," Lawfare. 7-22-2015. http://www.lawfareblog.com/thoughts-encryption-and-going-dark-part-ii-debate-merits//ghs-kw)</w:t>
      </w:r>
    </w:p>
    <w:p w:rsidR="00A84BC4" w:rsidRPr="0064610C" w:rsidRDefault="00A84BC4" w:rsidP="00A84BC4">
      <w:pPr>
        <w:rPr>
          <w:rStyle w:val="Emphasis"/>
          <w:rFonts w:asciiTheme="minorHAnsi" w:hAnsiTheme="minorHAnsi"/>
        </w:rPr>
      </w:pPr>
      <w:r w:rsidRPr="0064610C">
        <w:rPr>
          <w:rFonts w:asciiTheme="minorHAnsi" w:hAnsiTheme="minorHAnsi"/>
          <w:sz w:val="16"/>
        </w:rPr>
        <w:t xml:space="preserve">On Thursday, I described the surprisingly warm reception FBI Director James Comey got in the Senate this week with his warning that </w:t>
      </w:r>
      <w:r w:rsidRPr="0064610C">
        <w:rPr>
          <w:rStyle w:val="StyleUnderline"/>
          <w:rFonts w:asciiTheme="minorHAnsi" w:hAnsiTheme="minorHAnsi"/>
        </w:rPr>
        <w:t>the FBI was "going dark" because of end-to-end encryption</w:t>
      </w:r>
      <w:r w:rsidRPr="0064610C">
        <w:rPr>
          <w:rFonts w:asciiTheme="minorHAnsi" w:hAnsiTheme="minorHAnsi"/>
          <w:sz w:val="16"/>
        </w:rPr>
        <w:t xml:space="preserve">. In this post, I want to take on the merits of the renewed encryption debate, which seem to me complicated and multi-faceted and not all pushing in the same direction. Let me start by breaking the encryption debate into </w:t>
      </w:r>
      <w:r w:rsidRPr="0064610C">
        <w:rPr>
          <w:rStyle w:val="StyleUnderline"/>
          <w:rFonts w:asciiTheme="minorHAnsi" w:hAnsiTheme="minorHAnsi"/>
        </w:rPr>
        <w:t>two distinct sets of questions: One is the conceptual question of whether a world of end-to-end strong encryption is an attractive idea. The other is whether</w:t>
      </w:r>
      <w:r w:rsidRPr="0064610C">
        <w:rPr>
          <w:rFonts w:asciiTheme="minorHAnsi" w:hAnsiTheme="minorHAnsi"/>
          <w:sz w:val="16"/>
        </w:rPr>
        <w:t>—assuming it is not an attractive idea and that one wants to ensure that authorities retain the ability to intercept decrypted signal—</w:t>
      </w:r>
      <w:r w:rsidRPr="0064610C">
        <w:rPr>
          <w:rStyle w:val="StyleUnderline"/>
          <w:rFonts w:asciiTheme="minorHAnsi" w:hAnsiTheme="minorHAnsi"/>
        </w:rPr>
        <w:t>an extraordinary access scheme is technically possible without eroding other essential security and privacy objectives.</w:t>
      </w:r>
      <w:r w:rsidRPr="0064610C">
        <w:rPr>
          <w:rFonts w:asciiTheme="minorHAnsi" w:hAnsiTheme="minorHAnsi"/>
          <w:sz w:val="16"/>
        </w:rPr>
        <w:t xml:space="preserve"> These questions often get mashed together, both because tech companies are keen to market themselves as the defenders of their users' privacy interests and because of the libertarian ethos of the tech community more generally. But </w:t>
      </w:r>
      <w:r w:rsidRPr="0064610C">
        <w:rPr>
          <w:rStyle w:val="StyleUnderline"/>
          <w:rFonts w:asciiTheme="minorHAnsi" w:hAnsiTheme="minorHAnsi"/>
        </w:rPr>
        <w:t>the questions are not the same, and it's worth considering them separately. Consider the conceptual question first. Would it be a good idea to have a world-wide communications infrastructure that is</w:t>
      </w:r>
      <w:r w:rsidRPr="0064610C">
        <w:rPr>
          <w:rFonts w:asciiTheme="minorHAnsi" w:hAnsiTheme="minorHAnsi"/>
          <w:sz w:val="16"/>
        </w:rPr>
        <w:t xml:space="preserve">, as Bruce Schneier has aptly put it, </w:t>
      </w:r>
      <w:r w:rsidRPr="0064610C">
        <w:rPr>
          <w:rStyle w:val="StyleUnderline"/>
          <w:rFonts w:asciiTheme="minorHAnsi" w:hAnsiTheme="minorHAnsi"/>
        </w:rPr>
        <w:t>secure from all attackers?</w:t>
      </w:r>
      <w:r w:rsidRPr="0064610C">
        <w:rPr>
          <w:rFonts w:asciiTheme="minorHAnsi" w:hAnsiTheme="minorHAnsi"/>
          <w:sz w:val="16"/>
        </w:rPr>
        <w:t xml:space="preserve"> That is, if we could snap our fingers and make all device-to-device communications perfectly secure against interception from the Chinese, from hackers, from the FSB but also from the FBI even wielding lawful process, would that be desirable? Or, in the alternative, do we want to create an internet as secure as possible from everyone except government investigators exercising their legal authorities with the understanding that other countries may do the same? Conceptually speaking, I am with Comey on this question—and </w:t>
      </w:r>
      <w:r w:rsidRPr="0064610C">
        <w:rPr>
          <w:rStyle w:val="Emphasis"/>
          <w:rFonts w:asciiTheme="minorHAnsi" w:hAnsiTheme="minorHAnsi"/>
        </w:rPr>
        <w:t>the matter does not seem</w:t>
      </w:r>
      <w:r w:rsidRPr="0064610C">
        <w:rPr>
          <w:rFonts w:asciiTheme="minorHAnsi" w:hAnsiTheme="minorHAnsi"/>
          <w:sz w:val="16"/>
        </w:rPr>
        <w:t xml:space="preserve"> to me </w:t>
      </w:r>
      <w:r w:rsidRPr="0064610C">
        <w:rPr>
          <w:rStyle w:val="Emphasis"/>
          <w:rFonts w:asciiTheme="minorHAnsi" w:hAnsiTheme="minorHAnsi"/>
        </w:rPr>
        <w:t>an especially close call</w:t>
      </w:r>
      <w:r w:rsidRPr="0064610C">
        <w:rPr>
          <w:rStyle w:val="StyleUnderline"/>
          <w:rFonts w:asciiTheme="minorHAnsi" w:hAnsiTheme="minorHAnsi"/>
        </w:rPr>
        <w:t xml:space="preserve">. </w:t>
      </w:r>
      <w:r w:rsidRPr="0064610C">
        <w:rPr>
          <w:rStyle w:val="Emphasis"/>
          <w:rFonts w:asciiTheme="minorHAnsi" w:hAnsiTheme="minorHAnsi"/>
        </w:rPr>
        <w:t>The belief in principle in creating a giant world-wide network on which surveillance is technically impossible is really an argument for the creation of the world's largest ungoverned space. I understand why techno-anarchists find this idea so appealing. I can't imagine for moment</w:t>
      </w:r>
      <w:r w:rsidRPr="0064610C">
        <w:rPr>
          <w:rFonts w:asciiTheme="minorHAnsi" w:hAnsiTheme="minorHAnsi"/>
          <w:sz w:val="16"/>
        </w:rPr>
        <w:t xml:space="preserve">, however, </w:t>
      </w:r>
      <w:r w:rsidRPr="0064610C">
        <w:rPr>
          <w:rStyle w:val="Emphasis"/>
          <w:rFonts w:asciiTheme="minorHAnsi" w:hAnsiTheme="minorHAnsi"/>
        </w:rPr>
        <w:t xml:space="preserve">why anyone else would. </w:t>
      </w:r>
      <w:r w:rsidRPr="0064610C">
        <w:rPr>
          <w:rStyle w:val="StyleUnderline"/>
          <w:rFonts w:asciiTheme="minorHAnsi" w:hAnsiTheme="minorHAnsi"/>
        </w:rPr>
        <w:t>Consider the comparable argument in physical space: the creation of a city in which authorities are entirely dependent on citizen reporting of bad conduct but have no direct visibility onto what happens on the streets and no ability to conduct search warrants (even with court orders) or to patrol parks or street corners.</w:t>
      </w:r>
      <w:r w:rsidRPr="0064610C">
        <w:rPr>
          <w:rFonts w:asciiTheme="minorHAnsi" w:hAnsiTheme="minorHAnsi"/>
          <w:sz w:val="16"/>
        </w:rPr>
        <w:t xml:space="preserve"> Would you want to live in that city? T</w:t>
      </w:r>
      <w:r w:rsidRPr="0064610C">
        <w:rPr>
          <w:rStyle w:val="Emphasis"/>
          <w:rFonts w:asciiTheme="minorHAnsi" w:hAnsiTheme="minorHAnsi"/>
        </w:rPr>
        <w:t>he idea that ungoverned spaces really suck is not controversial when you're talking about Yemen or Somalia</w:t>
      </w:r>
      <w:r w:rsidRPr="0064610C">
        <w:rPr>
          <w:rStyle w:val="StyleUnderline"/>
          <w:rFonts w:asciiTheme="minorHAnsi" w:hAnsiTheme="minorHAnsi"/>
        </w:rPr>
        <w:t xml:space="preserve">. I see nothing more attractive about the creation of a worldwide architecture in which it is technically impossible to intercept and read ISIS communications with followers or to follow child predators into chatrooms where they go after kids. </w:t>
      </w:r>
      <w:r w:rsidRPr="0064610C">
        <w:rPr>
          <w:rFonts w:asciiTheme="minorHAnsi" w:hAnsiTheme="minorHAnsi"/>
          <w:sz w:val="16"/>
        </w:rPr>
        <w:t xml:space="preserve">The trouble is that this conceptual position does not answer the entirety of the policy question before us. The reason is that the case against preserving some form of law enforcement access to decrypted signal is not only a conceptual embrace of the technological obsolescence of surveillance. </w:t>
      </w:r>
      <w:r w:rsidRPr="0064610C">
        <w:rPr>
          <w:rStyle w:val="StyleUnderline"/>
          <w:rFonts w:asciiTheme="minorHAnsi" w:hAnsiTheme="minorHAnsi"/>
        </w:rPr>
        <w:t xml:space="preserve">It is also a series of arguments about the costs—including the security costs—of maintaining the capacity to decrypt captured signal. </w:t>
      </w:r>
      <w:r w:rsidRPr="0064610C">
        <w:rPr>
          <w:rFonts w:asciiTheme="minorHAnsi" w:hAnsiTheme="minorHAnsi"/>
          <w:sz w:val="16"/>
        </w:rPr>
        <w:t xml:space="preserve">Consider the report issued this past week by a group of computer security experts (including Lawfare contributing editors Bruce Schneier and Susan Landau), entitled "Keys Under Doormats: Mandating Insecurity By Requiring Government Access to All Data and Communications." The report does not make an in-principle argument or a conceptual argument against extraordinary access. It argues, rather, that the effort to build such a system risks eroding cybersecurity in ways far more important than the problems it would solve. The authors, to summarize, make three claims in support of the broad claim that any exceptional access system would "pose . . . grave security risks [and] imperil innovation." </w:t>
      </w:r>
      <w:r w:rsidRPr="0064610C">
        <w:rPr>
          <w:rStyle w:val="StyleUnderline"/>
          <w:rFonts w:asciiTheme="minorHAnsi" w:hAnsiTheme="minorHAnsi"/>
        </w:rPr>
        <w:t xml:space="preserve">What are </w:t>
      </w:r>
      <w:r w:rsidRPr="0064610C">
        <w:rPr>
          <w:rFonts w:asciiTheme="minorHAnsi" w:hAnsiTheme="minorHAnsi"/>
          <w:sz w:val="16"/>
        </w:rPr>
        <w:t>those</w:t>
      </w:r>
      <w:r w:rsidRPr="0064610C">
        <w:rPr>
          <w:rStyle w:val="StyleUnderline"/>
          <w:rFonts w:asciiTheme="minorHAnsi" w:hAnsiTheme="minorHAnsi"/>
        </w:rPr>
        <w:t xml:space="preserve"> "grave security risks"? "[P]roviding exceptional access to communications would force a U-turn from the best practices now being deployed to make the Internet more secure. These practices include forward secrecy</w:t>
      </w:r>
      <w:r w:rsidRPr="0064610C">
        <w:rPr>
          <w:rFonts w:asciiTheme="minorHAnsi" w:hAnsiTheme="minorHAnsi"/>
          <w:sz w:val="16"/>
        </w:rPr>
        <w:t xml:space="preserve">—where decryption keys are deleted immediately after use, so that stealing the encryption key used by a communications server would not compromise earlier or later communications. A related technique, authenticated encryption, uses the same temporary key to guarantee conﬁdentiality and to verify that the message has not been forged or tampered with." </w:t>
      </w:r>
      <w:r w:rsidRPr="0064610C">
        <w:rPr>
          <w:rStyle w:val="StyleUnderline"/>
          <w:rFonts w:asciiTheme="minorHAnsi" w:hAnsiTheme="minorHAnsi"/>
        </w:rPr>
        <w:t>"[B]uilding in exceptional access would substantially increase system complexity" and "complexity is the enemy of security."</w:t>
      </w:r>
      <w:r w:rsidRPr="0064610C">
        <w:rPr>
          <w:rFonts w:asciiTheme="minorHAnsi" w:hAnsiTheme="minorHAnsi"/>
          <w:sz w:val="16"/>
        </w:rPr>
        <w:t xml:space="preserve"> Adding code to systems increases that system's attack surface, and a certain number of additional vulnerabilities come with every marginal increase in system complexity. So by requiring a potentially complicated new system to be developed and implemented, we'd be effectively guaranteeing more vulnerabilities for malicious actors to hit. </w:t>
      </w:r>
      <w:r w:rsidRPr="0064610C">
        <w:rPr>
          <w:rStyle w:val="StyleUnderline"/>
          <w:rFonts w:asciiTheme="minorHAnsi" w:hAnsiTheme="minorHAnsi"/>
        </w:rPr>
        <w:t>"[E]xceptional access would create concentrated targets that could attract bad actors."</w:t>
      </w:r>
      <w:r w:rsidRPr="0064610C">
        <w:rPr>
          <w:rFonts w:asciiTheme="minorHAnsi" w:hAnsiTheme="minorHAnsi"/>
          <w:sz w:val="16"/>
        </w:rPr>
        <w:t xml:space="preserve"> If we require tech companies to retain some means of accessing user communications, those keys have to stored somewhere, and that storage then becomes an unusually high-stakes target for malicious attack. Their theft then compromises, as did the OPM hack, large numbers of users. The strong implication of the report is that </w:t>
      </w:r>
      <w:r w:rsidRPr="0064610C">
        <w:rPr>
          <w:rStyle w:val="Emphasis"/>
          <w:rFonts w:asciiTheme="minorHAnsi" w:hAnsiTheme="minorHAnsi"/>
        </w:rPr>
        <w:t>these issues are not resolvable</w:t>
      </w:r>
      <w:r w:rsidRPr="0064610C">
        <w:rPr>
          <w:rFonts w:asciiTheme="minorHAnsi" w:hAnsiTheme="minorHAnsi"/>
          <w:sz w:val="16"/>
        </w:rPr>
        <w:t xml:space="preserve">, though the report never quite says that. But at a minimum, the authors raise a series of important questions about whether such a system would, in practice, create an insecure internet in general—rather than one whose general security has the technical capacity to make security exceptions to comply with the law. There is some reason, in my view, to suspect that </w:t>
      </w:r>
      <w:r w:rsidRPr="0064610C">
        <w:rPr>
          <w:rStyle w:val="StyleUnderline"/>
          <w:rFonts w:asciiTheme="minorHAnsi" w:hAnsiTheme="minorHAnsi"/>
        </w:rPr>
        <w:t>the picture may not be quite as stark as the computer scientists make it seem.</w:t>
      </w:r>
      <w:r w:rsidRPr="0064610C">
        <w:rPr>
          <w:rFonts w:asciiTheme="minorHAnsi" w:hAnsiTheme="minorHAnsi"/>
          <w:sz w:val="16"/>
        </w:rPr>
        <w:t xml:space="preserve"> After all, </w:t>
      </w:r>
      <w:r w:rsidRPr="0064610C">
        <w:rPr>
          <w:rStyle w:val="StyleUnderline"/>
          <w:rFonts w:asciiTheme="minorHAnsi" w:hAnsiTheme="minorHAnsi"/>
        </w:rPr>
        <w:t>the big tech companies increase the complexity of their software products all the time, and they generally regard the increased attack surface of the software they create as a result as a mitigatable problem.</w:t>
      </w:r>
      <w:r w:rsidRPr="0064610C">
        <w:rPr>
          <w:rFonts w:asciiTheme="minorHAnsi" w:hAnsiTheme="minorHAnsi"/>
          <w:sz w:val="16"/>
        </w:rPr>
        <w:t xml:space="preserve"> Similarly, </w:t>
      </w:r>
      <w:r w:rsidRPr="0064610C">
        <w:rPr>
          <w:rStyle w:val="StyleUnderline"/>
          <w:rFonts w:asciiTheme="minorHAnsi" w:hAnsiTheme="minorHAnsi"/>
        </w:rPr>
        <w:t>there are lots of high-value intelligence targets that we have to secure and would have big security implications if we could not do so successfully.</w:t>
      </w:r>
      <w:r w:rsidRPr="0064610C">
        <w:rPr>
          <w:rFonts w:asciiTheme="minorHAnsi" w:hAnsiTheme="minorHAnsi"/>
          <w:sz w:val="16"/>
        </w:rPr>
        <w:t xml:space="preserve"> And when it really counts, that task is not hopeless. Google and Apple and Facebook are not without tools in the cybersecurity department. </w:t>
      </w:r>
      <w:r w:rsidRPr="0064610C">
        <w:rPr>
          <w:rStyle w:val="StyleUnderline"/>
          <w:rFonts w:asciiTheme="minorHAnsi" w:hAnsiTheme="minorHAnsi"/>
        </w:rPr>
        <w:t>The real question</w:t>
      </w:r>
      <w:r w:rsidRPr="0064610C">
        <w:rPr>
          <w:rFonts w:asciiTheme="minorHAnsi" w:hAnsiTheme="minorHAnsi"/>
          <w:sz w:val="16"/>
        </w:rPr>
        <w:t xml:space="preserve">, in my view, </w:t>
      </w:r>
      <w:r w:rsidRPr="0064610C">
        <w:rPr>
          <w:rStyle w:val="StyleUnderline"/>
          <w:rFonts w:asciiTheme="minorHAnsi" w:hAnsiTheme="minorHAnsi"/>
        </w:rPr>
        <w:t>is whether a system</w:t>
      </w:r>
      <w:r w:rsidRPr="0064610C">
        <w:rPr>
          <w:rFonts w:asciiTheme="minorHAnsi" w:hAnsiTheme="minorHAnsi"/>
          <w:sz w:val="16"/>
        </w:rPr>
        <w:t xml:space="preserve"> of the sort Comey imagines </w:t>
      </w:r>
      <w:r w:rsidRPr="0064610C">
        <w:rPr>
          <w:rStyle w:val="StyleUnderline"/>
          <w:rFonts w:asciiTheme="minorHAnsi" w:hAnsiTheme="minorHAnsi"/>
        </w:rPr>
        <w:t>could be built in fashion in which the security gain it would provide would exceed the heightened security risks the extraordinary access would involve.</w:t>
      </w:r>
      <w:r w:rsidRPr="0064610C">
        <w:rPr>
          <w:rFonts w:asciiTheme="minorHAnsi" w:hAnsiTheme="minorHAnsi"/>
          <w:sz w:val="16"/>
        </w:rPr>
        <w:t xml:space="preserve"> As Herb Lin puts it in his excellent, and admirably brief, Senate testimony the other day, this is ultimately a question without an answer in the absence of a lot of new research. "One side says [the] access [Comey is seeking] inevitably weakens the security of a system and will eventually be compromised by a bad guy; the other side says it doesn’t weaken security and won’t be compromised. Neither side can prove its case, and we see a theological clash of absolutes." Only when someone actually does the research and development and tries actually to produce a system that meets Comey's criteria are we going to find out whether it's doable or not. And therein lies the rub, and the real meat of the policy problem, in my view: Who's going to do this research? Who's going to conduct the sustained investment in trying to imagine a system that secures communications except from government when and only government has a warrant to intercept those communications? The assumption of the computer scientists in their report is that the burden of that research lies with the government. "Absent a concrete technical proposal," they write, "and without answers to the questions raised in this report, legislators should reject out of hand any proposal to return to the failed cryptography control policy of the 1990s." Indeed, their most central recommendation is that the burden of development is on Comey. "Our strong recommendation is that anyone proposing regulations should first present concrete technical requirements, which industry, academics, and the public can analyze for technical weaknesses and for hidden costs." In his testimony, Herb supports this call, though he acknowledges that it is not the inevitable route: the government has not yet provided any specifics, arguing that private vendors should do it. At the same time, the vendors won’t do it, because [their] customers aren’t demanding such features. Indeed, many customers would see such features as a reason to avoid a given vendor. Without specifics, there will be no progress. I believe the government is afraid that any specific proposal will be subject to enormous criticism—and that’s true—but the government is the party that wants . . . access, and rather than running away from such criticism, it should embrace any resulting criticism as an opportunity to improve upon its initial designs." Herb might also have mentioned that lots of people in the academic tech community who would be natural candidates to help develop such an access system are much more interested in developing encryption systems to keep the feds out than to—under any circumstances—let them in. The tech community has spent a lot more time and energy arguing against the plausibility and desireability of implementing what Comey is seeking than it has spent in trying to develop systems that deliver it while mitigating the risks such a system might pose. For both industry and the tech communities, more broadly, this is government's problem, not their problem. Yet reviving the Clipper Chip model—in which government develops a fully-formed system and then puts it out publicly for the community to shoot down—is clearly not what </w:t>
      </w:r>
      <w:r w:rsidRPr="0064610C">
        <w:rPr>
          <w:rStyle w:val="StyleUnderline"/>
          <w:rFonts w:asciiTheme="minorHAnsi" w:hAnsiTheme="minorHAnsi"/>
        </w:rPr>
        <w:t>Comey</w:t>
      </w:r>
      <w:r w:rsidRPr="0064610C">
        <w:rPr>
          <w:rFonts w:asciiTheme="minorHAnsi" w:hAnsiTheme="minorHAnsi"/>
          <w:sz w:val="16"/>
        </w:rPr>
        <w:t xml:space="preserve"> has in mind. He is talking in very different language: the language of performance requirements. He wants to leave the development task to Silicon Valley to figure out how to implement government's requirements. He </w:t>
      </w:r>
      <w:r w:rsidRPr="0064610C">
        <w:rPr>
          <w:rStyle w:val="StyleUnderline"/>
          <w:rFonts w:asciiTheme="minorHAnsi" w:hAnsiTheme="minorHAnsi"/>
        </w:rPr>
        <w:t xml:space="preserve">wants to describe what he needs—decrypted signal when he has a warrant—and leave the companies to figure out how to deliver it while still providing secure communications in other circumstances to their customers. </w:t>
      </w:r>
      <w:r w:rsidRPr="0064610C">
        <w:rPr>
          <w:rStyle w:val="Emphasis"/>
          <w:rFonts w:asciiTheme="minorHAnsi" w:hAnsiTheme="minorHAnsi"/>
        </w:rPr>
        <w:t>The advantage to this approach is that it potentially lets a thousand flowers bloom. Each company might do it differently. They would compete to provide the most security consistent with the performance standard. They could learn from each other. And government would not be in the position of developing and promoting specific algorithms. It wouldn't even need to know how the task was being done.</w:t>
      </w:r>
    </w:p>
    <w:p w:rsidR="00A84BC4" w:rsidRPr="0064610C" w:rsidRDefault="00A84BC4" w:rsidP="00A84BC4">
      <w:pPr>
        <w:rPr>
          <w:rFonts w:asciiTheme="minorHAnsi" w:hAnsiTheme="minorHAnsi"/>
          <w:sz w:val="16"/>
        </w:rPr>
      </w:pPr>
    </w:p>
    <w:p w:rsidR="00A84BC4" w:rsidRPr="0064610C" w:rsidRDefault="00A84BC4" w:rsidP="00A84BC4">
      <w:pPr>
        <w:rPr>
          <w:rFonts w:asciiTheme="minorHAnsi" w:hAnsiTheme="minorHAnsi"/>
        </w:rPr>
      </w:pP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No Cyber</w:t>
      </w:r>
    </w:p>
    <w:p w:rsidR="00A84BC4" w:rsidRPr="0064610C" w:rsidRDefault="00A84BC4" w:rsidP="00A84BC4">
      <w:pPr>
        <w:pStyle w:val="Heading4"/>
        <w:rPr>
          <w:rFonts w:asciiTheme="minorHAnsi" w:hAnsiTheme="minorHAnsi"/>
        </w:rPr>
      </w:pPr>
      <w:r w:rsidRPr="0064610C">
        <w:rPr>
          <w:rFonts w:asciiTheme="minorHAnsi" w:hAnsiTheme="minorHAnsi"/>
        </w:rPr>
        <w:t>Their impacts are all hype—no cyberattack</w:t>
      </w:r>
    </w:p>
    <w:p w:rsidR="00A84BC4" w:rsidRPr="0064610C" w:rsidRDefault="00A84BC4" w:rsidP="00A84BC4">
      <w:pPr>
        <w:spacing w:afterLines="160" w:after="384"/>
        <w:rPr>
          <w:rFonts w:asciiTheme="minorHAnsi" w:hAnsiTheme="minorHAnsi"/>
        </w:rPr>
      </w:pPr>
      <w:r w:rsidRPr="0064610C">
        <w:rPr>
          <w:rStyle w:val="Style13ptBold"/>
          <w:rFonts w:asciiTheme="minorHAnsi" w:hAnsiTheme="minorHAnsi"/>
        </w:rPr>
        <w:t>Walt 10</w:t>
      </w:r>
      <w:r w:rsidRPr="0064610C">
        <w:rPr>
          <w:rFonts w:asciiTheme="minorHAnsi" w:hAnsiTheme="minorHAnsi"/>
        </w:rPr>
        <w:t xml:space="preserve"> – Stephen M. Walt 10 is the Robert and Renée Belfer Professor of international relations at Harvard University "Is the cyber threat overblown?" March 30 walt.foreignpolicy.com/posts/2010/03/30/is_the_cyber_threat_overblown</w:t>
      </w:r>
    </w:p>
    <w:p w:rsidR="00A84BC4" w:rsidRPr="0064610C" w:rsidRDefault="00A84BC4" w:rsidP="00A84BC4">
      <w:pPr>
        <w:pStyle w:val="card"/>
        <w:spacing w:afterLines="160" w:after="384"/>
        <w:ind w:left="0"/>
        <w:rPr>
          <w:rFonts w:asciiTheme="minorHAnsi" w:hAnsiTheme="minorHAnsi"/>
          <w:sz w:val="12"/>
        </w:rPr>
      </w:pPr>
      <w:r w:rsidRPr="0064610C">
        <w:rPr>
          <w:rFonts w:asciiTheme="minorHAnsi" w:hAnsiTheme="minorHAnsi"/>
          <w:sz w:val="12"/>
        </w:rPr>
        <w:t>Am I the only person -- well, besides Glenn Greenwald and Kevin Poulson -- who thinks the "</w:t>
      </w:r>
      <w:r w:rsidRPr="0064610C">
        <w:rPr>
          <w:rStyle w:val="TitleChar"/>
          <w:rFonts w:asciiTheme="minorHAnsi" w:hAnsiTheme="minorHAnsi"/>
          <w:highlight w:val="green"/>
        </w:rPr>
        <w:t>cyber-warfare</w:t>
      </w:r>
      <w:r w:rsidRPr="0064610C">
        <w:rPr>
          <w:rFonts w:asciiTheme="minorHAnsi" w:hAnsiTheme="minorHAnsi"/>
          <w:sz w:val="12"/>
        </w:rPr>
        <w:t xml:space="preserve">" business may be overblown? It’s clear the U.S. national security establishment is paying a lot more attention to the issue, and colleagues of mine -- including some pretty serious and level-headed people -- are increasingly worried by the danger of some sort of "cyber-Katrina." I don't dismiss it entirely, but this sure </w:t>
      </w:r>
      <w:r w:rsidRPr="0064610C">
        <w:rPr>
          <w:rStyle w:val="TitleChar"/>
          <w:rFonts w:asciiTheme="minorHAnsi" w:hAnsiTheme="minorHAnsi"/>
          <w:highlight w:val="green"/>
        </w:rPr>
        <w:t>looks</w:t>
      </w:r>
      <w:r w:rsidRPr="0064610C">
        <w:rPr>
          <w:rFonts w:asciiTheme="minorHAnsi" w:hAnsiTheme="minorHAnsi"/>
          <w:sz w:val="12"/>
        </w:rPr>
        <w:t xml:space="preserve"> to me </w:t>
      </w:r>
      <w:r w:rsidRPr="0064610C">
        <w:rPr>
          <w:rStyle w:val="TitleChar"/>
          <w:rFonts w:asciiTheme="minorHAnsi" w:hAnsiTheme="minorHAnsi"/>
          <w:highlight w:val="green"/>
        </w:rPr>
        <w:t>like</w:t>
      </w:r>
      <w:r w:rsidRPr="0064610C">
        <w:rPr>
          <w:rFonts w:asciiTheme="minorHAnsi" w:hAnsiTheme="minorHAnsi"/>
          <w:sz w:val="12"/>
        </w:rPr>
        <w:t xml:space="preserve"> </w:t>
      </w:r>
      <w:r w:rsidRPr="0064610C">
        <w:rPr>
          <w:rStyle w:val="TitleChar"/>
          <w:rFonts w:asciiTheme="minorHAnsi" w:hAnsiTheme="minorHAnsi"/>
        </w:rPr>
        <w:t xml:space="preserve">a </w:t>
      </w:r>
      <w:r w:rsidRPr="0064610C">
        <w:rPr>
          <w:rStyle w:val="Emphasis"/>
          <w:rFonts w:asciiTheme="minorHAnsi" w:eastAsiaTheme="majorEastAsia" w:hAnsiTheme="minorHAnsi"/>
        </w:rPr>
        <w:t xml:space="preserve">classic opportunity for </w:t>
      </w:r>
      <w:r w:rsidRPr="0064610C">
        <w:rPr>
          <w:rStyle w:val="Emphasis"/>
          <w:rFonts w:asciiTheme="minorHAnsi" w:eastAsiaTheme="majorEastAsia" w:hAnsiTheme="minorHAnsi"/>
          <w:highlight w:val="green"/>
        </w:rPr>
        <w:t>threat-inflation</w:t>
      </w:r>
      <w:r w:rsidRPr="0064610C">
        <w:rPr>
          <w:rFonts w:asciiTheme="minorHAnsi" w:hAnsiTheme="minorHAnsi"/>
          <w:sz w:val="12"/>
          <w:highlight w:val="green"/>
        </w:rPr>
        <w:t>.</w:t>
      </w:r>
      <w:r w:rsidRPr="0064610C">
        <w:rPr>
          <w:rFonts w:asciiTheme="minorHAnsi" w:hAnsiTheme="minorHAnsi"/>
          <w:sz w:val="12"/>
        </w:rPr>
        <w:t xml:space="preserve">¶ Mind you, I'm not saying that there aren't a lot of shenanigans going on in cyber-space, or that various forms of cyber-warfare don't have military potential. So I'm not arguing for complete head-in-the-sand complacency. But </w:t>
      </w:r>
      <w:r w:rsidRPr="0064610C">
        <w:rPr>
          <w:rStyle w:val="TitleChar"/>
          <w:rFonts w:asciiTheme="minorHAnsi" w:hAnsiTheme="minorHAnsi"/>
        </w:rPr>
        <w:t>here’s what makes</w:t>
      </w:r>
      <w:r w:rsidRPr="0064610C">
        <w:rPr>
          <w:rFonts w:asciiTheme="minorHAnsi" w:hAnsiTheme="minorHAnsi"/>
          <w:sz w:val="12"/>
        </w:rPr>
        <w:t xml:space="preserve"> me worry that </w:t>
      </w:r>
      <w:r w:rsidRPr="0064610C">
        <w:rPr>
          <w:rStyle w:val="TitleChar"/>
          <w:rFonts w:asciiTheme="minorHAnsi" w:hAnsiTheme="minorHAnsi"/>
        </w:rPr>
        <w:t>the threat</w:t>
      </w:r>
      <w:r w:rsidRPr="0064610C">
        <w:rPr>
          <w:rFonts w:asciiTheme="minorHAnsi" w:hAnsiTheme="minorHAnsi"/>
          <w:sz w:val="12"/>
        </w:rPr>
        <w:t xml:space="preserve"> is being </w:t>
      </w:r>
      <w:r w:rsidRPr="0064610C">
        <w:rPr>
          <w:rStyle w:val="Emphasis"/>
          <w:rFonts w:asciiTheme="minorHAnsi" w:eastAsiaTheme="majorEastAsia" w:hAnsiTheme="minorHAnsi"/>
        </w:rPr>
        <w:t>overstated</w:t>
      </w:r>
      <w:r w:rsidRPr="0064610C">
        <w:rPr>
          <w:rFonts w:asciiTheme="minorHAnsi" w:hAnsiTheme="minorHAnsi"/>
          <w:sz w:val="12"/>
        </w:rPr>
        <w:t xml:space="preserve">.¶ </w:t>
      </w:r>
      <w:r w:rsidRPr="0064610C">
        <w:rPr>
          <w:rStyle w:val="TitleChar"/>
          <w:rFonts w:asciiTheme="minorHAnsi" w:hAnsiTheme="minorHAnsi"/>
        </w:rPr>
        <w:t>First, the whole issue is highly esoteric</w:t>
      </w:r>
      <w:r w:rsidRPr="0064610C">
        <w:rPr>
          <w:rFonts w:asciiTheme="minorHAnsi" w:hAnsiTheme="minorHAnsi"/>
          <w:sz w:val="12"/>
        </w:rPr>
        <w:t xml:space="preserve"> -- you really need to know a great deal about computer networks, software, encryption, etc., to know how serious the danger might be. Unfortunately, </w:t>
      </w:r>
      <w:r w:rsidRPr="0064610C">
        <w:rPr>
          <w:rStyle w:val="TitleChar"/>
          <w:rFonts w:asciiTheme="minorHAnsi" w:hAnsiTheme="minorHAnsi"/>
          <w:highlight w:val="green"/>
        </w:rPr>
        <w:t>details about</w:t>
      </w:r>
      <w:r w:rsidRPr="0064610C">
        <w:rPr>
          <w:rStyle w:val="TitleChar"/>
          <w:rFonts w:asciiTheme="minorHAnsi" w:hAnsiTheme="minorHAnsi"/>
        </w:rPr>
        <w:t xml:space="preserve"> a number of the alleged </w:t>
      </w:r>
      <w:r w:rsidRPr="0064610C">
        <w:rPr>
          <w:rStyle w:val="TitleChar"/>
          <w:rFonts w:asciiTheme="minorHAnsi" w:hAnsiTheme="minorHAnsi"/>
          <w:highlight w:val="green"/>
        </w:rPr>
        <w:t>incidents</w:t>
      </w:r>
      <w:r w:rsidRPr="0064610C">
        <w:rPr>
          <w:rFonts w:asciiTheme="minorHAnsi" w:hAnsiTheme="minorHAnsi"/>
          <w:sz w:val="12"/>
          <w:highlight w:val="green"/>
        </w:rPr>
        <w:t xml:space="preserve"> </w:t>
      </w:r>
      <w:r w:rsidRPr="0064610C">
        <w:rPr>
          <w:rStyle w:val="TitleChar"/>
          <w:rFonts w:asciiTheme="minorHAnsi" w:hAnsiTheme="minorHAnsi"/>
          <w:highlight w:val="green"/>
        </w:rPr>
        <w:t>that are being invoked to demonstrate the risk</w:t>
      </w:r>
      <w:r w:rsidRPr="0064610C">
        <w:rPr>
          <w:rFonts w:asciiTheme="minorHAnsi" w:hAnsiTheme="minorHAnsi"/>
          <w:sz w:val="12"/>
        </w:rPr>
        <w:t xml:space="preserve"> of a "cyber-Katrina," or a cyber-9/11, </w:t>
      </w:r>
      <w:r w:rsidRPr="0064610C">
        <w:rPr>
          <w:rStyle w:val="TitleChar"/>
          <w:rFonts w:asciiTheme="minorHAnsi" w:hAnsiTheme="minorHAnsi"/>
          <w:highlight w:val="green"/>
        </w:rPr>
        <w:t>remain classified, which makes it hard</w:t>
      </w:r>
      <w:r w:rsidRPr="0064610C">
        <w:rPr>
          <w:rFonts w:asciiTheme="minorHAnsi" w:hAnsiTheme="minorHAnsi"/>
          <w:sz w:val="12"/>
        </w:rPr>
        <w:t xml:space="preserve"> for us lay-persons </w:t>
      </w:r>
      <w:r w:rsidRPr="0064610C">
        <w:rPr>
          <w:rStyle w:val="TitleChar"/>
          <w:rFonts w:asciiTheme="minorHAnsi" w:hAnsiTheme="minorHAnsi"/>
          <w:highlight w:val="green"/>
        </w:rPr>
        <w:t>to gauge</w:t>
      </w:r>
      <w:r w:rsidRPr="0064610C">
        <w:rPr>
          <w:rFonts w:asciiTheme="minorHAnsi" w:hAnsiTheme="minorHAnsi"/>
          <w:sz w:val="12"/>
        </w:rPr>
        <w:t xml:space="preserve"> just </w:t>
      </w:r>
      <w:r w:rsidRPr="0064610C">
        <w:rPr>
          <w:rStyle w:val="TitleChar"/>
          <w:rFonts w:asciiTheme="minorHAnsi" w:hAnsiTheme="minorHAnsi"/>
          <w:highlight w:val="green"/>
        </w:rPr>
        <w:t>how serious the problem</w:t>
      </w:r>
      <w:r w:rsidRPr="0064610C">
        <w:rPr>
          <w:rStyle w:val="TitleChar"/>
          <w:rFonts w:asciiTheme="minorHAnsi" w:hAnsiTheme="minorHAnsi"/>
        </w:rPr>
        <w:t xml:space="preserve"> really was or </w:t>
      </w:r>
      <w:r w:rsidRPr="0064610C">
        <w:rPr>
          <w:rStyle w:val="TitleChar"/>
          <w:rFonts w:asciiTheme="minorHAnsi" w:hAnsiTheme="minorHAnsi"/>
          <w:highlight w:val="green"/>
        </w:rPr>
        <w:t>is.</w:t>
      </w:r>
      <w:r w:rsidRPr="0064610C">
        <w:rPr>
          <w:rStyle w:val="TitleChar"/>
          <w:rFonts w:asciiTheme="minorHAnsi" w:hAnsiTheme="minorHAnsi"/>
        </w:rPr>
        <w:t xml:space="preserve"> </w:t>
      </w:r>
      <w:r w:rsidRPr="0064610C">
        <w:rPr>
          <w:rFonts w:asciiTheme="minorHAnsi" w:hAnsiTheme="minorHAnsi"/>
          <w:sz w:val="12"/>
        </w:rPr>
        <w:t xml:space="preserve">Moreover, </w:t>
      </w:r>
      <w:r w:rsidRPr="0064610C">
        <w:rPr>
          <w:rStyle w:val="TitleChar"/>
          <w:rFonts w:asciiTheme="minorHAnsi" w:hAnsiTheme="minorHAnsi"/>
        </w:rPr>
        <w:t>even when we hear about computers being penetrated by hackers</w:t>
      </w:r>
      <w:r w:rsidRPr="0064610C">
        <w:rPr>
          <w:rFonts w:asciiTheme="minorHAnsi" w:hAnsiTheme="minorHAnsi"/>
          <w:sz w:val="12"/>
        </w:rPr>
        <w:t xml:space="preserve">, or parts of the internet crashing, etc., </w:t>
      </w:r>
      <w:r w:rsidRPr="0064610C">
        <w:rPr>
          <w:rStyle w:val="TitleChar"/>
          <w:rFonts w:asciiTheme="minorHAnsi" w:hAnsiTheme="minorHAnsi"/>
        </w:rPr>
        <w:t>it’s hard to know how much valuable information was stolen or how much actual damage was done</w:t>
      </w:r>
      <w:r w:rsidRPr="0064610C">
        <w:rPr>
          <w:rFonts w:asciiTheme="minorHAnsi" w:hAnsiTheme="minorHAnsi"/>
          <w:sz w:val="12"/>
        </w:rPr>
        <w:t xml:space="preserve">. And as with other specialized areas of technology and/or military affairs, </w:t>
      </w:r>
      <w:r w:rsidRPr="0064610C">
        <w:rPr>
          <w:rStyle w:val="TitleChar"/>
          <w:rFonts w:asciiTheme="minorHAnsi" w:hAnsiTheme="minorHAnsi"/>
        </w:rPr>
        <w:t xml:space="preserve">a lot of the </w:t>
      </w:r>
      <w:r w:rsidRPr="0064610C">
        <w:rPr>
          <w:rStyle w:val="TitleChar"/>
          <w:rFonts w:asciiTheme="minorHAnsi" w:hAnsiTheme="minorHAnsi"/>
          <w:highlight w:val="green"/>
        </w:rPr>
        <w:t xml:space="preserve">experts have a </w:t>
      </w:r>
      <w:r w:rsidRPr="0064610C">
        <w:rPr>
          <w:rStyle w:val="Emphasis"/>
          <w:rFonts w:asciiTheme="minorHAnsi" w:eastAsiaTheme="majorEastAsia" w:hAnsiTheme="minorHAnsi"/>
          <w:highlight w:val="green"/>
        </w:rPr>
        <w:t>clear</w:t>
      </w:r>
      <w:r w:rsidRPr="0064610C">
        <w:rPr>
          <w:rStyle w:val="Emphasis"/>
          <w:rFonts w:asciiTheme="minorHAnsi" w:eastAsiaTheme="majorEastAsia" w:hAnsiTheme="minorHAnsi"/>
        </w:rPr>
        <w:t xml:space="preserve"> vested </w:t>
      </w:r>
      <w:r w:rsidRPr="0064610C">
        <w:rPr>
          <w:rStyle w:val="Emphasis"/>
          <w:rFonts w:asciiTheme="minorHAnsi" w:eastAsiaTheme="majorEastAsia" w:hAnsiTheme="minorHAnsi"/>
          <w:highlight w:val="green"/>
        </w:rPr>
        <w:t>interest in hyping the threat</w:t>
      </w:r>
      <w:r w:rsidRPr="0064610C">
        <w:rPr>
          <w:rFonts w:asciiTheme="minorHAnsi" w:hAnsiTheme="minorHAnsi"/>
          <w:sz w:val="12"/>
        </w:rPr>
        <w:t xml:space="preserve">, so as </w:t>
      </w:r>
      <w:r w:rsidRPr="0064610C">
        <w:rPr>
          <w:rStyle w:val="TitleChar"/>
          <w:rFonts w:asciiTheme="minorHAnsi" w:hAnsiTheme="minorHAnsi"/>
          <w:highlight w:val="green"/>
        </w:rPr>
        <w:t>to create</w:t>
      </w:r>
      <w:r w:rsidRPr="0064610C">
        <w:rPr>
          <w:rStyle w:val="TitleChar"/>
          <w:rFonts w:asciiTheme="minorHAnsi" w:hAnsiTheme="minorHAnsi"/>
        </w:rPr>
        <w:t xml:space="preserve"> greater </w:t>
      </w:r>
      <w:r w:rsidRPr="0064610C">
        <w:rPr>
          <w:rStyle w:val="TitleChar"/>
          <w:rFonts w:asciiTheme="minorHAnsi" w:hAnsiTheme="minorHAnsi"/>
          <w:highlight w:val="green"/>
        </w:rPr>
        <w:t>demand for their</w:t>
      </w:r>
      <w:r w:rsidRPr="0064610C">
        <w:rPr>
          <w:rStyle w:val="TitleChar"/>
          <w:rFonts w:asciiTheme="minorHAnsi" w:hAnsiTheme="minorHAnsi"/>
        </w:rPr>
        <w:t xml:space="preserve"> </w:t>
      </w:r>
      <w:r w:rsidRPr="0064610C">
        <w:rPr>
          <w:rStyle w:val="TitleChar"/>
          <w:rFonts w:asciiTheme="minorHAnsi" w:hAnsiTheme="minorHAnsi"/>
          <w:highlight w:val="green"/>
        </w:rPr>
        <w:t>services</w:t>
      </w:r>
      <w:r w:rsidRPr="0064610C">
        <w:rPr>
          <w:rFonts w:asciiTheme="minorHAnsi" w:hAnsiTheme="minorHAnsi"/>
          <w:sz w:val="12"/>
        </w:rPr>
        <w:t xml:space="preserve">. Plus, </w:t>
      </w:r>
      <w:r w:rsidRPr="0064610C">
        <w:rPr>
          <w:rStyle w:val="TitleChar"/>
          <w:rFonts w:asciiTheme="minorHAnsi" w:hAnsiTheme="minorHAnsi"/>
        </w:rPr>
        <w:t xml:space="preserve">we already seem to have </w:t>
      </w:r>
      <w:r w:rsidRPr="0064610C">
        <w:rPr>
          <w:rStyle w:val="Emphasis"/>
          <w:rFonts w:asciiTheme="minorHAnsi" w:eastAsiaTheme="majorEastAsia" w:hAnsiTheme="minorHAnsi"/>
        </w:rPr>
        <w:t>politicians leaping on the issue</w:t>
      </w:r>
      <w:r w:rsidRPr="0064610C">
        <w:rPr>
          <w:rFonts w:asciiTheme="minorHAnsi" w:hAnsiTheme="minorHAnsi"/>
          <w:sz w:val="12"/>
        </w:rPr>
        <w:t xml:space="preserve"> as a way to grab some pork for their states.¶ </w:t>
      </w:r>
      <w:r w:rsidRPr="0064610C">
        <w:rPr>
          <w:rStyle w:val="TitleChar"/>
          <w:rFonts w:asciiTheme="minorHAnsi" w:hAnsiTheme="minorHAnsi"/>
        </w:rPr>
        <w:t>Second, there are lots of different problems being lumped under a single banner</w:t>
      </w:r>
      <w:r w:rsidRPr="0064610C">
        <w:rPr>
          <w:rFonts w:asciiTheme="minorHAnsi" w:hAnsiTheme="minorHAnsi"/>
          <w:sz w:val="12"/>
        </w:rPr>
        <w:t xml:space="preserve">, whether the label is "cyber-terror" or "cyber-war." One issue is the use of various computer tools to degrade an enemy’s military capabilities (e.g., by disrupting communications nets, spoofing sensors, etc.). A second issue is the alleged threat that bad guys would penetrate computer networks and shut down power grids, air traffic control, traffic lights, and other important elements of infrastructure, the way that internet terrorists (led by a disgruntled computer expert) did in the movie Live Free and Die Hard. A third problem is web-based criminal activity, including identity theft or simple fraud (e.g., those emails we all get from someone in Nigeria announcing that they have millions to give us once we send them some account information). A fourth potential threat is “cyber-espionage”; i.e., clever foreign hackers penetrate Pentagon or defense contractors’ computers and download valuable classified information. And then there are annoying activities like viruses, denial-of-service attacks, and other things that affect the stability of web-based activities and disrupt commerce (and my ability to send posts into FP).¶ </w:t>
      </w:r>
      <w:r w:rsidRPr="0064610C">
        <w:rPr>
          <w:rStyle w:val="TitleChar"/>
          <w:rFonts w:asciiTheme="minorHAnsi" w:hAnsiTheme="minorHAnsi"/>
        </w:rPr>
        <w:t>This sounds like a rich menu of potential trouble, and putting the phrase "cyber" in front of almost any noun makes it sound trendy and a bit more frightening</w:t>
      </w:r>
      <w:r w:rsidRPr="0064610C">
        <w:rPr>
          <w:rFonts w:asciiTheme="minorHAnsi" w:hAnsiTheme="minorHAnsi"/>
          <w:sz w:val="12"/>
        </w:rPr>
        <w:t xml:space="preserve">. But notice too that these are all somewhat different problems of quite different importance, and the appropriate response to each is likely to be different too. </w:t>
      </w:r>
      <w:r w:rsidRPr="0064610C">
        <w:rPr>
          <w:rStyle w:val="TitleChar"/>
          <w:rFonts w:asciiTheme="minorHAnsi" w:hAnsiTheme="minorHAnsi"/>
        </w:rPr>
        <w:t>Some issues -- such as the danger of cyber-espionage -- may not require elaborate technical fixes but simply more rigorous security procedures</w:t>
      </w:r>
      <w:r w:rsidRPr="0064610C">
        <w:rPr>
          <w:rFonts w:asciiTheme="minorHAnsi" w:hAnsiTheme="minorHAnsi"/>
          <w:sz w:val="12"/>
        </w:rPr>
        <w:t xml:space="preserve"> to isolate classified material from the web. </w:t>
      </w:r>
      <w:r w:rsidRPr="0064610C">
        <w:rPr>
          <w:rStyle w:val="TitleChar"/>
          <w:rFonts w:asciiTheme="minorHAnsi" w:hAnsiTheme="minorHAnsi"/>
        </w:rPr>
        <w:t xml:space="preserve">Other </w:t>
      </w:r>
      <w:r w:rsidRPr="0064610C">
        <w:rPr>
          <w:rStyle w:val="TitleChar"/>
          <w:rFonts w:asciiTheme="minorHAnsi" w:hAnsiTheme="minorHAnsi"/>
          <w:highlight w:val="green"/>
        </w:rPr>
        <w:t>problems may not require</w:t>
      </w:r>
      <w:r w:rsidRPr="0064610C">
        <w:rPr>
          <w:rStyle w:val="TitleChar"/>
          <w:rFonts w:asciiTheme="minorHAnsi" w:hAnsiTheme="minorHAnsi"/>
        </w:rPr>
        <w:t xml:space="preserve"> big </w:t>
      </w:r>
      <w:r w:rsidRPr="0064610C">
        <w:rPr>
          <w:rStyle w:val="TitleChar"/>
          <w:rFonts w:asciiTheme="minorHAnsi" w:hAnsiTheme="minorHAnsi"/>
          <w:highlight w:val="green"/>
        </w:rPr>
        <w:t>federal programs</w:t>
      </w:r>
      <w:r w:rsidRPr="0064610C">
        <w:rPr>
          <w:rStyle w:val="TitleChar"/>
          <w:rFonts w:asciiTheme="minorHAnsi" w:hAnsiTheme="minorHAnsi"/>
        </w:rPr>
        <w:t xml:space="preserve"> to address, in part </w:t>
      </w:r>
      <w:r w:rsidRPr="0064610C">
        <w:rPr>
          <w:rStyle w:val="TitleChar"/>
          <w:rFonts w:asciiTheme="minorHAnsi" w:hAnsiTheme="minorHAnsi"/>
          <w:highlight w:val="green"/>
        </w:rPr>
        <w:t>because</w:t>
      </w:r>
      <w:r w:rsidRPr="0064610C">
        <w:rPr>
          <w:rStyle w:val="TitleChar"/>
          <w:rFonts w:asciiTheme="minorHAnsi" w:hAnsiTheme="minorHAnsi"/>
        </w:rPr>
        <w:t xml:space="preserve"> both </w:t>
      </w:r>
      <w:r w:rsidRPr="0064610C">
        <w:rPr>
          <w:rStyle w:val="Emphasis"/>
          <w:rFonts w:asciiTheme="minorHAnsi" w:eastAsiaTheme="majorEastAsia" w:hAnsiTheme="minorHAnsi"/>
        </w:rPr>
        <w:t xml:space="preserve">individuals and </w:t>
      </w:r>
      <w:r w:rsidRPr="0064610C">
        <w:rPr>
          <w:rStyle w:val="Emphasis"/>
          <w:rFonts w:asciiTheme="minorHAnsi" w:eastAsiaTheme="majorEastAsia" w:hAnsiTheme="minorHAnsi"/>
          <w:highlight w:val="green"/>
        </w:rPr>
        <w:t>the private sector have incentives to protect themselves</w:t>
      </w:r>
      <w:r w:rsidRPr="0064610C">
        <w:rPr>
          <w:rFonts w:asciiTheme="minorHAnsi" w:hAnsiTheme="minorHAnsi"/>
          <w:sz w:val="12"/>
        </w:rPr>
        <w:t xml:space="preserve"> (e.g., via firewalls or by backing up critical data). And as Greenwald warns, there may be real costs to civil liberties if concerns about vague cyber dangers lead us to grant the NSA or some other government agency greater control over the Internet. ¶ Third, this is another issue that cries out for some comparative cost-benefit analysis. </w:t>
      </w:r>
      <w:r w:rsidRPr="0064610C">
        <w:rPr>
          <w:rStyle w:val="TitleChar"/>
          <w:rFonts w:asciiTheme="minorHAnsi" w:hAnsiTheme="minorHAnsi"/>
        </w:rPr>
        <w:t>Is the danger that some malign hacker crashes a power grid greater than the likelihood that a blizzard would do the same thing? Is the risk of cyber-espionage greater than the potential danger from more traditional forms of spying?</w:t>
      </w:r>
      <w:r w:rsidRPr="0064610C">
        <w:rPr>
          <w:rFonts w:asciiTheme="minorHAnsi" w:hAnsiTheme="minorHAnsi"/>
          <w:sz w:val="12"/>
        </w:rPr>
        <w:t xml:space="preserve"> Without a comparative assessment of different risks and the costs of mitigating each one, we will allocate resources on the basis of hype rather than analysis. In short, my fear is not that we won't take reasonable precautions against a potential set of dangers; my concern is that we will spend tens of billions of dollars protecting ourselves against a set of threats that are not as dangerous as we are currently being told they are.</w:t>
      </w:r>
    </w:p>
    <w:p w:rsidR="00A84BC4" w:rsidRPr="0064610C" w:rsidRDefault="00A84BC4" w:rsidP="00A84BC4">
      <w:pPr>
        <w:pStyle w:val="Heading3"/>
        <w:rPr>
          <w:rFonts w:asciiTheme="minorHAnsi" w:hAnsiTheme="minorHAnsi"/>
        </w:rPr>
      </w:pPr>
      <w:r w:rsidRPr="0064610C">
        <w:rPr>
          <w:rFonts w:asciiTheme="minorHAnsi" w:hAnsiTheme="minorHAnsi"/>
        </w:rPr>
        <w:t>2NC No Cyber</w:t>
      </w:r>
    </w:p>
    <w:p w:rsidR="00A84BC4" w:rsidRPr="0064610C" w:rsidRDefault="00A84BC4" w:rsidP="00A84BC4">
      <w:pPr>
        <w:pStyle w:val="Heading4"/>
        <w:rPr>
          <w:rFonts w:asciiTheme="minorHAnsi" w:hAnsiTheme="minorHAnsi"/>
        </w:rPr>
      </w:pPr>
      <w:r w:rsidRPr="0064610C">
        <w:rPr>
          <w:rFonts w:asciiTheme="minorHAnsi" w:hAnsiTheme="minorHAnsi"/>
        </w:rPr>
        <w:t>No cyber impact</w:t>
      </w:r>
    </w:p>
    <w:p w:rsidR="00A84BC4" w:rsidRPr="0064610C" w:rsidRDefault="00A84BC4" w:rsidP="00A84BC4">
      <w:pPr>
        <w:spacing w:afterLines="160" w:after="384"/>
        <w:rPr>
          <w:rFonts w:asciiTheme="minorHAnsi" w:hAnsiTheme="minorHAnsi"/>
        </w:rPr>
      </w:pPr>
      <w:r w:rsidRPr="0064610C">
        <w:rPr>
          <w:rStyle w:val="Style13ptBold"/>
          <w:rFonts w:asciiTheme="minorHAnsi" w:hAnsiTheme="minorHAnsi"/>
        </w:rPr>
        <w:t>Healey 3/20</w:t>
      </w:r>
      <w:r w:rsidRPr="0064610C">
        <w:rPr>
          <w:rFonts w:asciiTheme="minorHAnsi" w:hAnsiTheme="minorHAnsi"/>
        </w:rPr>
        <w:t xml:space="preserve"> Jason, Director of the Cyber Statecraft Initiative at the Atlantic Council, "No, Cyberwarfare Isn't as Dangerous as Nuclear War", 2013, </w:t>
      </w:r>
      <w:hyperlink r:id="rId124" w:history="1">
        <w:r w:rsidRPr="0064610C">
          <w:rPr>
            <w:rStyle w:val="Hyperlink"/>
            <w:rFonts w:asciiTheme="minorHAnsi" w:hAnsiTheme="minorHAnsi"/>
          </w:rPr>
          <w:t>www.usnews.com/opinion/blogs/world-report/2013/03/20/cyber-attacks-not-yet-an-existential-threat-to-the-us</w:t>
        </w:r>
      </w:hyperlink>
    </w:p>
    <w:p w:rsidR="00A84BC4" w:rsidRPr="0064610C" w:rsidRDefault="00A84BC4" w:rsidP="00A84BC4">
      <w:pPr>
        <w:spacing w:afterLines="160" w:after="384"/>
        <w:rPr>
          <w:rFonts w:asciiTheme="minorHAnsi" w:hAnsiTheme="minorHAnsi"/>
          <w:sz w:val="16"/>
        </w:rPr>
      </w:pPr>
      <w:r w:rsidRPr="0064610C">
        <w:rPr>
          <w:rStyle w:val="Emphasis"/>
          <w:rFonts w:asciiTheme="minorHAnsi" w:hAnsiTheme="minorHAnsi"/>
          <w:highlight w:val="green"/>
        </w:rPr>
        <w:t>America does not face an existential cyberthreat today</w:t>
      </w:r>
      <w:r w:rsidRPr="0064610C">
        <w:rPr>
          <w:rStyle w:val="Emphasis"/>
          <w:rFonts w:asciiTheme="minorHAnsi" w:hAnsiTheme="minorHAnsi"/>
        </w:rPr>
        <w:t>, despite</w:t>
      </w:r>
      <w:r w:rsidRPr="0064610C">
        <w:rPr>
          <w:rFonts w:asciiTheme="minorHAnsi" w:hAnsiTheme="minorHAnsi"/>
          <w:sz w:val="16"/>
        </w:rPr>
        <w:t xml:space="preserve"> recent </w:t>
      </w:r>
      <w:r w:rsidRPr="0064610C">
        <w:rPr>
          <w:rStyle w:val="Emphasis"/>
          <w:rFonts w:asciiTheme="minorHAnsi" w:hAnsiTheme="minorHAnsi"/>
        </w:rPr>
        <w:t>warnings</w:t>
      </w:r>
      <w:r w:rsidRPr="0064610C">
        <w:rPr>
          <w:rFonts w:asciiTheme="minorHAnsi" w:hAnsiTheme="minorHAnsi"/>
          <w:sz w:val="16"/>
        </w:rPr>
        <w:t xml:space="preserve">. Our cybervulnerabilities are undoubtedly grave and </w:t>
      </w:r>
      <w:r w:rsidRPr="0064610C">
        <w:rPr>
          <w:rStyle w:val="TitleChar"/>
          <w:rFonts w:asciiTheme="minorHAnsi" w:hAnsiTheme="minorHAnsi"/>
        </w:rPr>
        <w:t>the threats we face are severe but far from comparable to nuclear war</w:t>
      </w:r>
      <w:r w:rsidRPr="0064610C">
        <w:rPr>
          <w:rFonts w:asciiTheme="minorHAnsi" w:hAnsiTheme="minorHAnsi"/>
          <w:sz w:val="16"/>
        </w:rPr>
        <w:t xml:space="preserve">. </w:t>
      </w:r>
      <w:r w:rsidRPr="0064610C">
        <w:rPr>
          <w:rFonts w:asciiTheme="minorHAnsi" w:hAnsiTheme="minorHAnsi"/>
          <w:sz w:val="12"/>
        </w:rPr>
        <w:t>¶</w:t>
      </w:r>
      <w:r w:rsidRPr="0064610C">
        <w:rPr>
          <w:rFonts w:asciiTheme="minorHAnsi" w:hAnsiTheme="minorHAnsi"/>
          <w:sz w:val="16"/>
        </w:rPr>
        <w:t xml:space="preserve"> The most recent alarms come in a Defense Science Board report on how to make military cybersystems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sidRPr="0064610C">
        <w:rPr>
          <w:rFonts w:asciiTheme="minorHAnsi" w:hAnsiTheme="minorHAnsi"/>
          <w:sz w:val="12"/>
        </w:rPr>
        <w:t>¶</w:t>
      </w:r>
      <w:r w:rsidRPr="0064610C">
        <w:rPr>
          <w:rFonts w:asciiTheme="minorHAnsi" w:hAnsiTheme="minorHAnsi"/>
          <w:sz w:val="16"/>
        </w:rPr>
        <w:t xml:space="preserve"> </w:t>
      </w:r>
      <w:r w:rsidRPr="0064610C">
        <w:rPr>
          <w:rStyle w:val="TitleChar"/>
          <w:rFonts w:asciiTheme="minorHAnsi" w:hAnsiTheme="minorHAnsi"/>
        </w:rPr>
        <w:t xml:space="preserve">While it is true that </w:t>
      </w:r>
      <w:r w:rsidRPr="0064610C">
        <w:rPr>
          <w:rStyle w:val="TitleChar"/>
          <w:rFonts w:asciiTheme="minorHAnsi" w:hAnsiTheme="minorHAnsi"/>
          <w:highlight w:val="green"/>
        </w:rPr>
        <w:t>cyber attacks</w:t>
      </w:r>
      <w:r w:rsidRPr="0064610C">
        <w:rPr>
          <w:rStyle w:val="TitleChar"/>
          <w:rFonts w:asciiTheme="minorHAnsi" w:hAnsiTheme="minorHAnsi"/>
        </w:rPr>
        <w:t xml:space="preserve"> might do these things, it is also true </w:t>
      </w:r>
      <w:r w:rsidRPr="0064610C">
        <w:rPr>
          <w:rStyle w:val="Emphasis"/>
          <w:rFonts w:asciiTheme="minorHAnsi" w:hAnsiTheme="minorHAnsi"/>
        </w:rPr>
        <w:t xml:space="preserve">they </w:t>
      </w:r>
      <w:r w:rsidRPr="0064610C">
        <w:rPr>
          <w:rStyle w:val="Emphasis"/>
          <w:rFonts w:asciiTheme="minorHAnsi" w:hAnsiTheme="minorHAnsi"/>
          <w:highlight w:val="green"/>
        </w:rPr>
        <w:t>have not only never happened but are</w:t>
      </w:r>
      <w:r w:rsidRPr="0064610C">
        <w:rPr>
          <w:rStyle w:val="Emphasis"/>
          <w:rFonts w:asciiTheme="minorHAnsi" w:hAnsiTheme="minorHAnsi"/>
        </w:rPr>
        <w:t xml:space="preserve"> far more </w:t>
      </w:r>
      <w:r w:rsidRPr="0064610C">
        <w:rPr>
          <w:rStyle w:val="Emphasis"/>
          <w:rFonts w:asciiTheme="minorHAnsi" w:hAnsiTheme="minorHAnsi"/>
          <w:highlight w:val="green"/>
        </w:rPr>
        <w:t xml:space="preserve">difficult to accomplish </w:t>
      </w:r>
      <w:r w:rsidRPr="0064610C">
        <w:rPr>
          <w:rStyle w:val="Emphasis"/>
          <w:rFonts w:asciiTheme="minorHAnsi" w:hAnsiTheme="minorHAnsi"/>
        </w:rPr>
        <w:t>than mainstream thinking believes</w:t>
      </w:r>
      <w:r w:rsidRPr="0064610C">
        <w:rPr>
          <w:rFonts w:asciiTheme="minorHAnsi" w:hAnsiTheme="minorHAnsi"/>
          <w:sz w:val="16"/>
        </w:rPr>
        <w:t xml:space="preserve">. The consequences from </w:t>
      </w:r>
      <w:r w:rsidRPr="0064610C">
        <w:rPr>
          <w:rStyle w:val="TitleChar"/>
          <w:rFonts w:asciiTheme="minorHAnsi" w:hAnsiTheme="minorHAnsi"/>
        </w:rPr>
        <w:t>cyber threats may be similar in some ways to nuclear</w:t>
      </w:r>
      <w:r w:rsidRPr="0064610C">
        <w:rPr>
          <w:rFonts w:asciiTheme="minorHAnsi" w:hAnsiTheme="minorHAnsi"/>
          <w:sz w:val="16"/>
        </w:rPr>
        <w:t xml:space="preserve">, as the Science Board concluded, </w:t>
      </w:r>
      <w:r w:rsidRPr="0064610C">
        <w:rPr>
          <w:rStyle w:val="TitleChar"/>
          <w:rFonts w:asciiTheme="minorHAnsi" w:hAnsiTheme="minorHAnsi"/>
        </w:rPr>
        <w:t>but mostly, they are incredibly dissimilar</w:t>
      </w:r>
      <w:r w:rsidRPr="0064610C">
        <w:rPr>
          <w:rFonts w:asciiTheme="minorHAnsi" w:hAnsiTheme="minorHAnsi"/>
          <w:sz w:val="16"/>
        </w:rPr>
        <w:t xml:space="preserve">. </w:t>
      </w:r>
      <w:r w:rsidRPr="0064610C">
        <w:rPr>
          <w:rFonts w:asciiTheme="minorHAnsi" w:hAnsiTheme="minorHAnsi"/>
          <w:sz w:val="12"/>
        </w:rPr>
        <w:t>¶</w:t>
      </w:r>
      <w:r w:rsidRPr="0064610C">
        <w:rPr>
          <w:rFonts w:asciiTheme="minorHAnsi" w:hAnsiTheme="minorHAnsi"/>
          <w:sz w:val="16"/>
        </w:rPr>
        <w:t xml:space="preserve"> Eighty years ago, the generals of the U.S. Army Air Corps were sure that their bombers would easily topple other countries and cause their populations to panic, claims which did not stand up to reality. </w:t>
      </w:r>
      <w:r w:rsidRPr="0064610C">
        <w:rPr>
          <w:rStyle w:val="TitleChar"/>
          <w:rFonts w:asciiTheme="minorHAnsi" w:hAnsiTheme="minorHAnsi"/>
          <w:highlight w:val="green"/>
        </w:rPr>
        <w:t xml:space="preserve">A </w:t>
      </w:r>
      <w:r w:rsidRPr="0064610C">
        <w:rPr>
          <w:rStyle w:val="Emphasis"/>
          <w:rFonts w:asciiTheme="minorHAnsi" w:hAnsiTheme="minorHAnsi"/>
          <w:highlight w:val="green"/>
        </w:rPr>
        <w:t>study</w:t>
      </w:r>
      <w:r w:rsidRPr="0064610C">
        <w:rPr>
          <w:rStyle w:val="TitleChar"/>
          <w:rFonts w:asciiTheme="minorHAnsi" w:hAnsiTheme="minorHAnsi"/>
          <w:highlight w:val="green"/>
        </w:rPr>
        <w:t xml:space="preserve"> </w:t>
      </w:r>
      <w:r w:rsidRPr="0064610C">
        <w:rPr>
          <w:rStyle w:val="TitleChar"/>
          <w:rFonts w:asciiTheme="minorHAnsi" w:hAnsiTheme="minorHAnsi"/>
        </w:rPr>
        <w:t>of the 25-year history of cyber conflict</w:t>
      </w:r>
      <w:r w:rsidRPr="0064610C">
        <w:rPr>
          <w:rFonts w:asciiTheme="minorHAnsi" w:hAnsiTheme="minorHAnsi"/>
          <w:sz w:val="16"/>
        </w:rPr>
        <w:t xml:space="preserve">, by the Atlantic Council and Cyber Conflict Studies Association, </w:t>
      </w:r>
      <w:r w:rsidRPr="0064610C">
        <w:rPr>
          <w:rStyle w:val="TitleChar"/>
          <w:rFonts w:asciiTheme="minorHAnsi" w:hAnsiTheme="minorHAnsi"/>
          <w:highlight w:val="green"/>
        </w:rPr>
        <w:t>has shown</w:t>
      </w:r>
      <w:r w:rsidRPr="0064610C">
        <w:rPr>
          <w:rFonts w:asciiTheme="minorHAnsi" w:hAnsiTheme="minorHAnsi"/>
          <w:sz w:val="16"/>
        </w:rPr>
        <w:t xml:space="preserve"> a similar dynamic where </w:t>
      </w:r>
      <w:r w:rsidRPr="0064610C">
        <w:rPr>
          <w:rStyle w:val="Emphasis"/>
          <w:rFonts w:asciiTheme="minorHAnsi" w:hAnsiTheme="minorHAnsi"/>
        </w:rPr>
        <w:t>t</w:t>
      </w:r>
      <w:r w:rsidRPr="0064610C">
        <w:rPr>
          <w:rStyle w:val="Emphasis"/>
          <w:rFonts w:asciiTheme="minorHAnsi" w:hAnsiTheme="minorHAnsi"/>
          <w:highlight w:val="green"/>
        </w:rPr>
        <w:t>he impact of disruptive cyberattacks has been consistently overestimated</w:t>
      </w:r>
      <w:r w:rsidRPr="0064610C">
        <w:rPr>
          <w:rStyle w:val="Emphasis"/>
          <w:rFonts w:asciiTheme="minorHAnsi" w:hAnsiTheme="minorHAnsi"/>
        </w:rPr>
        <w:t>.</w:t>
      </w:r>
      <w:r w:rsidRPr="0064610C">
        <w:rPr>
          <w:rFonts w:asciiTheme="minorHAnsi" w:hAnsiTheme="minorHAnsi"/>
          <w:sz w:val="16"/>
        </w:rPr>
        <w:t xml:space="preserve"> </w:t>
      </w:r>
      <w:r w:rsidRPr="0064610C">
        <w:rPr>
          <w:rFonts w:asciiTheme="minorHAnsi" w:hAnsiTheme="minorHAnsi"/>
          <w:sz w:val="12"/>
        </w:rPr>
        <w:t>¶</w:t>
      </w:r>
      <w:r w:rsidRPr="0064610C">
        <w:rPr>
          <w:rFonts w:asciiTheme="minorHAnsi" w:hAnsiTheme="minorHAnsi"/>
          <w:sz w:val="16"/>
        </w:rPr>
        <w:t xml:space="preserve"> Rather than theorizing about future cyberwars or extrapolating from today's concerns, the history of cyberconflict that have actually been fought, shows that cyber incidents have so far tended to have effects that are either widespread but fleeting or persistent but narrowly focused. </w:t>
      </w:r>
      <w:r w:rsidRPr="0064610C">
        <w:rPr>
          <w:rStyle w:val="TitleChar"/>
          <w:rFonts w:asciiTheme="minorHAnsi" w:hAnsiTheme="minorHAnsi"/>
          <w:highlight w:val="green"/>
        </w:rPr>
        <w:t>No attacks</w:t>
      </w:r>
      <w:r w:rsidRPr="0064610C">
        <w:rPr>
          <w:rStyle w:val="TitleChar"/>
          <w:rFonts w:asciiTheme="minorHAnsi" w:hAnsiTheme="minorHAnsi"/>
        </w:rPr>
        <w:t xml:space="preserve">, so far, </w:t>
      </w:r>
      <w:r w:rsidRPr="0064610C">
        <w:rPr>
          <w:rStyle w:val="TitleChar"/>
          <w:rFonts w:asciiTheme="minorHAnsi" w:hAnsiTheme="minorHAnsi"/>
          <w:highlight w:val="green"/>
        </w:rPr>
        <w:t>have been</w:t>
      </w:r>
      <w:r w:rsidRPr="0064610C">
        <w:rPr>
          <w:rStyle w:val="TitleChar"/>
          <w:rFonts w:asciiTheme="minorHAnsi" w:hAnsiTheme="minorHAnsi"/>
        </w:rPr>
        <w:t xml:space="preserve"> both </w:t>
      </w:r>
      <w:r w:rsidRPr="0064610C">
        <w:rPr>
          <w:rStyle w:val="TitleChar"/>
          <w:rFonts w:asciiTheme="minorHAnsi" w:hAnsiTheme="minorHAnsi"/>
          <w:highlight w:val="green"/>
        </w:rPr>
        <w:t xml:space="preserve">widespread and persistent. There have been </w:t>
      </w:r>
      <w:r w:rsidRPr="0064610C">
        <w:rPr>
          <w:rStyle w:val="Emphasis"/>
          <w:rFonts w:asciiTheme="minorHAnsi" w:hAnsiTheme="minorHAnsi"/>
          <w:highlight w:val="green"/>
        </w:rPr>
        <w:t>no</w:t>
      </w:r>
      <w:r w:rsidRPr="0064610C">
        <w:rPr>
          <w:rStyle w:val="TitleChar"/>
          <w:rFonts w:asciiTheme="minorHAnsi" w:hAnsiTheme="minorHAnsi"/>
        </w:rPr>
        <w:t xml:space="preserve"> authenticated </w:t>
      </w:r>
      <w:r w:rsidRPr="0064610C">
        <w:rPr>
          <w:rStyle w:val="Emphasis"/>
          <w:rFonts w:asciiTheme="minorHAnsi" w:hAnsiTheme="minorHAnsi"/>
          <w:highlight w:val="green"/>
        </w:rPr>
        <w:t>cases of anyone dying</w:t>
      </w:r>
      <w:r w:rsidRPr="0064610C">
        <w:rPr>
          <w:rStyle w:val="TitleChar"/>
          <w:rFonts w:asciiTheme="minorHAnsi" w:hAnsiTheme="minorHAnsi"/>
        </w:rPr>
        <w:t xml:space="preserve"> from a cyber attack. Any widespread disruptions</w:t>
      </w:r>
      <w:r w:rsidRPr="0064610C">
        <w:rPr>
          <w:rFonts w:asciiTheme="minorHAnsi" w:hAnsiTheme="minorHAnsi"/>
          <w:sz w:val="16"/>
        </w:rPr>
        <w:t xml:space="preserve">, even the 2007 disruption against Estonia, </w:t>
      </w:r>
      <w:r w:rsidRPr="0064610C">
        <w:rPr>
          <w:rStyle w:val="TitleChar"/>
          <w:rFonts w:asciiTheme="minorHAnsi" w:hAnsiTheme="minorHAnsi"/>
        </w:rPr>
        <w:t>have been short-lived</w:t>
      </w:r>
      <w:r w:rsidRPr="0064610C">
        <w:rPr>
          <w:rFonts w:asciiTheme="minorHAnsi" w:hAnsiTheme="minorHAnsi"/>
          <w:sz w:val="16"/>
        </w:rPr>
        <w:t xml:space="preserve"> causing no significant GDP loss. </w:t>
      </w:r>
      <w:r w:rsidRPr="0064610C">
        <w:rPr>
          <w:rFonts w:asciiTheme="minorHAnsi" w:hAnsiTheme="minorHAnsi"/>
          <w:sz w:val="12"/>
        </w:rPr>
        <w:t>¶</w:t>
      </w:r>
      <w:r w:rsidRPr="0064610C">
        <w:rPr>
          <w:rFonts w:asciiTheme="minorHAnsi" w:hAnsiTheme="minorHAnsi"/>
          <w:sz w:val="16"/>
        </w:rPr>
        <w:t xml:space="preserve">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sidRPr="0064610C">
        <w:rPr>
          <w:rStyle w:val="TitleChar"/>
          <w:rFonts w:asciiTheme="minorHAnsi" w:hAnsiTheme="minorHAnsi"/>
        </w:rPr>
        <w:t>Plutonium trumps bytes in a shooting war</w:t>
      </w:r>
      <w:r w:rsidRPr="0064610C">
        <w:rPr>
          <w:rFonts w:asciiTheme="minorHAnsi" w:hAnsiTheme="minorHAnsi"/>
          <w:sz w:val="16"/>
        </w:rPr>
        <w:t>.</w:t>
      </w:r>
      <w:r w:rsidRPr="0064610C">
        <w:rPr>
          <w:rFonts w:asciiTheme="minorHAnsi" w:hAnsiTheme="minorHAnsi"/>
          <w:sz w:val="12"/>
        </w:rPr>
        <w:t>¶</w:t>
      </w:r>
      <w:r w:rsidRPr="0064610C">
        <w:rPr>
          <w:rFonts w:asciiTheme="minorHAnsi" w:hAnsiTheme="minorHAnsi"/>
          <w:sz w:val="16"/>
        </w:rPr>
        <w:t xml:space="preserve"> This is not all good news. Policymakers have recognized the problems since at least 1998 with little significant progress. Worse, the threats and vulnerabilities are getting steadily more worrying. </w:t>
      </w:r>
      <w:r w:rsidRPr="0064610C">
        <w:rPr>
          <w:rStyle w:val="TitleChar"/>
          <w:rFonts w:asciiTheme="minorHAnsi" w:hAnsiTheme="minorHAnsi"/>
        </w:rPr>
        <w:t xml:space="preserve">Still, </w:t>
      </w:r>
      <w:r w:rsidRPr="0064610C">
        <w:rPr>
          <w:rStyle w:val="Emphasis"/>
          <w:rFonts w:asciiTheme="minorHAnsi" w:hAnsiTheme="minorHAnsi"/>
          <w:highlight w:val="green"/>
        </w:rPr>
        <w:t>experts have been warning of a cyber Pearl Harbor for 20 of the 70 years since</w:t>
      </w:r>
      <w:r w:rsidRPr="0064610C">
        <w:rPr>
          <w:rStyle w:val="Emphasis"/>
          <w:rFonts w:asciiTheme="minorHAnsi" w:hAnsiTheme="minorHAnsi"/>
        </w:rPr>
        <w:t xml:space="preserve"> the actual </w:t>
      </w:r>
      <w:r w:rsidRPr="0064610C">
        <w:rPr>
          <w:rStyle w:val="Emphasis"/>
          <w:rFonts w:asciiTheme="minorHAnsi" w:hAnsiTheme="minorHAnsi"/>
          <w:highlight w:val="green"/>
        </w:rPr>
        <w:t>Pearl Harbor</w:t>
      </w:r>
      <w:r w:rsidRPr="0064610C">
        <w:rPr>
          <w:rFonts w:asciiTheme="minorHAnsi" w:hAnsiTheme="minorHAnsi"/>
          <w:sz w:val="16"/>
        </w:rPr>
        <w:t xml:space="preserve">. </w:t>
      </w:r>
      <w:r w:rsidRPr="0064610C">
        <w:rPr>
          <w:rFonts w:asciiTheme="minorHAnsi" w:hAnsiTheme="minorHAnsi"/>
          <w:sz w:val="12"/>
        </w:rPr>
        <w:t>¶</w:t>
      </w:r>
      <w:r w:rsidRPr="0064610C">
        <w:rPr>
          <w:rFonts w:asciiTheme="minorHAnsi" w:hAnsiTheme="minorHAnsi"/>
          <w:sz w:val="16"/>
        </w:rPr>
        <w:t xml:space="preserve"> The transfer of U.S. trade secrets through Chinese </w:t>
      </w:r>
      <w:r w:rsidRPr="0064610C">
        <w:rPr>
          <w:rStyle w:val="TitleChar"/>
          <w:rFonts w:asciiTheme="minorHAnsi" w:hAnsiTheme="minorHAnsi"/>
        </w:rPr>
        <w:t>cyber espionage could someday accumulate into an existential threat. But it doesn't seem so seem just yet</w:t>
      </w:r>
      <w:r w:rsidRPr="0064610C">
        <w:rPr>
          <w:rFonts w:asciiTheme="minorHAnsi" w:hAnsiTheme="minorHAnsi"/>
          <w:sz w:val="16"/>
        </w:rPr>
        <w:t xml:space="preserve">, with only handwaving estimates of annual losses of 0.1 to 0.5 percent to the total U.S. GDP of around $15 trillion. That's bad, but </w:t>
      </w:r>
      <w:r w:rsidRPr="0064610C">
        <w:rPr>
          <w:rStyle w:val="TitleChar"/>
          <w:rFonts w:asciiTheme="minorHAnsi" w:hAnsiTheme="minorHAnsi"/>
          <w:highlight w:val="green"/>
        </w:rPr>
        <w:t>it doesn't add up to an existential crisis</w:t>
      </w:r>
      <w:r w:rsidRPr="0064610C">
        <w:rPr>
          <w:rFonts w:asciiTheme="minorHAnsi" w:hAnsiTheme="minorHAnsi"/>
          <w:sz w:val="16"/>
        </w:rPr>
        <w:t xml:space="preserve"> or "economic cyberwar."</w:t>
      </w:r>
    </w:p>
    <w:p w:rsidR="00A84BC4" w:rsidRPr="0064610C" w:rsidRDefault="00A84BC4" w:rsidP="00A84BC4">
      <w:pPr>
        <w:pStyle w:val="Heading4"/>
        <w:rPr>
          <w:rFonts w:asciiTheme="minorHAnsi" w:hAnsiTheme="minorHAnsi"/>
        </w:rPr>
      </w:pPr>
      <w:r w:rsidRPr="0064610C">
        <w:rPr>
          <w:rFonts w:asciiTheme="minorHAnsi" w:hAnsiTheme="minorHAnsi"/>
        </w:rPr>
        <w:t>No impact to cyberterror</w:t>
      </w:r>
    </w:p>
    <w:p w:rsidR="00A84BC4" w:rsidRPr="0064610C" w:rsidRDefault="00A84BC4" w:rsidP="00A84BC4">
      <w:pPr>
        <w:pStyle w:val="Standard"/>
        <w:spacing w:afterLines="160" w:after="384"/>
        <w:rPr>
          <w:rFonts w:asciiTheme="minorHAnsi" w:hAnsiTheme="minorHAnsi"/>
        </w:rPr>
      </w:pPr>
      <w:r w:rsidRPr="0064610C">
        <w:rPr>
          <w:rStyle w:val="Style13ptBold"/>
          <w:rFonts w:asciiTheme="minorHAnsi" w:hAnsiTheme="minorHAnsi"/>
        </w:rPr>
        <w:t>Green 2</w:t>
      </w:r>
      <w:r w:rsidRPr="0064610C">
        <w:rPr>
          <w:rFonts w:asciiTheme="minorHAnsi" w:hAnsiTheme="minorHAnsi"/>
        </w:rPr>
        <w:t xml:space="preserve"> – editor of The Washington Monthly (Joshua, 11/11, The Myth of Cyberterrorism, http://www.washingtonmonthly.com/features/2001/0211.green.html, AG)</w:t>
      </w:r>
    </w:p>
    <w:p w:rsidR="00A84BC4" w:rsidRPr="0064610C" w:rsidRDefault="00A84BC4" w:rsidP="00A84BC4">
      <w:pPr>
        <w:pStyle w:val="Standard"/>
        <w:spacing w:afterLines="160" w:after="384"/>
        <w:rPr>
          <w:rFonts w:asciiTheme="minorHAnsi" w:hAnsiTheme="minorHAnsi"/>
        </w:rPr>
      </w:pPr>
      <w:r w:rsidRPr="0064610C">
        <w:rPr>
          <w:rFonts w:asciiTheme="minorHAnsi" w:hAnsiTheme="minorHAnsi"/>
          <w:sz w:val="16"/>
        </w:rPr>
        <w:t xml:space="preserve">There's just one problem: </w:t>
      </w:r>
      <w:r w:rsidRPr="0064610C">
        <w:rPr>
          <w:rFonts w:asciiTheme="minorHAnsi" w:hAnsiTheme="minorHAnsi"/>
          <w:bCs/>
          <w:u w:val="single"/>
        </w:rPr>
        <w:t xml:space="preserve">There is no such thing as cyberterrorism--no instance of anyone ever having been killed by a terrorist </w:t>
      </w:r>
      <w:r w:rsidRPr="0064610C">
        <w:rPr>
          <w:rFonts w:asciiTheme="minorHAnsi" w:hAnsiTheme="minorHAnsi"/>
          <w:sz w:val="16"/>
        </w:rPr>
        <w:t>(or anyone else)</w:t>
      </w:r>
      <w:r w:rsidRPr="0064610C">
        <w:rPr>
          <w:rFonts w:asciiTheme="minorHAnsi" w:hAnsiTheme="minorHAnsi"/>
          <w:bCs/>
          <w:u w:val="single"/>
        </w:rPr>
        <w:t xml:space="preserve"> using a computer. Nor is there compelling evidence that </w:t>
      </w:r>
      <w:r w:rsidRPr="0064610C">
        <w:rPr>
          <w:rFonts w:asciiTheme="minorHAnsi" w:hAnsiTheme="minorHAnsi"/>
          <w:sz w:val="16"/>
        </w:rPr>
        <w:t>al Qaeda or</w:t>
      </w:r>
      <w:r w:rsidRPr="0064610C">
        <w:rPr>
          <w:rFonts w:asciiTheme="minorHAnsi" w:hAnsiTheme="minorHAnsi"/>
          <w:bCs/>
          <w:u w:val="single"/>
        </w:rPr>
        <w:t xml:space="preserve"> any other terrorist organization has resorted to computers </w:t>
      </w:r>
      <w:r w:rsidRPr="0064610C">
        <w:rPr>
          <w:rFonts w:asciiTheme="minorHAnsi" w:hAnsiTheme="minorHAnsi"/>
          <w:sz w:val="16"/>
        </w:rPr>
        <w:t xml:space="preserve">for any sort of serious destructive activity. What's more, outside of a Tom Clancy novel, </w:t>
      </w:r>
      <w:r w:rsidRPr="0064610C">
        <w:rPr>
          <w:rFonts w:asciiTheme="minorHAnsi" w:hAnsiTheme="minorHAnsi"/>
          <w:bCs/>
          <w:u w:val="single"/>
        </w:rPr>
        <w:t>computer security specialists believe it is virtually impossible to use the Internet to inflict death on a large scale</w:t>
      </w:r>
      <w:r w:rsidRPr="0064610C">
        <w:rPr>
          <w:rFonts w:asciiTheme="minorHAnsi" w:hAnsiTheme="minorHAnsi"/>
          <w:sz w:val="16"/>
        </w:rPr>
        <w:t xml:space="preserve">, and many scoff at the notion that terrorists would bother trying. "I don't lie awake at night worrying about cyberattacks ruining my life," </w:t>
      </w:r>
      <w:r w:rsidRPr="0064610C">
        <w:rPr>
          <w:rFonts w:asciiTheme="minorHAnsi" w:hAnsiTheme="minorHAnsi"/>
          <w:bCs/>
          <w:u w:val="single"/>
        </w:rPr>
        <w:t>says</w:t>
      </w:r>
      <w:r w:rsidRPr="0064610C">
        <w:rPr>
          <w:rFonts w:asciiTheme="minorHAnsi" w:hAnsiTheme="minorHAnsi"/>
          <w:sz w:val="16"/>
        </w:rPr>
        <w:t xml:space="preserve"> Dorothy </w:t>
      </w:r>
      <w:r w:rsidRPr="0064610C">
        <w:rPr>
          <w:rFonts w:asciiTheme="minorHAnsi" w:hAnsiTheme="minorHAnsi"/>
          <w:bCs/>
          <w:u w:val="single"/>
        </w:rPr>
        <w:t>Denning, a computer science professor at Georgetown</w:t>
      </w:r>
      <w:r w:rsidRPr="0064610C">
        <w:rPr>
          <w:rFonts w:asciiTheme="minorHAnsi" w:hAnsiTheme="minorHAnsi"/>
          <w:sz w:val="16"/>
        </w:rPr>
        <w:t xml:space="preserve"> University </w:t>
      </w:r>
      <w:r w:rsidRPr="0064610C">
        <w:rPr>
          <w:rFonts w:asciiTheme="minorHAnsi" w:hAnsiTheme="minorHAnsi"/>
          <w:bCs/>
          <w:u w:val="single"/>
        </w:rPr>
        <w:t>and one of the country's foremost cybersecurity experts</w:t>
      </w:r>
      <w:r w:rsidRPr="0064610C">
        <w:rPr>
          <w:rFonts w:asciiTheme="minorHAnsi" w:hAnsiTheme="minorHAnsi"/>
          <w:sz w:val="16"/>
        </w:rPr>
        <w:t>. "Not only does [</w:t>
      </w:r>
      <w:r w:rsidRPr="0064610C">
        <w:rPr>
          <w:rFonts w:asciiTheme="minorHAnsi" w:hAnsiTheme="minorHAnsi"/>
          <w:bCs/>
          <w:u w:val="single"/>
        </w:rPr>
        <w:t>cyberterrorism</w:t>
      </w:r>
      <w:r w:rsidRPr="0064610C">
        <w:rPr>
          <w:rFonts w:asciiTheme="minorHAnsi" w:hAnsiTheme="minorHAnsi"/>
          <w:sz w:val="16"/>
        </w:rPr>
        <w:t xml:space="preserve">] not rank alongside chemical, biological, or nuclear weapons, but it </w:t>
      </w:r>
      <w:r w:rsidRPr="0064610C">
        <w:rPr>
          <w:rFonts w:asciiTheme="minorHAnsi" w:hAnsiTheme="minorHAnsi"/>
          <w:bCs/>
          <w:u w:val="single"/>
        </w:rPr>
        <w:t xml:space="preserve">is not anywhere near as serious as other </w:t>
      </w:r>
      <w:r w:rsidRPr="0064610C">
        <w:rPr>
          <w:rFonts w:asciiTheme="minorHAnsi" w:hAnsiTheme="minorHAnsi"/>
          <w:sz w:val="16"/>
        </w:rPr>
        <w:t>potential</w:t>
      </w:r>
      <w:r w:rsidRPr="0064610C">
        <w:rPr>
          <w:rFonts w:asciiTheme="minorHAnsi" w:hAnsiTheme="minorHAnsi"/>
          <w:bCs/>
          <w:u w:val="single"/>
        </w:rPr>
        <w:t xml:space="preserve"> physical threats</w:t>
      </w:r>
      <w:r w:rsidRPr="0064610C">
        <w:rPr>
          <w:rFonts w:asciiTheme="minorHAnsi" w:hAnsiTheme="minorHAnsi"/>
          <w:sz w:val="16"/>
        </w:rPr>
        <w:t xml:space="preserve"> like car bombs or suicide bombers."  Which is not to say that cybersecurity isn't a serious problem--it's just not one that involves terrorists. Interviews with terrorism and computer security experts, and current and former government and military officials, yielded near unanimous agreement that the real danger is from the criminals and other hackers who did $15 billion in damage to the global economy last year using viruses, worms, and other readily available tools. That figure is sure to balloon if more isn't done to protect vulnerable computer systems, the vast majority of which are in the private sector. Yet when it comes to imposing the tough measures on business necessary to protect against the real cyberthreats, the Bush administration has balked.  Crushing BlackBerrys  When ordinary</w:t>
      </w:r>
      <w:r w:rsidRPr="0064610C">
        <w:rPr>
          <w:rFonts w:asciiTheme="minorHAnsi" w:hAnsiTheme="minorHAnsi"/>
          <w:bCs/>
          <w:u w:val="single"/>
        </w:rPr>
        <w:t xml:space="preserve"> people </w:t>
      </w:r>
      <w:r w:rsidRPr="0064610C">
        <w:rPr>
          <w:rFonts w:asciiTheme="minorHAnsi" w:hAnsiTheme="minorHAnsi"/>
          <w:sz w:val="16"/>
        </w:rPr>
        <w:t>imagine cyberterrorism, they</w:t>
      </w:r>
      <w:r w:rsidRPr="0064610C">
        <w:rPr>
          <w:rFonts w:asciiTheme="minorHAnsi" w:hAnsiTheme="minorHAnsi"/>
          <w:bCs/>
          <w:u w:val="single"/>
        </w:rPr>
        <w:t xml:space="preserve"> tend to think along Hollywood plot lines, doomsday scenarios in which terrorists hijack nuclear weapons</w:t>
      </w:r>
      <w:r w:rsidRPr="0064610C">
        <w:rPr>
          <w:rFonts w:asciiTheme="minorHAnsi" w:hAnsiTheme="minorHAnsi"/>
          <w:sz w:val="16"/>
        </w:rPr>
        <w:t xml:space="preserve">, airliners, or military computers from halfway around the world. Given the colorful history of federal boondoggles--billion-dollar weapons systems that misfire, $600 toilet seats--that's an understandable concern. But, with few exceptions, it's not one that applies to preparedness for a cyberattack. "The government is miles ahead of the private sector when it comes to cybersecurity," says Michael Cheek, director of intelligence for iDefense, a Virginia-based computer security company with government and private-sector clients. "Particularly the most sensitive military systems."  Serious effort and plain good fortune have combined to bring this about. Take nuclear weapons. The biggest fallacy about their vulnerability, promoted in action thrillers like WarGames, is that they're designed for remote operation. "[The movie] is premised on the assumption that there's a modem bank hanging on the side of the computer that controls the missiles," says Martin Libicki, a defense analyst at the RAND Corporation. "I assure you, there isn't." Rather, nuclear weapons and other sensitive military systems enjoy the most basic form of Internet security: they're "air-gapped," meaning that they're not physically connected to the Internet and are therefore inaccessible to outside hackers. (Nuclear weapons also contain "permissive action links," mechanisms to prevent weapons from being armed without inputting codes carried by the president.) A retired military official was somewhat indignant at the mere suggestion: "As a general principle, we've been looking at this thing for 20 years. What cave have you been living in if you haven't considered this [threat]?"  When it comes to cyberthreats, </w:t>
      </w:r>
      <w:r w:rsidRPr="0064610C">
        <w:rPr>
          <w:rFonts w:asciiTheme="minorHAnsi" w:hAnsiTheme="minorHAnsi"/>
          <w:bCs/>
          <w:u w:val="single"/>
        </w:rPr>
        <w:t>the Defense Department has been particularly vigilant to protect key systems by isolating them from the Net</w:t>
      </w:r>
      <w:r w:rsidRPr="0064610C">
        <w:rPr>
          <w:rFonts w:asciiTheme="minorHAnsi" w:hAnsiTheme="minorHAnsi"/>
          <w:sz w:val="16"/>
        </w:rPr>
        <w:t xml:space="preserve"> and even from the Pentagon's internal network. All new software must be submitted to the National Security Agency for security testing. "</w:t>
      </w:r>
      <w:r w:rsidRPr="0064610C">
        <w:rPr>
          <w:rFonts w:asciiTheme="minorHAnsi" w:hAnsiTheme="minorHAnsi"/>
          <w:bCs/>
          <w:u w:val="single"/>
        </w:rPr>
        <w:t xml:space="preserve">Terrorists could not gain control of our spacecraft, nuclear weapons, or any </w:t>
      </w:r>
      <w:r w:rsidRPr="0064610C">
        <w:rPr>
          <w:rFonts w:asciiTheme="minorHAnsi" w:hAnsiTheme="minorHAnsi"/>
          <w:sz w:val="16"/>
        </w:rPr>
        <w:t>other type of</w:t>
      </w:r>
      <w:r w:rsidRPr="0064610C">
        <w:rPr>
          <w:rFonts w:asciiTheme="minorHAnsi" w:hAnsiTheme="minorHAnsi"/>
          <w:bCs/>
          <w:u w:val="single"/>
        </w:rPr>
        <w:t xml:space="preserve"> high-consequence asset</w:t>
      </w:r>
      <w:r w:rsidRPr="0064610C">
        <w:rPr>
          <w:rFonts w:asciiTheme="minorHAnsi" w:hAnsiTheme="minorHAnsi"/>
          <w:sz w:val="16"/>
        </w:rPr>
        <w:t xml:space="preserve">," says Air Force Chief Information Officer John Gilligan. For more than a year, Pentagon CIO John Stenbit has enforced a moratorium on new wireless networks, which are often easy to hack into, as well as common wireless devices such as PDAs, BlackBerrys, and even wireless or infrared copiers and faxes.  The September 11 hijackings led to an outcry that airliners are particularly susceptible to cyberterrorism. Earlier this year, for instance, Sen. Charles Schumer (D-N.Y.) described "the absolute havoc and devastation that would result if cyberterrorists suddenly shut down our air traffic control system, with thousands of planes in mid-flight." In fact, cybersecurity experts give some of their highest marks to the FAA, which reasonably separates its administrative and air traffic control systems and strictly air-gaps the latter. And there's a reason the 9/11 hijackers used box-cutters instead of keyboards: </w:t>
      </w:r>
      <w:r w:rsidRPr="0064610C">
        <w:rPr>
          <w:rFonts w:asciiTheme="minorHAnsi" w:hAnsiTheme="minorHAnsi"/>
          <w:bCs/>
          <w:u w:val="single"/>
        </w:rPr>
        <w:t xml:space="preserve">It's impossible to hijack a plane remotely, which eliminates the </w:t>
      </w:r>
      <w:r w:rsidRPr="0064610C">
        <w:rPr>
          <w:rFonts w:asciiTheme="minorHAnsi" w:hAnsiTheme="minorHAnsi"/>
          <w:sz w:val="16"/>
        </w:rPr>
        <w:t xml:space="preserve">possibility of a high-tech 9/11 </w:t>
      </w:r>
      <w:r w:rsidRPr="0064610C">
        <w:rPr>
          <w:rFonts w:asciiTheme="minorHAnsi" w:hAnsiTheme="minorHAnsi"/>
          <w:bCs/>
          <w:u w:val="single"/>
        </w:rPr>
        <w:t xml:space="preserve">scenario in which planes are used as weapons.  </w:t>
      </w:r>
      <w:r w:rsidRPr="0064610C">
        <w:rPr>
          <w:rFonts w:asciiTheme="minorHAnsi" w:hAnsiTheme="minorHAnsi"/>
          <w:sz w:val="16"/>
        </w:rPr>
        <w:t xml:space="preserve">Another source of concern is terrorist infiltration of our intelligence agencies. But here, too, the risk is slim. </w:t>
      </w:r>
      <w:r w:rsidRPr="0064610C">
        <w:rPr>
          <w:rFonts w:asciiTheme="minorHAnsi" w:hAnsiTheme="minorHAnsi"/>
          <w:bCs/>
          <w:u w:val="single"/>
        </w:rPr>
        <w:t>The CIA's classified computers are also air-gapped, as is the FBI</w:t>
      </w:r>
      <w:r w:rsidRPr="0064610C">
        <w:rPr>
          <w:rFonts w:asciiTheme="minorHAnsi" w:hAnsiTheme="minorHAnsi"/>
          <w:sz w:val="16"/>
        </w:rPr>
        <w:t>'s entire computer system. "They've been paranoid about this forever," says Libicki, adding that paranoia is a sound governing principle when it comes to cybersecurity. Such concerns are manifesting themselves in broader policy terms as well. One notable characteristic of last year's Quadrennial Defense Review was how strongly it focused on protecting information systems.</w:t>
      </w:r>
    </w:p>
    <w:p w:rsidR="00A84BC4" w:rsidRPr="0064610C" w:rsidRDefault="00A84BC4" w:rsidP="00A84BC4">
      <w:pPr>
        <w:pStyle w:val="Heading4"/>
        <w:rPr>
          <w:rFonts w:asciiTheme="minorHAnsi" w:hAnsiTheme="minorHAnsi"/>
        </w:rPr>
      </w:pPr>
      <w:r w:rsidRPr="0064610C">
        <w:rPr>
          <w:rFonts w:asciiTheme="minorHAnsi" w:hAnsiTheme="minorHAnsi"/>
        </w:rPr>
        <w:t>Cyberattacks impossible – empirics and defenses solve</w:t>
      </w:r>
    </w:p>
    <w:p w:rsidR="00A84BC4" w:rsidRPr="0064610C" w:rsidRDefault="00A84BC4" w:rsidP="00A84BC4">
      <w:pPr>
        <w:pStyle w:val="Standard"/>
        <w:spacing w:afterLines="160" w:after="384"/>
        <w:rPr>
          <w:rFonts w:asciiTheme="minorHAnsi" w:hAnsiTheme="minorHAnsi"/>
        </w:rPr>
      </w:pPr>
      <w:r w:rsidRPr="0064610C">
        <w:rPr>
          <w:rStyle w:val="Style13ptBold"/>
          <w:rFonts w:asciiTheme="minorHAnsi" w:hAnsiTheme="minorHAnsi"/>
        </w:rPr>
        <w:t>Rid ‘12</w:t>
      </w:r>
      <w:r w:rsidRPr="0064610C">
        <w:rPr>
          <w:rFonts w:asciiTheme="minorHAnsi" w:hAnsiTheme="minorHAnsi"/>
        </w:rPr>
        <w:t xml:space="preserve"> (Thomas Rid, reader in war studies at King's College London, is author of "Cyber War Will Not Take Place" and co-author of "Cyber-Weapons.", March/April 2012, “Think Again: Cyberwar”, http://www.foreignpolicy.com/articles/2012/02/27/cyberwar?page=full)</w:t>
      </w:r>
    </w:p>
    <w:p w:rsidR="00A84BC4" w:rsidRPr="0064610C" w:rsidRDefault="00A84BC4" w:rsidP="00A84BC4">
      <w:pPr>
        <w:pStyle w:val="Standard"/>
        <w:spacing w:afterLines="160" w:after="384"/>
        <w:rPr>
          <w:rFonts w:asciiTheme="minorHAnsi" w:hAnsiTheme="minorHAnsi"/>
          <w:sz w:val="16"/>
        </w:rPr>
      </w:pPr>
      <w:r w:rsidRPr="0064610C">
        <w:rPr>
          <w:rFonts w:asciiTheme="minorHAnsi" w:hAnsiTheme="minorHAnsi"/>
          <w:sz w:val="16"/>
        </w:rPr>
        <w:t>"Cyberwar Is Already Upon Us." No way. "</w:t>
      </w:r>
      <w:r w:rsidRPr="0064610C">
        <w:rPr>
          <w:rStyle w:val="StyleUnderline"/>
          <w:rFonts w:asciiTheme="minorHAnsi" w:hAnsiTheme="minorHAnsi"/>
        </w:rPr>
        <w:t>Cyberwar is coming</w:t>
      </w:r>
      <w:r w:rsidRPr="0064610C">
        <w:rPr>
          <w:rFonts w:asciiTheme="minorHAnsi" w:hAnsiTheme="minorHAnsi"/>
          <w:sz w:val="16"/>
        </w:rPr>
        <w:t xml:space="preserve">!" John Arquilla and David Ronfeldt predicted in a celebrated Rand paper back in 1993. Since then, </w:t>
      </w:r>
      <w:r w:rsidRPr="0064610C">
        <w:rPr>
          <w:rStyle w:val="StyleUnderline"/>
          <w:rFonts w:asciiTheme="minorHAnsi" w:hAnsiTheme="minorHAnsi"/>
        </w:rPr>
        <w:t>it seems to have arrived</w:t>
      </w:r>
      <w:r w:rsidRPr="0064610C">
        <w:rPr>
          <w:rFonts w:asciiTheme="minorHAnsi" w:hAnsiTheme="minorHAnsi"/>
          <w:sz w:val="16"/>
        </w:rPr>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sidRPr="0064610C">
        <w:rPr>
          <w:rStyle w:val="StyleUnderline"/>
          <w:rFonts w:asciiTheme="minorHAnsi" w:hAnsiTheme="minorHAnsi"/>
        </w:rPr>
        <w:t>cyberwar is "just as critical to military operations as land, sea, air, and space</w:t>
      </w:r>
      <w:r w:rsidRPr="0064610C">
        <w:rPr>
          <w:rFonts w:asciiTheme="minorHAnsi" w:hAnsiTheme="minorHAnsi"/>
          <w:sz w:val="16"/>
        </w:rPr>
        <w:t xml:space="preserve">." In January, the Defense Department vowed to equip the U.S. armed forces for "conducting a combined arms campaign across all domains -- land, air, maritime, space, and cyberspace." Meanwhile, growing piles of books and articles explore the threats of cyberwarfare, cyberterrorism, and how to survive them. </w:t>
      </w:r>
      <w:r w:rsidRPr="0064610C">
        <w:rPr>
          <w:rStyle w:val="Emphasis"/>
          <w:rFonts w:asciiTheme="minorHAnsi" w:hAnsiTheme="minorHAnsi"/>
        </w:rPr>
        <w:t xml:space="preserve">Time for a reality check: </w:t>
      </w:r>
      <w:r w:rsidRPr="0064610C">
        <w:rPr>
          <w:rStyle w:val="Emphasis"/>
          <w:rFonts w:asciiTheme="minorHAnsi" w:hAnsiTheme="minorHAnsi"/>
          <w:shd w:val="clear" w:color="auto" w:fill="FFFF00"/>
        </w:rPr>
        <w:t>Cyberwar is</w:t>
      </w:r>
      <w:r w:rsidRPr="0064610C">
        <w:rPr>
          <w:rStyle w:val="Emphasis"/>
          <w:rFonts w:asciiTheme="minorHAnsi" w:hAnsiTheme="minorHAnsi"/>
        </w:rPr>
        <w:t xml:space="preserve"> still </w:t>
      </w:r>
      <w:r w:rsidRPr="0064610C">
        <w:rPr>
          <w:rStyle w:val="Emphasis"/>
          <w:rFonts w:asciiTheme="minorHAnsi" w:hAnsiTheme="minorHAnsi"/>
          <w:shd w:val="clear" w:color="auto" w:fill="FFFF00"/>
        </w:rPr>
        <w:t>more hype than hazard</w:t>
      </w:r>
      <w:r w:rsidRPr="0064610C">
        <w:rPr>
          <w:rFonts w:asciiTheme="minorHAnsi" w:hAnsiTheme="minorHAnsi"/>
          <w:sz w:val="16"/>
        </w:rPr>
        <w:t xml:space="preserve">. Consider the definition of an act of </w:t>
      </w:r>
      <w:r w:rsidRPr="0064610C">
        <w:rPr>
          <w:rStyle w:val="StyleUnderline"/>
          <w:rFonts w:asciiTheme="minorHAnsi" w:hAnsiTheme="minorHAnsi"/>
        </w:rPr>
        <w:t>war</w:t>
      </w:r>
      <w:r w:rsidRPr="0064610C">
        <w:rPr>
          <w:rFonts w:asciiTheme="minorHAnsi" w:hAnsiTheme="minorHAnsi"/>
          <w:sz w:val="16"/>
        </w:rPr>
        <w:t xml:space="preserve">: It </w:t>
      </w:r>
      <w:r w:rsidRPr="0064610C">
        <w:rPr>
          <w:rStyle w:val="StyleUnderline"/>
          <w:rFonts w:asciiTheme="minorHAnsi" w:hAnsiTheme="minorHAnsi"/>
        </w:rPr>
        <w:t>has to be potentially violent</w:t>
      </w:r>
      <w:r w:rsidRPr="0064610C">
        <w:rPr>
          <w:rFonts w:asciiTheme="minorHAnsi" w:hAnsiTheme="minorHAnsi"/>
          <w:sz w:val="16"/>
        </w:rPr>
        <w:t xml:space="preserve">, it has to be </w:t>
      </w:r>
      <w:r w:rsidRPr="0064610C">
        <w:rPr>
          <w:rStyle w:val="StyleUnderline"/>
          <w:rFonts w:asciiTheme="minorHAnsi" w:hAnsiTheme="minorHAnsi"/>
        </w:rPr>
        <w:t>purposeful</w:t>
      </w:r>
      <w:r w:rsidRPr="0064610C">
        <w:rPr>
          <w:rFonts w:asciiTheme="minorHAnsi" w:hAnsiTheme="minorHAnsi"/>
          <w:sz w:val="16"/>
        </w:rPr>
        <w:t xml:space="preserve">, </w:t>
      </w:r>
      <w:r w:rsidRPr="0064610C">
        <w:rPr>
          <w:rStyle w:val="StyleUnderline"/>
          <w:rFonts w:asciiTheme="minorHAnsi" w:hAnsiTheme="minorHAnsi"/>
        </w:rPr>
        <w:t xml:space="preserve">and </w:t>
      </w:r>
      <w:r w:rsidRPr="0064610C">
        <w:rPr>
          <w:rFonts w:asciiTheme="minorHAnsi" w:hAnsiTheme="minorHAnsi"/>
          <w:sz w:val="16"/>
        </w:rPr>
        <w:t xml:space="preserve">it has to be </w:t>
      </w:r>
      <w:r w:rsidRPr="0064610C">
        <w:rPr>
          <w:rStyle w:val="StyleUnderline"/>
          <w:rFonts w:asciiTheme="minorHAnsi" w:hAnsiTheme="minorHAnsi"/>
        </w:rPr>
        <w:t>political</w:t>
      </w:r>
      <w:r w:rsidRPr="0064610C">
        <w:rPr>
          <w:rFonts w:asciiTheme="minorHAnsi" w:hAnsiTheme="minorHAnsi"/>
          <w:sz w:val="16"/>
        </w:rPr>
        <w:t xml:space="preserve">. </w:t>
      </w:r>
      <w:r w:rsidRPr="0064610C">
        <w:rPr>
          <w:rStyle w:val="StyleUnderline"/>
          <w:rFonts w:asciiTheme="minorHAnsi" w:hAnsiTheme="minorHAnsi"/>
        </w:rPr>
        <w:t>The cyberattacks we've seen so far</w:t>
      </w:r>
      <w:r w:rsidRPr="0064610C">
        <w:rPr>
          <w:rFonts w:asciiTheme="minorHAnsi" w:hAnsiTheme="minorHAnsi"/>
          <w:sz w:val="16"/>
        </w:rPr>
        <w:t xml:space="preserve">, from Estonia to the Stuxnet virus, </w:t>
      </w:r>
      <w:r w:rsidRPr="0064610C">
        <w:rPr>
          <w:rStyle w:val="StyleUnderline"/>
          <w:rFonts w:asciiTheme="minorHAnsi" w:hAnsiTheme="minorHAnsi"/>
        </w:rPr>
        <w:t>simply don't meet these criteria</w:t>
      </w:r>
      <w:r w:rsidRPr="0064610C">
        <w:rPr>
          <w:rFonts w:asciiTheme="minorHAnsi" w:hAnsiTheme="minorHAnsi"/>
          <w:sz w:val="16"/>
        </w:rPr>
        <w:t xml:space="preserve">. Take the dubious story of a Soviet pipeline explosion back in 1982, much cited by cyberwar's true believers as </w:t>
      </w:r>
      <w:r w:rsidRPr="0064610C">
        <w:rPr>
          <w:rStyle w:val="StyleUnderline"/>
          <w:rFonts w:asciiTheme="minorHAnsi" w:hAnsiTheme="minorHAnsi"/>
          <w:shd w:val="clear" w:color="auto" w:fill="FFFF00"/>
        </w:rPr>
        <w:t>the most destructive cyberattack ever</w:t>
      </w:r>
      <w:r w:rsidRPr="0064610C">
        <w:rPr>
          <w:rFonts w:asciiTheme="minorHAnsi" w:hAnsiTheme="minorHAnsi"/>
          <w:sz w:val="16"/>
        </w:rPr>
        <w:t xml:space="preserve">.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sidRPr="0064610C">
        <w:rPr>
          <w:rStyle w:val="StyleUnderline"/>
          <w:rFonts w:asciiTheme="minorHAnsi" w:hAnsiTheme="minorHAnsi"/>
        </w:rPr>
        <w:t>No one died</w:t>
      </w:r>
      <w:r w:rsidRPr="0064610C">
        <w:rPr>
          <w:rFonts w:asciiTheme="minorHAnsi" w:hAnsiTheme="minorHAnsi"/>
          <w:sz w:val="16"/>
        </w:rPr>
        <w:t xml:space="preserve">, according to Thomas Reed, a U.S. National Security Council aide at the time who revealed the incident in his 2004 book, At the Abyss; </w:t>
      </w:r>
      <w:r w:rsidRPr="0064610C">
        <w:rPr>
          <w:rStyle w:val="StyleUnderline"/>
          <w:rFonts w:asciiTheme="minorHAnsi" w:hAnsiTheme="minorHAnsi"/>
        </w:rPr>
        <w:t xml:space="preserve">the </w:t>
      </w:r>
      <w:r w:rsidRPr="0064610C">
        <w:rPr>
          <w:rStyle w:val="StyleUnderline"/>
          <w:rFonts w:asciiTheme="minorHAnsi" w:hAnsiTheme="minorHAnsi"/>
          <w:shd w:val="clear" w:color="auto" w:fill="FFFF00"/>
        </w:rPr>
        <w:t>only harm</w:t>
      </w:r>
      <w:r w:rsidRPr="0064610C">
        <w:rPr>
          <w:rStyle w:val="StyleUnderline"/>
          <w:rFonts w:asciiTheme="minorHAnsi" w:hAnsiTheme="minorHAnsi"/>
        </w:rPr>
        <w:t xml:space="preserve"> came to </w:t>
      </w:r>
      <w:r w:rsidRPr="0064610C">
        <w:rPr>
          <w:rStyle w:val="StyleUnderline"/>
          <w:rFonts w:asciiTheme="minorHAnsi" w:hAnsiTheme="minorHAnsi"/>
          <w:shd w:val="clear" w:color="auto" w:fill="FFFF00"/>
        </w:rPr>
        <w:t>the Soviet economy</w:t>
      </w:r>
      <w:r w:rsidRPr="0064610C">
        <w:rPr>
          <w:rFonts w:asciiTheme="minorHAnsi" w:hAnsiTheme="minorHAnsi"/>
          <w:sz w:val="16"/>
        </w:rPr>
        <w:t xml:space="preserve">. But did it really happen? </w:t>
      </w:r>
      <w:r w:rsidRPr="0064610C">
        <w:rPr>
          <w:rStyle w:val="StyleUnderline"/>
          <w:rFonts w:asciiTheme="minorHAnsi" w:hAnsiTheme="minorHAnsi"/>
        </w:rPr>
        <w:t>After Reed's account came out</w:t>
      </w:r>
      <w:r w:rsidRPr="0064610C">
        <w:rPr>
          <w:rFonts w:asciiTheme="minorHAnsi" w:hAnsiTheme="minorHAnsi"/>
          <w:sz w:val="16"/>
        </w:rPr>
        <w:t xml:space="preserve">, Vasily Pchelintsev, a former KGB </w:t>
      </w:r>
      <w:r w:rsidRPr="0064610C">
        <w:rPr>
          <w:rStyle w:val="StyleUnderline"/>
          <w:rFonts w:asciiTheme="minorHAnsi" w:hAnsiTheme="minorHAnsi"/>
        </w:rPr>
        <w:t>head of the Tyumen region</w:t>
      </w:r>
      <w:r w:rsidRPr="0064610C">
        <w:rPr>
          <w:rFonts w:asciiTheme="minorHAnsi" w:hAnsiTheme="minorHAnsi"/>
          <w:sz w:val="16"/>
        </w:rPr>
        <w:t xml:space="preserve">, </w:t>
      </w:r>
      <w:r w:rsidRPr="0064610C">
        <w:rPr>
          <w:rStyle w:val="StyleUnderline"/>
          <w:rFonts w:asciiTheme="minorHAnsi" w:hAnsiTheme="minorHAnsi"/>
        </w:rPr>
        <w:t>where the alleged explosion</w:t>
      </w:r>
      <w:r w:rsidRPr="0064610C">
        <w:rPr>
          <w:rFonts w:asciiTheme="minorHAnsi" w:hAnsiTheme="minorHAnsi"/>
          <w:sz w:val="16"/>
        </w:rPr>
        <w:t xml:space="preserve"> supposedly </w:t>
      </w:r>
      <w:r w:rsidRPr="0064610C">
        <w:rPr>
          <w:rStyle w:val="StyleUnderline"/>
          <w:rFonts w:asciiTheme="minorHAnsi" w:hAnsiTheme="minorHAnsi"/>
        </w:rPr>
        <w:t>took place, denied the story.</w:t>
      </w:r>
      <w:r w:rsidRPr="0064610C">
        <w:rPr>
          <w:rFonts w:asciiTheme="minorHAnsi" w:hAnsiTheme="minorHAnsi"/>
          <w:sz w:val="16"/>
        </w:rPr>
        <w:t xml:space="preserve"> There are also no media reports from 1982 that confirm such an explosion, though accidents and pipeline explosions in the Soviet Union were regularly reported in the early 1980s. Something likely did happen, but Reed's book is the only public mention of the incident and his account relied on a single document. Even after the CIA declassified a redacted version of Reed's source, a note on the so-called Farewell Dossier that describes the effort to provide the Soviet Union with defective technology, the agency did not confirm that such an explosion occurred. The available evidence on the Siberian pipeline blast is so thin that it shouldn't be counted as a proven case of a successful cyberattack. Most other commonly cited cases of cyberwar are even less remarkable. Take the attacks on Estonia in April 2007, which came in response to the controversial relocation of a Soviet war memorial,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Ansip. Despite his analogies, the attack was no act of war. It was certainly a nuisance and an emotional strike on the country, but the bank's actual network was not even penetrated; it went down for 90 minutes one day and two hours the next. The attack was not violent, it wasn't purposefully aimed at changing Estonia's behavior, and no political entity took credit for it. The same is true for the vast majority of cyberattacks on record. Indeed, </w:t>
      </w:r>
      <w:r w:rsidRPr="0064610C">
        <w:rPr>
          <w:rStyle w:val="Emphasis"/>
          <w:rFonts w:asciiTheme="minorHAnsi" w:hAnsiTheme="minorHAnsi"/>
          <w:shd w:val="clear" w:color="auto" w:fill="FFFF00"/>
        </w:rPr>
        <w:t>there is no known cyberattack that has caused the loss of human life</w:t>
      </w:r>
      <w:r w:rsidRPr="0064610C">
        <w:rPr>
          <w:rFonts w:asciiTheme="minorHAnsi" w:hAnsiTheme="minorHAnsi"/>
          <w:sz w:val="16"/>
          <w:shd w:val="clear" w:color="auto" w:fill="FFFF00"/>
        </w:rPr>
        <w:t>.</w:t>
      </w:r>
      <w:r w:rsidRPr="0064610C">
        <w:rPr>
          <w:rFonts w:asciiTheme="minorHAnsi" w:hAnsiTheme="minorHAnsi"/>
          <w:sz w:val="16"/>
        </w:rPr>
        <w:t xml:space="preserve"> </w:t>
      </w:r>
      <w:r w:rsidRPr="0064610C">
        <w:rPr>
          <w:rStyle w:val="StyleUnderline"/>
          <w:rFonts w:asciiTheme="minorHAnsi" w:hAnsiTheme="minorHAnsi"/>
        </w:rPr>
        <w:t>No cyberoffense has ever injured a person or damaged a building</w:t>
      </w:r>
      <w:r w:rsidRPr="0064610C">
        <w:rPr>
          <w:rFonts w:asciiTheme="minorHAnsi" w:hAnsiTheme="minorHAnsi"/>
          <w:sz w:val="16"/>
        </w:rPr>
        <w:t xml:space="preserve">. And </w:t>
      </w:r>
      <w:r w:rsidRPr="0064610C">
        <w:rPr>
          <w:rStyle w:val="StyleUnderline"/>
          <w:rFonts w:asciiTheme="minorHAnsi" w:hAnsiTheme="minorHAnsi"/>
        </w:rPr>
        <w:t>if an act is not at least potentially violent, it's not an act of war</w:t>
      </w:r>
      <w:r w:rsidRPr="0064610C">
        <w:rPr>
          <w:rFonts w:asciiTheme="minorHAnsi" w:hAnsiTheme="minorHAnsi"/>
          <w:sz w:val="16"/>
        </w:rPr>
        <w:t>. Separating war from physical violence makes it a metaphorical notion; it would mean that there is no way to distinguish between World War II, say, and the "wars" on obesity and cancer. Yet those ailments, unlike past examples of cyber "war," actually do kill people. "</w:t>
      </w:r>
      <w:r w:rsidRPr="0064610C">
        <w:rPr>
          <w:rStyle w:val="StyleUnderline"/>
          <w:rFonts w:asciiTheme="minorHAnsi" w:hAnsiTheme="minorHAnsi"/>
        </w:rPr>
        <w:t>A Digital Pearl Harbor Is Only a Matter of Time</w:t>
      </w:r>
      <w:r w:rsidRPr="0064610C">
        <w:rPr>
          <w:rFonts w:asciiTheme="minorHAnsi" w:hAnsiTheme="minorHAnsi"/>
          <w:sz w:val="16"/>
        </w:rPr>
        <w:t xml:space="preserve">." </w:t>
      </w:r>
      <w:r w:rsidRPr="0064610C">
        <w:rPr>
          <w:rStyle w:val="Emphasis"/>
          <w:rFonts w:asciiTheme="minorHAnsi" w:hAnsiTheme="minorHAnsi"/>
        </w:rPr>
        <w:t>Keep waiting</w:t>
      </w:r>
      <w:r w:rsidRPr="0064610C">
        <w:rPr>
          <w:rFonts w:asciiTheme="minorHAnsi" w:hAnsiTheme="minorHAnsi"/>
          <w:sz w:val="16"/>
        </w:rPr>
        <w:t xml:space="preserve">. U.S. Defense Secretary Leon Panetta delivered a stark warning last summer: "We could face a cyberattack that could be the equivalent of Pearl Harbor." Such </w:t>
      </w:r>
      <w:r w:rsidRPr="0064610C">
        <w:rPr>
          <w:rStyle w:val="Emphasis"/>
          <w:rFonts w:asciiTheme="minorHAnsi" w:hAnsiTheme="minorHAnsi"/>
          <w:shd w:val="clear" w:color="auto" w:fill="FFFF00"/>
        </w:rPr>
        <w:t xml:space="preserve">alarmist predictions have been ricocheting </w:t>
      </w:r>
      <w:r w:rsidRPr="0064610C">
        <w:rPr>
          <w:rStyle w:val="Emphasis"/>
          <w:rFonts w:asciiTheme="minorHAnsi" w:hAnsiTheme="minorHAnsi"/>
        </w:rPr>
        <w:t xml:space="preserve">inside the Beltway </w:t>
      </w:r>
      <w:r w:rsidRPr="0064610C">
        <w:rPr>
          <w:rStyle w:val="Emphasis"/>
          <w:rFonts w:asciiTheme="minorHAnsi" w:hAnsiTheme="minorHAnsi"/>
          <w:shd w:val="clear" w:color="auto" w:fill="FFFF00"/>
        </w:rPr>
        <w:t>for the past two decades</w:t>
      </w:r>
      <w:r w:rsidRPr="0064610C">
        <w:rPr>
          <w:rFonts w:asciiTheme="minorHAnsi" w:hAnsiTheme="minorHAnsi"/>
          <w:sz w:val="16"/>
        </w:rPr>
        <w:t>, an</w:t>
      </w:r>
      <w:r w:rsidRPr="0064610C">
        <w:rPr>
          <w:rStyle w:val="StyleUnderline"/>
          <w:rFonts w:asciiTheme="minorHAnsi" w:hAnsiTheme="minorHAnsi"/>
        </w:rPr>
        <w:t>d some scaremongers have even upped the ante by raising the alarm about a cyber 9/11.</w:t>
      </w:r>
      <w:r w:rsidRPr="0064610C">
        <w:rPr>
          <w:rFonts w:asciiTheme="minorHAnsi" w:hAnsiTheme="minorHAnsi"/>
          <w:sz w:val="16"/>
        </w:rPr>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sidRPr="0064610C">
        <w:rPr>
          <w:rStyle w:val="StyleUnderline"/>
          <w:rFonts w:asciiTheme="minorHAnsi" w:hAnsiTheme="minorHAnsi"/>
          <w:shd w:val="clear" w:color="auto" w:fill="FFFF00"/>
        </w:rPr>
        <w:t>the empirical record is less hair-raising</w:t>
      </w:r>
      <w:r w:rsidRPr="0064610C">
        <w:rPr>
          <w:rStyle w:val="StyleUnderline"/>
          <w:rFonts w:asciiTheme="minorHAnsi" w:hAnsiTheme="minorHAnsi"/>
        </w:rPr>
        <w:t>, even by the standards of the most drastic example available</w:t>
      </w:r>
      <w:r w:rsidRPr="0064610C">
        <w:rPr>
          <w:rFonts w:asciiTheme="minorHAnsi" w:hAnsiTheme="minorHAnsi"/>
          <w:sz w:val="16"/>
        </w:rPr>
        <w:t xml:space="preserve">. Gen. Keith Alexander, </w:t>
      </w:r>
      <w:r w:rsidRPr="0064610C">
        <w:rPr>
          <w:rStyle w:val="StyleUnderline"/>
          <w:rFonts w:asciiTheme="minorHAnsi" w:hAnsiTheme="minorHAnsi"/>
        </w:rPr>
        <w:t>head of U.S. Cyber Command</w:t>
      </w:r>
      <w:r w:rsidRPr="0064610C">
        <w:rPr>
          <w:rFonts w:asciiTheme="minorHAnsi" w:hAnsiTheme="minorHAnsi"/>
          <w:sz w:val="16"/>
        </w:rPr>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Sayano-Shushenskaya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Sayano-Shushenskaya plant. The sudden spike overwhelmed the turbine, which was two months shy of reaching the end of its 30-year life cycle, sparking the catastrophe. If anything, </w:t>
      </w:r>
      <w:r w:rsidRPr="0064610C">
        <w:rPr>
          <w:rStyle w:val="StyleUnderline"/>
          <w:rFonts w:asciiTheme="minorHAnsi" w:hAnsiTheme="minorHAnsi"/>
        </w:rPr>
        <w:t xml:space="preserve">the </w:t>
      </w:r>
      <w:r w:rsidRPr="0064610C">
        <w:rPr>
          <w:rStyle w:val="StyleUnderline"/>
          <w:rFonts w:asciiTheme="minorHAnsi" w:hAnsiTheme="minorHAnsi"/>
          <w:shd w:val="clear" w:color="auto" w:fill="FFFF00"/>
        </w:rPr>
        <w:t>Sayano</w:t>
      </w:r>
      <w:r w:rsidRPr="0064610C">
        <w:rPr>
          <w:rFonts w:asciiTheme="minorHAnsi" w:hAnsiTheme="minorHAnsi"/>
          <w:sz w:val="16"/>
        </w:rPr>
        <w:t xml:space="preserve">-Shushenskaya </w:t>
      </w:r>
      <w:r w:rsidRPr="0064610C">
        <w:rPr>
          <w:rStyle w:val="Emphasis"/>
          <w:rFonts w:asciiTheme="minorHAnsi" w:hAnsiTheme="minorHAnsi"/>
        </w:rPr>
        <w:t xml:space="preserve">incident </w:t>
      </w:r>
      <w:r w:rsidRPr="0064610C">
        <w:rPr>
          <w:rStyle w:val="Emphasis"/>
          <w:rFonts w:asciiTheme="minorHAnsi" w:hAnsiTheme="minorHAnsi"/>
          <w:shd w:val="clear" w:color="auto" w:fill="FFFF00"/>
        </w:rPr>
        <w:t>highlights how difficult a devastating attack would be to mount</w:t>
      </w:r>
      <w:r w:rsidRPr="0064610C">
        <w:rPr>
          <w:rFonts w:asciiTheme="minorHAnsi" w:hAnsiTheme="minorHAnsi"/>
          <w:sz w:val="16"/>
          <w:shd w:val="clear" w:color="auto" w:fill="FFFF00"/>
        </w:rPr>
        <w:t>.</w:t>
      </w:r>
      <w:r w:rsidRPr="0064610C">
        <w:rPr>
          <w:rFonts w:asciiTheme="minorHAnsi" w:hAnsiTheme="minorHAnsi"/>
          <w:sz w:val="16"/>
        </w:rPr>
        <w:t xml:space="preserve"> </w:t>
      </w:r>
      <w:r w:rsidRPr="0064610C">
        <w:rPr>
          <w:rStyle w:val="StyleUnderline"/>
          <w:rFonts w:asciiTheme="minorHAnsi" w:hAnsiTheme="minorHAnsi"/>
        </w:rPr>
        <w:t>The plant's washout was an accident at the end of a complicated and unique chain of events</w:t>
      </w:r>
      <w:r w:rsidRPr="0064610C">
        <w:rPr>
          <w:rFonts w:asciiTheme="minorHAnsi" w:hAnsiTheme="minorHAnsi"/>
          <w:sz w:val="16"/>
        </w:rPr>
        <w:t xml:space="preserve">. </w:t>
      </w:r>
      <w:r w:rsidRPr="0064610C">
        <w:rPr>
          <w:rStyle w:val="Emphasis"/>
          <w:rFonts w:asciiTheme="minorHAnsi" w:hAnsiTheme="minorHAnsi"/>
          <w:shd w:val="clear" w:color="auto" w:fill="FFFF00"/>
        </w:rPr>
        <w:t>Anticipating</w:t>
      </w:r>
      <w:r w:rsidRPr="0064610C">
        <w:rPr>
          <w:rFonts w:asciiTheme="minorHAnsi" w:hAnsiTheme="minorHAnsi"/>
          <w:sz w:val="16"/>
        </w:rPr>
        <w:t xml:space="preserve"> </w:t>
      </w:r>
      <w:r w:rsidRPr="0064610C">
        <w:rPr>
          <w:rStyle w:val="StyleUnderline"/>
          <w:rFonts w:asciiTheme="minorHAnsi" w:hAnsiTheme="minorHAnsi"/>
        </w:rPr>
        <w:t xml:space="preserve">such </w:t>
      </w:r>
      <w:r w:rsidRPr="0064610C">
        <w:rPr>
          <w:rStyle w:val="StyleUnderline"/>
          <w:rFonts w:asciiTheme="minorHAnsi" w:hAnsiTheme="minorHAnsi"/>
          <w:shd w:val="clear" w:color="auto" w:fill="FFFF00"/>
        </w:rPr>
        <w:t>vulnerabilities</w:t>
      </w:r>
      <w:r w:rsidRPr="0064610C">
        <w:rPr>
          <w:rStyle w:val="StyleUnderline"/>
          <w:rFonts w:asciiTheme="minorHAnsi" w:hAnsiTheme="minorHAnsi"/>
        </w:rPr>
        <w:t xml:space="preserve"> in advance </w:t>
      </w:r>
      <w:r w:rsidRPr="0064610C">
        <w:rPr>
          <w:rStyle w:val="Emphasis"/>
          <w:rFonts w:asciiTheme="minorHAnsi" w:hAnsiTheme="minorHAnsi"/>
          <w:shd w:val="clear" w:color="auto" w:fill="FFFF00"/>
        </w:rPr>
        <w:t>is extraordinarily</w:t>
      </w:r>
      <w:r w:rsidRPr="0064610C">
        <w:rPr>
          <w:rFonts w:asciiTheme="minorHAnsi" w:hAnsiTheme="minorHAnsi"/>
          <w:sz w:val="16"/>
          <w:shd w:val="clear" w:color="auto" w:fill="FFFF00"/>
        </w:rPr>
        <w:t xml:space="preserve"> </w:t>
      </w:r>
      <w:r w:rsidRPr="0064610C">
        <w:rPr>
          <w:rStyle w:val="Emphasis"/>
          <w:rFonts w:asciiTheme="minorHAnsi" w:hAnsiTheme="minorHAnsi"/>
          <w:shd w:val="clear" w:color="auto" w:fill="FFFF00"/>
        </w:rPr>
        <w:t>difficult</w:t>
      </w:r>
      <w:r w:rsidRPr="0064610C">
        <w:rPr>
          <w:rFonts w:asciiTheme="minorHAnsi" w:hAnsiTheme="minorHAnsi"/>
          <w:sz w:val="16"/>
        </w:rPr>
        <w:t xml:space="preserve"> </w:t>
      </w:r>
      <w:r w:rsidRPr="0064610C">
        <w:rPr>
          <w:rStyle w:val="StyleUnderline"/>
          <w:rFonts w:asciiTheme="minorHAnsi" w:hAnsiTheme="minorHAnsi"/>
        </w:rPr>
        <w:t xml:space="preserve">even </w:t>
      </w:r>
      <w:r w:rsidRPr="0064610C">
        <w:rPr>
          <w:rStyle w:val="StyleUnderline"/>
          <w:rFonts w:asciiTheme="minorHAnsi" w:hAnsiTheme="minorHAnsi"/>
          <w:shd w:val="clear" w:color="auto" w:fill="FFFF00"/>
        </w:rPr>
        <w:t>for insiders</w:t>
      </w:r>
      <w:r w:rsidRPr="0064610C">
        <w:rPr>
          <w:rStyle w:val="StyleUnderline"/>
          <w:rFonts w:asciiTheme="minorHAnsi" w:hAnsiTheme="minorHAnsi"/>
        </w:rPr>
        <w:t>;</w:t>
      </w:r>
      <w:r w:rsidRPr="0064610C">
        <w:rPr>
          <w:rFonts w:asciiTheme="minorHAnsi" w:hAnsiTheme="minorHAnsi"/>
          <w:sz w:val="16"/>
        </w:rPr>
        <w:t xml:space="preserve"> </w:t>
      </w:r>
      <w:r w:rsidRPr="0064610C">
        <w:rPr>
          <w:rStyle w:val="StyleUnderline"/>
          <w:rFonts w:asciiTheme="minorHAnsi" w:hAnsiTheme="minorHAnsi"/>
        </w:rPr>
        <w:t xml:space="preserve">creating comparable coincidences from cyberspace </w:t>
      </w:r>
      <w:r w:rsidRPr="0064610C">
        <w:rPr>
          <w:rStyle w:val="StyleUnderline"/>
          <w:rFonts w:asciiTheme="minorHAnsi" w:hAnsiTheme="minorHAnsi"/>
          <w:shd w:val="clear" w:color="auto" w:fill="FFFF00"/>
        </w:rPr>
        <w:t xml:space="preserve">would </w:t>
      </w:r>
      <w:r w:rsidRPr="0064610C">
        <w:rPr>
          <w:rStyle w:val="Emphasis"/>
          <w:rFonts w:asciiTheme="minorHAnsi" w:hAnsiTheme="minorHAnsi"/>
          <w:shd w:val="clear" w:color="auto" w:fill="FFFF00"/>
        </w:rPr>
        <w:t>be a daunting challenge at best for outsiders</w:t>
      </w:r>
      <w:r w:rsidRPr="0064610C">
        <w:rPr>
          <w:rFonts w:asciiTheme="minorHAnsi" w:hAnsiTheme="minorHAnsi"/>
          <w:sz w:val="16"/>
        </w:rPr>
        <w:t>. If this is the most drastic incident Cyber Command can conjure up, perhaps it's time for everyone to take a deep breath. "</w:t>
      </w:r>
      <w:r w:rsidRPr="0064610C">
        <w:rPr>
          <w:rStyle w:val="StyleUnderline"/>
          <w:rFonts w:asciiTheme="minorHAnsi" w:hAnsiTheme="minorHAnsi"/>
        </w:rPr>
        <w:t>Cyberattacks Are Becoming Easier</w:t>
      </w:r>
      <w:r w:rsidRPr="0064610C">
        <w:rPr>
          <w:rFonts w:asciiTheme="minorHAnsi" w:hAnsiTheme="minorHAnsi"/>
          <w:sz w:val="16"/>
        </w:rPr>
        <w:t xml:space="preserve">." </w:t>
      </w:r>
      <w:r w:rsidRPr="0064610C">
        <w:rPr>
          <w:rStyle w:val="Emphasis"/>
          <w:rFonts w:asciiTheme="minorHAnsi" w:hAnsiTheme="minorHAnsi"/>
        </w:rPr>
        <w:t>Just the opposite</w:t>
      </w:r>
      <w:r w:rsidRPr="0064610C">
        <w:rPr>
          <w:rFonts w:asciiTheme="minorHAnsi" w:hAnsiTheme="minorHAnsi"/>
          <w:sz w:val="16"/>
        </w:rPr>
        <w:t xml:space="preserve">. U.S. Director of National Intelligence James R. </w:t>
      </w:r>
      <w:r w:rsidRPr="0064610C">
        <w:rPr>
          <w:rStyle w:val="StyleUnderline"/>
          <w:rFonts w:asciiTheme="minorHAnsi" w:hAnsiTheme="minorHAnsi"/>
        </w:rPr>
        <w:t>Clapper warned last year that the volume of malicious software on American networks had more than tripled since 2009</w:t>
      </w:r>
      <w:r w:rsidRPr="0064610C">
        <w:rPr>
          <w:rFonts w:asciiTheme="minorHAnsi" w:hAnsiTheme="minorHAnsi"/>
          <w:sz w:val="16"/>
        </w:rPr>
        <w:t xml:space="preserve"> and that more than 60,000 pieces of malware are now discovered every day. </w:t>
      </w:r>
      <w:r w:rsidRPr="0064610C">
        <w:rPr>
          <w:rStyle w:val="StyleUnderline"/>
          <w:rFonts w:asciiTheme="minorHAnsi" w:hAnsiTheme="minorHAnsi"/>
        </w:rPr>
        <w:t>The U</w:t>
      </w:r>
      <w:r w:rsidRPr="0064610C">
        <w:rPr>
          <w:rFonts w:asciiTheme="minorHAnsi" w:hAnsiTheme="minorHAnsi"/>
          <w:sz w:val="16"/>
        </w:rPr>
        <w:t xml:space="preserve">nited </w:t>
      </w:r>
      <w:r w:rsidRPr="0064610C">
        <w:rPr>
          <w:rStyle w:val="StyleUnderline"/>
          <w:rFonts w:asciiTheme="minorHAnsi" w:hAnsiTheme="minorHAnsi"/>
        </w:rPr>
        <w:t>S</w:t>
      </w:r>
      <w:r w:rsidRPr="0064610C">
        <w:rPr>
          <w:rFonts w:asciiTheme="minorHAnsi" w:hAnsiTheme="minorHAnsi"/>
          <w:sz w:val="16"/>
        </w:rPr>
        <w:t xml:space="preserve">tates, he said, </w:t>
      </w:r>
      <w:r w:rsidRPr="0064610C">
        <w:rPr>
          <w:rStyle w:val="StyleUnderline"/>
          <w:rFonts w:asciiTheme="minorHAnsi" w:hAnsiTheme="minorHAnsi"/>
        </w:rPr>
        <w:t>is undergoing "a phenomenon known as 'convergence,</w:t>
      </w:r>
      <w:r w:rsidRPr="0064610C">
        <w:rPr>
          <w:rFonts w:asciiTheme="minorHAnsi" w:hAnsiTheme="minorHAnsi"/>
          <w:sz w:val="16"/>
        </w:rPr>
        <w:t xml:space="preserve">' </w:t>
      </w:r>
      <w:r w:rsidRPr="0064610C">
        <w:rPr>
          <w:rStyle w:val="StyleUnderline"/>
          <w:rFonts w:asciiTheme="minorHAnsi" w:hAnsiTheme="minorHAnsi"/>
        </w:rPr>
        <w:t>which amplifies the opportunity for disruptive cyberattacks</w:t>
      </w:r>
      <w:r w:rsidRPr="0064610C">
        <w:rPr>
          <w:rFonts w:asciiTheme="minorHAnsi" w:hAnsiTheme="minorHAnsi"/>
          <w:sz w:val="16"/>
        </w:rPr>
        <w:t xml:space="preserve">, including against physical infrastructures." ("Digital convergence" is a snazzy term for a simple thing: more and more devices able to talk to each other, and formerly separate industries and activities able to work together.) </w:t>
      </w:r>
      <w:r w:rsidRPr="0064610C">
        <w:rPr>
          <w:rStyle w:val="StyleUnderline"/>
          <w:rFonts w:asciiTheme="minorHAnsi" w:hAnsiTheme="minorHAnsi"/>
        </w:rPr>
        <w:t xml:space="preserve">Just </w:t>
      </w:r>
      <w:r w:rsidRPr="0064610C">
        <w:rPr>
          <w:rStyle w:val="StyleUnderline"/>
          <w:rFonts w:asciiTheme="minorHAnsi" w:hAnsiTheme="minorHAnsi"/>
          <w:shd w:val="clear" w:color="auto" w:fill="FFFF00"/>
        </w:rPr>
        <w:t>because there's more malware</w:t>
      </w:r>
      <w:r w:rsidRPr="0064610C">
        <w:rPr>
          <w:rFonts w:asciiTheme="minorHAnsi" w:hAnsiTheme="minorHAnsi"/>
          <w:sz w:val="16"/>
        </w:rPr>
        <w:t xml:space="preserve">, however, </w:t>
      </w:r>
      <w:r w:rsidRPr="0064610C">
        <w:rPr>
          <w:rStyle w:val="Emphasis"/>
          <w:rFonts w:asciiTheme="minorHAnsi" w:hAnsiTheme="minorHAnsi"/>
          <w:shd w:val="clear" w:color="auto" w:fill="FFFF00"/>
        </w:rPr>
        <w:t>doesn't mean that attacks are becoming easier</w:t>
      </w:r>
      <w:r w:rsidRPr="0064610C">
        <w:rPr>
          <w:rFonts w:asciiTheme="minorHAnsi" w:hAnsiTheme="minorHAnsi"/>
          <w:sz w:val="16"/>
        </w:rPr>
        <w:t xml:space="preserve">. In fact, </w:t>
      </w:r>
      <w:r w:rsidRPr="0064610C">
        <w:rPr>
          <w:rStyle w:val="StyleUnderline"/>
          <w:rFonts w:asciiTheme="minorHAnsi" w:hAnsiTheme="minorHAnsi"/>
        </w:rPr>
        <w:t>potentially damaging or life-threatening cyberattacks should be more difficult to pull off</w:t>
      </w:r>
      <w:r w:rsidRPr="0064610C">
        <w:rPr>
          <w:rFonts w:asciiTheme="minorHAnsi" w:hAnsiTheme="minorHAnsi"/>
          <w:sz w:val="16"/>
        </w:rPr>
        <w:t xml:space="preserve">. Why? </w:t>
      </w:r>
      <w:r w:rsidRPr="0064610C">
        <w:rPr>
          <w:rStyle w:val="Emphasis"/>
          <w:rFonts w:asciiTheme="minorHAnsi" w:hAnsiTheme="minorHAnsi"/>
          <w:shd w:val="clear" w:color="auto" w:fill="FFFF00"/>
        </w:rPr>
        <w:t>Sensitive systems</w:t>
      </w:r>
      <w:r w:rsidRPr="0064610C">
        <w:rPr>
          <w:rStyle w:val="Emphasis"/>
          <w:rFonts w:asciiTheme="minorHAnsi" w:hAnsiTheme="minorHAnsi"/>
        </w:rPr>
        <w:t xml:space="preserve"> generally </w:t>
      </w:r>
      <w:r w:rsidRPr="0064610C">
        <w:rPr>
          <w:rStyle w:val="Emphasis"/>
          <w:rFonts w:asciiTheme="minorHAnsi" w:hAnsiTheme="minorHAnsi"/>
          <w:shd w:val="clear" w:color="auto" w:fill="FFFF00"/>
        </w:rPr>
        <w:t>have built-in redundancy and safety</w:t>
      </w:r>
      <w:r w:rsidRPr="0064610C">
        <w:rPr>
          <w:rStyle w:val="Emphasis"/>
          <w:rFonts w:asciiTheme="minorHAnsi" w:hAnsiTheme="minorHAnsi"/>
        </w:rPr>
        <w:t xml:space="preserve"> systems, </w:t>
      </w:r>
      <w:r w:rsidRPr="0064610C">
        <w:rPr>
          <w:rStyle w:val="Emphasis"/>
          <w:rFonts w:asciiTheme="minorHAnsi" w:hAnsiTheme="minorHAnsi"/>
          <w:shd w:val="clear" w:color="auto" w:fill="FFFF00"/>
        </w:rPr>
        <w:t>meaning an attacker's likely objective will not be to shut down a system</w:t>
      </w:r>
      <w:r w:rsidRPr="0064610C">
        <w:rPr>
          <w:rFonts w:asciiTheme="minorHAnsi" w:hAnsiTheme="minorHAnsi"/>
          <w:sz w:val="16"/>
        </w:rPr>
        <w:t xml:space="preserve">, </w:t>
      </w:r>
      <w:r w:rsidRPr="0064610C">
        <w:rPr>
          <w:rStyle w:val="StyleUnderline"/>
          <w:rFonts w:asciiTheme="minorHAnsi" w:hAnsiTheme="minorHAnsi"/>
        </w:rPr>
        <w:t>since merely forcing the shutdown of one control system</w:t>
      </w:r>
      <w:r w:rsidRPr="0064610C">
        <w:rPr>
          <w:rFonts w:asciiTheme="minorHAnsi" w:hAnsiTheme="minorHAnsi"/>
          <w:sz w:val="16"/>
        </w:rPr>
        <w:t xml:space="preserve">, say a power plant, </w:t>
      </w:r>
      <w:r w:rsidRPr="0064610C">
        <w:rPr>
          <w:rStyle w:val="StyleUnderline"/>
          <w:rFonts w:asciiTheme="minorHAnsi" w:hAnsiTheme="minorHAnsi"/>
        </w:rPr>
        <w:t>could trigger a backup and cause operators to start looking for the bug.</w:t>
      </w:r>
      <w:r w:rsidRPr="0064610C">
        <w:rPr>
          <w:rFonts w:asciiTheme="minorHAnsi" w:hAnsiTheme="minorHAnsi"/>
          <w:sz w:val="16"/>
        </w:rPr>
        <w:t xml:space="preserve"> </w:t>
      </w:r>
      <w:r w:rsidRPr="0064610C">
        <w:rPr>
          <w:rStyle w:val="StyleUnderline"/>
          <w:rFonts w:asciiTheme="minorHAnsi" w:hAnsiTheme="minorHAnsi"/>
        </w:rPr>
        <w:t>To work as an effective weapon, malware would have to influence an active process</w:t>
      </w:r>
      <w:r w:rsidRPr="0064610C">
        <w:rPr>
          <w:rFonts w:asciiTheme="minorHAnsi" w:hAnsiTheme="minorHAnsi"/>
          <w:sz w:val="16"/>
        </w:rPr>
        <w:t xml:space="preserve"> </w:t>
      </w:r>
      <w:r w:rsidRPr="0064610C">
        <w:rPr>
          <w:rStyle w:val="StyleUnderline"/>
          <w:rFonts w:asciiTheme="minorHAnsi" w:hAnsiTheme="minorHAnsi"/>
        </w:rPr>
        <w:t>-- but not bring it to a screeching halt. If the malicious activity extends over a lengthy period, it has to remain stealthy</w:t>
      </w:r>
      <w:r w:rsidRPr="0064610C">
        <w:rPr>
          <w:rFonts w:asciiTheme="minorHAnsi" w:hAnsiTheme="minorHAnsi"/>
          <w:sz w:val="16"/>
        </w:rPr>
        <w:t xml:space="preserve">. </w:t>
      </w:r>
      <w:r w:rsidRPr="0064610C">
        <w:rPr>
          <w:rStyle w:val="StyleUnderline"/>
          <w:rFonts w:asciiTheme="minorHAnsi" w:hAnsiTheme="minorHAnsi"/>
        </w:rPr>
        <w:t>That's a more difficult trick than hitting the virtual off-button.</w:t>
      </w:r>
      <w:r w:rsidRPr="0064610C">
        <w:rPr>
          <w:rFonts w:asciiTheme="minorHAnsi" w:hAnsiTheme="minorHAnsi"/>
          <w:sz w:val="16"/>
        </w:rPr>
        <w:t xml:space="preserve"> Take </w:t>
      </w:r>
      <w:r w:rsidRPr="0064610C">
        <w:rPr>
          <w:rStyle w:val="StyleUnderline"/>
          <w:rFonts w:asciiTheme="minorHAnsi" w:hAnsiTheme="minorHAnsi"/>
        </w:rPr>
        <w:t>Stuxnet</w:t>
      </w:r>
      <w:r w:rsidRPr="0064610C">
        <w:rPr>
          <w:rFonts w:asciiTheme="minorHAnsi" w:hAnsiTheme="minorHAnsi"/>
          <w:sz w:val="16"/>
        </w:rPr>
        <w:t xml:space="preserve">, the worm that sabotaged Iran's nuclear program in 2010. It </w:t>
      </w:r>
      <w:r w:rsidRPr="0064610C">
        <w:rPr>
          <w:rStyle w:val="StyleUnderline"/>
          <w:rFonts w:asciiTheme="minorHAnsi" w:hAnsiTheme="minorHAnsi"/>
        </w:rPr>
        <w:t>didn't just crudely shut down the centrifuges at the Natanz nuclear facility</w:t>
      </w:r>
      <w:r w:rsidRPr="0064610C">
        <w:rPr>
          <w:rFonts w:asciiTheme="minorHAnsi" w:hAnsiTheme="minorHAnsi"/>
          <w:sz w:val="16"/>
        </w:rPr>
        <w:t>; rather</w:t>
      </w:r>
      <w:r w:rsidRPr="0064610C">
        <w:rPr>
          <w:rStyle w:val="StyleUnderline"/>
          <w:rFonts w:asciiTheme="minorHAnsi" w:hAnsiTheme="minorHAnsi"/>
        </w:rPr>
        <w:t>, the worm subtly manipulated the system</w:t>
      </w:r>
      <w:r w:rsidRPr="0064610C">
        <w:rPr>
          <w:rFonts w:asciiTheme="minorHAnsi" w:hAnsiTheme="minorHAnsi"/>
          <w:sz w:val="16"/>
        </w:rPr>
        <w:t xml:space="preserve">.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sidRPr="0064610C">
        <w:rPr>
          <w:rStyle w:val="StyleUnderline"/>
          <w:rFonts w:asciiTheme="minorHAnsi" w:hAnsiTheme="minorHAnsi"/>
          <w:shd w:val="clear" w:color="auto" w:fill="FFFF00"/>
        </w:rPr>
        <w:t xml:space="preserve">Building and deploying Stuxnet required </w:t>
      </w:r>
      <w:r w:rsidRPr="0064610C">
        <w:rPr>
          <w:rStyle w:val="Emphasis"/>
          <w:rFonts w:asciiTheme="minorHAnsi" w:hAnsiTheme="minorHAnsi"/>
          <w:shd w:val="clear" w:color="auto" w:fill="FFFF00"/>
        </w:rPr>
        <w:t>extremely detailed intelligence</w:t>
      </w:r>
      <w:r w:rsidRPr="0064610C">
        <w:rPr>
          <w:rStyle w:val="StyleUnderline"/>
          <w:rFonts w:asciiTheme="minorHAnsi" w:hAnsiTheme="minorHAnsi"/>
        </w:rPr>
        <w:t xml:space="preserve"> about the systems it was supposed to compromise</w:t>
      </w:r>
      <w:r w:rsidRPr="0064610C">
        <w:rPr>
          <w:rFonts w:asciiTheme="minorHAnsi" w:hAnsiTheme="minorHAnsi"/>
          <w:sz w:val="16"/>
        </w:rPr>
        <w:t xml:space="preserve">, </w:t>
      </w:r>
      <w:r w:rsidRPr="0064610C">
        <w:rPr>
          <w:rStyle w:val="StyleUnderline"/>
          <w:rFonts w:asciiTheme="minorHAnsi" w:hAnsiTheme="minorHAnsi"/>
        </w:rPr>
        <w:t xml:space="preserve">and </w:t>
      </w:r>
      <w:r w:rsidRPr="0064610C">
        <w:rPr>
          <w:rStyle w:val="StyleUnderline"/>
          <w:rFonts w:asciiTheme="minorHAnsi" w:hAnsiTheme="minorHAnsi"/>
          <w:shd w:val="clear" w:color="auto" w:fill="FFFF00"/>
        </w:rPr>
        <w:t>the same will be true for other</w:t>
      </w:r>
      <w:r w:rsidRPr="0064610C">
        <w:rPr>
          <w:rStyle w:val="StyleUnderline"/>
          <w:rFonts w:asciiTheme="minorHAnsi" w:hAnsiTheme="minorHAnsi"/>
        </w:rPr>
        <w:t xml:space="preserve"> dangerous </w:t>
      </w:r>
      <w:r w:rsidRPr="0064610C">
        <w:rPr>
          <w:rStyle w:val="StyleUnderline"/>
          <w:rFonts w:asciiTheme="minorHAnsi" w:hAnsiTheme="minorHAnsi"/>
          <w:shd w:val="clear" w:color="auto" w:fill="FFFF00"/>
        </w:rPr>
        <w:t>cyberweapons</w:t>
      </w:r>
      <w:r w:rsidRPr="0064610C">
        <w:rPr>
          <w:rStyle w:val="StyleUnderline"/>
          <w:rFonts w:asciiTheme="minorHAnsi" w:hAnsiTheme="minorHAnsi"/>
        </w:rPr>
        <w:t>.</w:t>
      </w:r>
      <w:r w:rsidRPr="0064610C">
        <w:rPr>
          <w:rFonts w:asciiTheme="minorHAnsi" w:hAnsiTheme="minorHAnsi"/>
          <w:sz w:val="16"/>
        </w:rPr>
        <w:t xml:space="preserve"> Yes, "</w:t>
      </w:r>
      <w:r w:rsidRPr="0064610C">
        <w:rPr>
          <w:rStyle w:val="StyleUnderline"/>
          <w:rFonts w:asciiTheme="minorHAnsi" w:hAnsiTheme="minorHAnsi"/>
        </w:rPr>
        <w:t xml:space="preserve">convergence," standardization, and sloppy defense of control-systems software could increase the risk of generic attacks, but </w:t>
      </w:r>
      <w:r w:rsidRPr="0064610C">
        <w:rPr>
          <w:rStyle w:val="StyleUnderline"/>
          <w:rFonts w:asciiTheme="minorHAnsi" w:hAnsiTheme="minorHAnsi"/>
          <w:shd w:val="clear" w:color="auto" w:fill="FFFF00"/>
        </w:rPr>
        <w:t>the</w:t>
      </w:r>
      <w:r w:rsidRPr="0064610C">
        <w:rPr>
          <w:rStyle w:val="StyleUnderline"/>
          <w:rFonts w:asciiTheme="minorHAnsi" w:hAnsiTheme="minorHAnsi"/>
        </w:rPr>
        <w:t xml:space="preserve"> same </w:t>
      </w:r>
      <w:r w:rsidRPr="0064610C">
        <w:rPr>
          <w:rStyle w:val="StyleUnderline"/>
          <w:rFonts w:asciiTheme="minorHAnsi" w:hAnsiTheme="minorHAnsi"/>
          <w:shd w:val="clear" w:color="auto" w:fill="FFFF00"/>
        </w:rPr>
        <w:t xml:space="preserve">trend has also caused </w:t>
      </w:r>
      <w:r w:rsidRPr="0064610C">
        <w:rPr>
          <w:rStyle w:val="Emphasis"/>
          <w:rFonts w:asciiTheme="minorHAnsi" w:hAnsiTheme="minorHAnsi"/>
          <w:shd w:val="clear" w:color="auto" w:fill="FFFF00"/>
        </w:rPr>
        <w:t>defenses against the most coveted targets to improve steadily and</w:t>
      </w:r>
      <w:r w:rsidRPr="0064610C">
        <w:rPr>
          <w:rStyle w:val="Emphasis"/>
          <w:rFonts w:asciiTheme="minorHAnsi" w:hAnsiTheme="minorHAnsi"/>
        </w:rPr>
        <w:t xml:space="preserve"> has </w:t>
      </w:r>
      <w:r w:rsidRPr="0064610C">
        <w:rPr>
          <w:rStyle w:val="Emphasis"/>
          <w:rFonts w:asciiTheme="minorHAnsi" w:hAnsiTheme="minorHAnsi"/>
          <w:shd w:val="clear" w:color="auto" w:fill="FFFF00"/>
        </w:rPr>
        <w:t>made reprogramming</w:t>
      </w:r>
      <w:r w:rsidRPr="0064610C">
        <w:rPr>
          <w:rStyle w:val="Emphasis"/>
          <w:rFonts w:asciiTheme="minorHAnsi" w:hAnsiTheme="minorHAnsi"/>
        </w:rPr>
        <w:t xml:space="preserve"> highly specific installations on legacy </w:t>
      </w:r>
      <w:r w:rsidRPr="0064610C">
        <w:rPr>
          <w:rStyle w:val="Emphasis"/>
          <w:rFonts w:asciiTheme="minorHAnsi" w:hAnsiTheme="minorHAnsi"/>
          <w:shd w:val="clear" w:color="auto" w:fill="FFFF00"/>
        </w:rPr>
        <w:t>systems more complex</w:t>
      </w:r>
      <w:r w:rsidRPr="0064610C">
        <w:rPr>
          <w:rStyle w:val="StyleUnderline"/>
          <w:rFonts w:asciiTheme="minorHAnsi" w:hAnsiTheme="minorHAnsi"/>
        </w:rPr>
        <w:t>, not less</w:t>
      </w:r>
      <w:r w:rsidRPr="0064610C">
        <w:rPr>
          <w:rFonts w:asciiTheme="minorHAnsi" w:hAnsiTheme="minorHAnsi"/>
          <w:sz w:val="16"/>
        </w:rPr>
        <w:t>.</w:t>
      </w:r>
    </w:p>
    <w:p w:rsidR="00A84BC4" w:rsidRPr="0064610C" w:rsidRDefault="00A84BC4" w:rsidP="00A84BC4">
      <w:pPr>
        <w:pStyle w:val="Standard"/>
        <w:spacing w:afterLines="160" w:after="384"/>
        <w:rPr>
          <w:rFonts w:asciiTheme="minorHAnsi" w:hAnsiTheme="minorHAnsi"/>
        </w:rPr>
      </w:pPr>
    </w:p>
    <w:p w:rsidR="00A84BC4" w:rsidRPr="0064610C" w:rsidRDefault="00A84BC4" w:rsidP="00A84BC4">
      <w:pPr>
        <w:pStyle w:val="Standard"/>
        <w:spacing w:afterLines="160" w:after="384"/>
        <w:rPr>
          <w:rFonts w:asciiTheme="minorHAnsi" w:hAnsiTheme="minorHAnsi"/>
        </w:rPr>
      </w:pPr>
    </w:p>
    <w:p w:rsidR="00A84BC4" w:rsidRPr="0064610C" w:rsidRDefault="00A84BC4" w:rsidP="00A84BC4">
      <w:pPr>
        <w:rPr>
          <w:rFonts w:asciiTheme="minorHAnsi" w:hAnsiTheme="minorHAnsi"/>
        </w:rPr>
      </w:pPr>
    </w:p>
    <w:p w:rsidR="0064610C" w:rsidRDefault="0064610C" w:rsidP="0064610C">
      <w:pPr>
        <w:pStyle w:val="Heading3"/>
        <w:rPr>
          <w:rFonts w:asciiTheme="minorHAnsi" w:hAnsiTheme="minorHAnsi"/>
        </w:rPr>
      </w:pPr>
    </w:p>
    <w:p w:rsidR="0064610C" w:rsidRPr="0064610C" w:rsidRDefault="0064610C" w:rsidP="0064610C">
      <w:pPr>
        <w:pStyle w:val="Heading3"/>
        <w:rPr>
          <w:rFonts w:asciiTheme="minorHAnsi" w:hAnsiTheme="minorHAnsi"/>
        </w:rPr>
      </w:pPr>
      <w:r w:rsidRPr="0064610C">
        <w:rPr>
          <w:rFonts w:asciiTheme="minorHAnsi" w:hAnsiTheme="minorHAnsi"/>
        </w:rPr>
        <w:t>1NC No Miscalc</w:t>
      </w:r>
    </w:p>
    <w:p w:rsidR="0064610C" w:rsidRPr="0064610C" w:rsidRDefault="0064610C" w:rsidP="0064610C">
      <w:pPr>
        <w:rPr>
          <w:rFonts w:asciiTheme="minorHAnsi" w:hAnsiTheme="minorHAnsi"/>
        </w:rPr>
      </w:pPr>
    </w:p>
    <w:p w:rsidR="0064610C" w:rsidRPr="0064610C" w:rsidRDefault="0064610C" w:rsidP="0064610C">
      <w:pPr>
        <w:pStyle w:val="Heading4"/>
        <w:rPr>
          <w:rFonts w:asciiTheme="minorHAnsi" w:hAnsiTheme="minorHAnsi"/>
        </w:rPr>
      </w:pPr>
      <w:r w:rsidRPr="0064610C">
        <w:rPr>
          <w:rFonts w:asciiTheme="minorHAnsi" w:hAnsiTheme="minorHAnsi"/>
        </w:rPr>
        <w:t>Empirics and technology disprove miscalculation.</w:t>
      </w:r>
    </w:p>
    <w:p w:rsidR="0064610C" w:rsidRPr="0064610C" w:rsidRDefault="0064610C" w:rsidP="0064610C">
      <w:pPr>
        <w:rPr>
          <w:rFonts w:asciiTheme="minorHAnsi" w:hAnsiTheme="minorHAnsi"/>
        </w:rPr>
      </w:pPr>
      <w:r w:rsidRPr="0064610C">
        <w:rPr>
          <w:rStyle w:val="Style13ptBold"/>
          <w:rFonts w:asciiTheme="minorHAnsi" w:hAnsiTheme="minorHAnsi"/>
        </w:rPr>
        <w:t>Quinlan, 9</w:t>
      </w:r>
      <w:r w:rsidRPr="0064610C">
        <w:rPr>
          <w:rFonts w:asciiTheme="minorHAnsi" w:hAnsiTheme="minorHAnsi"/>
        </w:rPr>
        <w:t xml:space="preserve"> (Michael, Former Permanent Under-Sec. State – UK Ministry of Defense, “Thinking about Nuclear Weapons: Principles, Problems, Prospects”, p. 63-69)</w:t>
      </w:r>
    </w:p>
    <w:p w:rsidR="0064610C" w:rsidRPr="0064610C" w:rsidRDefault="0064610C" w:rsidP="0064610C">
      <w:pPr>
        <w:rPr>
          <w:rFonts w:asciiTheme="minorHAnsi" w:hAnsiTheme="minorHAnsi"/>
        </w:rPr>
      </w:pPr>
      <w:r w:rsidRPr="0064610C">
        <w:rPr>
          <w:rFonts w:asciiTheme="minorHAnsi" w:hAnsiTheme="minorHAnsi"/>
        </w:rPr>
        <w:tab/>
      </w:r>
    </w:p>
    <w:p w:rsidR="0064610C" w:rsidRPr="0064610C" w:rsidRDefault="0064610C" w:rsidP="0064610C">
      <w:pPr>
        <w:rPr>
          <w:rFonts w:asciiTheme="minorHAnsi" w:hAnsiTheme="minorHAnsi"/>
          <w:sz w:val="16"/>
        </w:rPr>
      </w:pPr>
      <w:r w:rsidRPr="0064610C">
        <w:rPr>
          <w:rStyle w:val="StyleUnderline"/>
          <w:rFonts w:asciiTheme="minorHAnsi" w:hAnsiTheme="minorHAnsi"/>
        </w:rPr>
        <w:t>Even if initial nuclear use did not quickly end the fighting, the supposition of inexorable momentum in a developing exchange, with each side rushing to overreaction amid confusion and uncertainty, is implausible</w:t>
      </w:r>
      <w:r w:rsidRPr="0064610C">
        <w:rPr>
          <w:rFonts w:asciiTheme="minorHAnsi" w:hAnsiTheme="minorHAnsi"/>
          <w:sz w:val="16"/>
        </w:rPr>
        <w:t xml:space="preserve">. It fails to consider what the situation of the decisionmakers would really be. Neither side could want escalation. Both would be appalled at what was going on. Both would be desperately looking for signs that the other was ready to call a halt. Both, given the capacity for evasion or concealment which modem delivery platforms and vehicles can possess, could have in reserve significant forces invulnerable enough not to entail use-or-lose pressures. (It may be more open to question, as noted earlier, whether newer nuclearweapon possessors can be immediately in that position; but it is within reach of any substantial state with advanced technological capabilities, and attaining it is certain to be a high priority in the development of forces.) As a result, neither side can have any predisposition to suppose, in an ambiguous situation of fearful risk, that the right course when in doubt is to go on copiously launching weapons. And none of this analysis rests on any presumption of highly subtle or pre-concerted rationality. The rationality required is plain. The argument is reinforced if we consider the possible reasoning of an aggressor at a more dispassionate level. </w:t>
      </w:r>
      <w:r w:rsidRPr="0064610C">
        <w:rPr>
          <w:rStyle w:val="StyleUnderline"/>
          <w:rFonts w:asciiTheme="minorHAnsi" w:hAnsiTheme="minorHAnsi"/>
        </w:rPr>
        <w:t>Any substantial nuclear armoury can inflict destruction outweighing any possible prize that aggression could hope to seize.</w:t>
      </w:r>
      <w:r w:rsidRPr="0064610C">
        <w:rPr>
          <w:rFonts w:asciiTheme="minorHAnsi" w:hAnsiTheme="minorHAnsi"/>
          <w:sz w:val="16"/>
        </w:rPr>
        <w:t xml:space="preserve"> A state attacking the possessor of such an armoury must therefore be doing so (once given that it cannot count upon destroying the armoury pre-emptively) on a judgement that the possessor would be found lacking in the will to use it. If the attacked possessor used nuclear weapons, whether first or in response to the aggressor's own first use, this judgement would begin to look dangerously precarious. There must be at least a substantial possibility of the aggressor leaders' concluding that their initial judgement had been mistaken—that the risks were after all greater than whatever prize they had been seeking, and that for their own country's , survival they must call off the aggression. Deterrence planning such as that of NATO was directed in the first place to preventing the initial misjudgement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An aggressor state would itself be at huge risk if nuclear war developed, as its leaders would know. It may be argued that a policy which abandons hope of physically defeating the enemy and simply hopes to get him to desist is pure gamble, a matter of who blinks first; and that the political and moral nature of most likely aggressors, almost ex hypothesi, makes them the less likely to blink. One response to this is to ask what is the alternative—it can only be surrender. But a more positive and hopeful answer lies in the fact that the criticism is posed in a political vacuum. Real-life conflict would have a political context. The context which concerned NATO during the cold war, for example, was one of defending vital interests against a postlated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If vital interests have been defined in a way that is dear, and also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mostly apt to work on the principle 'When in doubt, lash out', the nuclear revolution creates an utterly new situation. The pervasive reality, always plain to both sides during the cold war, is `If this goes on to the end, we are all ruined'. Given that inexorable escalation would mean catastrophe for both, it would be perverse to suppose them permanently incapable of framing arrangements which avoid it. As page 16 has noted, NATO gave its military commanders no widespread delegated authority, in peace or war, to launch nuclear weapons without specific political direction. Many types of weapon moreover had physical safeguards such as PALs incorporated to reinforce organizational ones. There were multiple communication and control systems for passing information, orders, and prohibitions. Such systems could not be totally guaranteed against disruption if at a fairly intense level of strategic exchange—which was only one of many possible levels of conflict— an adversary judged it to be in his interest to weaken political control. It was far from clear why he necessarily should so judge. Even then, however, i</w:t>
      </w:r>
      <w:r w:rsidRPr="0064610C">
        <w:rPr>
          <w:rStyle w:val="StyleUnderline"/>
          <w:rFonts w:asciiTheme="minorHAnsi" w:hAnsiTheme="minorHAnsi"/>
        </w:rPr>
        <w:t>t remained possible to operate on a general fail-safe presumption: no authorization, no use. That was the basis on which NATO operated.</w:t>
      </w:r>
      <w:r w:rsidRPr="0064610C">
        <w:rPr>
          <w:rFonts w:asciiTheme="minorHAnsi" w:hAnsiTheme="minorHAnsi"/>
          <w:sz w:val="16"/>
        </w:rPr>
        <w:t xml:space="preserve"> </w:t>
      </w:r>
      <w:r w:rsidRPr="0064610C">
        <w:rPr>
          <w:rStyle w:val="StyleUnderline"/>
          <w:rFonts w:asciiTheme="minorHAnsi" w:hAnsiTheme="minorHAnsi"/>
        </w:rPr>
        <w:t>If it is feared that the arrangements which 1 a nuclear-weapon possessor has in place do not meet such standards in some respects, the logical course is to continue to improve them rather than to assume escalation to be certain and uncontrollable</w:t>
      </w:r>
      <w:r w:rsidRPr="0064610C">
        <w:rPr>
          <w:rFonts w:asciiTheme="minorHAnsi" w:hAnsiTheme="minorHAnsi"/>
          <w:sz w:val="16"/>
        </w:rPr>
        <w:t xml:space="preserv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armoury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volib wishes to maintain his attack, rather than upon the defender. (The customary shorthand for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Ensuring the safety and security of nuclear weapons plainly needs to be taken most seriously. Detailed information is understandably not published, but such direct evidence as there is suggests that it always has been so taken in every possessor state, with the inevitable occasional failures to follow strict procedures dealt with rigorously. Critics have nevertheless from time to time argued that the possibility of accident involving nuclear weapons is so substantial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Dr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No event that is physically possible can be said to be of absolutely zero probability (just as at an opposite extreme it is absurd to claim, as has been heard from distinguished figures, that nuclear-weapon use can be guaranteed to happen within some finite future span despite not having happened for over sixty years). But human affairs cannot be managed to the standard of either zero or total probability. </w:t>
      </w:r>
      <w:r w:rsidRPr="0064610C">
        <w:rPr>
          <w:rStyle w:val="StyleUnderline"/>
          <w:rFonts w:asciiTheme="minorHAnsi" w:hAnsiTheme="minorHAnsi"/>
        </w:rPr>
        <w:t>We have to assess levels between those theoretical limits and weigh their reality and implications against other factors, in security planning as in everyday life.</w:t>
      </w:r>
      <w:r w:rsidRPr="0064610C">
        <w:rPr>
          <w:rFonts w:asciiTheme="minorHAnsi" w:hAnsiTheme="minorHAnsi"/>
          <w:sz w:val="16"/>
        </w:rPr>
        <w:t xml:space="preserve"> </w:t>
      </w:r>
      <w:r w:rsidRPr="0064610C">
        <w:rPr>
          <w:rStyle w:val="StyleUnderline"/>
          <w:rFonts w:asciiTheme="minorHAnsi" w:hAnsiTheme="minorHAnsi"/>
        </w:rPr>
        <w:t>There have certainly been</w:t>
      </w:r>
      <w:r w:rsidRPr="0064610C">
        <w:rPr>
          <w:rFonts w:asciiTheme="minorHAnsi" w:hAnsiTheme="minorHAnsi"/>
          <w:sz w:val="16"/>
        </w:rPr>
        <w:t xml:space="preserve">, across the decades since 1945, </w:t>
      </w:r>
      <w:r w:rsidRPr="0064610C">
        <w:rPr>
          <w:rStyle w:val="StyleUnderline"/>
          <w:rFonts w:asciiTheme="minorHAnsi" w:hAnsiTheme="minorHAnsi"/>
        </w:rPr>
        <w:t>many known accidents involving nuclear weapons, from transporters skidding off roads to bomber aircraft crashing with or accidentally dropping the weapons they carried</w:t>
      </w:r>
      <w:r w:rsidRPr="0064610C">
        <w:rPr>
          <w:rFonts w:asciiTheme="minorHAnsi" w:hAnsiTheme="minorHAnsi"/>
          <w:sz w:val="16"/>
        </w:rPr>
        <w:t xml:space="preserve"> (in past days when such carriage was a frequent feature of readiness arrangements----it no longer is). A few of these accidents may have released into the nearby environment highly toxic material. </w:t>
      </w:r>
      <w:r w:rsidRPr="0064610C">
        <w:rPr>
          <w:rStyle w:val="StyleUnderline"/>
          <w:rFonts w:asciiTheme="minorHAnsi" w:hAnsiTheme="minorHAnsi"/>
        </w:rPr>
        <w:t>None however has entailed a nuclear detonation. Some commentators suggest that this reflects bizarrely good fortune amid such massive activity and deployment over so many years. A more rational deduction from the facts of this long experience would however be that the probability of any accident triggering a nuclear explosion is extremely low.</w:t>
      </w:r>
      <w:r w:rsidRPr="0064610C">
        <w:rPr>
          <w:rFonts w:asciiTheme="minorHAnsi" w:hAnsiTheme="minorHAnsi"/>
          <w:sz w:val="16"/>
        </w:rPr>
        <w:t xml:space="preserve"> It might be further noted that </w:t>
      </w:r>
      <w:r w:rsidRPr="0064610C">
        <w:rPr>
          <w:rStyle w:val="StyleUnderline"/>
          <w:rFonts w:asciiTheme="minorHAnsi" w:hAnsiTheme="minorHAnsi"/>
        </w:rPr>
        <w:t>the mechanisms needed to set off such an explosion are technically demanding, and that in a large number of ways the past sixty years have seen extensive improvements in safety arrangements for both the design and the handling of weapons.</w:t>
      </w:r>
      <w:r w:rsidRPr="0064610C">
        <w:rPr>
          <w:rFonts w:asciiTheme="minorHAnsi" w:hAnsiTheme="minorHAnsi"/>
          <w:sz w:val="16"/>
        </w:rPr>
        <w:t xml:space="preserve"> It is undoubtedly possible to see respects in which, after the cold war, some of the factors bearing upon risk may be new or more adverse; but some are now plainly less so. </w:t>
      </w:r>
      <w:r w:rsidRPr="0064610C">
        <w:rPr>
          <w:rStyle w:val="StyleUnderline"/>
          <w:rFonts w:asciiTheme="minorHAnsi" w:hAnsiTheme="minorHAnsi"/>
        </w:rPr>
        <w:t>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more widespread and diverse, movements more frequent, and several aspects of doctrine and readiness arrangements more tense</w:t>
      </w:r>
      <w:r w:rsidRPr="0064610C">
        <w:rPr>
          <w:rFonts w:asciiTheme="minorHAnsi" w:hAnsiTheme="minorHAnsi"/>
          <w:sz w:val="16"/>
        </w:rPr>
        <w:t xml:space="preserve">. </w:t>
      </w:r>
      <w:r w:rsidRPr="0064610C">
        <w:rPr>
          <w:rStyle w:val="StyleUnderline"/>
          <w:rFonts w:asciiTheme="minorHAnsi" w:hAnsiTheme="minorHAnsi"/>
        </w:rPr>
        <w:t>Similar considerations apply to the hypothesis of nuclear war being mistakenly triggered by false alarm. Critics again point to the fac</w:t>
      </w:r>
      <w:r w:rsidRPr="0064610C">
        <w:rPr>
          <w:rFonts w:asciiTheme="minorHAnsi" w:hAnsiTheme="minorHAnsi"/>
          <w:sz w:val="16"/>
        </w:rPr>
        <w:t xml:space="preserve">t, as it is understood, </w:t>
      </w:r>
      <w:r w:rsidRPr="0064610C">
        <w:rPr>
          <w:rStyle w:val="StyleUnderline"/>
          <w:rFonts w:asciiTheme="minorHAnsi" w:hAnsiTheme="minorHAnsi"/>
        </w:rPr>
        <w:t>of numerous occasions when initial steps in alert sequences for US nuclear forces were embarked upon</w:t>
      </w:r>
      <w:r w:rsidRPr="0064610C">
        <w:rPr>
          <w:rFonts w:asciiTheme="minorHAnsi" w:hAnsiTheme="minorHAnsi"/>
          <w:sz w:val="16"/>
        </w:rPr>
        <w:t>, or at least called for,</w:t>
      </w:r>
      <w:r w:rsidRPr="0064610C">
        <w:rPr>
          <w:rStyle w:val="StyleUnderline"/>
          <w:rFonts w:asciiTheme="minorHAnsi" w:hAnsiTheme="minorHAnsi"/>
        </w:rPr>
        <w:t xml:space="preserve"> by, indicators mistaken or misconstrued. In none of these instances</w:t>
      </w:r>
      <w:r w:rsidRPr="0064610C">
        <w:rPr>
          <w:rFonts w:asciiTheme="minorHAnsi" w:hAnsiTheme="minorHAnsi"/>
          <w:sz w:val="16"/>
        </w:rPr>
        <w:t xml:space="preserve">, it is accepted, </w:t>
      </w:r>
      <w:r w:rsidRPr="0064610C">
        <w:rPr>
          <w:rStyle w:val="StyleUnderline"/>
          <w:rFonts w:asciiTheme="minorHAnsi" w:hAnsiTheme="minorHAnsi"/>
        </w:rPr>
        <w:t>did matters get at all near to nuclear launch</w:t>
      </w:r>
      <w:r w:rsidRPr="0064610C">
        <w:rPr>
          <w:rFonts w:asciiTheme="minorHAnsi" w:hAnsiTheme="minorHAnsi"/>
          <w:sz w:val="16"/>
        </w:rPr>
        <w:t xml:space="preserve">--extraordinary good fortune again, critics have suggested. But the rival and more logical inference from hundreds of events stretching over sixty years of experience presents itself once more: that the probability of initial misinterpretation leading far towards mistaken launch is remote. Precisely because any nuclear-weapon possessor recognizes the vast gravity of any launch, release sequences have many steps, and human decision is repeatedly interposed as well as capping the sequences. To convey that because a first step was prompted the world somehow came close to accidental nuclear war is wild hyperbole, rather like asserting, when a tennis champion has lost his opening service game, that he was nearly beaten in straight sets. </w:t>
      </w:r>
      <w:r w:rsidRPr="0064610C">
        <w:rPr>
          <w:rStyle w:val="StyleUnderline"/>
          <w:rFonts w:asciiTheme="minorHAnsi" w:hAnsiTheme="minorHAnsi"/>
        </w:rPr>
        <w:t>History</w:t>
      </w:r>
      <w:r w:rsidRPr="0064610C">
        <w:rPr>
          <w:rFonts w:asciiTheme="minorHAnsi" w:hAnsiTheme="minorHAnsi"/>
          <w:sz w:val="16"/>
        </w:rPr>
        <w:t xml:space="preserve"> anyway </w:t>
      </w:r>
      <w:r w:rsidRPr="0064610C">
        <w:rPr>
          <w:rStyle w:val="StyleUnderline"/>
          <w:rFonts w:asciiTheme="minorHAnsi" w:hAnsiTheme="minorHAnsi"/>
        </w:rPr>
        <w:t>scarcely offers any ready example of major war started by accident even before the nuclear revolution imposed an order-of-magnitude increase in caution</w:t>
      </w:r>
      <w:r w:rsidRPr="0064610C">
        <w:rPr>
          <w:rFonts w:asciiTheme="minorHAnsi" w:hAnsiTheme="minorHAnsi"/>
          <w:sz w:val="16"/>
        </w:rPr>
        <w:t xml:space="preserve">.  </w:t>
      </w:r>
      <w:r w:rsidRPr="0064610C">
        <w:rPr>
          <w:rStyle w:val="StyleUnderline"/>
          <w:rFonts w:asciiTheme="minorHAnsi" w:hAnsiTheme="minorHAnsi"/>
        </w:rPr>
        <w:t>It was occasionally conjectured that nuclear war might be triggered by the real but accidental or unauthorized launch of a strategic nuclear-weapon delivery system in the direction of a potential adversary. No such launch is known to have occurred in over sixty years. The probability of it is therefore very low. But even if it did happen, the further hypothesis of it initiating a general nuclear exchange is far-fetched.</w:t>
      </w:r>
      <w:r w:rsidRPr="0064610C">
        <w:rPr>
          <w:rFonts w:asciiTheme="minorHAnsi" w:hAnsiTheme="minorHAnsi"/>
          <w:sz w:val="16"/>
        </w:rPr>
        <w:t xml:space="preserve"> It fails to consider the real situation of decision-makers as pages 63-4 have brought out. The notion that cosmic holocaust might be mistakenly precipitated in this way belongs to science fiction. </w:t>
      </w:r>
    </w:p>
    <w:p w:rsidR="0064610C" w:rsidRPr="0064610C" w:rsidRDefault="0064610C" w:rsidP="0064610C">
      <w:pPr>
        <w:rPr>
          <w:rFonts w:asciiTheme="minorHAnsi" w:hAnsiTheme="minorHAnsi"/>
        </w:rPr>
      </w:pPr>
    </w:p>
    <w:p w:rsidR="0064610C" w:rsidRPr="0064610C" w:rsidRDefault="0064610C" w:rsidP="0064610C">
      <w:pPr>
        <w:pStyle w:val="Heading3"/>
        <w:rPr>
          <w:rFonts w:asciiTheme="minorHAnsi" w:hAnsiTheme="minorHAnsi"/>
        </w:rPr>
      </w:pPr>
      <w:r w:rsidRPr="0064610C">
        <w:rPr>
          <w:rFonts w:asciiTheme="minorHAnsi" w:hAnsiTheme="minorHAnsi"/>
        </w:rPr>
        <w:t>2NC No Miscalc</w:t>
      </w:r>
    </w:p>
    <w:p w:rsidR="0064610C" w:rsidRPr="0064610C" w:rsidRDefault="0064610C" w:rsidP="0064610C">
      <w:pPr>
        <w:pStyle w:val="Heading4"/>
        <w:rPr>
          <w:rFonts w:asciiTheme="minorHAnsi" w:hAnsiTheme="minorHAnsi"/>
        </w:rPr>
      </w:pPr>
      <w:r w:rsidRPr="0064610C">
        <w:rPr>
          <w:rFonts w:asciiTheme="minorHAnsi" w:hAnsiTheme="minorHAnsi"/>
        </w:rPr>
        <w:t>Technical barriers and de-targeting solve miscalculation.</w:t>
      </w:r>
    </w:p>
    <w:p w:rsidR="0064610C" w:rsidRPr="0064610C" w:rsidRDefault="0064610C" w:rsidP="0064610C">
      <w:pPr>
        <w:rPr>
          <w:rFonts w:asciiTheme="minorHAnsi" w:hAnsiTheme="minorHAnsi"/>
        </w:rPr>
      </w:pPr>
      <w:r w:rsidRPr="0064610C">
        <w:rPr>
          <w:rStyle w:val="Style13ptBold"/>
          <w:rFonts w:asciiTheme="minorHAnsi" w:hAnsiTheme="minorHAnsi"/>
        </w:rPr>
        <w:t>Slocombe 9</w:t>
      </w:r>
      <w:r w:rsidRPr="0064610C">
        <w:rPr>
          <w:rFonts w:asciiTheme="minorHAnsi" w:hAnsiTheme="minorHAnsi"/>
        </w:rPr>
        <w:t xml:space="preserve"> (Walter, senior advisor for the Coalition Provisional Authority in Baghdad and a former Under Secretary of Defense for Policy, he is a four-time recipient of an award for Distinguished Public Service and a member of the Council on Foreign Relations, “De-Alerting: Diagnoses, Prescriptions, and Side-Effects,” Presented at the seminar on Re-framing De-Alert: Decreasing the Operational Readiness of Nuclear Weapons Systems in the US-Russia Context in Yverdon, Switzerland, June 21-23)</w:t>
      </w:r>
    </w:p>
    <w:p w:rsidR="0064610C" w:rsidRPr="0064610C" w:rsidRDefault="0064610C" w:rsidP="0064610C">
      <w:pPr>
        <w:rPr>
          <w:rFonts w:asciiTheme="minorHAnsi" w:hAnsiTheme="minorHAnsi"/>
        </w:rPr>
      </w:pPr>
    </w:p>
    <w:p w:rsidR="0064610C" w:rsidRPr="0064610C" w:rsidRDefault="0064610C" w:rsidP="0064610C">
      <w:pPr>
        <w:rPr>
          <w:rFonts w:asciiTheme="minorHAnsi" w:hAnsiTheme="minorHAnsi"/>
          <w:sz w:val="16"/>
        </w:rPr>
      </w:pPr>
      <w:r w:rsidRPr="0064610C">
        <w:rPr>
          <w:rStyle w:val="StyleUnderline"/>
          <w:rFonts w:asciiTheme="minorHAnsi" w:hAnsiTheme="minorHAnsi"/>
        </w:rPr>
        <w:t>Let’s start with Technical Failure – the focus of a great deal of the advocacy, or at least of stress on past incidents of failures of safety and control mechanisms</w:t>
      </w:r>
      <w:r w:rsidRPr="0064610C">
        <w:rPr>
          <w:rFonts w:asciiTheme="minorHAnsi" w:hAnsiTheme="minorHAnsi"/>
          <w:sz w:val="16"/>
        </w:rPr>
        <w:t xml:space="preserve">.4  </w:t>
      </w:r>
      <w:r w:rsidRPr="0064610C">
        <w:rPr>
          <w:rStyle w:val="StyleUnderline"/>
          <w:rFonts w:asciiTheme="minorHAnsi" w:hAnsiTheme="minorHAnsi"/>
        </w:rPr>
        <w:t>Much of the “de-alerting” literature points to a succession of failures to follow proper procedures and draw from that history the inference that a relatively simple procedural failure could produce a nuclear detonation.</w:t>
      </w:r>
      <w:r w:rsidRPr="0064610C">
        <w:rPr>
          <w:rFonts w:asciiTheme="minorHAnsi" w:hAnsiTheme="minorHAnsi"/>
          <w:sz w:val="16"/>
        </w:rPr>
        <w:t xml:space="preserve">  The argument is essentially that nuclear weapons systems are sufficiently susceptible of pure accident (including human error or failure at operational/field level) that it is essential to take measures that have the effect of making it necessary to undertake a prolonged reconfiguration of the elements of the nuclear weapons force for a launch or detonation to be physically possible.  Specific measures said to serve this objective include separating the weapons from their launchers, burying silo doors, removal of fuzing or launching mechanisms, deliberate avoidance of maintenance measures need to permit rapid firing, and the like.  .    My view is that this line of action is unnecessary in its own terms and highly problematic from the point of view of other aspects of the problem and that there is a far better option that is largely already in place, at least in the US force – </w:t>
      </w:r>
      <w:r w:rsidRPr="0064610C">
        <w:rPr>
          <w:rStyle w:val="StyleUnderline"/>
          <w:rFonts w:asciiTheme="minorHAnsi" w:hAnsiTheme="minorHAnsi"/>
        </w:rPr>
        <w:t>the requirement of external information – a code not held by the operators -- to arm the weapons Advocates of other, more “physical,” measures often describe the current arrangement as nuclear weapons being on a “hair trigger.”  That is – at least with respect to US weapons – a highly misleading characterization. The “hair trigger” figure of speech confuses “alert” status – readiness to act quickly on orders -- with susceptibility to inadvertent action.</w:t>
      </w:r>
      <w:r w:rsidRPr="0064610C">
        <w:rPr>
          <w:rFonts w:asciiTheme="minorHAnsi" w:hAnsiTheme="minorHAnsi"/>
          <w:sz w:val="16"/>
        </w:rPr>
        <w:t xml:space="preserve">  </w:t>
      </w:r>
      <w:r w:rsidRPr="0064610C">
        <w:rPr>
          <w:rStyle w:val="StyleUnderline"/>
          <w:rFonts w:asciiTheme="minorHAnsi" w:hAnsiTheme="minorHAnsi"/>
        </w:rPr>
        <w:t>The “hair trigger” image implies that a minor mistake</w:t>
      </w:r>
      <w:r w:rsidRPr="0064610C">
        <w:rPr>
          <w:rFonts w:asciiTheme="minorHAnsi" w:hAnsiTheme="minorHAnsi"/>
          <w:sz w:val="16"/>
        </w:rPr>
        <w:t xml:space="preserve"> – akin to jostling a gun – </w:t>
      </w:r>
      <w:r w:rsidRPr="0064610C">
        <w:rPr>
          <w:rStyle w:val="StyleUnderline"/>
          <w:rFonts w:asciiTheme="minorHAnsi" w:hAnsiTheme="minorHAnsi"/>
        </w:rPr>
        <w:t>will fire the weapon</w:t>
      </w:r>
      <w:r w:rsidRPr="0064610C">
        <w:rPr>
          <w:rFonts w:asciiTheme="minorHAnsi" w:hAnsiTheme="minorHAnsi"/>
          <w:sz w:val="16"/>
        </w:rPr>
        <w:t xml:space="preserve">.  The US StratCom commander had a more accurate metaphor when he recently said that </w:t>
      </w:r>
      <w:r w:rsidRPr="0064610C">
        <w:rPr>
          <w:rStyle w:val="StyleUnderline"/>
          <w:rFonts w:asciiTheme="minorHAnsi" w:hAnsiTheme="minorHAnsi"/>
        </w:rPr>
        <w:t>US nuclear weapons are less a pistol with a hair trigger than like a pistol in a holster with the safety turned on –</w:t>
      </w:r>
      <w:r w:rsidRPr="0064610C">
        <w:rPr>
          <w:rFonts w:asciiTheme="minorHAnsi" w:hAnsiTheme="minorHAnsi"/>
          <w:sz w:val="16"/>
        </w:rPr>
        <w:t xml:space="preserve"> and he might have added that </w:t>
      </w:r>
      <w:r w:rsidRPr="0064610C">
        <w:rPr>
          <w:rStyle w:val="StyleUnderline"/>
          <w:rFonts w:asciiTheme="minorHAnsi" w:hAnsiTheme="minorHAnsi"/>
        </w:rPr>
        <w:t>in the case of nuclear weapons the “safety” is locked in place by a combination lock that can only be opened and firing made possible if the soldier carrying the pistol receives a message from his chain of command giving him the combination.</w:t>
      </w:r>
      <w:r w:rsidRPr="0064610C">
        <w:rPr>
          <w:rFonts w:asciiTheme="minorHAnsi" w:hAnsiTheme="minorHAnsi"/>
          <w:sz w:val="16"/>
        </w:rPr>
        <w:t xml:space="preserve">  Whatever other problems the current nuclear posture of the US nuclear force may present, it cannot reasonably be said to be on a “hair trigger.”  </w:t>
      </w:r>
      <w:r w:rsidRPr="0064610C">
        <w:rPr>
          <w:rStyle w:val="StyleUnderline"/>
          <w:rFonts w:asciiTheme="minorHAnsi" w:hAnsiTheme="minorHAnsi"/>
        </w:rPr>
        <w:t>Since the 1960s the US has taken a series of measures to insure that US nuclear weapons cannot be detonated without the receipt of both external information and properly authenticated authorization to use that information.</w:t>
      </w:r>
      <w:r w:rsidRPr="0064610C">
        <w:rPr>
          <w:rFonts w:asciiTheme="minorHAnsi" w:hAnsiTheme="minorHAnsi"/>
          <w:sz w:val="16"/>
        </w:rPr>
        <w:t xml:space="preserve">  These devices – generically Permissive Action Links or “PALs” – are in effect combination locks that keep the weapons locked and incapable of detonation unless and until the weapons’ firing mechanisms have been unlocked following receipt of a series of numbers communicated to the operators from higher authority.  Equally important in the context of a military organization, launch of nuclear weapons (including insertion of the combinations) is permitted only where properly authorized by an authenticated order.  </w:t>
      </w:r>
      <w:r w:rsidRPr="0064610C">
        <w:rPr>
          <w:rStyle w:val="StyleUnderline"/>
          <w:rFonts w:asciiTheme="minorHAnsi" w:hAnsiTheme="minorHAnsi"/>
        </w:rPr>
        <w:t>This combination of reliance on discipline and procedure and on receipt of an unlocking code not held by the military personnel in charge of the launch operation is designed to insure that the system is “fail safe,”</w:t>
      </w:r>
      <w:r w:rsidRPr="0064610C">
        <w:rPr>
          <w:rFonts w:asciiTheme="minorHAnsi" w:hAnsiTheme="minorHAnsi"/>
          <w:sz w:val="16"/>
        </w:rPr>
        <w:t xml:space="preserve"> i.e., that </w:t>
      </w:r>
      <w:r w:rsidRPr="0064610C">
        <w:rPr>
          <w:rStyle w:val="StyleUnderline"/>
          <w:rFonts w:asciiTheme="minorHAnsi" w:hAnsiTheme="minorHAnsi"/>
        </w:rPr>
        <w:t xml:space="preserve">whatever mistakes occur, the result will not be a nuclear explosion. </w:t>
      </w:r>
      <w:r w:rsidRPr="0064610C">
        <w:rPr>
          <w:rFonts w:asciiTheme="minorHAnsi" w:hAnsiTheme="minorHAnsi"/>
          <w:sz w:val="16"/>
        </w:rPr>
        <w:t xml:space="preserve">   Moreover, in recent years, </w:t>
      </w:r>
      <w:r w:rsidRPr="0064610C">
        <w:rPr>
          <w:rStyle w:val="StyleUnderline"/>
          <w:rFonts w:asciiTheme="minorHAnsi" w:hAnsiTheme="minorHAnsi"/>
        </w:rPr>
        <w:t>both the US and Russia, as well as Britain and China, have modified their procedures so that even if a nuclear-armed missile were launched, it would go not to a “real” target in another country but</w:t>
      </w:r>
      <w:r w:rsidRPr="0064610C">
        <w:rPr>
          <w:rFonts w:asciiTheme="minorHAnsi" w:hAnsiTheme="minorHAnsi"/>
          <w:sz w:val="16"/>
        </w:rPr>
        <w:t xml:space="preserve"> – at least in the US case - </w:t>
      </w:r>
      <w:r w:rsidRPr="0064610C">
        <w:rPr>
          <w:rStyle w:val="StyleUnderline"/>
          <w:rFonts w:asciiTheme="minorHAnsi" w:hAnsiTheme="minorHAnsi"/>
        </w:rPr>
        <w:t>to empty ocean.</w:t>
      </w:r>
      <w:r w:rsidRPr="0064610C">
        <w:rPr>
          <w:rFonts w:asciiTheme="minorHAnsi" w:hAnsiTheme="minorHAnsi"/>
          <w:sz w:val="16"/>
        </w:rPr>
        <w:t xml:space="preserve">  In addition to the basic advantage of insuring against a nuclear detonation in a populated area, the fact that a missile launched in error would be on flight path that diverged from a plausible attacking trajectory should be detectable by either the US or the Russian warning systems, reducing the possibility of the accident being perceived as a deliberate attack.  De-</w:t>
      </w:r>
      <w:r w:rsidRPr="0064610C">
        <w:rPr>
          <w:rStyle w:val="StyleUnderline"/>
          <w:rFonts w:asciiTheme="minorHAnsi" w:hAnsiTheme="minorHAnsi"/>
        </w:rPr>
        <w:t>targeting</w:t>
      </w:r>
      <w:r w:rsidRPr="0064610C">
        <w:rPr>
          <w:rFonts w:asciiTheme="minorHAnsi" w:hAnsiTheme="minorHAnsi"/>
          <w:sz w:val="16"/>
        </w:rPr>
        <w:t xml:space="preserve">, therefore, </w:t>
      </w:r>
      <w:r w:rsidRPr="0064610C">
        <w:rPr>
          <w:rStyle w:val="StyleUnderline"/>
          <w:rFonts w:asciiTheme="minorHAnsi" w:hAnsiTheme="minorHAnsi"/>
        </w:rPr>
        <w:t>provides a significant protection against technical error.</w:t>
      </w:r>
      <w:r w:rsidRPr="0064610C">
        <w:rPr>
          <w:rFonts w:asciiTheme="minorHAnsi" w:hAnsiTheme="minorHAnsi"/>
          <w:sz w:val="16"/>
        </w:rPr>
        <w:t xml:space="preserve">  These arrangements – PALs and their equivalents coupled with continued observance of the agreement made in the mid-90s on “de-targeting” – do not eliminate the possibility of technical or operator-level failures, but they come very close to providing absolute assurance that such errors cannot lead to a nuclear explosion or be interpreted as the start of a deliberate nuclear attack.6  The advantage of such requirements for external information to activate weapons is of course that the weapons remain available for authorized use but not susceptible of appropriation or mistaken use.   </w:t>
      </w:r>
    </w:p>
    <w:p w:rsidR="0064610C" w:rsidRPr="0064610C" w:rsidRDefault="0064610C" w:rsidP="0064610C">
      <w:pPr>
        <w:rPr>
          <w:rFonts w:asciiTheme="minorHAnsi" w:hAnsiTheme="minorHAnsi"/>
        </w:rPr>
      </w:pPr>
    </w:p>
    <w:p w:rsidR="0064610C" w:rsidRPr="0064610C" w:rsidRDefault="0064610C" w:rsidP="0064610C">
      <w:pPr>
        <w:pStyle w:val="Heading4"/>
        <w:rPr>
          <w:rFonts w:asciiTheme="minorHAnsi" w:hAnsiTheme="minorHAnsi"/>
        </w:rPr>
      </w:pPr>
      <w:r w:rsidRPr="0064610C">
        <w:rPr>
          <w:rFonts w:asciiTheme="minorHAnsi" w:hAnsiTheme="minorHAnsi"/>
        </w:rPr>
        <w:t>Miscalculation and accidental launch are impossible.</w:t>
      </w:r>
    </w:p>
    <w:p w:rsidR="0064610C" w:rsidRPr="0064610C" w:rsidRDefault="0064610C" w:rsidP="0064610C">
      <w:pPr>
        <w:rPr>
          <w:rFonts w:asciiTheme="minorHAnsi" w:hAnsiTheme="minorHAnsi"/>
        </w:rPr>
      </w:pPr>
      <w:r w:rsidRPr="0064610C">
        <w:rPr>
          <w:rStyle w:val="Style13ptBold"/>
          <w:rFonts w:asciiTheme="minorHAnsi" w:hAnsiTheme="minorHAnsi"/>
        </w:rPr>
        <w:t>Bolkcom et al 6</w:t>
      </w:r>
      <w:r w:rsidRPr="0064610C">
        <w:rPr>
          <w:rFonts w:asciiTheme="minorHAnsi" w:hAnsiTheme="minorHAnsi"/>
        </w:rPr>
        <w:t xml:space="preserve"> – Christopher Bolkcom, Foreign Affairs, Defense, and Trade Division of the Congressional Research Service, et al., August 11, 2006, “U.S. Conventional Forces and Nuclear Deterrence: A China Case Study,” online: http://www.au.af.mil/au/awc/awcgate/crs/rl33607.pdf</w:t>
      </w:r>
    </w:p>
    <w:p w:rsidR="0064610C" w:rsidRPr="0064610C" w:rsidRDefault="0064610C" w:rsidP="0064610C">
      <w:pPr>
        <w:rPr>
          <w:rFonts w:asciiTheme="minorHAnsi" w:hAnsiTheme="minorHAnsi"/>
        </w:rPr>
      </w:pPr>
    </w:p>
    <w:p w:rsidR="0064610C" w:rsidRPr="0064610C" w:rsidRDefault="0064610C" w:rsidP="0064610C">
      <w:pPr>
        <w:rPr>
          <w:rFonts w:asciiTheme="minorHAnsi" w:hAnsiTheme="minorHAnsi"/>
          <w:sz w:val="16"/>
        </w:rPr>
      </w:pPr>
      <w:r w:rsidRPr="0064610C">
        <w:rPr>
          <w:rFonts w:asciiTheme="minorHAnsi" w:hAnsiTheme="minorHAnsi"/>
          <w:sz w:val="16"/>
        </w:rPr>
        <w:t>Once a conflict begins, participants can feel pressure to act quickly, to control events and to manage the crisis in a way that meets its interests. This, in turn, can make the crisis escalate quickly and unpredictably. For example, if its command and control systems were protected from attack and offered redundant capabilities, and its forces were not vulnerable to an early strike by the adversary, then a nation could delay its response, await further information, and possibly seek alternate means to resolve the conflict.</w:t>
      </w:r>
      <w:r w:rsidRPr="0064610C">
        <w:rPr>
          <w:rFonts w:asciiTheme="minorHAnsi" w:hAnsiTheme="minorHAnsi"/>
          <w:sz w:val="12"/>
        </w:rPr>
        <w:t>¶</w:t>
      </w:r>
      <w:r w:rsidRPr="0064610C">
        <w:rPr>
          <w:rFonts w:asciiTheme="minorHAnsi" w:hAnsiTheme="minorHAnsi"/>
          <w:sz w:val="16"/>
        </w:rPr>
        <w:t xml:space="preserve"> On the other hand, </w:t>
      </w:r>
      <w:r w:rsidRPr="0064610C">
        <w:rPr>
          <w:rStyle w:val="StyleUnderline"/>
          <w:rFonts w:asciiTheme="minorHAnsi" w:hAnsiTheme="minorHAnsi"/>
        </w:rPr>
        <w:t>if a country’s command and control infrastructure and its key forces were vulnerable to attack early in a conflict, then it might feel compelled to act quickly</w:t>
      </w:r>
      <w:r w:rsidRPr="0064610C">
        <w:rPr>
          <w:rFonts w:asciiTheme="minorHAnsi" w:hAnsiTheme="minorHAnsi"/>
          <w:sz w:val="16"/>
        </w:rPr>
        <w:t xml:space="preserve">, using those forces before it lost them to attack, and </w:t>
      </w:r>
      <w:r w:rsidRPr="0064610C">
        <w:rPr>
          <w:rStyle w:val="StyleUnderline"/>
          <w:rFonts w:asciiTheme="minorHAnsi" w:hAnsiTheme="minorHAnsi"/>
        </w:rPr>
        <w:t>before it had complete information about the intent and capabilities of its adversary in pursuing the conflict</w:t>
      </w:r>
      <w:r w:rsidRPr="0064610C">
        <w:rPr>
          <w:rFonts w:asciiTheme="minorHAnsi" w:hAnsiTheme="minorHAnsi"/>
          <w:sz w:val="16"/>
        </w:rPr>
        <w:t xml:space="preserve">. Preferably, </w:t>
      </w:r>
      <w:r w:rsidRPr="0064610C">
        <w:rPr>
          <w:rStyle w:val="StyleUnderline"/>
          <w:rFonts w:asciiTheme="minorHAnsi" w:hAnsiTheme="minorHAnsi"/>
        </w:rPr>
        <w:t>the capabilities or posture of a nation’s conventional and nuclear forces would not inherently add to this instability.</w:t>
      </w:r>
      <w:r w:rsidRPr="0064610C">
        <w:rPr>
          <w:rFonts w:asciiTheme="minorHAnsi" w:hAnsiTheme="minorHAnsi"/>
          <w:sz w:val="12"/>
        </w:rPr>
        <w:t>¶</w:t>
      </w:r>
      <w:r w:rsidRPr="0064610C">
        <w:rPr>
          <w:rFonts w:asciiTheme="minorHAnsi" w:hAnsiTheme="minorHAnsi"/>
          <w:sz w:val="16"/>
        </w:rPr>
        <w:t xml:space="preserve"> </w:t>
      </w:r>
      <w:r w:rsidRPr="0064610C">
        <w:rPr>
          <w:rStyle w:val="StyleUnderline"/>
          <w:rFonts w:asciiTheme="minorHAnsi" w:hAnsiTheme="minorHAnsi"/>
        </w:rPr>
        <w:t>Specific U.S. crisis stability objectives in these scenarios may include fielding forces that 1) are not vulnerable, and do not make Chinese forces vulnerable to “use it or lose it” pressures, and 2) do not appear to be either vulnerable to or capable of political or military decapitation</w:t>
      </w:r>
      <w:r w:rsidRPr="0064610C">
        <w:rPr>
          <w:rFonts w:asciiTheme="minorHAnsi" w:hAnsiTheme="minorHAnsi"/>
          <w:sz w:val="16"/>
        </w:rPr>
        <w:t>.</w:t>
      </w:r>
      <w:r w:rsidRPr="0064610C">
        <w:rPr>
          <w:rFonts w:asciiTheme="minorHAnsi" w:hAnsiTheme="minorHAnsi"/>
          <w:sz w:val="12"/>
        </w:rPr>
        <w:t>¶</w:t>
      </w:r>
      <w:r w:rsidRPr="0064610C">
        <w:rPr>
          <w:rFonts w:asciiTheme="minorHAnsi" w:hAnsiTheme="minorHAnsi"/>
          <w:sz w:val="16"/>
        </w:rPr>
        <w:t xml:space="preserve"> Both the United States and China have currently deployed their long-range nuclear forces in ways that would not leave them vulnerable to a first strike, and therefore, appear unlikely to undermine stability in a crisis. </w:t>
      </w:r>
      <w:r w:rsidRPr="0064610C">
        <w:rPr>
          <w:rStyle w:val="StyleUnderline"/>
          <w:rFonts w:asciiTheme="minorHAnsi" w:hAnsiTheme="minorHAnsi"/>
        </w:rPr>
        <w:t>Chinese forces lack the accuracy to attack U.S. land-based forces and cannot effectively track and engage U.S. submarines that carry ballistic missiles</w:t>
      </w:r>
      <w:r w:rsidRPr="0064610C">
        <w:rPr>
          <w:rFonts w:asciiTheme="minorHAnsi" w:hAnsiTheme="minorHAnsi"/>
          <w:sz w:val="16"/>
        </w:rPr>
        <w:t xml:space="preserve"> (called SSBNs). </w:t>
      </w:r>
      <w:r w:rsidRPr="0064610C">
        <w:rPr>
          <w:rStyle w:val="StyleUnderline"/>
          <w:rFonts w:asciiTheme="minorHAnsi" w:hAnsiTheme="minorHAnsi"/>
        </w:rPr>
        <w:t>Chinese long-range</w:t>
      </w:r>
      <w:r w:rsidRPr="0064610C">
        <w:rPr>
          <w:rFonts w:asciiTheme="minorHAnsi" w:hAnsiTheme="minorHAnsi"/>
          <w:sz w:val="16"/>
        </w:rPr>
        <w:t xml:space="preserve"> </w:t>
      </w:r>
      <w:r w:rsidRPr="0064610C">
        <w:rPr>
          <w:rStyle w:val="StyleUnderline"/>
          <w:rFonts w:asciiTheme="minorHAnsi" w:hAnsiTheme="minorHAnsi"/>
        </w:rPr>
        <w:t xml:space="preserve">missiles are deployed in deeply buried silos, protected by rough terrain and mountains, or deployed on mobile launchers. </w:t>
      </w:r>
      <w:r w:rsidRPr="0064610C">
        <w:rPr>
          <w:rFonts w:asciiTheme="minorHAnsi" w:hAnsiTheme="minorHAnsi"/>
          <w:sz w:val="16"/>
        </w:rPr>
        <w:t>Therefore, neither the United States nor China would experience pressure to use these weapons before losing them. Early warning and command and control systems, could, however, still be vulnerable to disruption on both sides. Therefore, efforts to disrupt these assets, or other factors, such as a desire to achieve tactical surprise, could stimulate prompt or accelerated responses as soon as a crisis unfolds.</w:t>
      </w:r>
    </w:p>
    <w:p w:rsidR="0064610C" w:rsidRPr="0064610C" w:rsidRDefault="0064610C" w:rsidP="0064610C">
      <w:pPr>
        <w:rPr>
          <w:rFonts w:asciiTheme="minorHAnsi" w:hAnsiTheme="minorHAnsi"/>
        </w:rPr>
      </w:pPr>
    </w:p>
    <w:p w:rsidR="0064610C" w:rsidRPr="0064610C" w:rsidRDefault="0064610C" w:rsidP="0064610C">
      <w:pPr>
        <w:rPr>
          <w:rFonts w:asciiTheme="minorHAnsi" w:hAnsiTheme="minorHAnsi"/>
        </w:rPr>
      </w:pPr>
    </w:p>
    <w:p w:rsidR="0064610C" w:rsidRPr="0064610C" w:rsidRDefault="0064610C" w:rsidP="0064610C">
      <w:pPr>
        <w:pStyle w:val="Heading4"/>
        <w:rPr>
          <w:rFonts w:asciiTheme="minorHAnsi" w:hAnsiTheme="minorHAnsi"/>
        </w:rPr>
      </w:pPr>
      <w:r w:rsidRPr="0064610C">
        <w:rPr>
          <w:rFonts w:asciiTheme="minorHAnsi" w:hAnsiTheme="minorHAnsi"/>
        </w:rPr>
        <w:t>No risk of miscalculation – deterrence checks</w:t>
      </w:r>
    </w:p>
    <w:p w:rsidR="0064610C" w:rsidRPr="0064610C" w:rsidRDefault="0064610C" w:rsidP="0064610C">
      <w:pPr>
        <w:rPr>
          <w:rStyle w:val="Style13ptBold"/>
          <w:rFonts w:asciiTheme="minorHAnsi" w:eastAsiaTheme="majorEastAsia" w:hAnsiTheme="minorHAnsi" w:cstheme="majorBidi"/>
          <w:b w:val="0"/>
          <w:bCs w:val="0"/>
          <w:iCs/>
        </w:rPr>
      </w:pPr>
      <w:r w:rsidRPr="0064610C">
        <w:rPr>
          <w:rStyle w:val="Style13ptBold"/>
          <w:rFonts w:asciiTheme="minorHAnsi" w:hAnsiTheme="minorHAnsi"/>
        </w:rPr>
        <w:t>Madsen et al 2010 - bachelor student at Global Studies and Public Administration at Roskilde University</w:t>
      </w:r>
    </w:p>
    <w:p w:rsidR="0064610C" w:rsidRPr="0064610C" w:rsidRDefault="0064610C" w:rsidP="0064610C">
      <w:pPr>
        <w:rPr>
          <w:rStyle w:val="Style13ptBold"/>
          <w:rFonts w:asciiTheme="minorHAnsi" w:hAnsiTheme="minorHAnsi"/>
        </w:rPr>
      </w:pPr>
      <w:r w:rsidRPr="0064610C">
        <w:rPr>
          <w:rStyle w:val="Style13ptBold"/>
          <w:rFonts w:asciiTheme="minorHAnsi" w:hAnsiTheme="minorHAnsi"/>
        </w:rPr>
        <w:t>[Tina Søndergård, Maia Juel Giorgio, Mark Westh and Jakob Wiegersma, Autumn 2010, “Nuclear¶ Deterrence¶ in¶ South¶ Asia” Global Studies, http://dspace.ruc.dk/bitstream/1800/6041/1/Project%20GS-BA,%20Autumn%202010.pdf]//SGarg</w:t>
      </w:r>
    </w:p>
    <w:p w:rsidR="0064610C" w:rsidRPr="0064610C" w:rsidRDefault="0064610C" w:rsidP="0064610C">
      <w:pPr>
        <w:rPr>
          <w:rFonts w:asciiTheme="minorHAnsi" w:hAnsiTheme="minorHAnsi"/>
          <w:u w:val="single"/>
        </w:rPr>
      </w:pPr>
      <w:r w:rsidRPr="0064610C">
        <w:rPr>
          <w:rFonts w:asciiTheme="minorHAnsi" w:hAnsiTheme="minorHAnsi"/>
          <w:u w:val="single"/>
        </w:rPr>
        <w:t xml:space="preserve">We have now assessed Waltz’s three requirements for effective deterrence between </w:t>
      </w:r>
      <w:r w:rsidRPr="0064610C">
        <w:rPr>
          <w:rFonts w:asciiTheme="minorHAnsi" w:hAnsiTheme="minorHAnsi"/>
          <w:sz w:val="12"/>
        </w:rPr>
        <w:t>¶</w:t>
      </w:r>
      <w:r w:rsidRPr="0064610C">
        <w:rPr>
          <w:rFonts w:asciiTheme="minorHAnsi" w:hAnsiTheme="minorHAnsi"/>
          <w:u w:val="single"/>
        </w:rPr>
        <w:t xml:space="preserve"> India and Pakistan</w:t>
      </w:r>
      <w:r w:rsidRPr="0064610C">
        <w:rPr>
          <w:rFonts w:asciiTheme="minorHAnsi" w:hAnsiTheme="minorHAnsi"/>
          <w:sz w:val="16"/>
        </w:rPr>
        <w:t xml:space="preserve">. In regards to survivability of their nuclear arsenals, </w:t>
      </w:r>
      <w:r w:rsidRPr="0064610C">
        <w:rPr>
          <w:rFonts w:asciiTheme="minorHAnsi" w:hAnsiTheme="minorHAnsi"/>
          <w:u w:val="single"/>
        </w:rPr>
        <w:t xml:space="preserve">both meet this </w:t>
      </w:r>
      <w:r w:rsidRPr="0064610C">
        <w:rPr>
          <w:rFonts w:asciiTheme="minorHAnsi" w:hAnsiTheme="minorHAnsi"/>
          <w:sz w:val="12"/>
        </w:rPr>
        <w:t>¶</w:t>
      </w:r>
      <w:r w:rsidRPr="0064610C">
        <w:rPr>
          <w:rFonts w:asciiTheme="minorHAnsi" w:hAnsiTheme="minorHAnsi"/>
          <w:u w:val="single"/>
        </w:rPr>
        <w:t xml:space="preserve"> requirement</w:t>
      </w:r>
      <w:r w:rsidRPr="0064610C">
        <w:rPr>
          <w:rFonts w:asciiTheme="minorHAnsi" w:hAnsiTheme="minorHAnsi"/>
          <w:sz w:val="16"/>
        </w:rPr>
        <w:t xml:space="preserve"> as </w:t>
      </w:r>
      <w:r w:rsidRPr="0064610C">
        <w:rPr>
          <w:rFonts w:asciiTheme="minorHAnsi" w:hAnsiTheme="minorHAnsi"/>
          <w:u w:val="single"/>
        </w:rPr>
        <w:t xml:space="preserve">they have clearly stated that their nuclear weapons should be able to </w:t>
      </w:r>
      <w:r w:rsidRPr="0064610C">
        <w:rPr>
          <w:rFonts w:asciiTheme="minorHAnsi" w:hAnsiTheme="minorHAnsi"/>
          <w:sz w:val="12"/>
        </w:rPr>
        <w:t>¶</w:t>
      </w:r>
      <w:r w:rsidRPr="0064610C">
        <w:rPr>
          <w:rFonts w:asciiTheme="minorHAnsi" w:hAnsiTheme="minorHAnsi"/>
          <w:u w:val="single"/>
        </w:rPr>
        <w:t xml:space="preserve"> perform a retaliatory strike</w:t>
      </w:r>
      <w:r w:rsidRPr="0064610C">
        <w:rPr>
          <w:rFonts w:asciiTheme="minorHAnsi" w:hAnsiTheme="minorHAnsi"/>
          <w:sz w:val="16"/>
        </w:rPr>
        <w:t xml:space="preserve">. Furthermore, </w:t>
      </w:r>
      <w:r w:rsidRPr="0064610C">
        <w:rPr>
          <w:rFonts w:asciiTheme="minorHAnsi" w:hAnsiTheme="minorHAnsi"/>
          <w:u w:val="single"/>
        </w:rPr>
        <w:t xml:space="preserve">India and Pakistan are procuring various </w:t>
      </w:r>
      <w:r w:rsidRPr="0064610C">
        <w:rPr>
          <w:rFonts w:asciiTheme="minorHAnsi" w:hAnsiTheme="minorHAnsi"/>
          <w:sz w:val="12"/>
        </w:rPr>
        <w:t>¶</w:t>
      </w:r>
      <w:r w:rsidRPr="0064610C">
        <w:rPr>
          <w:rFonts w:asciiTheme="minorHAnsi" w:hAnsiTheme="minorHAnsi"/>
          <w:u w:val="single"/>
        </w:rPr>
        <w:t xml:space="preserve"> delivery vehicles</w:t>
      </w:r>
      <w:r w:rsidRPr="0064610C">
        <w:rPr>
          <w:rFonts w:asciiTheme="minorHAnsi" w:hAnsiTheme="minorHAnsi"/>
          <w:sz w:val="16"/>
        </w:rPr>
        <w:t xml:space="preserve">, such as nuclear submarines, </w:t>
      </w:r>
      <w:r w:rsidRPr="0064610C">
        <w:rPr>
          <w:rFonts w:asciiTheme="minorHAnsi" w:hAnsiTheme="minorHAnsi"/>
          <w:u w:val="single"/>
        </w:rPr>
        <w:t>which enhance second-strike capability</w:t>
      </w:r>
      <w:r w:rsidRPr="0064610C">
        <w:rPr>
          <w:rFonts w:asciiTheme="minorHAnsi" w:hAnsiTheme="minorHAnsi"/>
          <w:sz w:val="16"/>
        </w:rPr>
        <w:t xml:space="preserve">. </w:t>
      </w:r>
      <w:r w:rsidRPr="0064610C">
        <w:rPr>
          <w:rFonts w:asciiTheme="minorHAnsi" w:hAnsiTheme="minorHAnsi"/>
          <w:sz w:val="12"/>
        </w:rPr>
        <w:t>¶</w:t>
      </w:r>
      <w:r w:rsidRPr="0064610C">
        <w:rPr>
          <w:rFonts w:asciiTheme="minorHAnsi" w:hAnsiTheme="minorHAnsi"/>
          <w:sz w:val="16"/>
        </w:rPr>
        <w:t xml:space="preserve"> The second requirement, no early firing as a result of false alarm, is difficult to test </w:t>
      </w:r>
      <w:r w:rsidRPr="0064610C">
        <w:rPr>
          <w:rFonts w:asciiTheme="minorHAnsi" w:hAnsiTheme="minorHAnsi"/>
          <w:sz w:val="12"/>
        </w:rPr>
        <w:t>¶</w:t>
      </w:r>
      <w:r w:rsidRPr="0064610C">
        <w:rPr>
          <w:rFonts w:asciiTheme="minorHAnsi" w:hAnsiTheme="minorHAnsi"/>
          <w:sz w:val="16"/>
        </w:rPr>
        <w:t xml:space="preserve"> empirically, as it is nearly impossible to find out the reactions of soldiers who believe </w:t>
      </w:r>
      <w:r w:rsidRPr="0064610C">
        <w:rPr>
          <w:rFonts w:asciiTheme="minorHAnsi" w:hAnsiTheme="minorHAnsi"/>
          <w:sz w:val="12"/>
        </w:rPr>
        <w:t>¶</w:t>
      </w:r>
      <w:r w:rsidRPr="0064610C">
        <w:rPr>
          <w:rFonts w:asciiTheme="minorHAnsi" w:hAnsiTheme="minorHAnsi"/>
          <w:sz w:val="16"/>
        </w:rPr>
        <w:t xml:space="preserve"> they are under nuclear attack. </w:t>
      </w:r>
      <w:r w:rsidRPr="0064610C">
        <w:rPr>
          <w:rFonts w:asciiTheme="minorHAnsi" w:hAnsiTheme="minorHAnsi"/>
          <w:u w:val="single"/>
        </w:rPr>
        <w:t xml:space="preserve">However, by the fact that weapon components are </w:t>
      </w:r>
      <w:r w:rsidRPr="0064610C">
        <w:rPr>
          <w:rFonts w:asciiTheme="minorHAnsi" w:hAnsiTheme="minorHAnsi"/>
          <w:sz w:val="12"/>
        </w:rPr>
        <w:t>¶</w:t>
      </w:r>
      <w:r w:rsidRPr="0064610C">
        <w:rPr>
          <w:rFonts w:asciiTheme="minorHAnsi" w:hAnsiTheme="minorHAnsi"/>
          <w:u w:val="single"/>
        </w:rPr>
        <w:t xml:space="preserve"> separated from fissile cores, time is given for commanders to react appropriately, which </w:t>
      </w:r>
      <w:r w:rsidRPr="0064610C">
        <w:rPr>
          <w:rFonts w:asciiTheme="minorHAnsi" w:hAnsiTheme="minorHAnsi"/>
          <w:sz w:val="12"/>
        </w:rPr>
        <w:t>¶</w:t>
      </w:r>
      <w:r w:rsidRPr="0064610C">
        <w:rPr>
          <w:rFonts w:asciiTheme="minorHAnsi" w:hAnsiTheme="minorHAnsi"/>
          <w:u w:val="single"/>
        </w:rPr>
        <w:t xml:space="preserve"> reduces the risk of being subjected to false alarms</w:t>
      </w:r>
      <w:r w:rsidRPr="0064610C">
        <w:rPr>
          <w:rFonts w:asciiTheme="minorHAnsi" w:hAnsiTheme="minorHAnsi"/>
          <w:sz w:val="16"/>
        </w:rPr>
        <w:t xml:space="preserve">. With regards to the third </w:t>
      </w:r>
      <w:r w:rsidRPr="0064610C">
        <w:rPr>
          <w:rFonts w:asciiTheme="minorHAnsi" w:hAnsiTheme="minorHAnsi"/>
          <w:sz w:val="12"/>
        </w:rPr>
        <w:t>¶</w:t>
      </w:r>
      <w:r w:rsidRPr="0064610C">
        <w:rPr>
          <w:rFonts w:asciiTheme="minorHAnsi" w:hAnsiTheme="minorHAnsi"/>
          <w:sz w:val="16"/>
        </w:rPr>
        <w:t xml:space="preserve"> requirement, </w:t>
      </w:r>
      <w:r w:rsidRPr="0064610C">
        <w:rPr>
          <w:rFonts w:asciiTheme="minorHAnsi" w:hAnsiTheme="minorHAnsi"/>
          <w:u w:val="single"/>
        </w:rPr>
        <w:t xml:space="preserve">India has an effective command and control system with regards to the </w:t>
      </w:r>
      <w:r w:rsidRPr="0064610C">
        <w:rPr>
          <w:rFonts w:asciiTheme="minorHAnsi" w:hAnsiTheme="minorHAnsi"/>
          <w:sz w:val="12"/>
        </w:rPr>
        <w:t>¶</w:t>
      </w:r>
      <w:r w:rsidRPr="0064610C">
        <w:rPr>
          <w:rFonts w:asciiTheme="minorHAnsi" w:hAnsiTheme="minorHAnsi"/>
          <w:u w:val="single"/>
        </w:rPr>
        <w:t xml:space="preserve"> notion of force-in-being.</w:t>
      </w:r>
      <w:r w:rsidRPr="0064610C">
        <w:rPr>
          <w:rFonts w:asciiTheme="minorHAnsi" w:hAnsiTheme="minorHAnsi"/>
          <w:sz w:val="16"/>
        </w:rPr>
        <w:t xml:space="preserve"> As components take time to be assembled, unauthorized use or </w:t>
      </w:r>
      <w:r w:rsidRPr="0064610C">
        <w:rPr>
          <w:rFonts w:asciiTheme="minorHAnsi" w:hAnsiTheme="minorHAnsi"/>
          <w:sz w:val="12"/>
        </w:rPr>
        <w:t>¶</w:t>
      </w:r>
      <w:r w:rsidRPr="0064610C">
        <w:rPr>
          <w:rFonts w:asciiTheme="minorHAnsi" w:hAnsiTheme="minorHAnsi"/>
          <w:sz w:val="16"/>
        </w:rPr>
        <w:t xml:space="preserve"> accidents are not likely to occur. Even though there are insurgent elements that might </w:t>
      </w:r>
      <w:r w:rsidRPr="0064610C">
        <w:rPr>
          <w:rFonts w:asciiTheme="minorHAnsi" w:hAnsiTheme="minorHAnsi"/>
          <w:sz w:val="12"/>
        </w:rPr>
        <w:t>¶</w:t>
      </w:r>
      <w:r w:rsidRPr="0064610C">
        <w:rPr>
          <w:rFonts w:asciiTheme="minorHAnsi" w:hAnsiTheme="minorHAnsi"/>
          <w:sz w:val="16"/>
        </w:rPr>
        <w:t xml:space="preserve"> disrupt the Pakistani nuclear security in the future, it seems that currently, </w:t>
      </w:r>
      <w:r w:rsidRPr="0064610C">
        <w:rPr>
          <w:rFonts w:asciiTheme="minorHAnsi" w:hAnsiTheme="minorHAnsi"/>
          <w:u w:val="single"/>
        </w:rPr>
        <w:t>Pakistan</w:t>
      </w:r>
      <w:r w:rsidRPr="0064610C">
        <w:rPr>
          <w:rFonts w:asciiTheme="minorHAnsi" w:hAnsiTheme="minorHAnsi"/>
          <w:sz w:val="16"/>
        </w:rPr>
        <w:t xml:space="preserve">, as </w:t>
      </w:r>
      <w:r w:rsidRPr="0064610C">
        <w:rPr>
          <w:rFonts w:asciiTheme="minorHAnsi" w:hAnsiTheme="minorHAnsi"/>
          <w:sz w:val="12"/>
        </w:rPr>
        <w:t>¶</w:t>
      </w:r>
      <w:r w:rsidRPr="0064610C">
        <w:rPr>
          <w:rFonts w:asciiTheme="minorHAnsi" w:hAnsiTheme="minorHAnsi"/>
          <w:sz w:val="16"/>
        </w:rPr>
        <w:t xml:space="preserve"> well as India, </w:t>
      </w:r>
      <w:r w:rsidRPr="0064610C">
        <w:rPr>
          <w:rFonts w:asciiTheme="minorHAnsi" w:hAnsiTheme="minorHAnsi"/>
          <w:u w:val="single"/>
        </w:rPr>
        <w:t>is not prone to immediate theft and accidents of its nuclear weapons</w:t>
      </w:r>
      <w:r w:rsidRPr="0064610C">
        <w:rPr>
          <w:rFonts w:asciiTheme="minorHAnsi" w:hAnsiTheme="minorHAnsi"/>
          <w:sz w:val="16"/>
        </w:rPr>
        <w:t xml:space="preserve">. </w:t>
      </w:r>
      <w:r w:rsidRPr="0064610C">
        <w:rPr>
          <w:rFonts w:asciiTheme="minorHAnsi" w:hAnsiTheme="minorHAnsi"/>
          <w:sz w:val="12"/>
        </w:rPr>
        <w:t>¶</w:t>
      </w:r>
      <w:r w:rsidRPr="0064610C">
        <w:rPr>
          <w:rFonts w:asciiTheme="minorHAnsi" w:hAnsiTheme="minorHAnsi"/>
          <w:sz w:val="16"/>
        </w:rPr>
        <w:t xml:space="preserve"> Through their doctrines and statements, both countries believe in retaliatory action. </w:t>
      </w:r>
      <w:r w:rsidRPr="0064610C">
        <w:rPr>
          <w:rFonts w:asciiTheme="minorHAnsi" w:hAnsiTheme="minorHAnsi"/>
          <w:sz w:val="12"/>
        </w:rPr>
        <w:t>¶</w:t>
      </w:r>
      <w:r w:rsidRPr="0064610C">
        <w:rPr>
          <w:rFonts w:asciiTheme="minorHAnsi" w:hAnsiTheme="minorHAnsi"/>
          <w:sz w:val="16"/>
        </w:rPr>
        <w:t xml:space="preserve"> </w:t>
      </w:r>
      <w:r w:rsidRPr="0064610C">
        <w:rPr>
          <w:rFonts w:asciiTheme="minorHAnsi" w:hAnsiTheme="minorHAnsi"/>
          <w:u w:val="single"/>
        </w:rPr>
        <w:t>Therefore, it is possible to conclude</w:t>
      </w:r>
      <w:r w:rsidRPr="0064610C">
        <w:rPr>
          <w:rFonts w:asciiTheme="minorHAnsi" w:hAnsiTheme="minorHAnsi"/>
          <w:sz w:val="16"/>
        </w:rPr>
        <w:t xml:space="preserve">, through Waltz´ framework, that </w:t>
      </w:r>
      <w:r w:rsidRPr="0064610C">
        <w:rPr>
          <w:rFonts w:asciiTheme="minorHAnsi" w:hAnsiTheme="minorHAnsi"/>
          <w:u w:val="single"/>
        </w:rPr>
        <w:t xml:space="preserve">both countries are </w:t>
      </w:r>
      <w:r w:rsidRPr="0064610C">
        <w:rPr>
          <w:rFonts w:asciiTheme="minorHAnsi" w:hAnsiTheme="minorHAnsi"/>
          <w:sz w:val="12"/>
        </w:rPr>
        <w:t>¶</w:t>
      </w:r>
      <w:r w:rsidRPr="0064610C">
        <w:rPr>
          <w:rFonts w:asciiTheme="minorHAnsi" w:hAnsiTheme="minorHAnsi"/>
          <w:u w:val="single"/>
        </w:rPr>
        <w:t xml:space="preserve"> deterred by each other, and thus that deterrence is in effect</w:t>
      </w:r>
    </w:p>
    <w:p w:rsidR="0064610C" w:rsidRPr="0064610C" w:rsidRDefault="0064610C" w:rsidP="0064610C">
      <w:pPr>
        <w:rPr>
          <w:rFonts w:asciiTheme="minorHAnsi" w:hAnsiTheme="minorHAnsi"/>
        </w:rPr>
      </w:pPr>
    </w:p>
    <w:p w:rsidR="0064610C" w:rsidRPr="0064610C" w:rsidRDefault="0064610C" w:rsidP="0064610C">
      <w:pPr>
        <w:rPr>
          <w:rFonts w:asciiTheme="minorHAnsi" w:hAnsiTheme="minorHAnsi"/>
        </w:rPr>
      </w:pPr>
    </w:p>
    <w:p w:rsidR="0064610C" w:rsidRPr="0064610C" w:rsidRDefault="0064610C" w:rsidP="0064610C">
      <w:pPr>
        <w:rPr>
          <w:rFonts w:asciiTheme="minorHAnsi" w:hAnsiTheme="minorHAnsi"/>
        </w:rPr>
      </w:pPr>
    </w:p>
    <w:p w:rsidR="00A84BC4" w:rsidRPr="0064610C" w:rsidRDefault="00A84BC4" w:rsidP="00A84BC4">
      <w:pPr>
        <w:rPr>
          <w:rFonts w:asciiTheme="minorHAnsi" w:hAnsiTheme="minorHAnsi"/>
        </w:rPr>
      </w:pPr>
    </w:p>
    <w:p w:rsidR="000D7296" w:rsidRPr="0064610C" w:rsidRDefault="000D7296" w:rsidP="00A84BC4">
      <w:pPr>
        <w:pStyle w:val="Heading2"/>
        <w:rPr>
          <w:rFonts w:asciiTheme="minorHAnsi" w:hAnsiTheme="minorHAnsi"/>
        </w:rPr>
      </w:pPr>
      <w:r w:rsidRPr="0064610C">
        <w:rPr>
          <w:rFonts w:asciiTheme="minorHAnsi" w:hAnsiTheme="minorHAnsi"/>
        </w:rPr>
        <w:t>Espionage Advantage</w:t>
      </w:r>
    </w:p>
    <w:p w:rsidR="000D7296" w:rsidRPr="0064610C" w:rsidRDefault="000D7296" w:rsidP="000D7296">
      <w:pPr>
        <w:pStyle w:val="Heading3"/>
        <w:rPr>
          <w:rFonts w:asciiTheme="minorHAnsi" w:hAnsiTheme="minorHAnsi"/>
        </w:rPr>
      </w:pPr>
      <w:r w:rsidRPr="0064610C">
        <w:rPr>
          <w:rFonts w:asciiTheme="minorHAnsi" w:hAnsiTheme="minorHAnsi"/>
        </w:rPr>
        <w:t>Notes</w:t>
      </w:r>
    </w:p>
    <w:p w:rsidR="000D7296" w:rsidRPr="0064610C" w:rsidRDefault="000D7296" w:rsidP="000D7296">
      <w:pPr>
        <w:rPr>
          <w:rFonts w:asciiTheme="minorHAnsi" w:hAnsiTheme="minorHAnsi"/>
        </w:rPr>
      </w:pPr>
      <w:r w:rsidRPr="0064610C">
        <w:rPr>
          <w:rFonts w:asciiTheme="minorHAnsi" w:hAnsiTheme="minorHAnsi"/>
        </w:rPr>
        <w:t>Hell, their internal link is based off CHINA putting backdoors in Huawei (Chinese tech giant) and China exploiting those in US customers. This is ridiculous because A. the plan doesn’t stop China from mandating backdoors and B. the US has already functionally banned sales of Huawei products in the US</w:t>
      </w:r>
    </w:p>
    <w:p w:rsidR="000D7296" w:rsidRPr="0064610C" w:rsidRDefault="000D7296" w:rsidP="000D7296">
      <w:pPr>
        <w:pStyle w:val="Heading3"/>
        <w:rPr>
          <w:rFonts w:asciiTheme="minorHAnsi" w:hAnsiTheme="minorHAnsi"/>
        </w:rPr>
      </w:pPr>
      <w:r w:rsidRPr="0064610C">
        <w:rPr>
          <w:rFonts w:asciiTheme="minorHAnsi" w:hAnsiTheme="minorHAnsi"/>
        </w:rPr>
        <w:t>CX</w:t>
      </w:r>
    </w:p>
    <w:p w:rsidR="0064610C" w:rsidRPr="0064610C" w:rsidRDefault="0064610C" w:rsidP="0064610C">
      <w:pPr>
        <w:pStyle w:val="Heading3"/>
        <w:rPr>
          <w:rFonts w:asciiTheme="minorHAnsi" w:hAnsiTheme="minorHAnsi"/>
        </w:rPr>
      </w:pPr>
    </w:p>
    <w:p w:rsidR="0064610C" w:rsidRPr="0064610C" w:rsidRDefault="0064610C" w:rsidP="0064610C">
      <w:pPr>
        <w:pStyle w:val="Heading3"/>
        <w:rPr>
          <w:rFonts w:asciiTheme="minorHAnsi" w:hAnsiTheme="minorHAnsi"/>
        </w:rPr>
      </w:pPr>
      <w:r w:rsidRPr="0064610C">
        <w:rPr>
          <w:rFonts w:asciiTheme="minorHAnsi" w:hAnsiTheme="minorHAnsi"/>
        </w:rPr>
        <w:t>1NC Rels Resilient</w:t>
      </w:r>
    </w:p>
    <w:p w:rsidR="0064610C" w:rsidRPr="0064610C" w:rsidRDefault="0064610C" w:rsidP="0064610C">
      <w:pPr>
        <w:pStyle w:val="Heading4"/>
        <w:rPr>
          <w:rFonts w:asciiTheme="minorHAnsi" w:hAnsiTheme="minorHAnsi"/>
        </w:rPr>
      </w:pPr>
      <w:r w:rsidRPr="0064610C">
        <w:rPr>
          <w:rFonts w:asciiTheme="minorHAnsi" w:hAnsiTheme="minorHAnsi"/>
        </w:rPr>
        <w:t>Relations are improving now and are resilient – increased commitment to bilateral relations by both Presidents Obama and Jinping</w:t>
      </w:r>
    </w:p>
    <w:p w:rsidR="0064610C" w:rsidRPr="0064610C" w:rsidRDefault="0064610C" w:rsidP="0064610C">
      <w:pPr>
        <w:rPr>
          <w:rFonts w:asciiTheme="minorHAnsi" w:hAnsiTheme="minorHAnsi"/>
        </w:rPr>
      </w:pPr>
      <w:r w:rsidRPr="0064610C">
        <w:rPr>
          <w:rFonts w:asciiTheme="minorHAnsi" w:hAnsiTheme="minorHAnsi"/>
          <w:b/>
        </w:rPr>
        <w:t xml:space="preserve">Podesta et. al. 14 - </w:t>
      </w:r>
      <w:r w:rsidRPr="0064610C">
        <w:rPr>
          <w:rFonts w:asciiTheme="minorHAnsi" w:hAnsiTheme="minorHAnsi"/>
        </w:rPr>
        <w:t xml:space="preserve">John Podesta currently serves as Counselor to President Barack Obama. At the time of this report’s writing, he was chair of the Center for American Progress, which he founded in 2003. Podesta previously served as White House chief of staff from 1998 to 2001 under President Bill Clinton and was co-chairman of the Obama transition team in 2008. Tung Chee Hwa is the Founding Chairman of the China-U.S. Exchange Foundation and the Vice Chairman of the Eleventh National Committee of the People’s Political Consultative Conference. He previously served as the first chief executive of the Hong Kong Special Administrative Region from 1997 to 2005. Samuel R. Berger is Chair of the Albright Stonebridge Group. He served as national security advisor to President Clinton from 1997 to 2001. Prior to his service in the Clinton Administration, Berger spent 16 years at the Washington law firm Hogan &amp; Hartson. Wang Jisi is President of the Institute of International and Strategic Studies and professor at the School of International Studies at Peking University. Professor Wang is a member of the Foreign Policy Advisory Committee of the Foreign Ministry of China and is president of the Chinese Association of American Studies. (John, Tung Chee Hwa, Samuel Berger, Wang Jisi, February 2014, “US/China Relations: Toward a New Model of Major Power Relationship” Center for American Progress, http://www.fas.org/sgp/crs/misc/RL34511.pdf) </w:t>
      </w:r>
    </w:p>
    <w:p w:rsidR="0064610C" w:rsidRPr="0064610C" w:rsidRDefault="0064610C" w:rsidP="0064610C">
      <w:pPr>
        <w:rPr>
          <w:rFonts w:asciiTheme="minorHAnsi" w:hAnsiTheme="minorHAnsi"/>
          <w:sz w:val="16"/>
        </w:rPr>
      </w:pPr>
      <w:r w:rsidRPr="0064610C">
        <w:rPr>
          <w:rFonts w:asciiTheme="minorHAnsi" w:hAnsiTheme="minorHAnsi"/>
          <w:sz w:val="16"/>
        </w:rPr>
        <w:t xml:space="preserve">In February 2012, during a Washington, D.C., visit, then </w:t>
      </w:r>
      <w:r w:rsidRPr="0064610C">
        <w:rPr>
          <w:rStyle w:val="StyleUnderline"/>
          <w:rFonts w:asciiTheme="minorHAnsi" w:hAnsiTheme="minorHAnsi"/>
        </w:rPr>
        <w:t>Chinese</w:t>
      </w:r>
      <w:r w:rsidRPr="0064610C">
        <w:rPr>
          <w:rFonts w:asciiTheme="minorHAnsi" w:hAnsiTheme="minorHAnsi"/>
          <w:sz w:val="16"/>
        </w:rPr>
        <w:t xml:space="preserve"> Vice </w:t>
      </w:r>
      <w:r w:rsidRPr="0064610C">
        <w:rPr>
          <w:rStyle w:val="StyleUnderline"/>
          <w:rFonts w:asciiTheme="minorHAnsi" w:hAnsiTheme="minorHAnsi"/>
        </w:rPr>
        <w:t>President</w:t>
      </w:r>
      <w:r w:rsidRPr="0064610C">
        <w:rPr>
          <w:rFonts w:asciiTheme="minorHAnsi" w:hAnsiTheme="minorHAnsi"/>
          <w:sz w:val="16"/>
        </w:rPr>
        <w:t xml:space="preserve"> Xi </w:t>
      </w:r>
      <w:r w:rsidRPr="0064610C">
        <w:rPr>
          <w:rStyle w:val="StyleUnderline"/>
          <w:rFonts w:asciiTheme="minorHAnsi" w:hAnsiTheme="minorHAnsi"/>
        </w:rPr>
        <w:t>Jinping</w:t>
      </w:r>
      <w:r w:rsidRPr="0064610C">
        <w:rPr>
          <w:rFonts w:asciiTheme="minorHAnsi" w:hAnsiTheme="minorHAnsi"/>
          <w:sz w:val="16"/>
        </w:rPr>
        <w:t xml:space="preserve"> </w:t>
      </w:r>
      <w:r w:rsidRPr="0064610C">
        <w:rPr>
          <w:rStyle w:val="StyleUnderline"/>
          <w:rFonts w:asciiTheme="minorHAnsi" w:hAnsiTheme="minorHAnsi"/>
        </w:rPr>
        <w:t>raised the prospect of “a new type of relationship between major countries in the 21st century</w:t>
      </w:r>
      <w:r w:rsidRPr="0064610C">
        <w:rPr>
          <w:rFonts w:asciiTheme="minorHAnsi" w:hAnsiTheme="minorHAnsi"/>
          <w:sz w:val="16"/>
        </w:rPr>
        <w:t>.”1 As State Councilor Dai Bingguo said about the concept, “</w:t>
      </w:r>
      <w:r w:rsidRPr="0064610C">
        <w:rPr>
          <w:rStyle w:val="StyleUnderline"/>
          <w:rFonts w:asciiTheme="minorHAnsi" w:hAnsiTheme="minorHAnsi"/>
        </w:rPr>
        <w:t>China and the U.S. must create the possibility that countries with different political institutions, cultural traditions and different economic systems can respect and cooperate</w:t>
      </w:r>
      <w:r w:rsidRPr="0064610C">
        <w:rPr>
          <w:rFonts w:asciiTheme="minorHAnsi" w:hAnsiTheme="minorHAnsi"/>
          <w:sz w:val="16"/>
        </w:rPr>
        <w:t xml:space="preserve"> with each other.”2 A year later, </w:t>
      </w:r>
      <w:r w:rsidRPr="0064610C">
        <w:rPr>
          <w:rStyle w:val="StyleUnderline"/>
          <w:rFonts w:asciiTheme="minorHAnsi" w:hAnsiTheme="minorHAnsi"/>
        </w:rPr>
        <w:t>President</w:t>
      </w:r>
      <w:r w:rsidRPr="0064610C">
        <w:rPr>
          <w:rFonts w:asciiTheme="minorHAnsi" w:hAnsiTheme="minorHAnsi"/>
          <w:sz w:val="16"/>
        </w:rPr>
        <w:t xml:space="preserve"> Barak </w:t>
      </w:r>
      <w:r w:rsidRPr="0064610C">
        <w:rPr>
          <w:rStyle w:val="StyleUnderline"/>
          <w:rFonts w:asciiTheme="minorHAnsi" w:hAnsiTheme="minorHAnsi"/>
        </w:rPr>
        <w:t>Obama</w:t>
      </w:r>
      <w:r w:rsidRPr="0064610C">
        <w:rPr>
          <w:rFonts w:asciiTheme="minorHAnsi" w:hAnsiTheme="minorHAnsi"/>
          <w:sz w:val="16"/>
        </w:rPr>
        <w:t xml:space="preserve"> </w:t>
      </w:r>
      <w:r w:rsidRPr="0064610C">
        <w:rPr>
          <w:rStyle w:val="StyleUnderline"/>
          <w:rFonts w:asciiTheme="minorHAnsi" w:hAnsiTheme="minorHAnsi"/>
        </w:rPr>
        <w:t>and</w:t>
      </w:r>
      <w:r w:rsidRPr="0064610C">
        <w:rPr>
          <w:rFonts w:asciiTheme="minorHAnsi" w:hAnsiTheme="minorHAnsi"/>
          <w:sz w:val="16"/>
        </w:rPr>
        <w:t xml:space="preserve"> </w:t>
      </w:r>
      <w:r w:rsidRPr="0064610C">
        <w:rPr>
          <w:rStyle w:val="StyleUnderline"/>
          <w:rFonts w:asciiTheme="minorHAnsi" w:hAnsiTheme="minorHAnsi"/>
        </w:rPr>
        <w:t>President</w:t>
      </w:r>
      <w:r w:rsidRPr="0064610C">
        <w:rPr>
          <w:rFonts w:asciiTheme="minorHAnsi" w:hAnsiTheme="minorHAnsi"/>
          <w:sz w:val="16"/>
        </w:rPr>
        <w:t xml:space="preserve"> Xi </w:t>
      </w:r>
      <w:r w:rsidRPr="0064610C">
        <w:rPr>
          <w:rStyle w:val="StyleUnderline"/>
          <w:rFonts w:asciiTheme="minorHAnsi" w:hAnsiTheme="minorHAnsi"/>
        </w:rPr>
        <w:t>Jinping conducted an informal</w:t>
      </w:r>
      <w:r w:rsidRPr="0064610C">
        <w:rPr>
          <w:rFonts w:asciiTheme="minorHAnsi" w:hAnsiTheme="minorHAnsi"/>
          <w:sz w:val="16"/>
        </w:rPr>
        <w:t xml:space="preserve">, “shirt-sleeve” </w:t>
      </w:r>
      <w:r w:rsidRPr="0064610C">
        <w:rPr>
          <w:rStyle w:val="StyleUnderline"/>
          <w:rFonts w:asciiTheme="minorHAnsi" w:hAnsiTheme="minorHAnsi"/>
        </w:rPr>
        <w:t>summit</w:t>
      </w:r>
      <w:r w:rsidRPr="0064610C">
        <w:rPr>
          <w:rFonts w:asciiTheme="minorHAnsi" w:hAnsiTheme="minorHAnsi"/>
          <w:sz w:val="16"/>
        </w:rPr>
        <w:t xml:space="preserve"> in southern California </w:t>
      </w:r>
      <w:r w:rsidRPr="0064610C">
        <w:rPr>
          <w:rStyle w:val="Emphasis"/>
          <w:rFonts w:asciiTheme="minorHAnsi" w:hAnsiTheme="minorHAnsi"/>
        </w:rPr>
        <w:t>to establish a solid working relationship</w:t>
      </w:r>
      <w:r w:rsidRPr="0064610C">
        <w:rPr>
          <w:rFonts w:asciiTheme="minorHAnsi" w:hAnsiTheme="minorHAnsi"/>
          <w:sz w:val="16"/>
        </w:rPr>
        <w:t xml:space="preserve"> </w:t>
      </w:r>
      <w:r w:rsidRPr="0064610C">
        <w:rPr>
          <w:rStyle w:val="StyleUnderline"/>
          <w:rFonts w:asciiTheme="minorHAnsi" w:hAnsiTheme="minorHAnsi"/>
        </w:rPr>
        <w:t>between the two presidents.</w:t>
      </w:r>
      <w:r w:rsidRPr="0064610C">
        <w:rPr>
          <w:rFonts w:asciiTheme="minorHAnsi" w:hAnsiTheme="minorHAnsi"/>
          <w:sz w:val="16"/>
        </w:rPr>
        <w:t xml:space="preserve"> Then National Security Adviser Tom Donlion described the challenge facing President Obama and President Xi at the summit as “turning the aspiration of charting a new course for our relationship into a reality and to build out … the new model of relations between great powers.”3 We have been interested in the idea of a new model of major power relations ever since we attended the lunch in Washington when then Vice President Xi first raised it. We, along with our respective institutions—the Center for American Progress in Washington and the China-U.S. Exchange Foundation in Hong Kong—had already been engaged in track II high-level dialogue between Chinese and American scholars for several years by then. We were quite familiar with the challenge, as then </w:t>
      </w:r>
      <w:r w:rsidRPr="0064610C">
        <w:rPr>
          <w:rStyle w:val="StyleUnderline"/>
          <w:rFonts w:asciiTheme="minorHAnsi" w:hAnsiTheme="minorHAnsi"/>
        </w:rPr>
        <w:t>Secretary of State Hillary Clinton put it, “to write a new answer to the age-old question of what happens when an established power and a rising power meet</w:t>
      </w:r>
      <w:r w:rsidRPr="0064610C">
        <w:rPr>
          <w:rFonts w:asciiTheme="minorHAnsi" w:hAnsiTheme="minorHAnsi"/>
          <w:sz w:val="16"/>
        </w:rPr>
        <w:t xml:space="preserve">.”4 </w:t>
      </w:r>
      <w:r w:rsidRPr="0064610C">
        <w:rPr>
          <w:rStyle w:val="StyleUnderline"/>
          <w:rFonts w:asciiTheme="minorHAnsi" w:hAnsiTheme="minorHAnsi"/>
        </w:rPr>
        <w:t>In conjunction with the initiative of the two presidents, we</w:t>
      </w:r>
      <w:r w:rsidRPr="0064610C">
        <w:rPr>
          <w:rFonts w:asciiTheme="minorHAnsi" w:hAnsiTheme="minorHAnsi"/>
          <w:sz w:val="16"/>
        </w:rPr>
        <w:t xml:space="preserve"> proposed that our track II </w:t>
      </w:r>
      <w:r w:rsidRPr="0064610C">
        <w:rPr>
          <w:rStyle w:val="StyleUnderline"/>
          <w:rFonts w:asciiTheme="minorHAnsi" w:hAnsiTheme="minorHAnsi"/>
        </w:rPr>
        <w:t>focus on</w:t>
      </w:r>
      <w:r w:rsidRPr="0064610C">
        <w:rPr>
          <w:rFonts w:asciiTheme="minorHAnsi" w:hAnsiTheme="minorHAnsi"/>
          <w:sz w:val="16"/>
        </w:rPr>
        <w:t xml:space="preserve"> the very topic that engaged the leaders: </w:t>
      </w:r>
      <w:r w:rsidRPr="0064610C">
        <w:rPr>
          <w:rStyle w:val="StyleUnderline"/>
          <w:rFonts w:asciiTheme="minorHAnsi" w:hAnsiTheme="minorHAnsi"/>
        </w:rPr>
        <w:t>building a new model of major power relations between the United States and China.</w:t>
      </w:r>
      <w:r w:rsidRPr="0064610C">
        <w:rPr>
          <w:rFonts w:asciiTheme="minorHAnsi" w:hAnsiTheme="minorHAnsi"/>
          <w:sz w:val="16"/>
        </w:rPr>
        <w:t xml:space="preserve"> To prepare for the dialogue, experts in Washington, California, Beijing, Shanghai, and Hong Kong drafted and exchanged papers, printed in this volume, on the U.S. and Chinese perspectives on what a new model of major power relations would look like in practice; how the bilateral relationship fits into regional and international structures; what governing principles for the relationship could be; and how to take steps towards a positive, constructive relationship. The two sides discussed their approaches and findings in a series of video conference calls through the spring and summer of 2013. In September 2013, we convened a distinguished group of American and Chinese experts to discuss the concepts raised in the papers. The group is listed with their affiliations at the beginning of this volume. </w:t>
      </w:r>
    </w:p>
    <w:p w:rsidR="0064610C" w:rsidRPr="0064610C" w:rsidRDefault="0064610C" w:rsidP="0064610C">
      <w:pPr>
        <w:pStyle w:val="Heading3"/>
        <w:rPr>
          <w:rFonts w:asciiTheme="minorHAnsi" w:hAnsiTheme="minorHAnsi"/>
        </w:rPr>
      </w:pPr>
      <w:r w:rsidRPr="0064610C">
        <w:rPr>
          <w:rFonts w:asciiTheme="minorHAnsi" w:hAnsiTheme="minorHAnsi"/>
        </w:rPr>
        <w:t>2NC Rels Resilient</w:t>
      </w:r>
    </w:p>
    <w:p w:rsidR="0064610C" w:rsidRPr="0064610C" w:rsidRDefault="0064610C" w:rsidP="0064610C">
      <w:pPr>
        <w:pStyle w:val="Heading4"/>
        <w:rPr>
          <w:rFonts w:asciiTheme="minorHAnsi" w:hAnsiTheme="minorHAnsi"/>
        </w:rPr>
      </w:pPr>
      <w:r w:rsidRPr="0064610C">
        <w:rPr>
          <w:rFonts w:asciiTheme="minorHAnsi" w:hAnsiTheme="minorHAnsi"/>
        </w:rPr>
        <w:t>No risk of a US-China war – relations are resilient and interdependence checks</w:t>
      </w:r>
    </w:p>
    <w:p w:rsidR="0064610C" w:rsidRPr="0064610C" w:rsidRDefault="0064610C" w:rsidP="0064610C">
      <w:pPr>
        <w:rPr>
          <w:rFonts w:asciiTheme="minorHAnsi" w:eastAsia="MS Mincho" w:hAnsiTheme="minorHAnsi"/>
        </w:rPr>
      </w:pPr>
      <w:r w:rsidRPr="0064610C">
        <w:rPr>
          <w:rFonts w:asciiTheme="minorHAnsi" w:eastAsia="MS Mincho" w:hAnsiTheme="minorHAnsi"/>
          <w:b/>
        </w:rPr>
        <w:t xml:space="preserve">Glaser 11 - </w:t>
      </w:r>
      <w:r w:rsidRPr="0064610C">
        <w:rPr>
          <w:rFonts w:asciiTheme="minorHAnsi" w:eastAsia="MS Mincho" w:hAnsiTheme="minorHAnsi"/>
        </w:rPr>
        <w:t>, Professor of Political Science and International Affairs and Director of the Institute for Security and Conflict Studies at the Elliott School of International Affairs at George Washington University, (CHARLES GLASER, March/April, “Will China's Rise Lead to War?”, Foreign Affairs,)</w:t>
      </w:r>
    </w:p>
    <w:p w:rsidR="0064610C" w:rsidRPr="0064610C" w:rsidRDefault="0064610C" w:rsidP="0064610C">
      <w:pPr>
        <w:textAlignment w:val="baseline"/>
        <w:rPr>
          <w:rFonts w:asciiTheme="minorHAnsi" w:eastAsia="Times New Roman" w:hAnsiTheme="minorHAnsi"/>
          <w:sz w:val="16"/>
          <w:bdr w:val="none" w:sz="0" w:space="0" w:color="auto" w:frame="1"/>
        </w:rPr>
      </w:pPr>
      <w:r w:rsidRPr="0064610C">
        <w:rPr>
          <w:rFonts w:asciiTheme="minorHAnsi" w:eastAsia="Times New Roman" w:hAnsiTheme="minorHAnsi"/>
          <w:sz w:val="16"/>
          <w:bdr w:val="none" w:sz="0" w:space="0" w:color="auto" w:frame="1"/>
        </w:rPr>
        <w:t>So far, the China debate among international relations theorists has pitted optimistic liberals against pessimistic realists. The liberals argue that because the current international order is defined by economic and political openness, it can accommodate China's rise peacefully. The United States and other leading powers, this argument runs, can and will make clear that China is welcome to join the existing order and prosper within it, and China is likely to do so rather than launch a costly and dangerous struggle to overturn the system and establish an order more to its own liking.</w:t>
      </w:r>
      <w:r w:rsidRPr="0064610C">
        <w:rPr>
          <w:rFonts w:asciiTheme="minorHAnsi" w:eastAsia="Times New Roman" w:hAnsiTheme="minorHAnsi"/>
          <w:sz w:val="16"/>
        </w:rPr>
        <w:t xml:space="preserve"> </w:t>
      </w:r>
      <w:r w:rsidRPr="0064610C">
        <w:rPr>
          <w:rStyle w:val="StyleUnderline"/>
          <w:rFonts w:asciiTheme="minorHAnsi" w:hAnsiTheme="minorHAnsi"/>
        </w:rPr>
        <w:t>The standard realist view</w:t>
      </w:r>
      <w:r w:rsidRPr="0064610C">
        <w:rPr>
          <w:rFonts w:asciiTheme="minorHAnsi" w:eastAsia="Times New Roman" w:hAnsiTheme="minorHAnsi"/>
          <w:sz w:val="16"/>
          <w:bdr w:val="none" w:sz="0" w:space="0" w:color="auto" w:frame="1"/>
        </w:rPr>
        <w:t xml:space="preserve">, in contrast, </w:t>
      </w:r>
      <w:r w:rsidRPr="0064610C">
        <w:rPr>
          <w:rStyle w:val="StyleUnderline"/>
          <w:rFonts w:asciiTheme="minorHAnsi" w:hAnsiTheme="minorHAnsi"/>
        </w:rPr>
        <w:t>predicts intense competition. China's growing strength, most realists argue, will lead it to pursue its interests more assertively</w:t>
      </w:r>
      <w:r w:rsidRPr="0064610C">
        <w:rPr>
          <w:rFonts w:asciiTheme="minorHAnsi" w:eastAsia="Times New Roman" w:hAnsiTheme="minorHAnsi"/>
          <w:sz w:val="16"/>
          <w:bdr w:val="none" w:sz="0" w:space="0" w:color="auto" w:frame="1"/>
        </w:rPr>
        <w:t xml:space="preserve">, which will in turn lead the United States and other countries to balance against it. </w:t>
      </w:r>
      <w:r w:rsidRPr="0064610C">
        <w:rPr>
          <w:rStyle w:val="StyleUnderline"/>
          <w:rFonts w:asciiTheme="minorHAnsi" w:hAnsiTheme="minorHAnsi"/>
        </w:rPr>
        <w:t>This cycle will generate at the least</w:t>
      </w:r>
      <w:r w:rsidRPr="0064610C">
        <w:rPr>
          <w:rFonts w:asciiTheme="minorHAnsi" w:eastAsia="Times New Roman" w:hAnsiTheme="minorHAnsi"/>
          <w:u w:val="single"/>
          <w:bdr w:val="none" w:sz="0" w:space="0" w:color="auto" w:frame="1"/>
        </w:rPr>
        <w:t xml:space="preserve"> </w:t>
      </w:r>
      <w:r w:rsidRPr="0064610C">
        <w:rPr>
          <w:rFonts w:asciiTheme="minorHAnsi" w:eastAsia="Times New Roman" w:hAnsiTheme="minorHAnsi"/>
          <w:sz w:val="16"/>
          <w:bdr w:val="none" w:sz="0" w:space="0" w:color="auto" w:frame="1"/>
        </w:rPr>
        <w:t xml:space="preserve">a parallel to the Cold War standoff between the United States and the Soviet Union, and perhaps even </w:t>
      </w:r>
      <w:r w:rsidRPr="0064610C">
        <w:rPr>
          <w:rStyle w:val="StyleUnderline"/>
          <w:rFonts w:asciiTheme="minorHAnsi" w:hAnsiTheme="minorHAnsi"/>
        </w:rPr>
        <w:t>a hegemonic war. Adherents of this view point to China's recent harder line</w:t>
      </w:r>
      <w:r w:rsidRPr="0064610C">
        <w:rPr>
          <w:rFonts w:asciiTheme="minorHAnsi" w:eastAsia="Times New Roman" w:hAnsiTheme="minorHAnsi"/>
          <w:sz w:val="16"/>
          <w:bdr w:val="none" w:sz="0" w:space="0" w:color="auto" w:frame="1"/>
        </w:rPr>
        <w:t xml:space="preserve"> on its maritime claims in the East China and South China seas and to the increasingly close relations between the United States and India as signs that the cycle of assertiveness and balancing has already begun.</w:t>
      </w:r>
      <w:r w:rsidRPr="0064610C">
        <w:rPr>
          <w:rFonts w:asciiTheme="minorHAnsi" w:eastAsia="Times New Roman" w:hAnsiTheme="minorHAnsi"/>
          <w:sz w:val="16"/>
        </w:rPr>
        <w:t xml:space="preserve"> </w:t>
      </w:r>
      <w:r w:rsidRPr="0064610C">
        <w:rPr>
          <w:rFonts w:asciiTheme="minorHAnsi" w:eastAsia="Times New Roman" w:hAnsiTheme="minorHAnsi"/>
          <w:sz w:val="16"/>
          <w:bdr w:val="none" w:sz="0" w:space="0" w:color="auto" w:frame="1"/>
        </w:rPr>
        <w:t xml:space="preserve">In fact, however, </w:t>
      </w:r>
      <w:r w:rsidRPr="0064610C">
        <w:rPr>
          <w:rStyle w:val="StyleUnderline"/>
          <w:rFonts w:asciiTheme="minorHAnsi" w:hAnsiTheme="minorHAnsi"/>
        </w:rPr>
        <w:t>a more nuanced version of realism provides grounds for optimism. China's rise need</w:t>
      </w:r>
      <w:r w:rsidRPr="0064610C">
        <w:rPr>
          <w:rFonts w:asciiTheme="minorHAnsi" w:eastAsia="Times New Roman" w:hAnsiTheme="minorHAnsi"/>
          <w:u w:val="single"/>
          <w:bdr w:val="none" w:sz="0" w:space="0" w:color="auto" w:frame="1"/>
        </w:rPr>
        <w:t xml:space="preserve"> </w:t>
      </w:r>
      <w:r w:rsidRPr="0064610C">
        <w:rPr>
          <w:rFonts w:asciiTheme="minorHAnsi" w:eastAsia="Times New Roman" w:hAnsiTheme="minorHAnsi"/>
          <w:b/>
          <w:u w:val="single"/>
          <w:bdr w:val="none" w:sz="0" w:space="0" w:color="auto" w:frame="1"/>
        </w:rPr>
        <w:t>not be</w:t>
      </w:r>
      <w:r w:rsidRPr="0064610C">
        <w:rPr>
          <w:rFonts w:asciiTheme="minorHAnsi" w:eastAsia="Times New Roman" w:hAnsiTheme="minorHAnsi"/>
          <w:sz w:val="16"/>
          <w:bdr w:val="none" w:sz="0" w:space="0" w:color="auto" w:frame="1"/>
        </w:rPr>
        <w:t xml:space="preserve"> nearly as </w:t>
      </w:r>
      <w:r w:rsidRPr="0064610C">
        <w:rPr>
          <w:rFonts w:asciiTheme="minorHAnsi" w:eastAsia="Times New Roman" w:hAnsiTheme="minorHAnsi"/>
          <w:b/>
          <w:u w:val="single"/>
          <w:bdr w:val="none" w:sz="0" w:space="0" w:color="auto" w:frame="1"/>
        </w:rPr>
        <w:t>competitive and dangerous</w:t>
      </w:r>
      <w:r w:rsidRPr="0064610C">
        <w:rPr>
          <w:rFonts w:asciiTheme="minorHAnsi" w:eastAsia="Times New Roman" w:hAnsiTheme="minorHAnsi"/>
          <w:sz w:val="16"/>
          <w:bdr w:val="none" w:sz="0" w:space="0" w:color="auto" w:frame="1"/>
        </w:rPr>
        <w:t xml:space="preserve"> as the standard realist argument suggests, </w:t>
      </w:r>
      <w:r w:rsidRPr="0064610C">
        <w:rPr>
          <w:rFonts w:asciiTheme="minorHAnsi" w:eastAsia="Times New Roman" w:hAnsiTheme="minorHAnsi"/>
          <w:b/>
          <w:u w:val="single"/>
          <w:bdr w:val="none" w:sz="0" w:space="0" w:color="auto" w:frame="1"/>
        </w:rPr>
        <w:t xml:space="preserve">because the structural forces driving major powers into conflict will be relatively weak. </w:t>
      </w:r>
      <w:r w:rsidRPr="0064610C">
        <w:rPr>
          <w:rFonts w:asciiTheme="minorHAnsi" w:eastAsia="Times New Roman" w:hAnsiTheme="minorHAnsi"/>
          <w:u w:val="single"/>
          <w:bdr w:val="none" w:sz="0" w:space="0" w:color="auto" w:frame="1"/>
        </w:rPr>
        <w:t xml:space="preserve">The dangers that </w:t>
      </w:r>
      <w:r w:rsidRPr="0064610C">
        <w:rPr>
          <w:rStyle w:val="StyleUnderline"/>
          <w:rFonts w:asciiTheme="minorHAnsi" w:hAnsiTheme="minorHAnsi"/>
        </w:rPr>
        <w:t>do exist</w:t>
      </w:r>
      <w:r w:rsidRPr="0064610C">
        <w:rPr>
          <w:rFonts w:asciiTheme="minorHAnsi" w:eastAsia="Times New Roman" w:hAnsiTheme="minorHAnsi"/>
          <w:sz w:val="16"/>
          <w:bdr w:val="none" w:sz="0" w:space="0" w:color="auto" w:frame="1"/>
        </w:rPr>
        <w:t xml:space="preserve">, moreover, </w:t>
      </w:r>
      <w:r w:rsidRPr="0064610C">
        <w:rPr>
          <w:rStyle w:val="StyleUnderline"/>
          <w:rFonts w:asciiTheme="minorHAnsi" w:hAnsiTheme="minorHAnsi"/>
        </w:rPr>
        <w:t>are not the ones predicted by sweeping theories of the international system</w:t>
      </w:r>
      <w:r w:rsidRPr="0064610C">
        <w:rPr>
          <w:rFonts w:asciiTheme="minorHAnsi" w:eastAsia="Times New Roman" w:hAnsiTheme="minorHAnsi"/>
          <w:sz w:val="16"/>
          <w:bdr w:val="none" w:sz="0" w:space="0" w:color="auto" w:frame="1"/>
        </w:rPr>
        <w:t xml:space="preserve"> in general but instead stem from secondary disputes particular to Northeast Asia--and </w:t>
      </w:r>
      <w:r w:rsidRPr="0064610C">
        <w:rPr>
          <w:rStyle w:val="StyleUnderline"/>
          <w:rFonts w:asciiTheme="minorHAnsi" w:hAnsiTheme="minorHAnsi"/>
        </w:rPr>
        <w:t>the security prevalent in the international system</w:t>
      </w:r>
      <w:r w:rsidRPr="0064610C">
        <w:rPr>
          <w:rFonts w:asciiTheme="minorHAnsi" w:eastAsia="Times New Roman" w:hAnsiTheme="minorHAnsi"/>
          <w:sz w:val="16"/>
          <w:bdr w:val="none" w:sz="0" w:space="0" w:color="auto" w:frame="1"/>
        </w:rPr>
        <w:t xml:space="preserve"> at large </w:t>
      </w:r>
      <w:r w:rsidRPr="0064610C">
        <w:rPr>
          <w:rStyle w:val="StyleUnderline"/>
          <w:rFonts w:asciiTheme="minorHAnsi" w:hAnsiTheme="minorHAnsi"/>
        </w:rPr>
        <w:t>should make</w:t>
      </w:r>
      <w:r w:rsidRPr="0064610C">
        <w:rPr>
          <w:rFonts w:asciiTheme="minorHAnsi" w:eastAsia="Times New Roman" w:hAnsiTheme="minorHAnsi"/>
          <w:sz w:val="16"/>
          <w:bdr w:val="none" w:sz="0" w:space="0" w:color="auto" w:frame="1"/>
        </w:rPr>
        <w:t xml:space="preserve"> these </w:t>
      </w:r>
      <w:r w:rsidRPr="0064610C">
        <w:rPr>
          <w:rStyle w:val="StyleUnderline"/>
          <w:rFonts w:asciiTheme="minorHAnsi" w:hAnsiTheme="minorHAnsi"/>
        </w:rPr>
        <w:t>disputes easier for the United States and China to manage</w:t>
      </w:r>
      <w:r w:rsidRPr="0064610C">
        <w:rPr>
          <w:rFonts w:asciiTheme="minorHAnsi" w:eastAsia="Times New Roman" w:hAnsiTheme="minorHAnsi"/>
          <w:sz w:val="16"/>
          <w:bdr w:val="none" w:sz="0" w:space="0" w:color="auto" w:frame="1"/>
        </w:rPr>
        <w:t>. In the end, therefore, the outcome of China's rise will depend less on the pressures generated by the international system than on how well U.S. and Chinese leaders manage the situation. Conflict is not predetermined--and if the United States can adjust to the new international conditions, making some uncomfortable concessions and not exaggerating the dangers, a major clash might well be avoided.</w:t>
      </w:r>
      <w:r w:rsidRPr="0064610C">
        <w:rPr>
          <w:rFonts w:asciiTheme="minorHAnsi" w:eastAsia="Times New Roman" w:hAnsiTheme="minorHAnsi"/>
          <w:sz w:val="16"/>
        </w:rPr>
        <w:t xml:space="preserve"> </w:t>
      </w:r>
      <w:bookmarkStart w:id="7" w:name="AN0058473348-4"/>
      <w:bookmarkEnd w:id="7"/>
      <w:r w:rsidRPr="0064610C">
        <w:rPr>
          <w:rFonts w:asciiTheme="minorHAnsi" w:eastAsia="Times New Roman" w:hAnsiTheme="minorHAnsi"/>
          <w:bCs/>
          <w:sz w:val="16"/>
          <w:bdr w:val="none" w:sz="0" w:space="0" w:color="auto" w:frame="1"/>
        </w:rPr>
        <w:fldChar w:fldCharType="begin"/>
      </w:r>
      <w:r w:rsidRPr="0064610C">
        <w:rPr>
          <w:rFonts w:asciiTheme="minorHAnsi" w:eastAsia="Times New Roman" w:hAnsiTheme="minorHAnsi"/>
          <w:bCs/>
          <w:sz w:val="16"/>
          <w:bdr w:val="none" w:sz="0" w:space="0" w:color="auto" w:frame="1"/>
        </w:rPr>
        <w:instrText xml:space="preserve"> HYPERLINK "http://ehis.ebscohost.com.ezproxy.baylor.edu/ehost/detail?vid=7&amp;hid=109&amp;sid=feff2c58-7cfe-4bd6-9f2b-201b0df68d37%40sessionmgr112&amp;bdata=JnNpdGU9ZWhvc3QtbGl2ZSZzY29wZT1zaXRl" \l "toc" \o "A GOOD KIND OF SECURITY DILEMMA " </w:instrText>
      </w:r>
      <w:r w:rsidRPr="0064610C">
        <w:rPr>
          <w:rFonts w:asciiTheme="minorHAnsi" w:eastAsia="Times New Roman" w:hAnsiTheme="minorHAnsi"/>
          <w:bCs/>
          <w:sz w:val="16"/>
          <w:bdr w:val="none" w:sz="0" w:space="0" w:color="auto" w:frame="1"/>
        </w:rPr>
        <w:fldChar w:fldCharType="separate"/>
      </w:r>
      <w:r w:rsidRPr="0064610C">
        <w:rPr>
          <w:rFonts w:asciiTheme="minorHAnsi" w:eastAsia="Times New Roman" w:hAnsiTheme="minorHAnsi"/>
          <w:bCs/>
          <w:sz w:val="16"/>
          <w:bdr w:val="none" w:sz="0" w:space="0" w:color="auto" w:frame="1"/>
        </w:rPr>
        <w:t>A GOOD KIND OF SECURITY DILEMMA</w:t>
      </w:r>
      <w:r w:rsidRPr="0064610C">
        <w:rPr>
          <w:rFonts w:asciiTheme="minorHAnsi" w:eastAsia="Times New Roman" w:hAnsiTheme="minorHAnsi"/>
          <w:bCs/>
          <w:sz w:val="16"/>
          <w:bdr w:val="none" w:sz="0" w:space="0" w:color="auto" w:frame="1"/>
        </w:rPr>
        <w:fldChar w:fldCharType="end"/>
      </w:r>
      <w:r w:rsidRPr="0064610C">
        <w:rPr>
          <w:rFonts w:asciiTheme="minorHAnsi" w:eastAsia="Times New Roman" w:hAnsiTheme="minorHAnsi"/>
          <w:sz w:val="16"/>
        </w:rPr>
        <w:t xml:space="preserve"> </w:t>
      </w:r>
      <w:r w:rsidRPr="0064610C">
        <w:rPr>
          <w:rFonts w:asciiTheme="minorHAnsi" w:eastAsia="Times New Roman" w:hAnsiTheme="minorHAnsi"/>
          <w:sz w:val="16"/>
          <w:bdr w:val="none" w:sz="0" w:space="0" w:color="auto" w:frame="1"/>
        </w:rPr>
        <w:t>STRUCTURAL REALISM explains states' actions in terms of the pressures and opportunities created by the international system. One need not look to domestic factors to explain international conflict, in this view, because the routine actions of independent states trying to maintain their security in an anarchic world can result in war. This does not happen all the time, of course, and explaining how security-seeking states find themselves at war is actually something of a puzzle, since they might be expected to choose cooperation and the benefits of peace instead. The solution to the puzzle lies in the concept of the security dilemma--a situation in which one state's efforts to increase its own security reduce the security of others.</w:t>
      </w:r>
      <w:r w:rsidRPr="0064610C">
        <w:rPr>
          <w:rFonts w:asciiTheme="minorHAnsi" w:eastAsia="Times New Roman" w:hAnsiTheme="minorHAnsi"/>
          <w:sz w:val="16"/>
        </w:rPr>
        <w:t xml:space="preserve"> </w:t>
      </w:r>
      <w:r w:rsidRPr="0064610C">
        <w:rPr>
          <w:rFonts w:asciiTheme="minorHAnsi" w:eastAsia="Times New Roman" w:hAnsiTheme="minorHAnsi"/>
          <w:sz w:val="16"/>
          <w:bdr w:val="none" w:sz="0" w:space="0" w:color="auto" w:frame="1"/>
        </w:rPr>
        <w:t>The intensity of the security dilemma depends, in part, on the ease of attack and coercion. When attacking is easy, even small increases in one state's forces will significantly decrease the security of others, fueling a spiral of fear and arming. When defending and deterring are easy, in contrast, changes in one state's military forces will not necessarily threaten others, and the possibility of maintaining good political relations among the players in the system will increase.</w:t>
      </w:r>
      <w:r w:rsidRPr="0064610C">
        <w:rPr>
          <w:rFonts w:asciiTheme="minorHAnsi" w:eastAsia="Times New Roman" w:hAnsiTheme="minorHAnsi"/>
          <w:sz w:val="16"/>
        </w:rPr>
        <w:t xml:space="preserve"> </w:t>
      </w:r>
      <w:r w:rsidRPr="0064610C">
        <w:rPr>
          <w:rFonts w:asciiTheme="minorHAnsi" w:eastAsia="Times New Roman" w:hAnsiTheme="minorHAnsi"/>
          <w:sz w:val="16"/>
          <w:bdr w:val="none" w:sz="0" w:space="0" w:color="auto" w:frame="1"/>
        </w:rPr>
        <w:t>The intensity of the security dilemma also depends on states' beliefs about one another's motives and goals. For example, if a state believes that its adversary is driven only by a quest for security--rather than, say, an inherent desire to dominate the system--then it should find increases in the adversary's military forces less troubling and not feel the need to respond in kind, thus preventing the spiral of political and military escalation.</w:t>
      </w:r>
      <w:r w:rsidRPr="0064610C">
        <w:rPr>
          <w:rFonts w:asciiTheme="minorHAnsi" w:eastAsia="Times New Roman" w:hAnsiTheme="minorHAnsi"/>
          <w:sz w:val="16"/>
        </w:rPr>
        <w:t xml:space="preserve"> </w:t>
      </w:r>
      <w:r w:rsidRPr="0064610C">
        <w:rPr>
          <w:rFonts w:asciiTheme="minorHAnsi" w:eastAsia="Times New Roman" w:hAnsiTheme="minorHAnsi"/>
          <w:sz w:val="16"/>
          <w:bdr w:val="none" w:sz="0" w:space="0" w:color="auto" w:frame="1"/>
        </w:rPr>
        <w:t>The possibility of variation in the intensity of the security dilemma has dramatic implications for structural realist theory, making its predictions less consistently bleak than often assumed. When the security dilemma is severe, competition will indeed be intense and war more likely. These are the classic behaviors predicted by realist pessimism. But when the security dilemma is mild, a structural realist will see that the international system creates opportunities for restraint and peace. Properly understood, moreover, the security dilemma suggests that a state will be more secure when its adversary is more secure--because insecurity can pressure an adversary to adopt competitive and threatening policies. This dynamic creates incentives for restraint and cooperation. If an adversary can be persuaded that all one wants is security (as opposed to domination), the adversary may itself relax.</w:t>
      </w:r>
      <w:r w:rsidRPr="0064610C">
        <w:rPr>
          <w:rFonts w:asciiTheme="minorHAnsi" w:eastAsia="Times New Roman" w:hAnsiTheme="minorHAnsi"/>
          <w:sz w:val="16"/>
        </w:rPr>
        <w:t xml:space="preserve"> </w:t>
      </w:r>
      <w:r w:rsidRPr="0064610C">
        <w:rPr>
          <w:rFonts w:asciiTheme="minorHAnsi" w:eastAsia="Times New Roman" w:hAnsiTheme="minorHAnsi"/>
          <w:sz w:val="16"/>
          <w:bdr w:val="none" w:sz="0" w:space="0" w:color="auto" w:frame="1"/>
        </w:rPr>
        <w:t xml:space="preserve">What does all this imply about the rise of China? At the broadest level, the news is good. </w:t>
      </w:r>
      <w:r w:rsidRPr="0064610C">
        <w:rPr>
          <w:rStyle w:val="StyleUnderline"/>
          <w:rFonts w:asciiTheme="minorHAnsi" w:hAnsiTheme="minorHAnsi"/>
        </w:rPr>
        <w:t>Current international conditions should enable both the United States and China to protect their vital interests without posing large threats to each other.</w:t>
      </w:r>
      <w:r w:rsidRPr="0064610C">
        <w:rPr>
          <w:rFonts w:asciiTheme="minorHAnsi" w:eastAsia="Times New Roman" w:hAnsiTheme="minorHAnsi"/>
          <w:u w:val="single"/>
          <w:bdr w:val="none" w:sz="0" w:space="0" w:color="auto" w:frame="1"/>
        </w:rPr>
        <w:t xml:space="preserve"> </w:t>
      </w:r>
      <w:r w:rsidRPr="0064610C">
        <w:rPr>
          <w:rFonts w:asciiTheme="minorHAnsi" w:eastAsia="Times New Roman" w:hAnsiTheme="minorHAnsi"/>
          <w:b/>
          <w:u w:val="single"/>
          <w:bdr w:val="none" w:sz="0" w:space="0" w:color="auto" w:frame="1"/>
        </w:rPr>
        <w:t>Nuclear weapons make it relatively easy for major powers to maintain highly effective deterrent forces</w:t>
      </w:r>
      <w:r w:rsidRPr="0064610C">
        <w:rPr>
          <w:rFonts w:asciiTheme="minorHAnsi" w:eastAsia="Times New Roman" w:hAnsiTheme="minorHAnsi"/>
          <w:u w:val="single"/>
          <w:bdr w:val="none" w:sz="0" w:space="0" w:color="auto" w:frame="1"/>
        </w:rPr>
        <w:t xml:space="preserve">. </w:t>
      </w:r>
      <w:r w:rsidRPr="0064610C">
        <w:rPr>
          <w:rStyle w:val="StyleUnderline"/>
          <w:rFonts w:asciiTheme="minorHAnsi" w:hAnsiTheme="minorHAnsi"/>
        </w:rPr>
        <w:t>Even if Chinese power were to greatly exceed U.S. powe</w:t>
      </w:r>
      <w:r w:rsidRPr="0064610C">
        <w:rPr>
          <w:rFonts w:asciiTheme="minorHAnsi" w:eastAsia="Times New Roman" w:hAnsiTheme="minorHAnsi"/>
          <w:u w:val="single"/>
          <w:bdr w:val="none" w:sz="0" w:space="0" w:color="auto" w:frame="1"/>
        </w:rPr>
        <w:t>r</w:t>
      </w:r>
      <w:r w:rsidRPr="0064610C">
        <w:rPr>
          <w:rFonts w:asciiTheme="minorHAnsi" w:eastAsia="Times New Roman" w:hAnsiTheme="minorHAnsi"/>
          <w:sz w:val="16"/>
          <w:bdr w:val="none" w:sz="0" w:space="0" w:color="auto" w:frame="1"/>
        </w:rPr>
        <w:t xml:space="preserve"> somewhere down the road, </w:t>
      </w:r>
      <w:r w:rsidRPr="0064610C">
        <w:rPr>
          <w:rFonts w:asciiTheme="minorHAnsi" w:eastAsia="Times New Roman" w:hAnsiTheme="minorHAnsi"/>
          <w:u w:val="single"/>
          <w:bdr w:val="none" w:sz="0" w:space="0" w:color="auto" w:frame="1"/>
        </w:rPr>
        <w:t xml:space="preserve">the </w:t>
      </w:r>
      <w:r w:rsidRPr="0064610C">
        <w:rPr>
          <w:rStyle w:val="StyleUnderline"/>
          <w:rFonts w:asciiTheme="minorHAnsi" w:hAnsiTheme="minorHAnsi"/>
        </w:rPr>
        <w:t>United States would still be able to maintain nuclear forces that could survive any Chinese attack and threaten massive damage in retaliation. Large-scale conventional attacks by China against the U.S</w:t>
      </w:r>
      <w:r w:rsidRPr="0064610C">
        <w:rPr>
          <w:rFonts w:asciiTheme="minorHAnsi" w:eastAsia="Times New Roman" w:hAnsiTheme="minorHAnsi"/>
          <w:u w:val="single"/>
          <w:bdr w:val="none" w:sz="0" w:space="0" w:color="auto" w:frame="1"/>
        </w:rPr>
        <w:t>.</w:t>
      </w:r>
      <w:r w:rsidRPr="0064610C">
        <w:rPr>
          <w:rFonts w:asciiTheme="minorHAnsi" w:eastAsia="Times New Roman" w:hAnsiTheme="minorHAnsi"/>
          <w:sz w:val="16"/>
          <w:bdr w:val="none" w:sz="0" w:space="0" w:color="auto" w:frame="1"/>
        </w:rPr>
        <w:t xml:space="preserve"> homeland, meanwhile, </w:t>
      </w:r>
      <w:r w:rsidRPr="0064610C">
        <w:rPr>
          <w:rFonts w:asciiTheme="minorHAnsi" w:eastAsia="Times New Roman" w:hAnsiTheme="minorHAnsi"/>
          <w:b/>
          <w:u w:val="single"/>
          <w:bdr w:val="none" w:sz="0" w:space="0" w:color="auto" w:frame="1"/>
        </w:rPr>
        <w:t xml:space="preserve">are virtually impossible </w:t>
      </w:r>
      <w:r w:rsidRPr="0064610C">
        <w:rPr>
          <w:rStyle w:val="StyleUnderline"/>
          <w:rFonts w:asciiTheme="minorHAnsi" w:hAnsiTheme="minorHAnsi"/>
        </w:rPr>
        <w:t>because</w:t>
      </w:r>
      <w:r w:rsidRPr="0064610C">
        <w:rPr>
          <w:rFonts w:asciiTheme="minorHAnsi" w:eastAsia="Times New Roman" w:hAnsiTheme="minorHAnsi"/>
          <w:sz w:val="16"/>
          <w:bdr w:val="none" w:sz="0" w:space="0" w:color="auto" w:frame="1"/>
        </w:rPr>
        <w:t xml:space="preserve"> the United States and China are separated by the vast expanse </w:t>
      </w:r>
      <w:r w:rsidRPr="0064610C">
        <w:rPr>
          <w:rStyle w:val="StyleUnderline"/>
          <w:rFonts w:asciiTheme="minorHAnsi" w:hAnsiTheme="minorHAnsi"/>
        </w:rPr>
        <w:t>of the</w:t>
      </w:r>
      <w:r w:rsidRPr="0064610C">
        <w:rPr>
          <w:rFonts w:asciiTheme="minorHAnsi" w:eastAsia="Times New Roman" w:hAnsiTheme="minorHAnsi"/>
          <w:u w:val="single"/>
          <w:bdr w:val="none" w:sz="0" w:space="0" w:color="auto" w:frame="1"/>
        </w:rPr>
        <w:t xml:space="preserve"> </w:t>
      </w:r>
      <w:r w:rsidRPr="0064610C">
        <w:rPr>
          <w:rStyle w:val="StyleUnderline"/>
          <w:rFonts w:asciiTheme="minorHAnsi" w:hAnsiTheme="minorHAnsi"/>
        </w:rPr>
        <w:t>Pacific Ocean</w:t>
      </w:r>
      <w:r w:rsidRPr="0064610C">
        <w:rPr>
          <w:rFonts w:asciiTheme="minorHAnsi" w:eastAsia="Times New Roman" w:hAnsiTheme="minorHAnsi"/>
          <w:sz w:val="16"/>
          <w:bdr w:val="none" w:sz="0" w:space="0" w:color="auto" w:frame="1"/>
        </w:rPr>
        <w:t xml:space="preserve">, across which it would be difficult to attack. No foreseeable increase in China's power would be large enough to overcome these twin advantages of defense for the United States. The same defensive advantages, moreover, apply to China as well. Although China is currently much weaker than the United States militarily, it will soon be able to build a nuclear force that meets its requirements for deterrence. And </w:t>
      </w:r>
      <w:r w:rsidRPr="0064610C">
        <w:rPr>
          <w:rStyle w:val="StyleUnderline"/>
          <w:rFonts w:asciiTheme="minorHAnsi" w:hAnsiTheme="minorHAnsi"/>
        </w:rPr>
        <w:t>China should not find the United States' massive conventional capabilities especially threatening, because the bulk of U.S. forces</w:t>
      </w:r>
      <w:r w:rsidRPr="0064610C">
        <w:rPr>
          <w:rFonts w:asciiTheme="minorHAnsi" w:eastAsia="Times New Roman" w:hAnsiTheme="minorHAnsi"/>
          <w:sz w:val="16"/>
          <w:bdr w:val="none" w:sz="0" w:space="0" w:color="auto" w:frame="1"/>
        </w:rPr>
        <w:t xml:space="preserve">, logistics, and support </w:t>
      </w:r>
      <w:r w:rsidRPr="0064610C">
        <w:rPr>
          <w:rStyle w:val="StyleUnderline"/>
          <w:rFonts w:asciiTheme="minorHAnsi" w:hAnsiTheme="minorHAnsi"/>
        </w:rPr>
        <w:t>lie across the Pacific. The overall effect of these conditions is to greatly moderate the security dilemma. Both the United States and China will be able to maintain high levels of security now and through any potential rise of China</w:t>
      </w:r>
      <w:r w:rsidRPr="0064610C">
        <w:rPr>
          <w:rFonts w:asciiTheme="minorHAnsi" w:eastAsia="Times New Roman" w:hAnsiTheme="minorHAnsi"/>
          <w:sz w:val="16"/>
          <w:bdr w:val="none" w:sz="0" w:space="0" w:color="auto" w:frame="1"/>
        </w:rPr>
        <w:t xml:space="preserve"> to superpower status. </w:t>
      </w:r>
      <w:r w:rsidRPr="0064610C">
        <w:rPr>
          <w:rStyle w:val="StyleUnderline"/>
          <w:rFonts w:asciiTheme="minorHAnsi" w:hAnsiTheme="minorHAnsi"/>
        </w:rPr>
        <w:t>This should help Washington and Beijing avoid truly strained geopolitical relations, which should in turn help ensure that the security dilemma stays moderate</w:t>
      </w:r>
      <w:r w:rsidRPr="0064610C">
        <w:rPr>
          <w:rFonts w:asciiTheme="minorHAnsi" w:eastAsia="Times New Roman" w:hAnsiTheme="minorHAnsi"/>
          <w:u w:val="single"/>
          <w:bdr w:val="none" w:sz="0" w:space="0" w:color="auto" w:frame="1"/>
        </w:rPr>
        <w:t>,</w:t>
      </w:r>
      <w:r w:rsidRPr="0064610C">
        <w:rPr>
          <w:rFonts w:asciiTheme="minorHAnsi" w:eastAsia="Times New Roman" w:hAnsiTheme="minorHAnsi"/>
          <w:sz w:val="16"/>
          <w:bdr w:val="none" w:sz="0" w:space="0" w:color="auto" w:frame="1"/>
        </w:rPr>
        <w:t xml:space="preserve"> thereby </w:t>
      </w:r>
      <w:r w:rsidRPr="0064610C">
        <w:rPr>
          <w:rStyle w:val="StyleUnderline"/>
          <w:rFonts w:asciiTheme="minorHAnsi" w:hAnsiTheme="minorHAnsi"/>
        </w:rPr>
        <w:t>facilitating cooperation</w:t>
      </w:r>
      <w:r w:rsidRPr="0064610C">
        <w:rPr>
          <w:rFonts w:asciiTheme="minorHAnsi" w:eastAsia="Times New Roman" w:hAnsiTheme="minorHAnsi"/>
          <w:u w:val="single"/>
          <w:bdr w:val="none" w:sz="0" w:space="0" w:color="auto" w:frame="1"/>
        </w:rPr>
        <w:t>. </w:t>
      </w:r>
      <w:r w:rsidRPr="0064610C">
        <w:rPr>
          <w:rFonts w:asciiTheme="minorHAnsi" w:eastAsia="Times New Roman" w:hAnsiTheme="minorHAnsi"/>
          <w:sz w:val="16"/>
          <w:bdr w:val="none" w:sz="0" w:space="0" w:color="auto" w:frame="1"/>
        </w:rPr>
        <w:t>The United States, for example, will have the option to forego responding to China's modernization of its nuclear force. This restraint will help reassure China that the United States does not want to threaten its security--and thus help head off a downward political spiral fueled by nuclear competition.</w:t>
      </w:r>
    </w:p>
    <w:p w:rsidR="0064610C" w:rsidRPr="0064610C" w:rsidRDefault="0064610C" w:rsidP="0064610C">
      <w:pPr>
        <w:pStyle w:val="Heading3"/>
        <w:rPr>
          <w:rFonts w:asciiTheme="minorHAnsi" w:hAnsiTheme="minorHAnsi"/>
        </w:rPr>
      </w:pPr>
    </w:p>
    <w:p w:rsidR="0064610C" w:rsidRPr="0064610C" w:rsidRDefault="0064610C" w:rsidP="0064610C">
      <w:pPr>
        <w:pStyle w:val="Heading3"/>
        <w:rPr>
          <w:rFonts w:asciiTheme="minorHAnsi" w:hAnsiTheme="minorHAnsi"/>
        </w:rPr>
      </w:pPr>
      <w:r w:rsidRPr="0064610C">
        <w:rPr>
          <w:rFonts w:asciiTheme="minorHAnsi" w:hAnsiTheme="minorHAnsi"/>
        </w:rPr>
        <w:t>1NC Relations Decline Inev</w:t>
      </w:r>
    </w:p>
    <w:p w:rsidR="0064610C" w:rsidRPr="0064610C" w:rsidRDefault="0064610C" w:rsidP="0064610C">
      <w:pPr>
        <w:pStyle w:val="Heading4"/>
        <w:rPr>
          <w:rFonts w:asciiTheme="minorHAnsi" w:eastAsia="Times New Roman" w:hAnsiTheme="minorHAnsi"/>
        </w:rPr>
      </w:pPr>
      <w:r w:rsidRPr="0064610C">
        <w:rPr>
          <w:rFonts w:asciiTheme="minorHAnsi" w:eastAsia="Times New Roman" w:hAnsiTheme="minorHAnsi"/>
        </w:rPr>
        <w:t>Relations fail inevitably</w:t>
      </w:r>
    </w:p>
    <w:p w:rsidR="0064610C" w:rsidRPr="0064610C" w:rsidRDefault="0064610C" w:rsidP="0064610C">
      <w:pPr>
        <w:rPr>
          <w:rFonts w:asciiTheme="minorHAnsi" w:hAnsiTheme="minorHAnsi"/>
        </w:rPr>
      </w:pPr>
      <w:r w:rsidRPr="0064610C">
        <w:rPr>
          <w:rStyle w:val="Style13ptBold"/>
          <w:rFonts w:asciiTheme="minorHAnsi" w:hAnsiTheme="minorHAnsi"/>
        </w:rPr>
        <w:t xml:space="preserve">Friedberg </w:t>
      </w:r>
      <w:r w:rsidRPr="0064610C">
        <w:rPr>
          <w:rFonts w:asciiTheme="minorHAnsi" w:hAnsiTheme="minorHAnsi"/>
        </w:rPr>
        <w:t>9/</w:t>
      </w:r>
      <w:r w:rsidRPr="0064610C">
        <w:rPr>
          <w:rStyle w:val="Style13ptBold"/>
          <w:rFonts w:asciiTheme="minorHAnsi" w:hAnsiTheme="minorHAnsi"/>
        </w:rPr>
        <w:t>2012</w:t>
      </w:r>
      <w:r w:rsidRPr="0064610C">
        <w:rPr>
          <w:rFonts w:asciiTheme="minorHAnsi" w:hAnsiTheme="minorHAnsi"/>
        </w:rPr>
        <w:t xml:space="preserve"> - Professor of Politics and International Affairs at the Woodrow Wilson School of Public and International Affairs at Princeton University and the author of A Contest for Supremacy: China, America, and the Struggle for Mastery in Asia (Aaron, “Bucking Beijing,” Foreign Affairs, http://www.foreignaffairs.com/articles/138032/aaron-l-friedberg/bucking-beijing)</w:t>
      </w:r>
    </w:p>
    <w:p w:rsidR="0064610C" w:rsidRPr="0064610C" w:rsidRDefault="0064610C" w:rsidP="0064610C">
      <w:pPr>
        <w:rPr>
          <w:rFonts w:asciiTheme="minorHAnsi" w:hAnsiTheme="minorHAnsi"/>
          <w:sz w:val="16"/>
        </w:rPr>
      </w:pPr>
      <w:r w:rsidRPr="0064610C">
        <w:rPr>
          <w:rFonts w:asciiTheme="minorHAnsi" w:hAnsiTheme="minorHAnsi"/>
          <w:sz w:val="16"/>
        </w:rPr>
        <w:t xml:space="preserve">Recent events have raised serious doubts about both elements of this strategy. </w:t>
      </w:r>
      <w:r w:rsidRPr="0064610C">
        <w:rPr>
          <w:rFonts w:asciiTheme="minorHAnsi" w:hAnsiTheme="minorHAnsi"/>
          <w:bCs/>
          <w:u w:val="single"/>
        </w:rPr>
        <w:t>Decades of trade and talk have not hastened China's political liberalization</w:t>
      </w:r>
      <w:r w:rsidRPr="0064610C">
        <w:rPr>
          <w:rFonts w:asciiTheme="minorHAnsi" w:hAnsiTheme="minorHAnsi"/>
          <w:sz w:val="16"/>
        </w:rPr>
        <w:t xml:space="preserve">. Indeed, the last few years have been marked by an intensified crackdown on domestic dissent. </w:t>
      </w:r>
      <w:r w:rsidRPr="0064610C">
        <w:rPr>
          <w:rFonts w:asciiTheme="minorHAnsi" w:hAnsiTheme="minorHAnsi"/>
          <w:bCs/>
          <w:u w:val="single"/>
        </w:rPr>
        <w:t>At the same time, the much-touted economic relationship</w:t>
      </w:r>
      <w:r w:rsidRPr="0064610C">
        <w:rPr>
          <w:rFonts w:asciiTheme="minorHAnsi" w:hAnsiTheme="minorHAnsi"/>
          <w:sz w:val="16"/>
        </w:rPr>
        <w:t xml:space="preserve"> between the two Pacific powers </w:t>
      </w:r>
      <w:r w:rsidRPr="0064610C">
        <w:rPr>
          <w:rFonts w:asciiTheme="minorHAnsi" w:hAnsiTheme="minorHAnsi"/>
          <w:bCs/>
          <w:u w:val="single"/>
        </w:rPr>
        <w:t>has become a major source of friction</w:t>
      </w:r>
      <w:r w:rsidRPr="0064610C">
        <w:rPr>
          <w:rFonts w:asciiTheme="minorHAnsi" w:hAnsiTheme="minorHAnsi"/>
          <w:sz w:val="16"/>
        </w:rPr>
        <w:t xml:space="preserve">. </w:t>
      </w:r>
      <w:r w:rsidRPr="0064610C">
        <w:rPr>
          <w:rFonts w:asciiTheme="minorHAnsi" w:hAnsiTheme="minorHAnsi"/>
          <w:bCs/>
          <w:u w:val="single"/>
        </w:rPr>
        <w:t>And despite hopes for enhanced cooperation, Beijing has</w:t>
      </w:r>
      <w:r w:rsidRPr="0064610C">
        <w:rPr>
          <w:rFonts w:asciiTheme="minorHAnsi" w:hAnsiTheme="minorHAnsi"/>
          <w:sz w:val="16"/>
        </w:rPr>
        <w:t xml:space="preserve"> actually </w:t>
      </w:r>
      <w:r w:rsidRPr="0064610C">
        <w:rPr>
          <w:rFonts w:asciiTheme="minorHAnsi" w:hAnsiTheme="minorHAnsi"/>
          <w:bCs/>
          <w:u w:val="single"/>
        </w:rPr>
        <w:t>done very little to help Washington solve</w:t>
      </w:r>
      <w:r w:rsidRPr="0064610C">
        <w:rPr>
          <w:rFonts w:asciiTheme="minorHAnsi" w:hAnsiTheme="minorHAnsi"/>
          <w:sz w:val="16"/>
        </w:rPr>
        <w:t xml:space="preserve"> pressing </w:t>
      </w:r>
      <w:r w:rsidRPr="0064610C">
        <w:rPr>
          <w:rFonts w:asciiTheme="minorHAnsi" w:hAnsiTheme="minorHAnsi"/>
          <w:bCs/>
          <w:u w:val="single"/>
        </w:rPr>
        <w:t>international problems</w:t>
      </w:r>
      <w:r w:rsidRPr="0064610C">
        <w:rPr>
          <w:rFonts w:asciiTheme="minorHAnsi" w:hAnsiTheme="minorHAnsi"/>
          <w:sz w:val="16"/>
        </w:rPr>
        <w:t xml:space="preserve">, such as North Korea's acquisition of nuclear weapons or Iran's attempts to develop them. Finally, far from accepting the status quo, </w:t>
      </w:r>
      <w:r w:rsidRPr="0064610C">
        <w:rPr>
          <w:rFonts w:asciiTheme="minorHAnsi" w:hAnsiTheme="minorHAnsi"/>
          <w:bCs/>
          <w:u w:val="single"/>
        </w:rPr>
        <w:t>China's leaders have become more forceful</w:t>
      </w:r>
      <w:r w:rsidRPr="0064610C">
        <w:rPr>
          <w:rFonts w:asciiTheme="minorHAnsi" w:hAnsiTheme="minorHAnsi"/>
          <w:sz w:val="16"/>
        </w:rPr>
        <w:t xml:space="preserve"> in attempting to control the waters and resources off their country's coasts. As for balancing, </w:t>
      </w:r>
      <w:r w:rsidRPr="0064610C">
        <w:rPr>
          <w:rFonts w:asciiTheme="minorHAnsi" w:hAnsiTheme="minorHAnsi"/>
          <w:bCs/>
          <w:u w:val="single"/>
        </w:rPr>
        <w:t>the continued buildup of China's military capabilities, coupled with impending cuts in U.S. defense</w:t>
      </w:r>
      <w:r w:rsidRPr="0064610C">
        <w:rPr>
          <w:rFonts w:asciiTheme="minorHAnsi" w:hAnsiTheme="minorHAnsi"/>
          <w:sz w:val="16"/>
        </w:rPr>
        <w:t xml:space="preserve"> spending, </w:t>
      </w:r>
      <w:r w:rsidRPr="0064610C">
        <w:rPr>
          <w:rFonts w:asciiTheme="minorHAnsi" w:hAnsiTheme="minorHAnsi"/>
          <w:bCs/>
          <w:u w:val="single"/>
        </w:rPr>
        <w:t>suggests</w:t>
      </w:r>
      <w:r w:rsidRPr="0064610C">
        <w:rPr>
          <w:rFonts w:asciiTheme="minorHAnsi" w:hAnsiTheme="minorHAnsi"/>
          <w:sz w:val="16"/>
        </w:rPr>
        <w:t xml:space="preserve"> that the regional distribution of </w:t>
      </w:r>
      <w:r w:rsidRPr="0064610C">
        <w:rPr>
          <w:rFonts w:asciiTheme="minorHAnsi" w:hAnsiTheme="minorHAnsi"/>
          <w:bCs/>
          <w:u w:val="single"/>
        </w:rPr>
        <w:t>power is set to shift sharply in Beijing's favor</w:t>
      </w:r>
      <w:r w:rsidRPr="0064610C">
        <w:rPr>
          <w:rFonts w:asciiTheme="minorHAnsi" w:hAnsiTheme="minorHAnsi"/>
          <w:sz w:val="16"/>
        </w:rPr>
        <w:t xml:space="preserve">. WHY WE CAN'T ALL JUST GET ALONG Today, </w:t>
      </w:r>
      <w:r w:rsidRPr="0064610C">
        <w:rPr>
          <w:rFonts w:asciiTheme="minorHAnsi" w:hAnsiTheme="minorHAnsi"/>
          <w:bCs/>
          <w:u w:val="single"/>
        </w:rPr>
        <w:t>China's ruling elites are</w:t>
      </w:r>
      <w:r w:rsidRPr="0064610C">
        <w:rPr>
          <w:rFonts w:asciiTheme="minorHAnsi" w:hAnsiTheme="minorHAnsi"/>
          <w:sz w:val="16"/>
        </w:rPr>
        <w:t xml:space="preserve"> both </w:t>
      </w:r>
      <w:r w:rsidRPr="0064610C">
        <w:rPr>
          <w:rFonts w:asciiTheme="minorHAnsi" w:hAnsiTheme="minorHAnsi"/>
          <w:bCs/>
          <w:u w:val="single"/>
        </w:rPr>
        <w:t>arrogant and insecure</w:t>
      </w:r>
      <w:r w:rsidRPr="0064610C">
        <w:rPr>
          <w:rFonts w:asciiTheme="minorHAnsi" w:hAnsiTheme="minorHAnsi"/>
          <w:sz w:val="16"/>
        </w:rPr>
        <w:t xml:space="preserve">. </w:t>
      </w:r>
      <w:r w:rsidRPr="0064610C">
        <w:rPr>
          <w:rFonts w:asciiTheme="minorHAnsi" w:hAnsiTheme="minorHAnsi"/>
          <w:bCs/>
          <w:u w:val="single"/>
        </w:rPr>
        <w:t>In their view, continued rule by the</w:t>
      </w:r>
      <w:r w:rsidRPr="0064610C">
        <w:rPr>
          <w:rFonts w:asciiTheme="minorHAnsi" w:hAnsiTheme="minorHAnsi"/>
          <w:sz w:val="16"/>
        </w:rPr>
        <w:t xml:space="preserve"> Chinese Communist Party (</w:t>
      </w:r>
      <w:r w:rsidRPr="0064610C">
        <w:rPr>
          <w:rFonts w:asciiTheme="minorHAnsi" w:hAnsiTheme="minorHAnsi"/>
          <w:bCs/>
          <w:u w:val="single"/>
        </w:rPr>
        <w:t>CCP</w:t>
      </w:r>
      <w:r w:rsidRPr="0064610C">
        <w:rPr>
          <w:rFonts w:asciiTheme="minorHAnsi" w:hAnsiTheme="minorHAnsi"/>
          <w:sz w:val="16"/>
        </w:rPr>
        <w:t xml:space="preserve">) is essential to China's </w:t>
      </w:r>
      <w:r w:rsidRPr="0064610C">
        <w:rPr>
          <w:rFonts w:asciiTheme="minorHAnsi" w:hAnsiTheme="minorHAnsi"/>
          <w:bCs/>
          <w:u w:val="single"/>
        </w:rPr>
        <w:t>stability, prosperity, and prestige</w:t>
      </w:r>
      <w:r w:rsidRPr="0064610C">
        <w:rPr>
          <w:rFonts w:asciiTheme="minorHAnsi" w:hAnsiTheme="minorHAnsi"/>
          <w:sz w:val="16"/>
        </w:rPr>
        <w:t xml:space="preserve">; it is also, not coincidentally, vital to their own safety and comfort. Although they have largely accepted some form of capitalism in the economic sphere, </w:t>
      </w:r>
      <w:r w:rsidRPr="0064610C">
        <w:rPr>
          <w:rFonts w:asciiTheme="minorHAnsi" w:hAnsiTheme="minorHAnsi"/>
          <w:bCs/>
          <w:u w:val="single"/>
        </w:rPr>
        <w:t>they remain committed to preserving their hold on political power</w:t>
      </w:r>
      <w:r w:rsidRPr="0064610C">
        <w:rPr>
          <w:rFonts w:asciiTheme="minorHAnsi" w:hAnsiTheme="minorHAnsi"/>
          <w:sz w:val="16"/>
        </w:rPr>
        <w:t xml:space="preserve">. The CCP'S determination to maintain control informs the regime's threat perceptions, goals, and policies. </w:t>
      </w:r>
      <w:r w:rsidRPr="0064610C">
        <w:rPr>
          <w:rFonts w:asciiTheme="minorHAnsi" w:hAnsiTheme="minorHAnsi"/>
          <w:bCs/>
          <w:u w:val="single"/>
        </w:rPr>
        <w:t>Anxious about their legitimacy, China's rulers are eager to portray themselves as defenders of the national honor</w:t>
      </w:r>
      <w:r w:rsidRPr="0064610C">
        <w:rPr>
          <w:rFonts w:asciiTheme="minorHAnsi" w:hAnsiTheme="minorHAnsi"/>
          <w:sz w:val="16"/>
        </w:rPr>
        <w:t xml:space="preserve">. Although they believe China is on track to become a world power on par with the United States, </w:t>
      </w:r>
      <w:r w:rsidRPr="0064610C">
        <w:rPr>
          <w:rFonts w:asciiTheme="minorHAnsi" w:hAnsiTheme="minorHAnsi"/>
          <w:bCs/>
          <w:u w:val="single"/>
        </w:rPr>
        <w:t>they remain deeply fearful of encirclement and ideological subversion</w:t>
      </w:r>
      <w:r w:rsidRPr="0064610C">
        <w:rPr>
          <w:rFonts w:asciiTheme="minorHAnsi" w:hAnsiTheme="minorHAnsi"/>
          <w:sz w:val="16"/>
        </w:rPr>
        <w:t xml:space="preserve">. </w:t>
      </w:r>
      <w:r w:rsidRPr="0064610C">
        <w:rPr>
          <w:rFonts w:asciiTheme="minorHAnsi" w:hAnsiTheme="minorHAnsi"/>
          <w:bCs/>
          <w:u w:val="single"/>
        </w:rPr>
        <w:t>And despite Washington's attempts to reassure them of its benign intentions, Chinese leaders are convinced that the U</w:t>
      </w:r>
      <w:r w:rsidRPr="0064610C">
        <w:rPr>
          <w:rFonts w:asciiTheme="minorHAnsi" w:hAnsiTheme="minorHAnsi"/>
          <w:sz w:val="16"/>
        </w:rPr>
        <w:t xml:space="preserve">nited </w:t>
      </w:r>
      <w:r w:rsidRPr="0064610C">
        <w:rPr>
          <w:rFonts w:asciiTheme="minorHAnsi" w:hAnsiTheme="minorHAnsi"/>
          <w:bCs/>
          <w:u w:val="single"/>
        </w:rPr>
        <w:t>S</w:t>
      </w:r>
      <w:r w:rsidRPr="0064610C">
        <w:rPr>
          <w:rFonts w:asciiTheme="minorHAnsi" w:hAnsiTheme="minorHAnsi"/>
          <w:sz w:val="16"/>
        </w:rPr>
        <w:t xml:space="preserve">tates </w:t>
      </w:r>
      <w:r w:rsidRPr="0064610C">
        <w:rPr>
          <w:rFonts w:asciiTheme="minorHAnsi" w:hAnsiTheme="minorHAnsi"/>
          <w:bCs/>
          <w:u w:val="single"/>
        </w:rPr>
        <w:t>aims to block China's rise and</w:t>
      </w:r>
      <w:r w:rsidRPr="0064610C">
        <w:rPr>
          <w:rFonts w:asciiTheme="minorHAnsi" w:hAnsiTheme="minorHAnsi"/>
          <w:sz w:val="16"/>
        </w:rPr>
        <w:t xml:space="preserve">, ultimately, </w:t>
      </w:r>
      <w:r w:rsidRPr="0064610C">
        <w:rPr>
          <w:rFonts w:asciiTheme="minorHAnsi" w:hAnsiTheme="minorHAnsi"/>
          <w:bCs/>
          <w:u w:val="single"/>
        </w:rPr>
        <w:t>undermine its one-party system of government</w:t>
      </w:r>
      <w:r w:rsidRPr="0064610C">
        <w:rPr>
          <w:rFonts w:asciiTheme="minorHAnsi" w:hAnsiTheme="minorHAnsi"/>
          <w:sz w:val="16"/>
        </w:rPr>
        <w:t xml:space="preserve">. Like the United States, since the end of the Cold War, China has pursued an essentially constant approach toward its greatest external challenger. For the most part, Beijing has sought to avoid outright confrontation with the United States while pursuing economic growth and building up all the elements of its "comprehensive national power," a Chinese strategic concept that encompasses military strength, technological prowess, and diplomatic influence. Even as they remain on the defensive, however, Chinese officials have not been content to remain passive. </w:t>
      </w:r>
      <w:r w:rsidRPr="0064610C">
        <w:rPr>
          <w:rFonts w:asciiTheme="minorHAnsi" w:hAnsiTheme="minorHAnsi"/>
          <w:bCs/>
          <w:u w:val="single"/>
        </w:rPr>
        <w:t>They have sought</w:t>
      </w:r>
      <w:r w:rsidRPr="0064610C">
        <w:rPr>
          <w:rFonts w:asciiTheme="minorHAnsi" w:hAnsiTheme="minorHAnsi"/>
          <w:sz w:val="16"/>
        </w:rPr>
        <w:t xml:space="preserve"> incremental </w:t>
      </w:r>
      <w:r w:rsidRPr="0064610C">
        <w:rPr>
          <w:rFonts w:asciiTheme="minorHAnsi" w:hAnsiTheme="minorHAnsi"/>
          <w:bCs/>
          <w:u w:val="single"/>
        </w:rPr>
        <w:t>advances</w:t>
      </w:r>
      <w:r w:rsidRPr="0064610C">
        <w:rPr>
          <w:rFonts w:asciiTheme="minorHAnsi" w:hAnsiTheme="minorHAnsi"/>
          <w:sz w:val="16"/>
        </w:rPr>
        <w:t xml:space="preserve">, slowly </w:t>
      </w:r>
      <w:r w:rsidRPr="0064610C">
        <w:rPr>
          <w:rFonts w:asciiTheme="minorHAnsi" w:hAnsiTheme="minorHAnsi"/>
          <w:bCs/>
          <w:u w:val="single"/>
        </w:rPr>
        <w:t>expanding China's sphere of influence</w:t>
      </w:r>
      <w:r w:rsidRPr="0064610C">
        <w:rPr>
          <w:rFonts w:asciiTheme="minorHAnsi" w:hAnsiTheme="minorHAnsi"/>
          <w:sz w:val="16"/>
        </w:rPr>
        <w:t xml:space="preserve"> and strengthening its position in Asia </w:t>
      </w:r>
      <w:r w:rsidRPr="0064610C">
        <w:rPr>
          <w:rFonts w:asciiTheme="minorHAnsi" w:hAnsiTheme="minorHAnsi"/>
          <w:bCs/>
          <w:u w:val="single"/>
        </w:rPr>
        <w:t>while working</w:t>
      </w:r>
      <w:r w:rsidRPr="0064610C">
        <w:rPr>
          <w:rFonts w:asciiTheme="minorHAnsi" w:hAnsiTheme="minorHAnsi"/>
          <w:sz w:val="16"/>
        </w:rPr>
        <w:t xml:space="preserve"> quietly </w:t>
      </w:r>
      <w:r w:rsidRPr="0064610C">
        <w:rPr>
          <w:rFonts w:asciiTheme="minorHAnsi" w:hAnsiTheme="minorHAnsi"/>
          <w:bCs/>
          <w:u w:val="single"/>
        </w:rPr>
        <w:t>to erode that of the U</w:t>
      </w:r>
      <w:r w:rsidRPr="0064610C">
        <w:rPr>
          <w:rFonts w:asciiTheme="minorHAnsi" w:hAnsiTheme="minorHAnsi"/>
          <w:sz w:val="16"/>
        </w:rPr>
        <w:t xml:space="preserve">nited </w:t>
      </w:r>
      <w:r w:rsidRPr="0064610C">
        <w:rPr>
          <w:rFonts w:asciiTheme="minorHAnsi" w:hAnsiTheme="minorHAnsi"/>
          <w:bCs/>
          <w:u w:val="single"/>
        </w:rPr>
        <w:t>S</w:t>
      </w:r>
      <w:r w:rsidRPr="0064610C">
        <w:rPr>
          <w:rFonts w:asciiTheme="minorHAnsi" w:hAnsiTheme="minorHAnsi"/>
          <w:sz w:val="16"/>
        </w:rPr>
        <w:t xml:space="preserve">tates. Although they are careful never to say so directly, </w:t>
      </w:r>
      <w:r w:rsidRPr="0064610C">
        <w:rPr>
          <w:rFonts w:asciiTheme="minorHAnsi" w:hAnsiTheme="minorHAnsi"/>
          <w:bCs/>
          <w:u w:val="single"/>
        </w:rPr>
        <w:t>they seek to have China displace the U</w:t>
      </w:r>
      <w:r w:rsidRPr="0064610C">
        <w:rPr>
          <w:rFonts w:asciiTheme="minorHAnsi" w:hAnsiTheme="minorHAnsi"/>
          <w:sz w:val="16"/>
        </w:rPr>
        <w:t xml:space="preserve">nited </w:t>
      </w:r>
      <w:r w:rsidRPr="0064610C">
        <w:rPr>
          <w:rFonts w:asciiTheme="minorHAnsi" w:hAnsiTheme="minorHAnsi"/>
          <w:bCs/>
          <w:u w:val="single"/>
        </w:rPr>
        <w:t>S</w:t>
      </w:r>
      <w:r w:rsidRPr="0064610C">
        <w:rPr>
          <w:rFonts w:asciiTheme="minorHAnsi" w:hAnsiTheme="minorHAnsi"/>
          <w:sz w:val="16"/>
        </w:rPr>
        <w:t xml:space="preserve">tates in the long run and to restore China to what they regard as its rightful place as the preponderant regional power. Chinese strategists do not believe that they can achieve this objective quickly or through a frontal assault. Instead, </w:t>
      </w:r>
      <w:r w:rsidRPr="0064610C">
        <w:rPr>
          <w:rFonts w:asciiTheme="minorHAnsi" w:hAnsiTheme="minorHAnsi"/>
          <w:bCs/>
          <w:u w:val="single"/>
        </w:rPr>
        <w:t>they seek to reassure their neighbors</w:t>
      </w:r>
      <w:r w:rsidRPr="0064610C">
        <w:rPr>
          <w:rFonts w:asciiTheme="minorHAnsi" w:hAnsiTheme="minorHAnsi"/>
          <w:sz w:val="16"/>
        </w:rPr>
        <w:t xml:space="preserve">, relying on the attractive force of China's massive economy to counter nascent balancing efforts against it. Following the advice of the ancient military strategist Sun-tzu, </w:t>
      </w:r>
      <w:r w:rsidRPr="0064610C">
        <w:rPr>
          <w:rFonts w:asciiTheme="minorHAnsi" w:hAnsiTheme="minorHAnsi"/>
          <w:bCs/>
          <w:u w:val="single"/>
        </w:rPr>
        <w:t>Beijing aims to "win without fighting</w:t>
      </w:r>
      <w:r w:rsidRPr="0064610C">
        <w:rPr>
          <w:rFonts w:asciiTheme="minorHAnsi" w:hAnsiTheme="minorHAnsi"/>
          <w:sz w:val="16"/>
        </w:rPr>
        <w:t xml:space="preserve">," gradually creating a situation in which overt resistance to its wishes will appear futile. </w:t>
      </w:r>
      <w:r w:rsidRPr="0064610C">
        <w:rPr>
          <w:rFonts w:asciiTheme="minorHAnsi" w:hAnsiTheme="minorHAnsi"/>
          <w:bCs/>
          <w:u w:val="single"/>
        </w:rPr>
        <w:t>The failure</w:t>
      </w:r>
      <w:r w:rsidRPr="0064610C">
        <w:rPr>
          <w:rFonts w:asciiTheme="minorHAnsi" w:hAnsiTheme="minorHAnsi"/>
          <w:sz w:val="16"/>
        </w:rPr>
        <w:t xml:space="preserve"> to date </w:t>
      </w:r>
      <w:r w:rsidRPr="0064610C">
        <w:rPr>
          <w:rFonts w:asciiTheme="minorHAnsi" w:hAnsiTheme="minorHAnsi"/>
          <w:bCs/>
          <w:u w:val="single"/>
        </w:rPr>
        <w:t>to achieve a genuine entente between the U</w:t>
      </w:r>
      <w:r w:rsidRPr="0064610C">
        <w:rPr>
          <w:rFonts w:asciiTheme="minorHAnsi" w:hAnsiTheme="minorHAnsi"/>
          <w:sz w:val="16"/>
        </w:rPr>
        <w:t xml:space="preserve">nited </w:t>
      </w:r>
      <w:r w:rsidRPr="0064610C">
        <w:rPr>
          <w:rFonts w:asciiTheme="minorHAnsi" w:hAnsiTheme="minorHAnsi"/>
          <w:bCs/>
          <w:u w:val="single"/>
        </w:rPr>
        <w:t>S</w:t>
      </w:r>
      <w:r w:rsidRPr="0064610C">
        <w:rPr>
          <w:rFonts w:asciiTheme="minorHAnsi" w:hAnsiTheme="minorHAnsi"/>
          <w:sz w:val="16"/>
        </w:rPr>
        <w:t xml:space="preserve">tates </w:t>
      </w:r>
      <w:r w:rsidRPr="0064610C">
        <w:rPr>
          <w:rFonts w:asciiTheme="minorHAnsi" w:hAnsiTheme="minorHAnsi"/>
          <w:bCs/>
          <w:u w:val="single"/>
        </w:rPr>
        <w:t>and China is the result</w:t>
      </w:r>
      <w:r w:rsidRPr="0064610C">
        <w:rPr>
          <w:rFonts w:asciiTheme="minorHAnsi" w:hAnsiTheme="minorHAnsi"/>
          <w:sz w:val="16"/>
        </w:rPr>
        <w:t xml:space="preserve"> not </w:t>
      </w:r>
      <w:r w:rsidRPr="0064610C">
        <w:rPr>
          <w:rFonts w:asciiTheme="minorHAnsi" w:hAnsiTheme="minorHAnsi"/>
          <w:bCs/>
          <w:u w:val="single"/>
        </w:rPr>
        <w:t>of</w:t>
      </w:r>
      <w:r w:rsidRPr="0064610C">
        <w:rPr>
          <w:rFonts w:asciiTheme="minorHAnsi" w:hAnsiTheme="minorHAnsi"/>
          <w:sz w:val="16"/>
        </w:rPr>
        <w:t xml:space="preserve"> a lack of effort but of </w:t>
      </w:r>
      <w:r w:rsidRPr="0064610C">
        <w:rPr>
          <w:rFonts w:asciiTheme="minorHAnsi" w:hAnsiTheme="minorHAnsi"/>
          <w:bCs/>
          <w:u w:val="single"/>
        </w:rPr>
        <w:t>a fundamental divergence of interests</w:t>
      </w:r>
      <w:r w:rsidRPr="0064610C">
        <w:rPr>
          <w:rFonts w:asciiTheme="minorHAnsi" w:hAnsiTheme="minorHAnsi"/>
          <w:sz w:val="16"/>
        </w:rPr>
        <w:t xml:space="preserve">. </w:t>
      </w:r>
      <w:r w:rsidRPr="0064610C">
        <w:rPr>
          <w:rFonts w:asciiTheme="minorHAnsi" w:hAnsiTheme="minorHAnsi"/>
          <w:bCs/>
          <w:u w:val="single"/>
        </w:rPr>
        <w:t>Although limited cooperation on specific issues might be possible, the ideological gap</w:t>
      </w:r>
      <w:r w:rsidRPr="0064610C">
        <w:rPr>
          <w:rFonts w:asciiTheme="minorHAnsi" w:hAnsiTheme="minorHAnsi"/>
          <w:sz w:val="16"/>
        </w:rPr>
        <w:t xml:space="preserve"> between the two nations </w:t>
      </w:r>
      <w:r w:rsidRPr="0064610C">
        <w:rPr>
          <w:rFonts w:asciiTheme="minorHAnsi" w:hAnsiTheme="minorHAnsi"/>
          <w:bCs/>
          <w:u w:val="single"/>
        </w:rPr>
        <w:t>is simply too great, and the level of trust</w:t>
      </w:r>
      <w:r w:rsidRPr="0064610C">
        <w:rPr>
          <w:rFonts w:asciiTheme="minorHAnsi" w:hAnsiTheme="minorHAnsi"/>
          <w:sz w:val="16"/>
        </w:rPr>
        <w:t xml:space="preserve"> between them </w:t>
      </w:r>
      <w:r w:rsidRPr="0064610C">
        <w:rPr>
          <w:rFonts w:asciiTheme="minorHAnsi" w:hAnsiTheme="minorHAnsi"/>
          <w:bCs/>
          <w:u w:val="single"/>
        </w:rPr>
        <w:t>too low, to permit a stable modus vivendi</w:t>
      </w:r>
      <w:r w:rsidRPr="0064610C">
        <w:rPr>
          <w:rFonts w:asciiTheme="minorHAnsi" w:hAnsiTheme="minorHAnsi"/>
          <w:sz w:val="16"/>
        </w:rPr>
        <w:t xml:space="preserve">. What China's current leaders ultimately want -- </w:t>
      </w:r>
      <w:r w:rsidRPr="0064610C">
        <w:rPr>
          <w:rFonts w:asciiTheme="minorHAnsi" w:hAnsiTheme="minorHAnsi"/>
          <w:bCs/>
          <w:u w:val="single"/>
        </w:rPr>
        <w:t>regional hegemony</w:t>
      </w:r>
      <w:r w:rsidRPr="0064610C">
        <w:rPr>
          <w:rFonts w:asciiTheme="minorHAnsi" w:hAnsiTheme="minorHAnsi"/>
          <w:sz w:val="16"/>
        </w:rPr>
        <w:t xml:space="preserve"> -- </w:t>
      </w:r>
      <w:r w:rsidRPr="0064610C">
        <w:rPr>
          <w:rFonts w:asciiTheme="minorHAnsi" w:hAnsiTheme="minorHAnsi"/>
          <w:bCs/>
          <w:u w:val="single"/>
        </w:rPr>
        <w:t>is not something</w:t>
      </w:r>
      <w:r w:rsidRPr="0064610C">
        <w:rPr>
          <w:rFonts w:asciiTheme="minorHAnsi" w:hAnsiTheme="minorHAnsi"/>
          <w:sz w:val="16"/>
        </w:rPr>
        <w:t xml:space="preserve"> their </w:t>
      </w:r>
      <w:r w:rsidRPr="0064610C">
        <w:rPr>
          <w:rFonts w:asciiTheme="minorHAnsi" w:hAnsiTheme="minorHAnsi"/>
          <w:bCs/>
          <w:u w:val="single"/>
        </w:rPr>
        <w:t>counterparts in Washington are willing to give</w:t>
      </w:r>
      <w:r w:rsidRPr="0064610C">
        <w:rPr>
          <w:rFonts w:asciiTheme="minorHAnsi" w:hAnsiTheme="minorHAnsi"/>
          <w:sz w:val="16"/>
        </w:rPr>
        <w:t xml:space="preserve">. That would run counter to an axiomatic goal of U.S. grand strategy, which has remained constant for decades: to prevent the domination of either end of the Eurasian landmass by one or more potentially hostile powers. </w:t>
      </w:r>
      <w:r w:rsidRPr="0064610C">
        <w:rPr>
          <w:rFonts w:asciiTheme="minorHAnsi" w:hAnsiTheme="minorHAnsi"/>
          <w:bCs/>
          <w:u w:val="single"/>
        </w:rPr>
        <w:t>The reasons</w:t>
      </w:r>
      <w:r w:rsidRPr="0064610C">
        <w:rPr>
          <w:rFonts w:asciiTheme="minorHAnsi" w:hAnsiTheme="minorHAnsi"/>
          <w:sz w:val="16"/>
        </w:rPr>
        <w:t xml:space="preserve"> for this goal involve a mix of strategic, economic, and ideological considerations that </w:t>
      </w:r>
      <w:r w:rsidRPr="0064610C">
        <w:rPr>
          <w:rFonts w:asciiTheme="minorHAnsi" w:hAnsiTheme="minorHAnsi"/>
          <w:bCs/>
          <w:u w:val="single"/>
        </w:rPr>
        <w:t>will continue to be valid into the foreseeable future</w:t>
      </w:r>
      <w:r w:rsidRPr="0064610C">
        <w:rPr>
          <w:rFonts w:asciiTheme="minorHAnsi" w:hAnsiTheme="minorHAnsi"/>
          <w:sz w:val="16"/>
        </w:rPr>
        <w:t>.</w:t>
      </w:r>
    </w:p>
    <w:p w:rsidR="0064610C" w:rsidRPr="0064610C" w:rsidRDefault="0064610C" w:rsidP="0064610C">
      <w:pPr>
        <w:pStyle w:val="Heading3"/>
        <w:rPr>
          <w:rFonts w:asciiTheme="minorHAnsi" w:hAnsiTheme="minorHAnsi"/>
        </w:rPr>
      </w:pPr>
      <w:r w:rsidRPr="0064610C">
        <w:rPr>
          <w:rFonts w:asciiTheme="minorHAnsi" w:hAnsiTheme="minorHAnsi"/>
        </w:rPr>
        <w:t>2NC Relations Decline Inev</w:t>
      </w:r>
    </w:p>
    <w:p w:rsidR="0064610C" w:rsidRPr="0064610C" w:rsidRDefault="0064610C" w:rsidP="0064610C">
      <w:pPr>
        <w:pStyle w:val="Heading4"/>
        <w:rPr>
          <w:rFonts w:asciiTheme="minorHAnsi" w:hAnsiTheme="minorHAnsi"/>
        </w:rPr>
      </w:pPr>
      <w:r w:rsidRPr="0064610C">
        <w:rPr>
          <w:rFonts w:asciiTheme="minorHAnsi" w:hAnsiTheme="minorHAnsi"/>
        </w:rPr>
        <w:t>Relations are impossible</w:t>
      </w:r>
    </w:p>
    <w:p w:rsidR="0064610C" w:rsidRPr="0064610C" w:rsidRDefault="0064610C" w:rsidP="0064610C">
      <w:pPr>
        <w:rPr>
          <w:rFonts w:asciiTheme="minorHAnsi" w:hAnsiTheme="minorHAnsi"/>
        </w:rPr>
      </w:pPr>
      <w:r w:rsidRPr="0064610C">
        <w:rPr>
          <w:rStyle w:val="Style13ptBold"/>
          <w:rFonts w:asciiTheme="minorHAnsi" w:hAnsiTheme="minorHAnsi"/>
        </w:rPr>
        <w:t>Zhang</w:t>
      </w:r>
      <w:r w:rsidRPr="0064610C">
        <w:rPr>
          <w:rFonts w:asciiTheme="minorHAnsi" w:hAnsiTheme="minorHAnsi"/>
        </w:rPr>
        <w:t xml:space="preserve"> 12/13/</w:t>
      </w:r>
      <w:r w:rsidRPr="0064610C">
        <w:rPr>
          <w:rStyle w:val="Style13ptBold"/>
          <w:rFonts w:asciiTheme="minorHAnsi" w:hAnsiTheme="minorHAnsi"/>
        </w:rPr>
        <w:t>2012</w:t>
      </w:r>
      <w:r w:rsidRPr="0064610C">
        <w:rPr>
          <w:rFonts w:asciiTheme="minorHAnsi" w:hAnsiTheme="minorHAnsi"/>
        </w:rPr>
        <w:t xml:space="preserve"> -Editor-in-Chief, Co-Founder at WiseLit (Henry, “US-China Relations: Why Obama's 'Asia Pivot' Strategy Could Lead to Disaster,” Policy Mic, http://www.policymic.com/articles/20675/us-china-relations-why-obama-s-asia-pivot-strategy-could-lead-to-disaster)</w:t>
      </w:r>
    </w:p>
    <w:p w:rsidR="0064610C" w:rsidRPr="0064610C" w:rsidRDefault="0064610C" w:rsidP="0064610C">
      <w:pPr>
        <w:rPr>
          <w:rFonts w:asciiTheme="minorHAnsi" w:hAnsiTheme="minorHAnsi"/>
        </w:rPr>
      </w:pPr>
      <w:r w:rsidRPr="0064610C">
        <w:rPr>
          <w:rStyle w:val="StyleUnderline"/>
          <w:rFonts w:asciiTheme="minorHAnsi" w:hAnsiTheme="minorHAnsi"/>
        </w:rPr>
        <w:t>This American response is due in part to the surprising advancements made by the Chinese military</w:t>
      </w:r>
      <w:r w:rsidRPr="0064610C">
        <w:rPr>
          <w:rFonts w:asciiTheme="minorHAnsi" w:hAnsiTheme="minorHAnsi"/>
        </w:rPr>
        <w:t xml:space="preserve">, such as the successful developments of its aircraft carrier, advanced jet fighters, and more cost-effective drones. China-U.S. relations expert Wu Xinbo advises the U.S. not to just focus on China's rising capabilities, but also to "pay attention to how China will use its military power." It is not surprising that China wants to catch up militarily, as it is a dominant economic power that has the means to do so. </w:t>
      </w:r>
      <w:r w:rsidRPr="0064610C">
        <w:rPr>
          <w:rStyle w:val="StyleUnderline"/>
          <w:rFonts w:asciiTheme="minorHAnsi" w:hAnsiTheme="minorHAnsi"/>
        </w:rPr>
        <w:t xml:space="preserve">However, the Chinese Communist Party and the People's Liberation Army may not necessarily want to undermine U.S. global military preeminence, but rather wish to assert their country's sovereignty in regional disputes involving territories in the East and South China seas. </w:t>
      </w:r>
      <w:r w:rsidRPr="0064610C">
        <w:rPr>
          <w:rStyle w:val="Emphasis"/>
          <w:rFonts w:asciiTheme="minorHAnsi" w:hAnsiTheme="minorHAnsi"/>
        </w:rPr>
        <w:t xml:space="preserve">The Chinese might threaten U.S. dominance in these regions insofar as they see American forces as encroachments that they must guard against. </w:t>
      </w:r>
      <w:r w:rsidRPr="0064610C">
        <w:rPr>
          <w:rFonts w:asciiTheme="minorHAnsi" w:hAnsiTheme="minorHAnsi"/>
        </w:rPr>
        <w:t xml:space="preserve">Conversely, </w:t>
      </w:r>
      <w:r w:rsidRPr="0064610C">
        <w:rPr>
          <w:rStyle w:val="StyleUnderline"/>
          <w:rFonts w:asciiTheme="minorHAnsi" w:hAnsiTheme="minorHAnsi"/>
        </w:rPr>
        <w:t xml:space="preserve">Washington sees itself as an important player in the Pacific, with certain obligations and diplomatic interests to which it must attend. </w:t>
      </w:r>
      <w:r w:rsidRPr="0064610C">
        <w:rPr>
          <w:rFonts w:asciiTheme="minorHAnsi" w:hAnsiTheme="minorHAnsi"/>
        </w:rPr>
        <w:t>Notable strategic maneuvers stemming from this perception include the stationing of 250 U.S. Marines in Australia, and military drills with Japan.</w:t>
      </w:r>
    </w:p>
    <w:p w:rsidR="0064610C" w:rsidRPr="0064610C" w:rsidRDefault="0064610C" w:rsidP="0064610C">
      <w:pPr>
        <w:pStyle w:val="Heading4"/>
        <w:rPr>
          <w:rFonts w:asciiTheme="minorHAnsi" w:hAnsiTheme="minorHAnsi"/>
        </w:rPr>
      </w:pPr>
      <w:r w:rsidRPr="0064610C">
        <w:rPr>
          <w:rFonts w:asciiTheme="minorHAnsi" w:hAnsiTheme="minorHAnsi"/>
        </w:rPr>
        <w:t>Alt causes to US-China relations</w:t>
      </w:r>
    </w:p>
    <w:p w:rsidR="0064610C" w:rsidRPr="0064610C" w:rsidRDefault="0064610C" w:rsidP="0064610C">
      <w:pPr>
        <w:rPr>
          <w:rFonts w:asciiTheme="minorHAnsi" w:hAnsiTheme="minorHAnsi"/>
        </w:rPr>
      </w:pPr>
      <w:r w:rsidRPr="0064610C">
        <w:rPr>
          <w:rStyle w:val="Style13ptBold"/>
          <w:rFonts w:asciiTheme="minorHAnsi" w:hAnsiTheme="minorHAnsi"/>
        </w:rPr>
        <w:t>Haenle 1/15</w:t>
      </w:r>
      <w:r w:rsidRPr="0064610C">
        <w:rPr>
          <w:rFonts w:asciiTheme="minorHAnsi" w:hAnsiTheme="minorHAnsi"/>
        </w:rPr>
        <w:t>/2014 - director of the Carnegie–Tsinghua Center, adjunct professor at Tsinghua University on International Relations, formerly served on the national Security Council on East Asia (Paul, “What Does a New Type of Great-Power Relations Mean for the United States and China?” Carnegie Endowment, http://carnegieendowment.org/2014/01/15/us-china-relations-2013-new-model-of-major-power-relations-in-theory-and-in-practice/gyjm?reloadFlag=1)</w:t>
      </w:r>
    </w:p>
    <w:p w:rsidR="0064610C" w:rsidRPr="0064610C" w:rsidRDefault="0064610C" w:rsidP="0064610C">
      <w:pPr>
        <w:rPr>
          <w:rFonts w:asciiTheme="minorHAnsi" w:hAnsiTheme="minorHAnsi"/>
        </w:rPr>
      </w:pPr>
    </w:p>
    <w:p w:rsidR="0064610C" w:rsidRPr="0064610C" w:rsidRDefault="0064610C" w:rsidP="0064610C">
      <w:pPr>
        <w:rPr>
          <w:rStyle w:val="Emphasis"/>
          <w:rFonts w:asciiTheme="minorHAnsi" w:hAnsiTheme="minorHAnsi"/>
        </w:rPr>
      </w:pPr>
      <w:r w:rsidRPr="0064610C">
        <w:rPr>
          <w:rFonts w:asciiTheme="minorHAnsi" w:hAnsiTheme="minorHAnsi"/>
          <w:sz w:val="16"/>
        </w:rPr>
        <w:t xml:space="preserve">First, the U.S. and China need to start actively cooperating together on global challenges where we have mutual interests. In the past, our countries have focused on bilateral issues. Today, however, </w:t>
      </w:r>
      <w:r w:rsidRPr="0064610C">
        <w:rPr>
          <w:rStyle w:val="StyleUnderline"/>
          <w:rFonts w:asciiTheme="minorHAnsi" w:hAnsiTheme="minorHAnsi"/>
        </w:rPr>
        <w:t xml:space="preserve">the major </w:t>
      </w:r>
      <w:r w:rsidRPr="0064610C">
        <w:rPr>
          <w:rStyle w:val="Emphasis"/>
          <w:rFonts w:asciiTheme="minorHAnsi" w:hAnsiTheme="minorHAnsi"/>
        </w:rPr>
        <w:t>challenges</w:t>
      </w:r>
      <w:r w:rsidRPr="0064610C">
        <w:rPr>
          <w:rStyle w:val="StyleUnderline"/>
          <w:rFonts w:asciiTheme="minorHAnsi" w:hAnsiTheme="minorHAnsi"/>
        </w:rPr>
        <w:t xml:space="preserve"> </w:t>
      </w:r>
      <w:r w:rsidRPr="0064610C">
        <w:rPr>
          <w:rFonts w:asciiTheme="minorHAnsi" w:hAnsiTheme="minorHAnsi"/>
          <w:sz w:val="16"/>
        </w:rPr>
        <w:t>and opportunities</w:t>
      </w:r>
      <w:r w:rsidRPr="0064610C">
        <w:rPr>
          <w:rStyle w:val="StyleUnderline"/>
          <w:rFonts w:asciiTheme="minorHAnsi" w:hAnsiTheme="minorHAnsi"/>
        </w:rPr>
        <w:t xml:space="preserve"> for the U.S.-China relationship will come in working together to address critical global challenges such as nuclear proliferation, energy and food security, terrorism, climate change, Middle East instability, cyber security, and global financial reform and recovery.</w:t>
      </w:r>
      <w:r w:rsidRPr="0064610C">
        <w:rPr>
          <w:rFonts w:asciiTheme="minorHAnsi" w:hAnsiTheme="minorHAnsi"/>
          <w:sz w:val="12"/>
        </w:rPr>
        <w:t>¶</w:t>
      </w:r>
      <w:r w:rsidRPr="0064610C">
        <w:rPr>
          <w:rFonts w:asciiTheme="minorHAnsi" w:hAnsiTheme="minorHAnsi"/>
          <w:sz w:val="16"/>
        </w:rPr>
        <w:t xml:space="preserve"> The need to find tangible ways to work together constructively on global challenges was evident at Sunnylands. Obama and Xi concluded their discussions with an announcement to enhance cooperation on combating nuclear proliferation by continuing to apply pressure on Pyongyang, and to work together to combat climate change by discussing ways to reduce emissions of hydrofluorocarbons. If we can engage in more effort together that produce real benefits for our peoples as well as the rest of the world, this will be an important step toward making the new model of major country relations a reality.</w:t>
      </w:r>
      <w:r w:rsidRPr="0064610C">
        <w:rPr>
          <w:rFonts w:asciiTheme="minorHAnsi" w:hAnsiTheme="minorHAnsi"/>
          <w:sz w:val="12"/>
        </w:rPr>
        <w:t>¶</w:t>
      </w:r>
      <w:r w:rsidRPr="0064610C">
        <w:rPr>
          <w:rFonts w:asciiTheme="minorHAnsi" w:hAnsiTheme="minorHAnsi"/>
          <w:sz w:val="16"/>
        </w:rPr>
        <w:t xml:space="preserve"> Second, Chinese and American leaders will need to resist the expectation that either side will change the other side’s views on long-standing and historical areas of disagreement between our two countries—such as Taiwan or human rights— overnight. </w:t>
      </w:r>
      <w:r w:rsidRPr="0064610C">
        <w:rPr>
          <w:rStyle w:val="StyleUnderline"/>
          <w:rFonts w:asciiTheme="minorHAnsi" w:hAnsiTheme="minorHAnsi"/>
        </w:rPr>
        <w:t>Many in Washington are concerned that the new model of great power relations concept is an effort by China to compel the U.S. to respect China’s core interests, create Chinese spheres of influence, and get the U.S. to accommodate China's interests on Beijing’s terms. This type of approach will not work</w:t>
      </w:r>
      <w:r w:rsidRPr="0064610C">
        <w:rPr>
          <w:rFonts w:asciiTheme="minorHAnsi" w:hAnsiTheme="minorHAnsi"/>
          <w:sz w:val="16"/>
        </w:rPr>
        <w:t xml:space="preserve">, and making this a starting point for discussions on the new paradigm will only set this exercise up for failure. On many of these issues, including Taiwan, the United States and China have agreed to disagree since their first communiqué in 1972. But in a more positive context of greater cooperation on global issues, our leaders will be in a better place to work on and reduce these areas of long-standing disagreement. </w:t>
      </w:r>
      <w:r w:rsidRPr="0064610C">
        <w:rPr>
          <w:rFonts w:asciiTheme="minorHAnsi" w:hAnsiTheme="minorHAnsi"/>
          <w:sz w:val="12"/>
        </w:rPr>
        <w:t>¶</w:t>
      </w:r>
      <w:r w:rsidRPr="0064610C">
        <w:rPr>
          <w:rFonts w:asciiTheme="minorHAnsi" w:hAnsiTheme="minorHAnsi"/>
          <w:sz w:val="16"/>
        </w:rPr>
        <w:t xml:space="preserve"> Third, </w:t>
      </w:r>
      <w:r w:rsidRPr="0064610C">
        <w:rPr>
          <w:rStyle w:val="Emphasis"/>
          <w:rFonts w:asciiTheme="minorHAnsi" w:hAnsiTheme="minorHAnsi"/>
        </w:rPr>
        <w:t>our countries have new areas of tensions in the relationship that exacerbate mistrust</w:t>
      </w:r>
      <w:r w:rsidRPr="0064610C">
        <w:rPr>
          <w:rFonts w:asciiTheme="minorHAnsi" w:hAnsiTheme="minorHAnsi"/>
          <w:sz w:val="16"/>
        </w:rPr>
        <w:t xml:space="preserve"> and that we need to address with urgency. In 2013, </w:t>
      </w:r>
      <w:r w:rsidRPr="0064610C">
        <w:rPr>
          <w:rStyle w:val="StyleUnderline"/>
          <w:rFonts w:asciiTheme="minorHAnsi" w:hAnsiTheme="minorHAnsi"/>
        </w:rPr>
        <w:t>these issues included revelations of Chinese cyber hacking of American commercial and military secrets to dangerous risks deriving from regional territorial disputes in the South and East China Sea, including Beijing’s recent announcement of a new Air Defense Identification Zone.</w:t>
      </w:r>
      <w:r w:rsidRPr="0064610C">
        <w:rPr>
          <w:rFonts w:asciiTheme="minorHAnsi" w:hAnsiTheme="minorHAnsi"/>
          <w:sz w:val="16"/>
        </w:rPr>
        <w:t xml:space="preserve"> These challenges, especially the latter, hold the potential for confrontation between our militaries if we do not renew our military to military efforts to increase transparency and cooperation. These important issues must be addressed head-on, not sidestepped. But as we work vigorously through these current disagreements, we should not allow these areas of friction to define or overwhelm our broad and robust relationship. But </w:t>
      </w:r>
      <w:r w:rsidRPr="0064610C">
        <w:rPr>
          <w:rStyle w:val="Emphasis"/>
          <w:rFonts w:asciiTheme="minorHAnsi" w:hAnsiTheme="minorHAnsi"/>
        </w:rPr>
        <w:t>we must address them with urgency and find ways to reduce these disagreements and enhance trust if we are to achieve a new type of major country relations.</w:t>
      </w:r>
    </w:p>
    <w:p w:rsidR="00BF3DC4" w:rsidRPr="0064610C" w:rsidRDefault="0064610C" w:rsidP="00A84BC4">
      <w:pPr>
        <w:pStyle w:val="Heading2"/>
        <w:rPr>
          <w:rFonts w:asciiTheme="minorHAnsi" w:hAnsiTheme="minorHAnsi"/>
        </w:rPr>
      </w:pPr>
      <w:r>
        <w:rPr>
          <w:rFonts w:asciiTheme="minorHAnsi" w:hAnsiTheme="minorHAnsi"/>
        </w:rPr>
        <w:t>Add-Ons</w:t>
      </w:r>
    </w:p>
    <w:p w:rsidR="0064610C" w:rsidRDefault="0064610C" w:rsidP="0064610C">
      <w:pPr>
        <w:pStyle w:val="Heading3"/>
      </w:pPr>
      <w:r>
        <w:t>1NC Meltdown =/= Extinction</w:t>
      </w:r>
    </w:p>
    <w:p w:rsidR="0064610C" w:rsidRPr="0064610C" w:rsidRDefault="0064610C" w:rsidP="0064610C">
      <w:pPr>
        <w:rPr>
          <w:rFonts w:asciiTheme="minorHAnsi" w:hAnsiTheme="minorHAnsi"/>
        </w:rPr>
      </w:pPr>
    </w:p>
    <w:p w:rsidR="0064610C" w:rsidRPr="0064610C" w:rsidRDefault="0064610C" w:rsidP="0064610C">
      <w:pPr>
        <w:pStyle w:val="Heading4"/>
        <w:rPr>
          <w:u w:val="single"/>
        </w:rPr>
      </w:pPr>
      <w:r w:rsidRPr="0064610C">
        <w:t xml:space="preserve">Coal plants disprove the impact – they emit </w:t>
      </w:r>
      <w:r w:rsidRPr="0064610C">
        <w:rPr>
          <w:u w:val="single"/>
        </w:rPr>
        <w:t>way more radiation</w:t>
      </w:r>
      <w:r w:rsidRPr="0064610C">
        <w:t xml:space="preserve"> than a </w:t>
      </w:r>
      <w:r w:rsidRPr="0064610C">
        <w:rPr>
          <w:u w:val="single"/>
        </w:rPr>
        <w:t>global meltdown</w:t>
      </w:r>
    </w:p>
    <w:p w:rsidR="0064610C" w:rsidRPr="0064610C" w:rsidRDefault="0064610C" w:rsidP="0064610C">
      <w:pPr>
        <w:rPr>
          <w:rFonts w:asciiTheme="minorHAnsi" w:hAnsiTheme="minorHAnsi"/>
        </w:rPr>
      </w:pPr>
      <w:r w:rsidRPr="0064610C">
        <w:rPr>
          <w:rFonts w:asciiTheme="minorHAnsi" w:hAnsiTheme="minorHAnsi"/>
          <w:b/>
        </w:rPr>
        <w:t>Worstall 13</w:t>
      </w:r>
      <w:r w:rsidRPr="0064610C">
        <w:rPr>
          <w:rFonts w:asciiTheme="minorHAnsi" w:hAnsiTheme="minorHAnsi"/>
        </w:rPr>
        <w:t xml:space="preserve"> – Forbes Contributor focusing on business and technology (Tim Worstall, 8/10/13, “The Fukushima Radiation Leak Is Equal to 76 Milion Bananas,” http://www.forbes.com/sites/timworstall/2013/08/10/the-fukushima-radiation-leak-is-equal-to-76-million-bananas/)//twonily</w:t>
      </w:r>
    </w:p>
    <w:p w:rsidR="0064610C" w:rsidRPr="0064610C" w:rsidRDefault="0064610C" w:rsidP="0064610C">
      <w:pPr>
        <w:rPr>
          <w:rFonts w:asciiTheme="minorHAnsi" w:hAnsiTheme="minorHAnsi"/>
          <w:sz w:val="16"/>
        </w:rPr>
      </w:pPr>
      <w:r w:rsidRPr="0064610C">
        <w:rPr>
          <w:rFonts w:asciiTheme="minorHAnsi" w:hAnsiTheme="minorHAnsi"/>
          <w:sz w:val="16"/>
        </w:rPr>
        <w:t xml:space="preserve">Not that Greenpeace is ever going to say anything other than that nuclear power is the work of the very devil of course. And </w:t>
      </w:r>
      <w:r w:rsidRPr="0064610C">
        <w:rPr>
          <w:rFonts w:asciiTheme="minorHAnsi" w:hAnsiTheme="minorHAnsi"/>
          <w:u w:val="single"/>
        </w:rPr>
        <w:t>the headlines</w:t>
      </w:r>
      <w:r w:rsidRPr="0064610C">
        <w:rPr>
          <w:rFonts w:asciiTheme="minorHAnsi" w:hAnsiTheme="minorHAnsi"/>
          <w:sz w:val="16"/>
        </w:rPr>
        <w:t xml:space="preserve"> do indeed </w:t>
      </w:r>
      <w:r w:rsidRPr="0064610C">
        <w:rPr>
          <w:rFonts w:asciiTheme="minorHAnsi" w:hAnsiTheme="minorHAnsi"/>
          <w:u w:val="single"/>
        </w:rPr>
        <w:t>seem alarming</w:t>
      </w:r>
      <w:r w:rsidRPr="0064610C">
        <w:rPr>
          <w:rFonts w:asciiTheme="minorHAnsi" w:hAnsiTheme="minorHAnsi"/>
          <w:sz w:val="16"/>
        </w:rPr>
        <w:t xml:space="preserve">: Radioactive Fukushima groundwater rises above barrier – Up to 40 trillion becquerels released into Pacific ocean so far – Storage for radioactive water running out. Or: Tepco admitted on Friday that </w:t>
      </w:r>
      <w:r w:rsidRPr="0064610C">
        <w:rPr>
          <w:rFonts w:asciiTheme="minorHAnsi" w:hAnsiTheme="minorHAnsi"/>
          <w:u w:val="single"/>
        </w:rPr>
        <w:t>a cumulative 20 trillion to 40 trillion becquerels of radioactive tritium</w:t>
      </w:r>
      <w:r w:rsidRPr="0064610C">
        <w:rPr>
          <w:rFonts w:asciiTheme="minorHAnsi" w:hAnsiTheme="minorHAnsi"/>
          <w:sz w:val="16"/>
        </w:rPr>
        <w:t xml:space="preserve"> may have </w:t>
      </w:r>
      <w:r w:rsidRPr="0064610C">
        <w:rPr>
          <w:rFonts w:asciiTheme="minorHAnsi" w:hAnsiTheme="minorHAnsi"/>
          <w:u w:val="single"/>
        </w:rPr>
        <w:t>leaked into the sea</w:t>
      </w:r>
      <w:r w:rsidRPr="0064610C">
        <w:rPr>
          <w:rFonts w:asciiTheme="minorHAnsi" w:hAnsiTheme="minorHAnsi"/>
          <w:sz w:val="16"/>
        </w:rPr>
        <w:t xml:space="preserve"> since the disaster. Most of us haven’t a clue what that means of course. We don’t instinctively understand what a becquerel is in the same way that we do pound, pint or gallons, and certainly trillions of anything sounds hideous. But don’t forget that trillions of picogrammes of dihydrogen monoxide is also the major ingredient in a glass of beer. So what </w:t>
      </w:r>
      <w:r w:rsidRPr="0064610C">
        <w:rPr>
          <w:rFonts w:asciiTheme="minorHAnsi" w:hAnsiTheme="minorHAnsi"/>
          <w:u w:val="single"/>
        </w:rPr>
        <w:t>we really want to know is whether 20 trillion becquerels of radiation is</w:t>
      </w:r>
      <w:r w:rsidRPr="0064610C">
        <w:rPr>
          <w:rFonts w:asciiTheme="minorHAnsi" w:hAnsiTheme="minorHAnsi"/>
          <w:sz w:val="16"/>
        </w:rPr>
        <w:t xml:space="preserve"> actually an </w:t>
      </w:r>
      <w:r w:rsidRPr="0064610C">
        <w:rPr>
          <w:rFonts w:asciiTheme="minorHAnsi" w:hAnsiTheme="minorHAnsi"/>
          <w:b/>
          <w:iCs/>
          <w:u w:val="single"/>
          <w:bdr w:val="single" w:sz="18" w:space="0" w:color="auto"/>
        </w:rPr>
        <w:t>important</w:t>
      </w:r>
      <w:r w:rsidRPr="0064610C">
        <w:rPr>
          <w:rFonts w:asciiTheme="minorHAnsi" w:hAnsiTheme="minorHAnsi"/>
          <w:sz w:val="16"/>
        </w:rPr>
        <w:t xml:space="preserve"> number. </w:t>
      </w:r>
      <w:r w:rsidRPr="0064610C">
        <w:rPr>
          <w:rFonts w:asciiTheme="minorHAnsi" w:hAnsiTheme="minorHAnsi"/>
          <w:b/>
          <w:iCs/>
          <w:u w:val="single"/>
          <w:bdr w:val="single" w:sz="18" w:space="0" w:color="auto"/>
        </w:rPr>
        <w:t>To which the answer is no, it isn’t.</w:t>
      </w:r>
      <w:r w:rsidRPr="0064610C">
        <w:rPr>
          <w:rFonts w:asciiTheme="minorHAnsi" w:hAnsiTheme="minorHAnsi"/>
          <w:u w:val="single"/>
        </w:rPr>
        <w:t xml:space="preserve"> This is actually around and about</w:t>
      </w:r>
      <w:r w:rsidRPr="0064610C">
        <w:rPr>
          <w:rFonts w:asciiTheme="minorHAnsi" w:hAnsiTheme="minorHAnsi"/>
          <w:sz w:val="16"/>
        </w:rPr>
        <w:t xml:space="preserve"> (perhaps a little over) </w:t>
      </w:r>
      <w:r w:rsidRPr="0064610C">
        <w:rPr>
          <w:rFonts w:asciiTheme="minorHAnsi" w:hAnsiTheme="minorHAnsi"/>
          <w:u w:val="single"/>
        </w:rPr>
        <w:t>the amount of radiation the plant was allowed to dump</w:t>
      </w:r>
      <w:r w:rsidRPr="0064610C">
        <w:rPr>
          <w:rFonts w:asciiTheme="minorHAnsi" w:hAnsiTheme="minorHAnsi"/>
          <w:sz w:val="16"/>
        </w:rPr>
        <w:t xml:space="preserve"> into the environment before the disaster. Now </w:t>
      </w:r>
      <w:r w:rsidRPr="0064610C">
        <w:rPr>
          <w:rFonts w:asciiTheme="minorHAnsi" w:hAnsiTheme="minorHAnsi"/>
          <w:u w:val="single"/>
        </w:rPr>
        <w:t>there are</w:t>
      </w:r>
      <w:r w:rsidRPr="0064610C">
        <w:rPr>
          <w:rFonts w:asciiTheme="minorHAnsi" w:hAnsiTheme="minorHAnsi"/>
          <w:sz w:val="16"/>
        </w:rPr>
        <w:t xml:space="preserve"> indeed </w:t>
      </w:r>
      <w:r w:rsidRPr="0064610C">
        <w:rPr>
          <w:rFonts w:asciiTheme="minorHAnsi" w:hAnsiTheme="minorHAnsi"/>
          <w:u w:val="single"/>
        </w:rPr>
        <w:t>those who insist that any amount of radiation kills us</w:t>
      </w:r>
      <w:r w:rsidRPr="0064610C">
        <w:rPr>
          <w:rFonts w:asciiTheme="minorHAnsi" w:hAnsiTheme="minorHAnsi"/>
          <w:sz w:val="16"/>
        </w:rPr>
        <w:t xml:space="preserve"> all stone dead </w:t>
      </w:r>
      <w:r w:rsidRPr="0064610C">
        <w:rPr>
          <w:rFonts w:asciiTheme="minorHAnsi" w:hAnsiTheme="minorHAnsi"/>
          <w:u w:val="single"/>
        </w:rPr>
        <w:t>while we sleep in our beds</w:t>
      </w:r>
      <w:r w:rsidRPr="0064610C">
        <w:rPr>
          <w:rFonts w:asciiTheme="minorHAnsi" w:hAnsiTheme="minorHAnsi"/>
          <w:sz w:val="16"/>
        </w:rPr>
        <w:t xml:space="preserve"> but I’m afraid that </w:t>
      </w:r>
      <w:r w:rsidRPr="0064610C">
        <w:rPr>
          <w:rFonts w:asciiTheme="minorHAnsi" w:hAnsiTheme="minorHAnsi"/>
          <w:b/>
          <w:iCs/>
          <w:u w:val="single"/>
          <w:bdr w:val="single" w:sz="18" w:space="0" w:color="auto"/>
        </w:rPr>
        <w:t>this is incorrect</w:t>
      </w:r>
      <w:r w:rsidRPr="0064610C">
        <w:rPr>
          <w:rFonts w:asciiTheme="minorHAnsi" w:hAnsiTheme="minorHAnsi"/>
          <w:u w:val="single"/>
        </w:rPr>
        <w:t>. We’re all exposed to radiation all the time and we all seem to survive long enough to be killed by something else</w:t>
      </w:r>
      <w:r w:rsidRPr="0064610C">
        <w:rPr>
          <w:rFonts w:asciiTheme="minorHAnsi" w:hAnsiTheme="minorHAnsi"/>
          <w:sz w:val="16"/>
        </w:rPr>
        <w:t xml:space="preserve"> so radiation isn’t as dangerous as all that. At which point we can offer a comparison. Something to try and give us a sense of perspective about whether 20 trillion nasties of radiation is something to get all concerned about or not. That comparison being that the radiation leakage from Fukushima appears to be about the same as that from 76 million bananas. Which is a lot of bananas I agree, but again we can put that into some sort of perspective. Let’s start from the beginning with the banana equivalent dose, the BED. Bananas contain potassium, some portion of potassium is always radioactive, thus bananas contain some radioactivity. This gets into the human body as we digest the lovely fruit (OK, bananas are an herb but still…): Since a typical banana contains about half a gram of potassium, it will have an activity of roughly 15 Bq. Excellent, we now have a unit that we can grasp, one that the human mind can use to give a sense of proportion to these claims about radioactivity. We know that bananas are good for us on balance, thus </w:t>
      </w:r>
      <w:r w:rsidRPr="0064610C">
        <w:rPr>
          <w:rFonts w:asciiTheme="minorHAnsi" w:hAnsiTheme="minorHAnsi"/>
          <w:u w:val="single"/>
        </w:rPr>
        <w:t>this amount of radioactivity isn’t all that much of a burden</w:t>
      </w:r>
      <w:r w:rsidRPr="0064610C">
        <w:rPr>
          <w:rFonts w:asciiTheme="minorHAnsi" w:hAnsiTheme="minorHAnsi"/>
          <w:sz w:val="16"/>
        </w:rPr>
        <w:t xml:space="preserve"> on us. We also have that claim of 20 trillion becquerels of radiation having been dumped into the Pacific Ocean in the past couple of years. 20 trillion divided by two years by 365 days by 24 hours gives us an hourly rate of 1,141,552,511 becquerels per hour. Divide that by our 15 Bq per banana and we can see that the radiation spillage from Fukushima is running at 76 million bananas per hour. Which is, as I say above, a lot of bananas. But it’s not actually that many bananas. World production of them is some 145 million tonnes a year. There’s a thousand kilos in a tonne, say a banana is 100 grammes (sounds about right, four bananas to the pound, ten to the kilo) or 1.45 trillion bananas a year eaten around the world. Divide again by 365 and 24 to get the hourly consumption rate and we get 165 million bananas consumed per hour. We can do this slightly differently and say that the 1.45 trillion bananas consumed each year have those 15 Bq giving us around 22 trillion Bq each year. The Fukushima leak is 20 trillion Bq over two years: thus our two calculations agree. The </w:t>
      </w:r>
      <w:r w:rsidRPr="0064610C">
        <w:rPr>
          <w:rFonts w:asciiTheme="minorHAnsi" w:hAnsiTheme="minorHAnsi"/>
          <w:u w:val="single"/>
        </w:rPr>
        <w:t>current leak is just under half that exposure that we all get from the global consumption of bananas</w:t>
      </w:r>
      <w:r w:rsidRPr="0064610C">
        <w:rPr>
          <w:rFonts w:asciiTheme="minorHAnsi" w:hAnsiTheme="minorHAnsi"/>
          <w:sz w:val="16"/>
        </w:rPr>
        <w:t xml:space="preserve">. Except </w:t>
      </w:r>
      <w:r w:rsidRPr="0064610C">
        <w:rPr>
          <w:rFonts w:asciiTheme="minorHAnsi" w:hAnsiTheme="minorHAnsi"/>
          <w:u w:val="single"/>
        </w:rPr>
        <w:t>even that’s overstating it</w:t>
      </w:r>
      <w:r w:rsidRPr="0064610C">
        <w:rPr>
          <w:rFonts w:asciiTheme="minorHAnsi" w:hAnsiTheme="minorHAnsi"/>
          <w:sz w:val="16"/>
        </w:rPr>
        <w:t xml:space="preserve">. For the banana consumption does indeed get into our bodies: the Fukushima leak is getting into the Pacific Ocean where it’s obviously far less dangerous. And don’t forget that all that radiation in the bananas ends up in the oceans as well, given that we do in fact urinate it out and no, it’s not something that the sewage treatment plants particularly keep out of the rivers. There are some who are viewing this radiation leak very differently: Arnold Gundersen, Fairewinds Associates: [...] we are contaminating the Pacific Ocean which is extraordinarily serious. Evgeny Sukhoi: Is there anything that can be done with that, I mean with the ocean? Gundersen: Frankly, I don’t believe so. I think we will continue to release radioactive material into the ocean for 20 or 30 years at least. They have to pump the water out of the areas surrounding the nuclear reactor. But frankly, this water is the most radioactive water I’ve ever experienced. I have to admit that I simply don’t agree. I’m not actually arguing that radiation is good for us but I really don’t think that half the radiation of the world’s banana crop being diluted into the Pacific Ocean is all that much to worry about. And why </w:t>
      </w:r>
      <w:r w:rsidRPr="0064610C">
        <w:rPr>
          <w:rFonts w:asciiTheme="minorHAnsi" w:hAnsiTheme="minorHAnsi"/>
          <w:b/>
          <w:iCs/>
          <w:u w:val="single"/>
          <w:bdr w:val="single" w:sz="18" w:space="0" w:color="auto"/>
        </w:rPr>
        <w:t>we really shouldn’t worry about it</w:t>
      </w:r>
      <w:r w:rsidRPr="0064610C">
        <w:rPr>
          <w:rFonts w:asciiTheme="minorHAnsi" w:hAnsiTheme="minorHAnsi"/>
          <w:sz w:val="16"/>
        </w:rPr>
        <w:t xml:space="preserve"> all that much. The radiation that fossil fuel plants spew into the environment each year is around 0.1 EBq. That’s ExaBecquerel, or 10 to the power of 18. </w:t>
      </w:r>
      <w:r w:rsidRPr="0064610C">
        <w:rPr>
          <w:rFonts w:asciiTheme="minorHAnsi" w:hAnsiTheme="minorHAnsi"/>
          <w:u w:val="single"/>
        </w:rPr>
        <w:t>Fukushima is pumping out</w:t>
      </w:r>
      <w:r w:rsidRPr="0064610C">
        <w:rPr>
          <w:rFonts w:asciiTheme="minorHAnsi" w:hAnsiTheme="minorHAnsi"/>
          <w:sz w:val="16"/>
        </w:rPr>
        <w:t xml:space="preserve"> 10 trillion becquerels a year at present. Or 10 TBq, or 10 of 10 to the power of 12. Or, if you prefer, </w:t>
      </w:r>
      <w:r w:rsidRPr="0064610C">
        <w:rPr>
          <w:rFonts w:asciiTheme="minorHAnsi" w:hAnsiTheme="minorHAnsi"/>
          <w:b/>
          <w:iCs/>
          <w:u w:val="single"/>
          <w:bdr w:val="single" w:sz="18" w:space="0" w:color="auto"/>
        </w:rPr>
        <w:t>one ten thousandth of the amount that the world’s coal plants are doing</w:t>
      </w:r>
      <w:r w:rsidRPr="0064610C">
        <w:rPr>
          <w:rFonts w:asciiTheme="minorHAnsi" w:hAnsiTheme="minorHAnsi"/>
          <w:sz w:val="16"/>
        </w:rPr>
        <w:t xml:space="preserve">. Or even, </w:t>
      </w:r>
      <w:r w:rsidRPr="0064610C">
        <w:rPr>
          <w:rFonts w:asciiTheme="minorHAnsi" w:hAnsiTheme="minorHAnsi"/>
          <w:u w:val="single"/>
        </w:rPr>
        <w:t>given that there are only about 2,500 coal plants in the world, Fukushima is</w:t>
      </w:r>
      <w:r w:rsidRPr="0064610C">
        <w:rPr>
          <w:rFonts w:asciiTheme="minorHAnsi" w:hAnsiTheme="minorHAnsi"/>
          <w:sz w:val="16"/>
        </w:rPr>
        <w:t xml:space="preserve">, in this disaster, </w:t>
      </w:r>
      <w:r w:rsidRPr="0064610C">
        <w:rPr>
          <w:rFonts w:asciiTheme="minorHAnsi" w:hAnsiTheme="minorHAnsi"/>
          <w:u w:val="single"/>
        </w:rPr>
        <w:t xml:space="preserve">pumping out around one quarter of the radiation that a coal plant does </w:t>
      </w:r>
      <w:r w:rsidRPr="0064610C">
        <w:rPr>
          <w:rFonts w:asciiTheme="minorHAnsi" w:hAnsiTheme="minorHAnsi"/>
          <w:b/>
          <w:iCs/>
          <w:u w:val="single"/>
          <w:bdr w:val="single" w:sz="18" w:space="0" w:color="auto"/>
        </w:rPr>
        <w:t>in normal operation</w:t>
      </w:r>
      <w:r w:rsidRPr="0064610C">
        <w:rPr>
          <w:rFonts w:asciiTheme="minorHAnsi" w:hAnsiTheme="minorHAnsi"/>
          <w:sz w:val="16"/>
        </w:rPr>
        <w:t xml:space="preserve">. You can worry about it if you want but </w:t>
      </w:r>
      <w:r w:rsidRPr="0064610C">
        <w:rPr>
          <w:rFonts w:asciiTheme="minorHAnsi" w:hAnsiTheme="minorHAnsi"/>
          <w:u w:val="single"/>
        </w:rPr>
        <w:t>it’s not something that’s likely to have any real measurable effect</w:t>
      </w:r>
      <w:r>
        <w:rPr>
          <w:rFonts w:asciiTheme="minorHAnsi" w:hAnsiTheme="minorHAnsi"/>
          <w:sz w:val="16"/>
        </w:rPr>
        <w:t xml:space="preserve"> on anyone or anything.</w:t>
      </w:r>
    </w:p>
    <w:p w:rsidR="00BF3DC4" w:rsidRPr="0064610C" w:rsidRDefault="0064610C" w:rsidP="0064610C">
      <w:pPr>
        <w:pStyle w:val="Heading3"/>
      </w:pPr>
      <w:r w:rsidRPr="0064610C">
        <w:t>2NC Meltdown =/= Extinction</w:t>
      </w:r>
    </w:p>
    <w:p w:rsidR="00BF3DC4" w:rsidRPr="0064610C" w:rsidRDefault="00BF3DC4" w:rsidP="00BF3DC4">
      <w:pPr>
        <w:pStyle w:val="Heading4"/>
        <w:rPr>
          <w:rFonts w:asciiTheme="minorHAnsi" w:hAnsiTheme="minorHAnsi"/>
        </w:rPr>
      </w:pPr>
      <w:r w:rsidRPr="0064610C">
        <w:rPr>
          <w:rFonts w:asciiTheme="minorHAnsi" w:hAnsiTheme="minorHAnsi"/>
        </w:rPr>
        <w:t>No impact – empirics</w:t>
      </w:r>
    </w:p>
    <w:p w:rsidR="00BF3DC4" w:rsidRPr="0064610C" w:rsidRDefault="00BF3DC4" w:rsidP="00BF3DC4">
      <w:pPr>
        <w:rPr>
          <w:rFonts w:asciiTheme="minorHAnsi" w:hAnsiTheme="minorHAnsi"/>
        </w:rPr>
      </w:pPr>
      <w:r w:rsidRPr="0064610C">
        <w:rPr>
          <w:rFonts w:asciiTheme="minorHAnsi" w:hAnsiTheme="minorHAnsi"/>
          <w:b/>
        </w:rPr>
        <w:t>Marder, 11</w:t>
      </w:r>
      <w:r w:rsidRPr="0064610C">
        <w:rPr>
          <w:rFonts w:asciiTheme="minorHAnsi" w:hAnsiTheme="minorHAnsi"/>
        </w:rPr>
        <w:t xml:space="preserve"> – staff writer (Jenny, “Mechanics of a Nuclear Meltdown Explained,” PBS, 3/15/2011, </w:t>
      </w:r>
      <w:hyperlink r:id="rId125" w:history="1">
        <w:r w:rsidRPr="0064610C">
          <w:rPr>
            <w:rStyle w:val="Hyperlink"/>
            <w:rFonts w:asciiTheme="minorHAnsi" w:hAnsiTheme="minorHAnsi"/>
          </w:rPr>
          <w:t>http://www.pbs.org/newshour/rundown/mechanics-of-a-meltdown-explained/</w:t>
        </w:r>
      </w:hyperlink>
      <w:r w:rsidRPr="0064610C">
        <w:rPr>
          <w:rFonts w:asciiTheme="minorHAnsi" w:hAnsiTheme="minorHAnsi"/>
        </w:rPr>
        <w:t>) //RGP</w:t>
      </w:r>
    </w:p>
    <w:p w:rsidR="00BF3DC4" w:rsidRPr="0064610C" w:rsidRDefault="00BF3DC4" w:rsidP="00BF3DC4">
      <w:pPr>
        <w:rPr>
          <w:rFonts w:asciiTheme="minorHAnsi" w:hAnsiTheme="minorHAnsi"/>
          <w:sz w:val="16"/>
        </w:rPr>
      </w:pPr>
      <w:r w:rsidRPr="0064610C">
        <w:rPr>
          <w:rFonts w:asciiTheme="minorHAnsi" w:hAnsiTheme="minorHAnsi"/>
          <w:sz w:val="16"/>
        </w:rPr>
        <w:t xml:space="preserve">After a powerful explosion on Tuesday, </w:t>
      </w:r>
      <w:r w:rsidRPr="0064610C">
        <w:rPr>
          <w:rStyle w:val="StyleUnderline"/>
          <w:rFonts w:asciiTheme="minorHAnsi" w:hAnsiTheme="minorHAnsi"/>
        </w:rPr>
        <w:t>Japanese workers are still struggling to regain control of an earthquake and tsunami-damaged nuclear power plant amid worsening fears of a full meltdown</w:t>
      </w:r>
      <w:r w:rsidRPr="0064610C">
        <w:rPr>
          <w:rFonts w:asciiTheme="minorHAnsi" w:hAnsiTheme="minorHAnsi"/>
          <w:sz w:val="16"/>
        </w:rPr>
        <w:t xml:space="preserve">. Which raises the questions: What exactly is a nuclear meltdown? And what is a partial meltdown? “This term ‘meltdown’ is being bandied about, and I think </w:t>
      </w:r>
      <w:r w:rsidRPr="0064610C">
        <w:rPr>
          <w:rStyle w:val="StyleUnderline"/>
          <w:rFonts w:asciiTheme="minorHAnsi" w:hAnsiTheme="minorHAnsi"/>
        </w:rPr>
        <w:t>people think that you get the fuel hot and things start melting and become liquid</w:t>
      </w:r>
      <w:r w:rsidRPr="0064610C">
        <w:rPr>
          <w:rFonts w:asciiTheme="minorHAnsi" w:hAnsiTheme="minorHAnsi"/>
          <w:sz w:val="16"/>
        </w:rPr>
        <w:t xml:space="preserve">,” said Charles Ferguson, physicist and president of the Federation of American Scientists. “But </w:t>
      </w:r>
      <w:r w:rsidRPr="0064610C">
        <w:rPr>
          <w:rStyle w:val="StyleUnderline"/>
          <w:rFonts w:asciiTheme="minorHAnsi" w:hAnsiTheme="minorHAnsi"/>
        </w:rPr>
        <w:t>there are different steps along the way</w:t>
      </w:r>
      <w:r w:rsidRPr="0064610C">
        <w:rPr>
          <w:rFonts w:asciiTheme="minorHAnsi" w:hAnsiTheme="minorHAnsi"/>
          <w:sz w:val="16"/>
        </w:rPr>
        <w:t xml:space="preserve">.” Inside the core of the boiling water reactors at Japan’s Fukushima Dai-ichi facility are thousands of zirconium metal fuel rods, each stacked with ceramic pellets the size of pencil erasers. These pellets contain uranium dioxide. Under normal circumstances, energy is generated by harnessing the heat produced through an atom-splitting process called nuclear fission. As uranium atoms split, they produce heat, while creating what’s known as fission products. These are radioactive fragments, such as barium, iodine and Cesium-137. In a working nuclear reactor, water gets pumped into the reactor’s heated core, boils, turns into steam and powers a turbine, generating electricity. “Basically, </w:t>
      </w:r>
      <w:r w:rsidRPr="0064610C">
        <w:rPr>
          <w:rStyle w:val="StyleUnderline"/>
          <w:rFonts w:asciiTheme="minorHAnsi" w:hAnsiTheme="minorHAnsi"/>
        </w:rPr>
        <w:t>each uranium atom splits into two parts, and you get a whole soup of elements in the middle of the periodic table</w:t>
      </w:r>
      <w:r w:rsidRPr="0064610C">
        <w:rPr>
          <w:rFonts w:asciiTheme="minorHAnsi" w:hAnsiTheme="minorHAnsi"/>
          <w:sz w:val="16"/>
        </w:rPr>
        <w:t xml:space="preserve">,” said Arjun Makhijani, a nuclear engineer and president of the Institute for Energy and Environmental Research. A reactor is like a pressure cooker. It contains boiling water and steam, and as temperature rises, so does pressure, since the steam can’t escape. </w:t>
      </w:r>
      <w:r w:rsidRPr="0064610C">
        <w:rPr>
          <w:rStyle w:val="StyleUnderline"/>
          <w:rFonts w:asciiTheme="minorHAnsi" w:hAnsiTheme="minorHAnsi"/>
        </w:rPr>
        <w:t>In the event of a cooling failure, water gets injected to cool the fuel rods, and pressure builds</w:t>
      </w:r>
      <w:r w:rsidRPr="0064610C">
        <w:rPr>
          <w:rFonts w:asciiTheme="minorHAnsi" w:hAnsiTheme="minorHAnsi"/>
          <w:sz w:val="16"/>
        </w:rPr>
        <w:t xml:space="preserve">. This superheated core must be cooled with water to prevent overheating and an excessive buildup of steam, which can cause an explosion. </w:t>
      </w:r>
      <w:r w:rsidRPr="0064610C">
        <w:rPr>
          <w:rStyle w:val="StyleUnderline"/>
          <w:rFonts w:asciiTheme="minorHAnsi" w:hAnsiTheme="minorHAnsi"/>
        </w:rPr>
        <w:t>In Japan, they’ve been relieving pressure by releasing steam through pressure valves. But it’s a trade-off, as there’s no way to do this without also releasing some radioactive material</w:t>
      </w:r>
      <w:r w:rsidRPr="0064610C">
        <w:rPr>
          <w:rFonts w:asciiTheme="minorHAnsi" w:hAnsiTheme="minorHAnsi"/>
          <w:sz w:val="16"/>
        </w:rPr>
        <w:t xml:space="preserve">. A nuclear meltdown is an accident resulting from severe heating and a lack of sufficient cooling at the reactor core, and it occurs in different stages. As the core heats, the zirconium metal reacts with steam to become zirconium oxide. This oxidation process releases additional heat, further increasing the temperature inside the core. High temperatures cause the zirconium coating that covers the surface of the fuel rods to blister and balloon. In time, that ultra-hot zirconium metal starts to melt. Exposed parts of the fuel rods eventually become liquid, sink down into the coolant and solidify. And that’s just the beginning of a potentially catastrophic event. “This can clog and prevent the flow of more coolant,” Ferguson said. “And that can become a vicious cycle. Partial melting can solidify and block cooling channels, leading to more melting and higher temperatures if adequate cooling isn’t present.” A full meltdown would involve all of the fuel in that core melting and a mass of molten material falling and settling at the bottom of the reactor vessel. If the vessel is ruptured, the material could flow into the larger containment building surrounding it. </w:t>
      </w:r>
      <w:r w:rsidRPr="0064610C">
        <w:rPr>
          <w:rStyle w:val="StyleUnderline"/>
          <w:rFonts w:asciiTheme="minorHAnsi" w:hAnsiTheme="minorHAnsi"/>
        </w:rPr>
        <w:t>That containment is shielded by protective layers of steel and concrete</w:t>
      </w:r>
      <w:r w:rsidRPr="0064610C">
        <w:rPr>
          <w:rFonts w:asciiTheme="minorHAnsi" w:hAnsiTheme="minorHAnsi"/>
          <w:sz w:val="16"/>
        </w:rPr>
        <w:t>. “But if that containment is ruptured, then potentially a lot of material could go into the environment,” Ferguson said. Meltdown can also occur in the pools containing spent fuel rods. Used fuel rods are removed from the reactor and submerged in what’s called a spent fuel pool, which cools and shields the radioactive material. Ov</w:t>
      </w:r>
      <w:r w:rsidRPr="0064610C">
        <w:rPr>
          <w:rStyle w:val="StyleUnderline"/>
          <w:rFonts w:asciiTheme="minorHAnsi" w:hAnsiTheme="minorHAnsi"/>
        </w:rPr>
        <w:t>erheating of the spent fuel pools could cause the water containing and cooling the rods to evaporate</w:t>
      </w:r>
      <w:r w:rsidRPr="0064610C">
        <w:rPr>
          <w:rFonts w:asciiTheme="minorHAnsi" w:hAnsiTheme="minorHAnsi"/>
          <w:sz w:val="16"/>
        </w:rPr>
        <w:t>. Without coolant, the fuel rods become highly vulnerable to catching fire and spontaneously combusting, releasing dangerous levels of radiation into the atmosphere. “</w:t>
      </w:r>
      <w:r w:rsidRPr="0064610C">
        <w:rPr>
          <w:rStyle w:val="StyleUnderline"/>
          <w:rFonts w:asciiTheme="minorHAnsi" w:hAnsiTheme="minorHAnsi"/>
        </w:rPr>
        <w:t>Water not only provides cooling, but it provides shielding</w:t>
      </w:r>
      <w:r w:rsidRPr="0064610C">
        <w:rPr>
          <w:rFonts w:asciiTheme="minorHAnsi" w:hAnsiTheme="minorHAnsi"/>
          <w:sz w:val="16"/>
        </w:rPr>
        <w:t>,” said Robert Alvarez, a nuclear expert and a senior scholar at the Institute for Policy Studies. “[Radiation] dose rates coming off from spent fuel at distances of 50 to 100 yards could be life-threatening.” Since spent fuel is less radioactive than fuel in the reactor core, these pools are easier to control, said Peter Caracappa, a professor and radiation safety officer at Rensselaer Polytechnic Institute. But they’re also less contained. “If material is released, it has a greater potential to spread because there’s no primary containment,” he said. Most of the problems with the backup generators were caused by the tsunami flooding them. But Makhijani suspects that unseen damage from the earthquake may be adding another challenge. “I think because the earthquake was so severe, there’s probably a lot of damage becoming apparent now,” he said. “Valves might have become displaced, and there may be cracked pipes. We can’t know, because there’s no way to suspect. Yesterday, they had trouble releasing a valve. And they’ve had trouble maintaining coolant inside, which means leaks.”</w:t>
      </w:r>
    </w:p>
    <w:p w:rsidR="00BF3DC4" w:rsidRPr="0064610C" w:rsidRDefault="00BF3DC4" w:rsidP="00BF3DC4">
      <w:pPr>
        <w:keepNext/>
        <w:keepLines/>
        <w:spacing w:before="200"/>
        <w:outlineLvl w:val="3"/>
        <w:rPr>
          <w:rFonts w:asciiTheme="minorHAnsi" w:eastAsia="SimSun" w:hAnsiTheme="minorHAnsi"/>
          <w:b/>
          <w:bCs/>
          <w:iCs/>
        </w:rPr>
      </w:pPr>
      <w:r w:rsidRPr="0064610C">
        <w:rPr>
          <w:rFonts w:asciiTheme="minorHAnsi" w:eastAsia="SimSun" w:hAnsiTheme="minorHAnsi"/>
          <w:b/>
          <w:bCs/>
          <w:iCs/>
        </w:rPr>
        <w:t xml:space="preserve">No extinction – empirics – reactors leak </w:t>
      </w:r>
      <w:r w:rsidRPr="0064610C">
        <w:rPr>
          <w:rFonts w:asciiTheme="minorHAnsi" w:eastAsia="SimSun" w:hAnsiTheme="minorHAnsi"/>
          <w:b/>
          <w:bCs/>
          <w:iCs/>
          <w:u w:val="single"/>
        </w:rPr>
        <w:t>literally</w:t>
      </w:r>
      <w:r w:rsidRPr="0064610C">
        <w:rPr>
          <w:rFonts w:asciiTheme="minorHAnsi" w:eastAsia="SimSun" w:hAnsiTheme="minorHAnsi"/>
          <w:b/>
          <w:bCs/>
          <w:iCs/>
        </w:rPr>
        <w:t xml:space="preserve"> all the time</w:t>
      </w:r>
    </w:p>
    <w:p w:rsidR="00BF3DC4" w:rsidRPr="0064610C" w:rsidRDefault="00BF3DC4" w:rsidP="00BF3DC4">
      <w:pPr>
        <w:rPr>
          <w:rFonts w:asciiTheme="minorHAnsi" w:hAnsiTheme="minorHAnsi"/>
        </w:rPr>
      </w:pPr>
      <w:r w:rsidRPr="0064610C">
        <w:rPr>
          <w:rFonts w:asciiTheme="minorHAnsi" w:hAnsiTheme="minorHAnsi"/>
          <w:b/>
        </w:rPr>
        <w:t>Nichols 13</w:t>
      </w:r>
      <w:r w:rsidRPr="0064610C">
        <w:rPr>
          <w:rFonts w:asciiTheme="minorHAnsi" w:hAnsiTheme="minorHAnsi"/>
        </w:rPr>
        <w:t xml:space="preserve"> – columnist @ Veterans Today (Bob Nichols, 4/6/13, “All Nuclear Reactors Leak All of he Time,” http://www.veteranstoday.com/2013/04/06/all-reactors-leak-all-the-time/)//twonily</w:t>
      </w:r>
    </w:p>
    <w:p w:rsidR="00BF3DC4" w:rsidRPr="0064610C" w:rsidRDefault="00BF3DC4" w:rsidP="00BF3DC4">
      <w:pPr>
        <w:rPr>
          <w:rFonts w:asciiTheme="minorHAnsi" w:hAnsiTheme="minorHAnsi"/>
          <w:sz w:val="16"/>
        </w:rPr>
      </w:pPr>
      <w:r w:rsidRPr="0064610C">
        <w:rPr>
          <w:rFonts w:asciiTheme="minorHAnsi" w:hAnsiTheme="minorHAnsi"/>
          <w:sz w:val="16"/>
        </w:rPr>
        <w:t xml:space="preserve">(San Francisco) Reportedly Americans widely believe in God and lead the world in the percentage of citizens in prison and on parole. That is actual reality from an imaginary character in a TV show. The Gallup Poll also says it is true and has been for years. </w:t>
      </w:r>
      <w:r w:rsidRPr="0064610C">
        <w:rPr>
          <w:rFonts w:asciiTheme="minorHAnsi" w:hAnsiTheme="minorHAnsi"/>
          <w:u w:val="single"/>
        </w:rPr>
        <w:t>Most Americans believe</w:t>
      </w:r>
      <w:r w:rsidRPr="0064610C">
        <w:rPr>
          <w:rFonts w:asciiTheme="minorHAnsi" w:hAnsiTheme="minorHAnsi"/>
          <w:sz w:val="16"/>
        </w:rPr>
        <w:t xml:space="preserve"> that </w:t>
      </w:r>
      <w:r w:rsidRPr="0064610C">
        <w:rPr>
          <w:rFonts w:asciiTheme="minorHAnsi" w:hAnsiTheme="minorHAnsi"/>
          <w:u w:val="single"/>
        </w:rPr>
        <w:t>nuke reactors are safe and quite sound</w:t>
      </w:r>
      <w:r w:rsidRPr="0064610C">
        <w:rPr>
          <w:rFonts w:asciiTheme="minorHAnsi" w:hAnsiTheme="minorHAnsi"/>
          <w:sz w:val="16"/>
        </w:rPr>
        <w:t xml:space="preserve">, too. Wonder why they do that? </w:t>
      </w:r>
      <w:r w:rsidRPr="0064610C">
        <w:rPr>
          <w:rFonts w:asciiTheme="minorHAnsi" w:hAnsiTheme="minorHAnsi"/>
          <w:u w:val="single"/>
        </w:rPr>
        <w:t>Most people at one time in their lives watched as steam escapes from a pressure cooker</w:t>
      </w:r>
      <w:r w:rsidRPr="0064610C">
        <w:rPr>
          <w:rFonts w:asciiTheme="minorHAnsi" w:hAnsiTheme="minorHAnsi"/>
          <w:sz w:val="16"/>
        </w:rPr>
        <w:t xml:space="preserve"> and accept it as real and true. </w:t>
      </w:r>
      <w:r w:rsidRPr="0064610C">
        <w:rPr>
          <w:rFonts w:asciiTheme="minorHAnsi" w:hAnsiTheme="minorHAnsi"/>
          <w:b/>
          <w:iCs/>
          <w:u w:val="single"/>
          <w:bdr w:val="single" w:sz="18" w:space="0" w:color="auto"/>
        </w:rPr>
        <w:t>A reactor is very much the same thing</w:t>
      </w:r>
      <w:r w:rsidRPr="0064610C">
        <w:rPr>
          <w:rFonts w:asciiTheme="minorHAnsi" w:hAnsiTheme="minorHAnsi"/>
          <w:sz w:val="16"/>
        </w:rPr>
        <w:t xml:space="preserve">. The “cooks,” called “Operators,” even take the lid off from time to time too. </w:t>
      </w:r>
      <w:r w:rsidRPr="0064610C">
        <w:rPr>
          <w:rFonts w:asciiTheme="minorHAnsi" w:hAnsiTheme="minorHAnsi"/>
          <w:u w:val="single"/>
        </w:rPr>
        <w:t>A nuclear reactor is just an expensive, overly complicated way to heat water to make steam.</w:t>
      </w:r>
      <w:r w:rsidRPr="0064610C">
        <w:rPr>
          <w:rFonts w:asciiTheme="minorHAnsi" w:hAnsiTheme="minorHAnsi"/>
          <w:sz w:val="16"/>
        </w:rPr>
        <w:t xml:space="preserve"> Of course </w:t>
      </w:r>
      <w:r w:rsidRPr="0064610C">
        <w:rPr>
          <w:rFonts w:asciiTheme="minorHAnsi" w:hAnsiTheme="minorHAnsi"/>
          <w:b/>
          <w:iCs/>
          <w:u w:val="single"/>
          <w:bdr w:val="single" w:sz="18" w:space="0" w:color="auto"/>
        </w:rPr>
        <w:t>all reactors leak</w:t>
      </w:r>
      <w:r w:rsidRPr="0064610C">
        <w:rPr>
          <w:rFonts w:asciiTheme="minorHAnsi" w:hAnsiTheme="minorHAnsi"/>
          <w:sz w:val="16"/>
        </w:rPr>
        <w:t xml:space="preserve">! All nuclear reactors also actually manufacture more than 1,946 dangerous and known radioactive metals, gases and aerosols. </w:t>
      </w:r>
      <w:r w:rsidRPr="0064610C">
        <w:rPr>
          <w:rFonts w:asciiTheme="minorHAnsi" w:hAnsiTheme="minorHAnsi"/>
          <w:u w:val="single"/>
        </w:rPr>
        <w:t xml:space="preserve">Many isotopes, such as radioactive hydrogen, </w:t>
      </w:r>
      <w:r w:rsidRPr="0064610C">
        <w:rPr>
          <w:rFonts w:asciiTheme="minorHAnsi" w:hAnsiTheme="minorHAnsi"/>
          <w:b/>
          <w:iCs/>
          <w:u w:val="single"/>
          <w:bdr w:val="single" w:sz="18" w:space="0" w:color="auto"/>
        </w:rPr>
        <w:t>simply cannot be contained</w:t>
      </w:r>
      <w:r w:rsidRPr="0064610C">
        <w:rPr>
          <w:rFonts w:asciiTheme="minorHAnsi" w:hAnsiTheme="minorHAnsi"/>
          <w:sz w:val="16"/>
        </w:rPr>
        <w:t>. So, they barely even try. It is mostly just a show for the rubes.[1]</w:t>
      </w:r>
    </w:p>
    <w:p w:rsidR="00BF3DC4" w:rsidRPr="0064610C" w:rsidRDefault="00BF3DC4" w:rsidP="0064610C">
      <w:pPr>
        <w:pStyle w:val="Heading4"/>
      </w:pPr>
      <w:r w:rsidRPr="0064610C">
        <w:t xml:space="preserve">Even </w:t>
      </w:r>
      <w:r w:rsidRPr="0064610C">
        <w:rPr>
          <w:u w:val="single"/>
        </w:rPr>
        <w:t>explosions</w:t>
      </w:r>
      <w:r w:rsidRPr="0064610C">
        <w:t xml:space="preserve"> don’t cause leaks – empirics</w:t>
      </w:r>
    </w:p>
    <w:p w:rsidR="00BF3DC4" w:rsidRPr="0064610C" w:rsidRDefault="00BF3DC4" w:rsidP="00BF3DC4">
      <w:pPr>
        <w:rPr>
          <w:rFonts w:asciiTheme="minorHAnsi" w:hAnsiTheme="minorHAnsi"/>
        </w:rPr>
      </w:pPr>
      <w:r w:rsidRPr="0064610C">
        <w:rPr>
          <w:rFonts w:asciiTheme="minorHAnsi" w:hAnsiTheme="minorHAnsi"/>
          <w:b/>
        </w:rPr>
        <w:t>Bellona News 11</w:t>
      </w:r>
      <w:r w:rsidRPr="0064610C">
        <w:rPr>
          <w:rFonts w:asciiTheme="minorHAnsi" w:hAnsiTheme="minorHAnsi"/>
        </w:rPr>
        <w:t xml:space="preserve"> – (9/12/11, “Breaking: Explosion rocks French nuclear facility; no radiation leaks apparent,” http://bellona.org/news/nuclear-issues/accidents-and-incidents/2011-09-breaking-explosion-rocks-french-nuclear-facility-no-radiation-leaks-apparent)//twonily</w:t>
      </w:r>
    </w:p>
    <w:p w:rsidR="00BF3DC4" w:rsidRPr="0064610C" w:rsidRDefault="00BF3DC4" w:rsidP="00BF3DC4">
      <w:pPr>
        <w:rPr>
          <w:rFonts w:asciiTheme="minorHAnsi" w:hAnsiTheme="minorHAnsi"/>
          <w:sz w:val="16"/>
        </w:rPr>
      </w:pPr>
      <w:r w:rsidRPr="0064610C">
        <w:rPr>
          <w:rFonts w:asciiTheme="minorHAnsi" w:hAnsiTheme="minorHAnsi"/>
          <w:u w:val="single"/>
        </w:rPr>
        <w:t xml:space="preserve">There is </w:t>
      </w:r>
      <w:r w:rsidRPr="0064610C">
        <w:rPr>
          <w:rFonts w:asciiTheme="minorHAnsi" w:hAnsiTheme="minorHAnsi"/>
          <w:b/>
          <w:iCs/>
          <w:u w:val="single"/>
          <w:bdr w:val="single" w:sz="18" w:space="0" w:color="auto"/>
        </w:rPr>
        <w:t>no immediate evidence</w:t>
      </w:r>
      <w:r w:rsidRPr="0064610C">
        <w:rPr>
          <w:rFonts w:asciiTheme="minorHAnsi" w:hAnsiTheme="minorHAnsi"/>
          <w:u w:val="single"/>
        </w:rPr>
        <w:t xml:space="preserve"> of a radioactive leak after a blast at the southern French nuclear facility</w:t>
      </w:r>
      <w:r w:rsidRPr="0064610C">
        <w:rPr>
          <w:rFonts w:asciiTheme="minorHAnsi" w:hAnsiTheme="minorHAnsi"/>
          <w:sz w:val="16"/>
        </w:rPr>
        <w:t xml:space="preserve"> of Marcoule near Nimes </w:t>
      </w:r>
      <w:r w:rsidRPr="0064610C">
        <w:rPr>
          <w:rFonts w:asciiTheme="minorHAnsi" w:hAnsiTheme="minorHAnsi"/>
          <w:u w:val="single"/>
        </w:rPr>
        <w:t>which killed one person and injured four others</w:t>
      </w:r>
      <w:r w:rsidRPr="0064610C">
        <w:rPr>
          <w:rFonts w:asciiTheme="minorHAnsi" w:hAnsiTheme="minorHAnsi"/>
          <w:sz w:val="16"/>
        </w:rPr>
        <w:t xml:space="preserve">, one seriously, French media have reported and safety officials have confirmed. </w:t>
      </w:r>
      <w:r w:rsidRPr="0064610C">
        <w:rPr>
          <w:rFonts w:asciiTheme="minorHAnsi" w:hAnsiTheme="minorHAnsi"/>
          <w:b/>
          <w:iCs/>
          <w:u w:val="single"/>
          <w:bdr w:val="single" w:sz="18" w:space="0" w:color="auto"/>
        </w:rPr>
        <w:t>There was no risk of a radioactive leak after the blast</w:t>
      </w:r>
      <w:r w:rsidRPr="0064610C">
        <w:rPr>
          <w:rFonts w:asciiTheme="minorHAnsi" w:hAnsiTheme="minorHAnsi"/>
          <w:sz w:val="16"/>
        </w:rPr>
        <w:t xml:space="preserve">, caused by a fire near a furnace in the Centraco radioactive waste storage site, said officials according to various media reports. The plant’s owner, national electricity provider EDF, said </w:t>
      </w:r>
      <w:r w:rsidRPr="0064610C">
        <w:rPr>
          <w:rFonts w:asciiTheme="minorHAnsi" w:hAnsiTheme="minorHAnsi"/>
          <w:u w:val="single"/>
        </w:rPr>
        <w:t>it had been “an industrial accident, not a nuclear accident.”</w:t>
      </w:r>
      <w:r w:rsidRPr="0064610C">
        <w:rPr>
          <w:rFonts w:asciiTheme="minorHAnsi" w:hAnsiTheme="minorHAnsi"/>
          <w:sz w:val="16"/>
        </w:rPr>
        <w:t xml:space="preserve"> “For the time being </w:t>
      </w:r>
      <w:r w:rsidRPr="0064610C">
        <w:rPr>
          <w:rFonts w:asciiTheme="minorHAnsi" w:hAnsiTheme="minorHAnsi"/>
          <w:b/>
          <w:iCs/>
          <w:u w:val="single"/>
          <w:bdr w:val="single" w:sz="18" w:space="0" w:color="auto"/>
        </w:rPr>
        <w:t>nothing has made it outside</w:t>
      </w:r>
      <w:r w:rsidRPr="0064610C">
        <w:rPr>
          <w:rFonts w:asciiTheme="minorHAnsi" w:hAnsiTheme="minorHAnsi"/>
          <w:sz w:val="16"/>
        </w:rPr>
        <w:t xml:space="preserve">,” said one spokesman for France’s Atomic Energy Commission who spoke anonymously to the BBC. The Centraco treatment centre, which has been operational since February of 1999, belongs to a subsidiary of EDF. It produces MOX fuel, which recycles plutonium from nuclear weapons. “[Marcoule] is French version of Sellafield. It is difficult to evaluate right now how serious the situation is based on the information we have at the moment. But it can develop further,” said Bellona nuclear physicist Nils Bøhmer. The local Midi Libre newspaper, on its web site, said an oven exploded at the plant, killing one person and seriously injuring another. </w:t>
      </w:r>
      <w:r w:rsidRPr="0064610C">
        <w:rPr>
          <w:rFonts w:asciiTheme="minorHAnsi" w:hAnsiTheme="minorHAnsi"/>
          <w:u w:val="single"/>
        </w:rPr>
        <w:t>No radiation leak was reported,</w:t>
      </w:r>
      <w:r w:rsidRPr="0064610C">
        <w:rPr>
          <w:rFonts w:asciiTheme="minorHAnsi" w:hAnsiTheme="minorHAnsi"/>
          <w:sz w:val="16"/>
        </w:rPr>
        <w:t xml:space="preserve"> the report said, adding that </w:t>
      </w:r>
      <w:r w:rsidRPr="0064610C">
        <w:rPr>
          <w:rFonts w:asciiTheme="minorHAnsi" w:hAnsiTheme="minorHAnsi"/>
          <w:u w:val="single"/>
        </w:rPr>
        <w:t>no quarantine or evacuation orders were issued for neighboring towns</w:t>
      </w:r>
      <w:r w:rsidRPr="0064610C">
        <w:rPr>
          <w:rFonts w:asciiTheme="minorHAnsi" w:hAnsiTheme="minorHAnsi"/>
          <w:sz w:val="16"/>
        </w:rPr>
        <w:t xml:space="preserve">. A security perimeter has been set up because of the risk of leakage. The explosion hit the site at 11:45 local time. The EDF spokesman said </w:t>
      </w:r>
      <w:r w:rsidRPr="0064610C">
        <w:rPr>
          <w:rFonts w:asciiTheme="minorHAnsi" w:hAnsiTheme="minorHAnsi"/>
          <w:u w:val="single"/>
        </w:rPr>
        <w:t>the furnace affected had been burning contaminated waste, including fuels</w:t>
      </w:r>
      <w:r w:rsidRPr="0064610C">
        <w:rPr>
          <w:rFonts w:asciiTheme="minorHAnsi" w:hAnsiTheme="minorHAnsi"/>
          <w:sz w:val="16"/>
        </w:rPr>
        <w:t xml:space="preserve">, tools and clothing, which had been used in nuclear energy production. “The fire caused by the explosion was under control,” he told the BBC. The International Atomic Energy Agency (IAEA) said it was in touch with the French authorities to learn more about the nature of the explosion. IAEA Director General Yukiya Amano said the organisation’s incident centre had been “immediately activated,” Reuters reports. A statement issued by the Nuclear Safety Authority also said there have been no radiation leaks outside of the plant. Staff at the plant reacted to the accident according to planned procedures, it said. France’s Nuclear Safety Authority, however, is not noted for its transparency. Operational since 1956, the Marcoule plant is a major site involved with the decommissioning of nuclear facilities, and operates a pressurised water reactor used to produce tritium. The site is has also been used since 1995 by French nuclear giant Areva to produce MOX fuel at the site’s MELOX factory, which recycles plutonium from nuclear weapons. Part of the process involves firing superheated plutonium and uranium pellets in an oven. The Marcoule plant is located in the Gard department in Languedoc-Roussillon region, near France’s Mediterranean coast. Marcoule: Sellafield’s French brother Its first major role upon opening was weapons production as France sought a place among nuclear nations. Its </w:t>
      </w:r>
      <w:r w:rsidRPr="0064610C">
        <w:rPr>
          <w:rFonts w:asciiTheme="minorHAnsi" w:hAnsiTheme="minorHAnsi"/>
          <w:u w:val="single"/>
        </w:rPr>
        <w:t>reactors generated</w:t>
      </w:r>
      <w:r w:rsidRPr="0064610C">
        <w:rPr>
          <w:rFonts w:asciiTheme="minorHAnsi" w:hAnsiTheme="minorHAnsi"/>
          <w:sz w:val="16"/>
        </w:rPr>
        <w:t xml:space="preserve"> the first </w:t>
      </w:r>
      <w:r w:rsidRPr="0064610C">
        <w:rPr>
          <w:rFonts w:asciiTheme="minorHAnsi" w:hAnsiTheme="minorHAnsi"/>
          <w:u w:val="single"/>
        </w:rPr>
        <w:t>plutonium for France’s first nuclear weapons test</w:t>
      </w:r>
      <w:r w:rsidRPr="0064610C">
        <w:rPr>
          <w:rFonts w:asciiTheme="minorHAnsi" w:hAnsiTheme="minorHAnsi"/>
          <w:sz w:val="16"/>
        </w:rPr>
        <w:t xml:space="preserve"> in 1960. Its reactor producing tritium as fuel for hydrogen as well as other weapons related reactors sprang up as the arms race gained international traction. The site also houses an experimental Phenix fast-breeder reactor which since 1995 has combine fissile uranium and plutonium into mixed oxide or MOX fuel that can be used in civilian nuclear power stations. </w:t>
      </w:r>
    </w:p>
    <w:p w:rsidR="00BF3DC4" w:rsidRPr="0064610C" w:rsidRDefault="00BF3DC4" w:rsidP="00BF3DC4">
      <w:pPr>
        <w:rPr>
          <w:rFonts w:asciiTheme="minorHAnsi" w:hAnsiTheme="minorHAnsi"/>
        </w:rPr>
      </w:pPr>
    </w:p>
    <w:p w:rsidR="00D12231" w:rsidRDefault="00D12231" w:rsidP="00BF3DC4">
      <w:pPr>
        <w:pStyle w:val="Heading3"/>
        <w:rPr>
          <w:rFonts w:asciiTheme="minorHAnsi" w:hAnsiTheme="minorHAnsi"/>
        </w:rPr>
      </w:pPr>
    </w:p>
    <w:p w:rsidR="00BF3DC4" w:rsidRPr="0064610C" w:rsidRDefault="0064610C" w:rsidP="00BF3DC4">
      <w:pPr>
        <w:pStyle w:val="Heading3"/>
        <w:rPr>
          <w:rFonts w:asciiTheme="minorHAnsi" w:hAnsiTheme="minorHAnsi"/>
        </w:rPr>
      </w:pPr>
      <w:r w:rsidRPr="0064610C">
        <w:rPr>
          <w:rFonts w:asciiTheme="minorHAnsi" w:hAnsiTheme="minorHAnsi"/>
        </w:rPr>
        <w:t>1NC No Korea War</w:t>
      </w:r>
    </w:p>
    <w:p w:rsidR="0064610C" w:rsidRPr="0064610C" w:rsidRDefault="0064610C" w:rsidP="0064610C">
      <w:pPr>
        <w:pStyle w:val="Heading4"/>
        <w:rPr>
          <w:rFonts w:asciiTheme="minorHAnsi" w:hAnsiTheme="minorHAnsi"/>
        </w:rPr>
      </w:pPr>
      <w:r w:rsidRPr="0064610C">
        <w:rPr>
          <w:rFonts w:asciiTheme="minorHAnsi" w:hAnsiTheme="minorHAnsi"/>
        </w:rPr>
        <w:t>No escalation to Korean conflict</w:t>
      </w:r>
    </w:p>
    <w:p w:rsidR="0064610C" w:rsidRPr="0064610C" w:rsidRDefault="0064610C" w:rsidP="0064610C">
      <w:pPr>
        <w:pStyle w:val="Standard"/>
        <w:spacing w:afterLines="160" w:after="384"/>
        <w:rPr>
          <w:rFonts w:asciiTheme="minorHAnsi" w:hAnsiTheme="minorHAnsi"/>
        </w:rPr>
      </w:pPr>
      <w:r w:rsidRPr="0064610C">
        <w:rPr>
          <w:rFonts w:asciiTheme="minorHAnsi" w:hAnsiTheme="minorHAnsi"/>
        </w:rPr>
        <w:t xml:space="preserve">David </w:t>
      </w:r>
      <w:r w:rsidRPr="0064610C">
        <w:rPr>
          <w:rStyle w:val="Style13ptBold"/>
          <w:rFonts w:asciiTheme="minorHAnsi" w:hAnsiTheme="minorHAnsi"/>
        </w:rPr>
        <w:t>Kang</w:t>
      </w:r>
      <w:r w:rsidRPr="0064610C">
        <w:rPr>
          <w:rFonts w:asciiTheme="minorHAnsi" w:hAnsiTheme="minorHAnsi"/>
        </w:rPr>
        <w:t xml:space="preserve"> (Professor of International Relations and Business and Director of the Korean Studies Institute –University of Southern California) December 31 </w:t>
      </w:r>
      <w:r w:rsidRPr="0064610C">
        <w:rPr>
          <w:rStyle w:val="Style13ptBold"/>
          <w:rFonts w:asciiTheme="minorHAnsi" w:hAnsiTheme="minorHAnsi"/>
        </w:rPr>
        <w:t>2010</w:t>
      </w:r>
      <w:r w:rsidRPr="0064610C">
        <w:rPr>
          <w:rFonts w:asciiTheme="minorHAnsi" w:hAnsiTheme="minorHAnsi"/>
        </w:rPr>
        <w:t xml:space="preserve"> “Korea’s New Cold War,”  http://nationalinterest.org/commentary/koreas-new-cold-war-4653)</w:t>
      </w:r>
    </w:p>
    <w:p w:rsidR="0064610C" w:rsidRPr="0064610C" w:rsidRDefault="0064610C" w:rsidP="0064610C">
      <w:pPr>
        <w:pStyle w:val="Standard"/>
        <w:spacing w:afterLines="160" w:after="384"/>
        <w:rPr>
          <w:rFonts w:asciiTheme="minorHAnsi" w:hAnsiTheme="minorHAnsi"/>
        </w:rPr>
      </w:pPr>
      <w:r w:rsidRPr="0064610C">
        <w:rPr>
          <w:rFonts w:asciiTheme="minorHAnsi" w:hAnsiTheme="minorHAnsi"/>
          <w:sz w:val="16"/>
        </w:rPr>
        <w:t xml:space="preserve">However, despite dueling artillery barrages and the sinking of a warship, pledges of “enormous retaliation,” in-your-face joint military exercises and urgent calls for talks, </w:t>
      </w:r>
      <w:r w:rsidRPr="0064610C">
        <w:rPr>
          <w:rStyle w:val="StyleUnderline"/>
          <w:rFonts w:asciiTheme="minorHAnsi" w:hAnsiTheme="minorHAnsi"/>
          <w:shd w:val="clear" w:color="auto" w:fill="FFFF00"/>
        </w:rPr>
        <w:t xml:space="preserve">the risk of all-out war </w:t>
      </w:r>
      <w:r w:rsidRPr="0064610C">
        <w:rPr>
          <w:rStyle w:val="StyleUnderline"/>
          <w:rFonts w:asciiTheme="minorHAnsi" w:hAnsiTheme="minorHAnsi"/>
        </w:rPr>
        <w:t xml:space="preserve">on the Korean peninsula </w:t>
      </w:r>
      <w:r w:rsidRPr="0064610C">
        <w:rPr>
          <w:rStyle w:val="StyleUnderline"/>
          <w:rFonts w:asciiTheme="minorHAnsi" w:hAnsiTheme="minorHAnsi"/>
          <w:shd w:val="clear" w:color="auto" w:fill="FFFF00"/>
        </w:rPr>
        <w:t>is less than</w:t>
      </w:r>
      <w:r w:rsidRPr="0064610C">
        <w:rPr>
          <w:rStyle w:val="StyleUnderline"/>
          <w:rFonts w:asciiTheme="minorHAnsi" w:hAnsiTheme="minorHAnsi"/>
        </w:rPr>
        <w:t xml:space="preserve"> it has been at </w:t>
      </w:r>
      <w:r w:rsidRPr="0064610C">
        <w:rPr>
          <w:rStyle w:val="StyleUnderline"/>
          <w:rFonts w:asciiTheme="minorHAnsi" w:hAnsiTheme="minorHAnsi"/>
          <w:shd w:val="clear" w:color="auto" w:fill="FFFF00"/>
        </w:rPr>
        <w:t>any time</w:t>
      </w:r>
      <w:r w:rsidRPr="0064610C">
        <w:rPr>
          <w:rFonts w:asciiTheme="minorHAnsi" w:hAnsiTheme="minorHAnsi"/>
          <w:sz w:val="16"/>
        </w:rPr>
        <w:t xml:space="preserve"> in the past four decades. </w:t>
      </w:r>
      <w:r w:rsidRPr="0064610C">
        <w:rPr>
          <w:rStyle w:val="StyleUnderline"/>
          <w:rFonts w:asciiTheme="minorHAnsi" w:hAnsiTheme="minorHAnsi"/>
        </w:rPr>
        <w:t>North Korea didn’t blink</w:t>
      </w:r>
      <w:r w:rsidRPr="0064610C">
        <w:rPr>
          <w:rFonts w:asciiTheme="minorHAnsi" w:hAnsiTheme="minorHAnsi"/>
          <w:sz w:val="16"/>
        </w:rPr>
        <w:t xml:space="preserve">, </w:t>
      </w:r>
      <w:r w:rsidRPr="0064610C">
        <w:rPr>
          <w:rStyle w:val="StyleUnderline"/>
          <w:rFonts w:asciiTheme="minorHAnsi" w:hAnsiTheme="minorHAnsi"/>
        </w:rPr>
        <w:t>because it had no intention of actually starting a major war</w:t>
      </w:r>
      <w:r w:rsidRPr="0064610C">
        <w:rPr>
          <w:rFonts w:asciiTheme="minorHAnsi" w:hAnsiTheme="minorHAnsi"/>
          <w:sz w:val="16"/>
        </w:rPr>
        <w:t xml:space="preserve">. Rather than signifying a new round of escalating tension between North and South Korea, </w:t>
      </w:r>
      <w:r w:rsidRPr="0064610C">
        <w:rPr>
          <w:rStyle w:val="StyleUnderline"/>
          <w:rFonts w:asciiTheme="minorHAnsi" w:hAnsiTheme="minorHAnsi"/>
        </w:rPr>
        <w:t>the events of the past year point to</w:t>
      </w:r>
      <w:r w:rsidRPr="0064610C">
        <w:rPr>
          <w:rFonts w:asciiTheme="minorHAnsi" w:hAnsiTheme="minorHAnsi"/>
          <w:sz w:val="16"/>
        </w:rPr>
        <w:t xml:space="preserve"> something else—</w:t>
      </w:r>
      <w:r w:rsidRPr="0064610C">
        <w:rPr>
          <w:rStyle w:val="StyleUnderline"/>
          <w:rFonts w:asciiTheme="minorHAnsi" w:hAnsiTheme="minorHAnsi"/>
        </w:rPr>
        <w:t>a new cold war</w:t>
      </w:r>
      <w:r w:rsidRPr="0064610C">
        <w:rPr>
          <w:rFonts w:asciiTheme="minorHAnsi" w:hAnsiTheme="minorHAnsi"/>
          <w:sz w:val="16"/>
        </w:rPr>
        <w:t xml:space="preserve"> between the two sides. In fact, one of my pet peeves is the analogies we use to describe the situation between South and North Korea. </w:t>
      </w:r>
      <w:r w:rsidRPr="0064610C">
        <w:rPr>
          <w:rStyle w:val="StyleUnderline"/>
          <w:rFonts w:asciiTheme="minorHAnsi" w:hAnsiTheme="minorHAnsi"/>
        </w:rPr>
        <w:t>We often call the situation a “powder keg” or a “tinderbox,” implying a very unstable situation in which one small spark could lead to a huge explosion</w:t>
      </w:r>
      <w:r w:rsidRPr="0064610C">
        <w:rPr>
          <w:rFonts w:asciiTheme="minorHAnsi" w:hAnsiTheme="minorHAnsi"/>
          <w:sz w:val="16"/>
        </w:rPr>
        <w:t xml:space="preserve">. But the </w:t>
      </w:r>
      <w:r w:rsidRPr="0064610C">
        <w:rPr>
          <w:rStyle w:val="StyleUnderline"/>
          <w:rFonts w:asciiTheme="minorHAnsi" w:hAnsiTheme="minorHAnsi"/>
        </w:rPr>
        <w:t>evidence actually leads to the opposite conclusion</w:t>
      </w:r>
      <w:r w:rsidRPr="0064610C">
        <w:rPr>
          <w:rFonts w:asciiTheme="minorHAnsi" w:hAnsiTheme="minorHAnsi"/>
          <w:sz w:val="16"/>
        </w:rPr>
        <w:t xml:space="preserve">: </w:t>
      </w:r>
      <w:r w:rsidRPr="0064610C">
        <w:rPr>
          <w:rStyle w:val="Emphasis"/>
          <w:rFonts w:asciiTheme="minorHAnsi" w:hAnsiTheme="minorHAnsi"/>
          <w:shd w:val="clear" w:color="auto" w:fill="FFFF00"/>
        </w:rPr>
        <w:t>we have gone sixty years without a major war</w:t>
      </w:r>
      <w:r w:rsidRPr="0064610C">
        <w:rPr>
          <w:rStyle w:val="StyleUnderline"/>
          <w:rFonts w:asciiTheme="minorHAnsi" w:hAnsiTheme="minorHAnsi"/>
        </w:rPr>
        <w:t xml:space="preserve">, </w:t>
      </w:r>
      <w:r w:rsidRPr="0064610C">
        <w:rPr>
          <w:rStyle w:val="StyleUnderline"/>
          <w:rFonts w:asciiTheme="minorHAnsi" w:hAnsiTheme="minorHAnsi"/>
          <w:shd w:val="clear" w:color="auto" w:fill="FFFF00"/>
        </w:rPr>
        <w:t xml:space="preserve">despite </w:t>
      </w:r>
      <w:r w:rsidRPr="0064610C">
        <w:rPr>
          <w:rStyle w:val="StyleUnderline"/>
          <w:rFonts w:asciiTheme="minorHAnsi" w:hAnsiTheme="minorHAnsi"/>
        </w:rPr>
        <w:t xml:space="preserve">numerous </w:t>
      </w:r>
      <w:r w:rsidRPr="0064610C">
        <w:rPr>
          <w:rStyle w:val="StyleUnderline"/>
          <w:rFonts w:asciiTheme="minorHAnsi" w:hAnsiTheme="minorHAnsi"/>
          <w:shd w:val="clear" w:color="auto" w:fill="FFFF00"/>
        </w:rPr>
        <w:t>“sparks”</w:t>
      </w:r>
      <w:r w:rsidRPr="0064610C">
        <w:rPr>
          <w:rStyle w:val="StyleUnderline"/>
          <w:rFonts w:asciiTheme="minorHAnsi" w:hAnsiTheme="minorHAnsi"/>
        </w:rPr>
        <w:t xml:space="preserve"> such as the skirmishing and shows of force that occurred over the past month</w:t>
      </w:r>
      <w:r w:rsidRPr="0064610C">
        <w:rPr>
          <w:rFonts w:asciiTheme="minorHAnsi" w:hAnsiTheme="minorHAnsi"/>
          <w:sz w:val="16"/>
        </w:rPr>
        <w:t xml:space="preserve">. </w:t>
      </w:r>
      <w:r w:rsidRPr="0064610C">
        <w:rPr>
          <w:rStyle w:val="StyleUnderline"/>
          <w:rFonts w:asciiTheme="minorHAnsi" w:hAnsiTheme="minorHAnsi"/>
        </w:rPr>
        <w:t>If one believes the situation is a tinderbox, the only explanation for six decades without a major war is</w:t>
      </w:r>
      <w:r w:rsidRPr="0064610C">
        <w:rPr>
          <w:rFonts w:asciiTheme="minorHAnsi" w:hAnsiTheme="minorHAnsi"/>
          <w:sz w:val="16"/>
        </w:rPr>
        <w:t xml:space="preserve"> that we have been extraordinarily </w:t>
      </w:r>
      <w:r w:rsidRPr="0064610C">
        <w:rPr>
          <w:rStyle w:val="StyleUnderline"/>
          <w:rFonts w:asciiTheme="minorHAnsi" w:hAnsiTheme="minorHAnsi"/>
        </w:rPr>
        <w:t>luck</w:t>
      </w:r>
      <w:r w:rsidRPr="0064610C">
        <w:rPr>
          <w:rFonts w:asciiTheme="minorHAnsi" w:hAnsiTheme="minorHAnsi"/>
          <w:sz w:val="16"/>
        </w:rPr>
        <w:t xml:space="preserve">y. I prefer the opposite explanation: </w:t>
      </w:r>
      <w:r w:rsidRPr="0064610C">
        <w:rPr>
          <w:rStyle w:val="StyleUnderline"/>
          <w:rFonts w:asciiTheme="minorHAnsi" w:hAnsiTheme="minorHAnsi"/>
          <w:shd w:val="clear" w:color="auto" w:fill="FFFF00"/>
        </w:rPr>
        <w:t xml:space="preserve">deterrence is </w:t>
      </w:r>
      <w:r w:rsidRPr="0064610C">
        <w:rPr>
          <w:rStyle w:val="StyleUnderline"/>
          <w:rFonts w:asciiTheme="minorHAnsi" w:hAnsiTheme="minorHAnsi"/>
        </w:rPr>
        <w:t xml:space="preserve">quite </w:t>
      </w:r>
      <w:r w:rsidRPr="0064610C">
        <w:rPr>
          <w:rStyle w:val="StyleUnderline"/>
          <w:rFonts w:asciiTheme="minorHAnsi" w:hAnsiTheme="minorHAnsi"/>
          <w:shd w:val="clear" w:color="auto" w:fill="FFFF00"/>
        </w:rPr>
        <w:t>stable</w:t>
      </w:r>
      <w:r w:rsidRPr="0064610C">
        <w:rPr>
          <w:rStyle w:val="StyleUnderline"/>
          <w:rFonts w:asciiTheme="minorHAnsi" w:hAnsiTheme="minorHAnsi"/>
        </w:rPr>
        <w:t xml:space="preserve"> because </w:t>
      </w:r>
      <w:r w:rsidRPr="0064610C">
        <w:rPr>
          <w:rStyle w:val="StyleUnderline"/>
          <w:rFonts w:asciiTheme="minorHAnsi" w:hAnsiTheme="minorHAnsi"/>
          <w:shd w:val="clear" w:color="auto" w:fill="FFFF00"/>
        </w:rPr>
        <w:t xml:space="preserve">both </w:t>
      </w:r>
      <w:r w:rsidRPr="0064610C">
        <w:rPr>
          <w:rStyle w:val="StyleUnderline"/>
          <w:rFonts w:asciiTheme="minorHAnsi" w:hAnsiTheme="minorHAnsi"/>
        </w:rPr>
        <w:t xml:space="preserve">sides </w:t>
      </w:r>
      <w:r w:rsidRPr="0064610C">
        <w:rPr>
          <w:rStyle w:val="StyleUnderline"/>
          <w:rFonts w:asciiTheme="minorHAnsi" w:hAnsiTheme="minorHAnsi"/>
          <w:shd w:val="clear" w:color="auto" w:fill="FFFF00"/>
        </w:rPr>
        <w:t xml:space="preserve">know the costs of </w:t>
      </w:r>
      <w:r w:rsidRPr="0064610C">
        <w:rPr>
          <w:rStyle w:val="StyleUnderline"/>
          <w:rFonts w:asciiTheme="minorHAnsi" w:hAnsiTheme="minorHAnsi"/>
        </w:rPr>
        <w:t xml:space="preserve">a major </w:t>
      </w:r>
      <w:r w:rsidRPr="0064610C">
        <w:rPr>
          <w:rStyle w:val="StyleUnderline"/>
          <w:rFonts w:asciiTheme="minorHAnsi" w:hAnsiTheme="minorHAnsi"/>
          <w:shd w:val="clear" w:color="auto" w:fill="FFFF00"/>
        </w:rPr>
        <w:t>war</w:t>
      </w:r>
      <w:r w:rsidRPr="0064610C">
        <w:rPr>
          <w:rFonts w:asciiTheme="minorHAnsi" w:hAnsiTheme="minorHAnsi"/>
          <w:sz w:val="16"/>
        </w:rPr>
        <w:t xml:space="preserve">, </w:t>
      </w:r>
      <w:r w:rsidRPr="0064610C">
        <w:rPr>
          <w:rStyle w:val="StyleUnderline"/>
          <w:rFonts w:asciiTheme="minorHAnsi" w:hAnsiTheme="minorHAnsi"/>
        </w:rPr>
        <w:t>and both sides—rhetoric and muscle-flexing aside—keep smaller incidents in their proper perspective</w:t>
      </w:r>
      <w:r w:rsidRPr="0064610C">
        <w:rPr>
          <w:rFonts w:asciiTheme="minorHAnsi" w:hAnsiTheme="minorHAnsi"/>
          <w:sz w:val="16"/>
        </w:rPr>
        <w:t xml:space="preserve">. How can this be, </w:t>
      </w:r>
      <w:r w:rsidRPr="0064610C">
        <w:rPr>
          <w:rStyle w:val="StyleUnderline"/>
          <w:rFonts w:asciiTheme="minorHAnsi" w:hAnsiTheme="minorHAnsi"/>
        </w:rPr>
        <w:t>when North Korea threatens to use massive retaliation and mentions its nuclear weapons in its rhetoric</w:t>
      </w:r>
      <w:r w:rsidRPr="0064610C">
        <w:rPr>
          <w:rFonts w:asciiTheme="minorHAnsi" w:hAnsiTheme="minorHAnsi"/>
          <w:sz w:val="16"/>
        </w:rPr>
        <w:t xml:space="preserve">, </w:t>
      </w:r>
      <w:r w:rsidRPr="0064610C">
        <w:rPr>
          <w:rStyle w:val="StyleUnderline"/>
          <w:rFonts w:asciiTheme="minorHAnsi" w:hAnsiTheme="minorHAnsi"/>
        </w:rPr>
        <w:t>and when the South Korean leadership and military is determined to "respond relentlessly" to meet any North Korean provocation</w:t>
      </w:r>
      <w:r w:rsidRPr="0064610C">
        <w:rPr>
          <w:rFonts w:asciiTheme="minorHAnsi" w:hAnsiTheme="minorHAnsi"/>
          <w:sz w:val="16"/>
        </w:rPr>
        <w:t xml:space="preserve">? </w:t>
      </w:r>
      <w:r w:rsidRPr="0064610C">
        <w:rPr>
          <w:rStyle w:val="StyleUnderline"/>
          <w:rFonts w:asciiTheme="minorHAnsi" w:hAnsiTheme="minorHAnsi"/>
          <w:shd w:val="clear" w:color="auto" w:fill="FFFF00"/>
        </w:rPr>
        <w:t>Local skirmishing has stayed local</w:t>
      </w:r>
      <w:r w:rsidRPr="0064610C">
        <w:rPr>
          <w:rFonts w:asciiTheme="minorHAnsi" w:hAnsiTheme="minorHAnsi"/>
          <w:sz w:val="16"/>
        </w:rPr>
        <w:t xml:space="preserve"> for sixty years. </w:t>
      </w:r>
      <w:r w:rsidRPr="0064610C">
        <w:rPr>
          <w:rStyle w:val="StyleUnderline"/>
          <w:rFonts w:asciiTheme="minorHAnsi" w:hAnsiTheme="minorHAnsi"/>
        </w:rPr>
        <w:t>The key issue is whether a local fight could escalate into all-out war</w:t>
      </w:r>
      <w:r w:rsidRPr="0064610C">
        <w:rPr>
          <w:rFonts w:asciiTheme="minorHAnsi" w:hAnsiTheme="minorHAnsi"/>
          <w:sz w:val="16"/>
        </w:rPr>
        <w:t xml:space="preserve">, such as North Korea shelling Seoul with artillery or missiles. Such a decision would clearly have to be taken at the top of the North Korean leadership. Especially when tensions are high, both militaries are on high alert and local commanders particularly careful with their actions. Without a clear directive from the top, </w:t>
      </w:r>
      <w:r w:rsidRPr="0064610C">
        <w:rPr>
          <w:rStyle w:val="StyleUnderline"/>
          <w:rFonts w:asciiTheme="minorHAnsi" w:hAnsiTheme="minorHAnsi"/>
          <w:shd w:val="clear" w:color="auto" w:fill="FFFF00"/>
        </w:rPr>
        <w:t>it is not likely</w:t>
      </w:r>
      <w:r w:rsidRPr="0064610C">
        <w:rPr>
          <w:rStyle w:val="StyleUnderline"/>
          <w:rFonts w:asciiTheme="minorHAnsi" w:hAnsiTheme="minorHAnsi"/>
        </w:rPr>
        <w:t xml:space="preserve"> that </w:t>
      </w:r>
      <w:r w:rsidRPr="0064610C">
        <w:rPr>
          <w:rStyle w:val="StyleUnderline"/>
          <w:rFonts w:asciiTheme="minorHAnsi" w:hAnsiTheme="minorHAnsi"/>
          <w:shd w:val="clear" w:color="auto" w:fill="FFFF00"/>
        </w:rPr>
        <w:t>a commander</w:t>
      </w:r>
      <w:r w:rsidRPr="0064610C">
        <w:rPr>
          <w:rFonts w:asciiTheme="minorHAnsi" w:hAnsiTheme="minorHAnsi"/>
          <w:sz w:val="16"/>
        </w:rPr>
        <w:t xml:space="preserve"> one hundred kilometers away from the military exercises </w:t>
      </w:r>
      <w:r w:rsidRPr="0064610C">
        <w:rPr>
          <w:rStyle w:val="StyleUnderline"/>
          <w:rFonts w:asciiTheme="minorHAnsi" w:hAnsiTheme="minorHAnsi"/>
          <w:shd w:val="clear" w:color="auto" w:fill="FFFF00"/>
        </w:rPr>
        <w:t>would</w:t>
      </w:r>
      <w:r w:rsidRPr="0064610C">
        <w:rPr>
          <w:rStyle w:val="StyleUnderline"/>
          <w:rFonts w:asciiTheme="minorHAnsi" w:hAnsiTheme="minorHAnsi"/>
        </w:rPr>
        <w:t xml:space="preserve"> make a decision on his own to </w:t>
      </w:r>
      <w:r w:rsidRPr="0064610C">
        <w:rPr>
          <w:rStyle w:val="StyleUnderline"/>
          <w:rFonts w:asciiTheme="minorHAnsi" w:hAnsiTheme="minorHAnsi"/>
          <w:shd w:val="clear" w:color="auto" w:fill="FFFF00"/>
        </w:rPr>
        <w:t xml:space="preserve">start shooting </w:t>
      </w:r>
      <w:r w:rsidRPr="0064610C">
        <w:rPr>
          <w:rStyle w:val="StyleUnderline"/>
          <w:rFonts w:asciiTheme="minorHAnsi" w:hAnsiTheme="minorHAnsi"/>
        </w:rPr>
        <w:t xml:space="preserve">at </w:t>
      </w:r>
      <w:r w:rsidRPr="0064610C">
        <w:rPr>
          <w:rStyle w:val="StyleUnderline"/>
          <w:rFonts w:asciiTheme="minorHAnsi" w:hAnsiTheme="minorHAnsi"/>
          <w:shd w:val="clear" w:color="auto" w:fill="FFFF00"/>
        </w:rPr>
        <w:t>Seoul</w:t>
      </w:r>
      <w:r w:rsidRPr="0064610C">
        <w:rPr>
          <w:rFonts w:asciiTheme="minorHAnsi" w:hAnsiTheme="minorHAnsi"/>
          <w:sz w:val="16"/>
        </w:rPr>
        <w:t xml:space="preserve">. For their part, North Korean </w:t>
      </w:r>
      <w:r w:rsidRPr="0064610C">
        <w:rPr>
          <w:rStyle w:val="StyleUnderline"/>
          <w:rFonts w:asciiTheme="minorHAnsi" w:hAnsiTheme="minorHAnsi"/>
          <w:shd w:val="clear" w:color="auto" w:fill="FFFF00"/>
        </w:rPr>
        <w:t>leaders</w:t>
      </w:r>
      <w:r w:rsidRPr="0064610C">
        <w:rPr>
          <w:rFonts w:asciiTheme="minorHAnsi" w:hAnsiTheme="minorHAnsi"/>
          <w:sz w:val="16"/>
        </w:rPr>
        <w:t xml:space="preserve"> have not made such a decision in sixty years, </w:t>
      </w:r>
      <w:r w:rsidRPr="0064610C">
        <w:rPr>
          <w:rStyle w:val="StyleUnderline"/>
          <w:rFonts w:asciiTheme="minorHAnsi" w:hAnsiTheme="minorHAnsi"/>
          <w:shd w:val="clear" w:color="auto" w:fill="FFFF00"/>
        </w:rPr>
        <w:t>know</w:t>
      </w:r>
      <w:r w:rsidRPr="0064610C">
        <w:rPr>
          <w:rStyle w:val="StyleUnderline"/>
          <w:rFonts w:asciiTheme="minorHAnsi" w:hAnsiTheme="minorHAnsi"/>
        </w:rPr>
        <w:t xml:space="preserve">ing that </w:t>
      </w:r>
      <w:r w:rsidRPr="0064610C">
        <w:rPr>
          <w:rStyle w:val="StyleUnderline"/>
          <w:rFonts w:asciiTheme="minorHAnsi" w:hAnsiTheme="minorHAnsi"/>
          <w:shd w:val="clear" w:color="auto" w:fill="FFFF00"/>
        </w:rPr>
        <w:t>any</w:t>
      </w:r>
      <w:r w:rsidRPr="0064610C">
        <w:rPr>
          <w:rStyle w:val="StyleUnderline"/>
          <w:rFonts w:asciiTheme="minorHAnsi" w:hAnsiTheme="minorHAnsi"/>
        </w:rPr>
        <w:t xml:space="preserve"> major </w:t>
      </w:r>
      <w:r w:rsidRPr="0064610C">
        <w:rPr>
          <w:rStyle w:val="StyleUnderline"/>
          <w:rFonts w:asciiTheme="minorHAnsi" w:hAnsiTheme="minorHAnsi"/>
          <w:shd w:val="clear" w:color="auto" w:fill="FFFF00"/>
        </w:rPr>
        <w:t>attack</w:t>
      </w:r>
      <w:r w:rsidRPr="0064610C">
        <w:rPr>
          <w:rStyle w:val="StyleUnderline"/>
          <w:rFonts w:asciiTheme="minorHAnsi" w:hAnsiTheme="minorHAnsi"/>
        </w:rPr>
        <w:t xml:space="preserve"> on Seoul </w:t>
      </w:r>
      <w:r w:rsidRPr="0064610C">
        <w:rPr>
          <w:rStyle w:val="StyleUnderline"/>
          <w:rFonts w:asciiTheme="minorHAnsi" w:hAnsiTheme="minorHAnsi"/>
          <w:shd w:val="clear" w:color="auto" w:fill="FFFF00"/>
        </w:rPr>
        <w:t xml:space="preserve">would cause a massive </w:t>
      </w:r>
      <w:r w:rsidRPr="0064610C">
        <w:rPr>
          <w:rStyle w:val="StyleUnderline"/>
          <w:rFonts w:asciiTheme="minorHAnsi" w:hAnsiTheme="minorHAnsi"/>
        </w:rPr>
        <w:t>response from the South Korean and U.S. forces and would carry the war into Pyongyang and beyond</w:t>
      </w:r>
      <w:r w:rsidRPr="0064610C">
        <w:rPr>
          <w:rFonts w:asciiTheme="minorHAnsi" w:hAnsiTheme="minorHAnsi"/>
          <w:sz w:val="16"/>
        </w:rPr>
        <w:t xml:space="preserve">. </w:t>
      </w:r>
      <w:r w:rsidRPr="0064610C">
        <w:rPr>
          <w:rStyle w:val="StyleUnderline"/>
          <w:rFonts w:asciiTheme="minorHAnsi" w:hAnsiTheme="minorHAnsi"/>
        </w:rPr>
        <w:t xml:space="preserve">After the fighting, </w:t>
      </w:r>
      <w:r w:rsidRPr="0064610C">
        <w:rPr>
          <w:rStyle w:val="Emphasis"/>
          <w:rFonts w:asciiTheme="minorHAnsi" w:hAnsiTheme="minorHAnsi"/>
          <w:shd w:val="clear" w:color="auto" w:fill="FFFF00"/>
        </w:rPr>
        <w:t>North Korea would cease to exist</w:t>
      </w:r>
      <w:r w:rsidRPr="0064610C">
        <w:rPr>
          <w:rFonts w:asciiTheme="minorHAnsi" w:hAnsiTheme="minorHAnsi"/>
          <w:sz w:val="16"/>
        </w:rPr>
        <w:t xml:space="preserve">. Thus, while both North and South Korean leaders talk in grim tones about war, </w:t>
      </w:r>
      <w:r w:rsidRPr="0064610C">
        <w:rPr>
          <w:rStyle w:val="StyleUnderline"/>
          <w:rFonts w:asciiTheme="minorHAnsi" w:hAnsiTheme="minorHAnsi"/>
        </w:rPr>
        <w:t>both sides have kept the actual fighting to localized areas</w:t>
      </w:r>
      <w:r w:rsidRPr="0064610C">
        <w:rPr>
          <w:rFonts w:asciiTheme="minorHAnsi" w:hAnsiTheme="minorHAnsi"/>
          <w:sz w:val="16"/>
        </w:rPr>
        <w:t xml:space="preserve">, and </w:t>
      </w:r>
      <w:r w:rsidRPr="0064610C">
        <w:rPr>
          <w:rStyle w:val="StyleUnderline"/>
          <w:rFonts w:asciiTheme="minorHAnsi" w:hAnsiTheme="minorHAnsi"/>
        </w:rPr>
        <w:t>I have seen no indication</w:t>
      </w:r>
      <w:r w:rsidRPr="0064610C">
        <w:rPr>
          <w:rFonts w:asciiTheme="minorHAnsi" w:hAnsiTheme="minorHAnsi"/>
          <w:sz w:val="16"/>
        </w:rPr>
        <w:t xml:space="preserve"> that this time </w:t>
      </w:r>
      <w:r w:rsidRPr="0064610C">
        <w:rPr>
          <w:rStyle w:val="StyleUnderline"/>
          <w:rFonts w:asciiTheme="minorHAnsi" w:hAnsiTheme="minorHAnsi"/>
        </w:rPr>
        <w:t>the North Korean leadership plans to expand the fighting into a general war</w:t>
      </w:r>
      <w:r w:rsidRPr="0064610C">
        <w:rPr>
          <w:rFonts w:asciiTheme="minorHAnsi" w:hAnsiTheme="minorHAnsi"/>
          <w:sz w:val="16"/>
        </w:rPr>
        <w:t>.</w:t>
      </w:r>
    </w:p>
    <w:p w:rsidR="0064610C" w:rsidRPr="0064610C" w:rsidRDefault="0064610C" w:rsidP="0064610C">
      <w:pPr>
        <w:pStyle w:val="Heading3"/>
        <w:rPr>
          <w:rFonts w:asciiTheme="minorHAnsi" w:hAnsiTheme="minorHAnsi"/>
        </w:rPr>
      </w:pPr>
      <w:r w:rsidRPr="0064610C">
        <w:rPr>
          <w:rFonts w:asciiTheme="minorHAnsi" w:hAnsiTheme="minorHAnsi"/>
        </w:rPr>
        <w:t>2NC No Korea War</w:t>
      </w:r>
    </w:p>
    <w:p w:rsidR="00BF3DC4" w:rsidRPr="0064610C" w:rsidRDefault="00BF3DC4" w:rsidP="00BF3DC4">
      <w:pPr>
        <w:pStyle w:val="Heading4"/>
        <w:rPr>
          <w:rFonts w:asciiTheme="minorHAnsi" w:hAnsiTheme="minorHAnsi"/>
        </w:rPr>
      </w:pPr>
      <w:r w:rsidRPr="0064610C">
        <w:rPr>
          <w:rFonts w:asciiTheme="minorHAnsi" w:hAnsiTheme="minorHAnsi"/>
        </w:rPr>
        <w:t xml:space="preserve">Even if North Korea attacks South Korea won’t retaliate – no full scale war </w:t>
      </w:r>
    </w:p>
    <w:p w:rsidR="00BF3DC4" w:rsidRPr="0064610C" w:rsidRDefault="00BF3DC4" w:rsidP="00BF3DC4">
      <w:pPr>
        <w:rPr>
          <w:rFonts w:asciiTheme="minorHAnsi" w:hAnsiTheme="minorHAnsi"/>
        </w:rPr>
      </w:pPr>
      <w:r w:rsidRPr="0064610C">
        <w:rPr>
          <w:rStyle w:val="Style13ptBold"/>
          <w:rFonts w:asciiTheme="minorHAnsi" w:hAnsiTheme="minorHAnsi"/>
        </w:rPr>
        <w:t>Kim 10</w:t>
      </w:r>
      <w:r w:rsidRPr="0064610C">
        <w:rPr>
          <w:rFonts w:asciiTheme="minorHAnsi" w:hAnsiTheme="minorHAnsi"/>
        </w:rPr>
        <w:t xml:space="preserve"> (6/16/10, Jack, Reuters, “Q+A - How serious is the Korean crisis and risk of war?”</w:t>
      </w:r>
    </w:p>
    <w:p w:rsidR="00BF3DC4" w:rsidRPr="0064610C" w:rsidRDefault="00BB0ABD" w:rsidP="00BF3DC4">
      <w:pPr>
        <w:rPr>
          <w:rFonts w:asciiTheme="minorHAnsi" w:hAnsiTheme="minorHAnsi"/>
        </w:rPr>
      </w:pPr>
      <w:hyperlink r:id="rId126" w:history="1">
        <w:r w:rsidR="00BF3DC4" w:rsidRPr="0064610C">
          <w:rPr>
            <w:rFonts w:asciiTheme="minorHAnsi" w:hAnsiTheme="minorHAnsi"/>
          </w:rPr>
          <w:t>http://in.reuters.com/article/idINIndia-49340820100616</w:t>
        </w:r>
      </w:hyperlink>
      <w:r w:rsidR="00BF3DC4" w:rsidRPr="0064610C">
        <w:rPr>
          <w:rFonts w:asciiTheme="minorHAnsi" w:hAnsiTheme="minorHAnsi"/>
        </w:rPr>
        <w:t>)</w:t>
      </w:r>
    </w:p>
    <w:p w:rsidR="00BF3DC4" w:rsidRPr="0064610C" w:rsidRDefault="00BF3DC4" w:rsidP="00BF3DC4">
      <w:pPr>
        <w:rPr>
          <w:rFonts w:asciiTheme="minorHAnsi" w:hAnsiTheme="minorHAnsi"/>
        </w:rPr>
      </w:pPr>
    </w:p>
    <w:p w:rsidR="00BF3DC4" w:rsidRPr="0064610C" w:rsidRDefault="00BF3DC4" w:rsidP="00BF3DC4">
      <w:pPr>
        <w:rPr>
          <w:rFonts w:asciiTheme="minorHAnsi" w:hAnsiTheme="minorHAnsi"/>
          <w:sz w:val="16"/>
        </w:rPr>
      </w:pPr>
      <w:r w:rsidRPr="0064610C">
        <w:rPr>
          <w:rStyle w:val="StyleUnderline"/>
          <w:rFonts w:asciiTheme="minorHAnsi" w:hAnsiTheme="minorHAnsi"/>
        </w:rPr>
        <w:t>Many analysts doubt there will be war</w:t>
      </w:r>
      <w:r w:rsidRPr="0064610C">
        <w:rPr>
          <w:rFonts w:asciiTheme="minorHAnsi" w:hAnsiTheme="minorHAnsi"/>
          <w:sz w:val="16"/>
        </w:rPr>
        <w:t xml:space="preserve">, as long as South Korea holds its fire. </w:t>
      </w:r>
      <w:r w:rsidRPr="0064610C">
        <w:rPr>
          <w:rStyle w:val="StyleUnderline"/>
          <w:rFonts w:asciiTheme="minorHAnsi" w:hAnsiTheme="minorHAnsi"/>
        </w:rPr>
        <w:t>North Korea's obsolete conventional armed forces and military equipment mean quick and certain defeat if it wages full-scale war and Pyongyang is well aware of its limits.</w:t>
      </w:r>
      <w:r w:rsidR="0064610C" w:rsidRPr="0064610C">
        <w:rPr>
          <w:rStyle w:val="StyleUnderline"/>
          <w:rFonts w:asciiTheme="minorHAnsi" w:hAnsiTheme="minorHAnsi"/>
        </w:rPr>
        <w:t xml:space="preserve"> </w:t>
      </w:r>
      <w:r w:rsidRPr="0064610C">
        <w:rPr>
          <w:rStyle w:val="StyleUnderline"/>
          <w:rFonts w:asciiTheme="minorHAnsi" w:hAnsiTheme="minorHAnsi"/>
        </w:rPr>
        <w:t>South Korea has made it clear it will not retaliate</w:t>
      </w:r>
      <w:r w:rsidRPr="0064610C">
        <w:rPr>
          <w:rFonts w:asciiTheme="minorHAnsi" w:hAnsiTheme="minorHAnsi"/>
          <w:sz w:val="16"/>
        </w:rPr>
        <w:t xml:space="preserve"> despite investigations that found a torpedo fired by a North Korean submarine sank the corvette Cheonan in March.</w:t>
      </w:r>
      <w:r w:rsidR="0064610C" w:rsidRPr="0064610C">
        <w:rPr>
          <w:rFonts w:asciiTheme="minorHAnsi" w:hAnsiTheme="minorHAnsi"/>
          <w:sz w:val="16"/>
        </w:rPr>
        <w:t xml:space="preserve"> </w:t>
      </w:r>
      <w:r w:rsidRPr="0064610C">
        <w:rPr>
          <w:rFonts w:asciiTheme="minorHAnsi" w:hAnsiTheme="minorHAnsi"/>
          <w:sz w:val="16"/>
        </w:rPr>
        <w:t>It knows the investment community will take fright if it does attack. President Lee Myung-bak's government has taken the case to the Security Council, rather than take the law into its own hands.</w:t>
      </w:r>
    </w:p>
    <w:p w:rsidR="00BF3DC4" w:rsidRPr="0064610C" w:rsidRDefault="00BF3DC4" w:rsidP="00BF3DC4">
      <w:pPr>
        <w:rPr>
          <w:rFonts w:asciiTheme="minorHAnsi" w:hAnsiTheme="minorHAnsi"/>
        </w:rPr>
      </w:pPr>
    </w:p>
    <w:p w:rsidR="00BF3DC4" w:rsidRPr="0064610C" w:rsidRDefault="00BF3DC4" w:rsidP="00BF3DC4">
      <w:pPr>
        <w:rPr>
          <w:rFonts w:asciiTheme="minorHAnsi" w:hAnsiTheme="minorHAnsi"/>
        </w:rPr>
      </w:pPr>
    </w:p>
    <w:p w:rsidR="00BF3DC4" w:rsidRPr="0064610C" w:rsidRDefault="00BF3DC4" w:rsidP="00BF3DC4">
      <w:pPr>
        <w:rPr>
          <w:rFonts w:asciiTheme="minorHAnsi" w:hAnsiTheme="minorHAnsi"/>
        </w:rPr>
      </w:pPr>
    </w:p>
    <w:p w:rsidR="00BF3DC4" w:rsidRPr="0064610C" w:rsidRDefault="00BF3DC4" w:rsidP="00BF3DC4">
      <w:pPr>
        <w:pStyle w:val="Heading4"/>
        <w:rPr>
          <w:rFonts w:asciiTheme="minorHAnsi" w:hAnsiTheme="minorHAnsi"/>
        </w:rPr>
      </w:pPr>
      <w:r w:rsidRPr="0064610C">
        <w:rPr>
          <w:rFonts w:asciiTheme="minorHAnsi" w:hAnsiTheme="minorHAnsi"/>
        </w:rPr>
        <w:t xml:space="preserve">No Korean War – both sides would be willing to compromise. </w:t>
      </w:r>
    </w:p>
    <w:p w:rsidR="00BF3DC4" w:rsidRPr="0064610C" w:rsidRDefault="00BF3DC4" w:rsidP="00BF3DC4">
      <w:pPr>
        <w:rPr>
          <w:rFonts w:asciiTheme="minorHAnsi" w:hAnsiTheme="minorHAnsi"/>
        </w:rPr>
      </w:pPr>
      <w:r w:rsidRPr="0064610C">
        <w:rPr>
          <w:rFonts w:asciiTheme="minorHAnsi" w:hAnsiTheme="minorHAnsi"/>
          <w:b/>
        </w:rPr>
        <w:t>Asian Correspondent 10,</w:t>
      </w:r>
      <w:r w:rsidRPr="0064610C">
        <w:rPr>
          <w:rFonts w:asciiTheme="minorHAnsi" w:hAnsiTheme="minorHAnsi"/>
        </w:rPr>
        <w:t xml:space="preserve"> 12/9, “Tensions high in Koreas, but all-out war unlikely”, http://asiancorrespondent.com/43494/tensions-high-in-koreas-but-all-out-war-unlikely/,</w:t>
      </w:r>
    </w:p>
    <w:p w:rsidR="00BF3DC4" w:rsidRPr="0064610C" w:rsidRDefault="00BF3DC4" w:rsidP="00BF3DC4">
      <w:pPr>
        <w:rPr>
          <w:rFonts w:asciiTheme="minorHAnsi" w:hAnsiTheme="minorHAnsi"/>
        </w:rPr>
      </w:pPr>
    </w:p>
    <w:p w:rsidR="00BF3DC4" w:rsidRPr="0064610C" w:rsidRDefault="00BF3DC4" w:rsidP="00BF3DC4">
      <w:pPr>
        <w:rPr>
          <w:rFonts w:asciiTheme="minorHAnsi" w:hAnsiTheme="minorHAnsi"/>
          <w:sz w:val="16"/>
        </w:rPr>
      </w:pPr>
      <w:r w:rsidRPr="0064610C">
        <w:rPr>
          <w:rFonts w:asciiTheme="minorHAnsi" w:hAnsiTheme="minorHAnsi"/>
          <w:sz w:val="16"/>
        </w:rPr>
        <w:t xml:space="preserve">Two weeks after North Korea shelled a South Korean island, the rivals are still trading threats of attacks and counterattacks. Tensions remain at their highest in more than a decade, and though neither side is backing down, </w:t>
      </w:r>
      <w:r w:rsidRPr="0064610C">
        <w:rPr>
          <w:rStyle w:val="StyleUnderline"/>
          <w:rFonts w:asciiTheme="minorHAnsi" w:hAnsiTheme="minorHAnsi"/>
        </w:rPr>
        <w:t>all-out war is unlikely</w:t>
      </w:r>
      <w:r w:rsidRPr="0064610C">
        <w:rPr>
          <w:rFonts w:asciiTheme="minorHAnsi" w:hAnsiTheme="minorHAnsi"/>
          <w:sz w:val="16"/>
        </w:rPr>
        <w:t xml:space="preserve">. “The fact that both North and South are having to prove themselves militarily and conduct live-fire tests very close to each other’s borders just increases the likelihood that there could be an errant shell or just a war of nerves that could lead to crossing the line once again,” said Peter Beck, a research fellow at Keio University in Tokyo. “Now that the North has done it once, it’s not going to surprise me if they do it again.”  Still, </w:t>
      </w:r>
      <w:r w:rsidRPr="0064610C">
        <w:rPr>
          <w:rStyle w:val="StyleUnderline"/>
          <w:rFonts w:asciiTheme="minorHAnsi" w:hAnsiTheme="minorHAnsi"/>
        </w:rPr>
        <w:t>the doomsday scenario of all-out war across the world’s most militarized border is unlikely,</w:t>
      </w:r>
      <w:r w:rsidRPr="0064610C">
        <w:rPr>
          <w:rFonts w:asciiTheme="minorHAnsi" w:hAnsiTheme="minorHAnsi"/>
          <w:sz w:val="16"/>
        </w:rPr>
        <w:t xml:space="preserve"> he and other </w:t>
      </w:r>
      <w:r w:rsidRPr="0064610C">
        <w:rPr>
          <w:rStyle w:val="StyleUnderline"/>
          <w:rFonts w:asciiTheme="minorHAnsi" w:hAnsiTheme="minorHAnsi"/>
        </w:rPr>
        <w:t>experts said</w:t>
      </w:r>
      <w:r w:rsidRPr="0064610C">
        <w:rPr>
          <w:rFonts w:asciiTheme="minorHAnsi" w:hAnsiTheme="minorHAnsi"/>
          <w:sz w:val="16"/>
        </w:rPr>
        <w:t xml:space="preserve">.  </w:t>
      </w:r>
      <w:r w:rsidRPr="0064610C">
        <w:rPr>
          <w:rStyle w:val="StyleUnderline"/>
          <w:rFonts w:asciiTheme="minorHAnsi" w:hAnsiTheme="minorHAnsi"/>
        </w:rPr>
        <w:t xml:space="preserve">South Korea’s moves to bolster its military readiness since the attack reduce the risk of the outbreak of a full-fledged war, said Daniel Pinkston, a Seoul-based analyst </w:t>
      </w:r>
      <w:r w:rsidRPr="0064610C">
        <w:rPr>
          <w:rFonts w:asciiTheme="minorHAnsi" w:hAnsiTheme="minorHAnsi"/>
          <w:sz w:val="16"/>
        </w:rPr>
        <w:t xml:space="preserve">with the International Crisis Group think tank.  </w:t>
      </w:r>
      <w:r w:rsidRPr="0064610C">
        <w:rPr>
          <w:rStyle w:val="StyleUnderline"/>
          <w:rFonts w:asciiTheme="minorHAnsi" w:hAnsiTheme="minorHAnsi"/>
        </w:rPr>
        <w:t>North Korea is rich in manpower but poor in hardware and, he said, it knows that “further provocation will come at a cost.” The North’s game has always been to provoke just enough to be able to extract what it needs from the South and the rest of the world.</w:t>
      </w:r>
      <w:r w:rsidRPr="0064610C">
        <w:rPr>
          <w:rFonts w:asciiTheme="minorHAnsi" w:hAnsiTheme="minorHAnsi"/>
          <w:sz w:val="16"/>
        </w:rPr>
        <w:t xml:space="preserve">  Since 2003, Pyongyang had been engaged in negotiations with five other nations to dismantle its nuclear program in exchange for fuel oil and other concessions.  After backing out of that deal last year, North Korea — struggling to feed its people, slapped with sanctions — has been looking for a way back to the negotiating table. Seoul and Washington, however, say giving into Pyongyang’s ploys would only reward bad behavior and have resisted restarting the talks.  Complicating matters is that </w:t>
      </w:r>
      <w:r w:rsidRPr="0064610C">
        <w:rPr>
          <w:rStyle w:val="StyleUnderline"/>
          <w:rFonts w:asciiTheme="minorHAnsi" w:hAnsiTheme="minorHAnsi"/>
        </w:rPr>
        <w:t>North Korea is handling a sensitive transfer of power from leader Kim Jong Il to his</w:t>
      </w:r>
      <w:r w:rsidRPr="0064610C">
        <w:rPr>
          <w:rFonts w:asciiTheme="minorHAnsi" w:hAnsiTheme="minorHAnsi"/>
          <w:sz w:val="16"/>
        </w:rPr>
        <w:t xml:space="preserve"> young, untested </w:t>
      </w:r>
      <w:r w:rsidRPr="0064610C">
        <w:rPr>
          <w:rStyle w:val="StyleUnderline"/>
          <w:rFonts w:asciiTheme="minorHAnsi" w:hAnsiTheme="minorHAnsi"/>
        </w:rPr>
        <w:t>son. While that uncertainly may make North Korea more unpredictable, it also means it craves stability more than ever.</w:t>
      </w:r>
      <w:r w:rsidRPr="0064610C">
        <w:rPr>
          <w:rFonts w:asciiTheme="minorHAnsi" w:hAnsiTheme="minorHAnsi"/>
          <w:sz w:val="16"/>
        </w:rPr>
        <w:t xml:space="preserve">  </w:t>
      </w:r>
    </w:p>
    <w:p w:rsidR="00BF3DC4" w:rsidRPr="0064610C" w:rsidRDefault="00BF3DC4" w:rsidP="0064610C">
      <w:pPr>
        <w:pStyle w:val="Heading4"/>
        <w:rPr>
          <w:rFonts w:asciiTheme="minorHAnsi" w:hAnsiTheme="minorHAnsi"/>
        </w:rPr>
      </w:pPr>
      <w:r w:rsidRPr="0064610C">
        <w:rPr>
          <w:rFonts w:asciiTheme="minorHAnsi" w:hAnsiTheme="minorHAnsi"/>
        </w:rPr>
        <w:t>No war – escalation HIGHLY unlikely – deterrence checks</w:t>
      </w:r>
    </w:p>
    <w:p w:rsidR="00BF3DC4" w:rsidRPr="0064610C" w:rsidRDefault="00BF3DC4" w:rsidP="00BF3DC4">
      <w:pPr>
        <w:pStyle w:val="Standard"/>
        <w:spacing w:afterLines="160" w:after="384"/>
        <w:rPr>
          <w:rFonts w:asciiTheme="minorHAnsi" w:hAnsiTheme="minorHAnsi"/>
        </w:rPr>
      </w:pPr>
      <w:r w:rsidRPr="0064610C">
        <w:rPr>
          <w:rFonts w:asciiTheme="minorHAnsi" w:hAnsiTheme="minorHAnsi"/>
        </w:rPr>
        <w:t xml:space="preserve">Rory </w:t>
      </w:r>
      <w:r w:rsidRPr="0064610C">
        <w:rPr>
          <w:rStyle w:val="Style13ptBold"/>
          <w:rFonts w:asciiTheme="minorHAnsi" w:hAnsiTheme="minorHAnsi"/>
        </w:rPr>
        <w:t>Medcalf</w:t>
      </w:r>
      <w:r w:rsidRPr="0064610C">
        <w:rPr>
          <w:rFonts w:asciiTheme="minorHAnsi" w:hAnsiTheme="minorHAnsi"/>
        </w:rPr>
        <w:t xml:space="preserve"> (Program Director - International Security – at the Lowry Institute for International Policy) </w:t>
      </w:r>
      <w:r w:rsidRPr="0064610C">
        <w:rPr>
          <w:rStyle w:val="Style13ptBold"/>
          <w:rFonts w:asciiTheme="minorHAnsi" w:hAnsiTheme="minorHAnsi"/>
        </w:rPr>
        <w:t>4/10</w:t>
      </w:r>
      <w:r w:rsidRPr="0064610C">
        <w:rPr>
          <w:rFonts w:asciiTheme="minorHAnsi" w:hAnsiTheme="minorHAnsi"/>
        </w:rPr>
        <w:t>/2013 “Korean War II? Maybe, but not likely”, http://www.lowyinterpreter.org/post/2013/04/04/A-new-Korean-war-Maybe-but-not-likely.aspx</w:t>
      </w:r>
    </w:p>
    <w:p w:rsidR="00BF3DC4" w:rsidRPr="0064610C" w:rsidRDefault="00BF3DC4" w:rsidP="00BF3DC4">
      <w:pPr>
        <w:pStyle w:val="Standard"/>
        <w:spacing w:afterLines="160" w:after="384"/>
        <w:rPr>
          <w:rFonts w:asciiTheme="minorHAnsi" w:hAnsiTheme="minorHAnsi"/>
        </w:rPr>
      </w:pPr>
      <w:r w:rsidRPr="0064610C">
        <w:rPr>
          <w:rFonts w:asciiTheme="minorHAnsi" w:hAnsiTheme="minorHAnsi"/>
          <w:sz w:val="16"/>
        </w:rPr>
        <w:t xml:space="preserve">I would put the analytical focus on a somewhat different place. </w:t>
      </w:r>
      <w:r w:rsidRPr="0064610C">
        <w:rPr>
          <w:rStyle w:val="StyleUnderline"/>
          <w:rFonts w:asciiTheme="minorHAnsi" w:hAnsiTheme="minorHAnsi"/>
        </w:rPr>
        <w:t>Deterrence is alive and well</w:t>
      </w:r>
      <w:r w:rsidRPr="0064610C">
        <w:rPr>
          <w:rFonts w:asciiTheme="minorHAnsi" w:hAnsiTheme="minorHAnsi"/>
          <w:sz w:val="16"/>
        </w:rPr>
        <w:t xml:space="preserve"> and at home, for better or worse, </w:t>
      </w:r>
      <w:r w:rsidRPr="0064610C">
        <w:rPr>
          <w:rStyle w:val="StyleUnderline"/>
          <w:rFonts w:asciiTheme="minorHAnsi" w:hAnsiTheme="minorHAnsi"/>
        </w:rPr>
        <w:t>in the Asian century</w:t>
      </w:r>
      <w:r w:rsidRPr="0064610C">
        <w:rPr>
          <w:rFonts w:asciiTheme="minorHAnsi" w:hAnsiTheme="minorHAnsi"/>
          <w:sz w:val="16"/>
        </w:rPr>
        <w:t>.</w:t>
      </w:r>
      <w:r w:rsidRPr="0064610C">
        <w:rPr>
          <w:rFonts w:asciiTheme="minorHAnsi" w:hAnsiTheme="minorHAnsi"/>
          <w:sz w:val="12"/>
        </w:rPr>
        <w:t>¶</w:t>
      </w:r>
      <w:r w:rsidRPr="0064610C">
        <w:rPr>
          <w:rFonts w:asciiTheme="minorHAnsi" w:hAnsiTheme="minorHAnsi"/>
          <w:sz w:val="16"/>
        </w:rPr>
        <w:t xml:space="preserve"> Yes, those warning of war have a point. </w:t>
      </w:r>
      <w:r w:rsidRPr="0064610C">
        <w:rPr>
          <w:rStyle w:val="StyleUnderline"/>
          <w:rFonts w:asciiTheme="minorHAnsi" w:hAnsiTheme="minorHAnsi"/>
        </w:rPr>
        <w:t>An iconic act of limited aggression by the North is a real possibility</w:t>
      </w:r>
      <w:r w:rsidRPr="0064610C">
        <w:rPr>
          <w:rFonts w:asciiTheme="minorHAnsi" w:hAnsiTheme="minorHAnsi"/>
          <w:sz w:val="16"/>
        </w:rPr>
        <w:t xml:space="preserve">. Kim </w:t>
      </w:r>
      <w:r w:rsidRPr="0064610C">
        <w:rPr>
          <w:rStyle w:val="StyleUnderline"/>
          <w:rFonts w:asciiTheme="minorHAnsi" w:hAnsiTheme="minorHAnsi"/>
        </w:rPr>
        <w:t>Jong-un</w:t>
      </w:r>
      <w:r w:rsidRPr="0064610C">
        <w:rPr>
          <w:rFonts w:asciiTheme="minorHAnsi" w:hAnsiTheme="minorHAnsi"/>
          <w:sz w:val="16"/>
        </w:rPr>
        <w:t xml:space="preserve"> obviously </w:t>
      </w:r>
      <w:r w:rsidRPr="0064610C">
        <w:rPr>
          <w:rStyle w:val="StyleUnderline"/>
          <w:rFonts w:asciiTheme="minorHAnsi" w:hAnsiTheme="minorHAnsi"/>
        </w:rPr>
        <w:t>feels he has lots to prove</w:t>
      </w:r>
      <w:r w:rsidRPr="0064610C">
        <w:rPr>
          <w:rFonts w:asciiTheme="minorHAnsi" w:hAnsiTheme="minorHAnsi"/>
          <w:sz w:val="16"/>
        </w:rPr>
        <w:t>, and a fresh act of violence like the 2010 sinking of the Cheonan or the bombardment of Yeonpyeong Island might just do the trick. Yes, the South has promised to respond forcefully to any future such provocations, and the US and possibly others would feel compelled to back it up. Yes, the young Kim has thrown fairly much every toy out the cot this time, and needs a face-saving way to quieten down.</w:t>
      </w:r>
      <w:r w:rsidRPr="0064610C">
        <w:rPr>
          <w:rFonts w:asciiTheme="minorHAnsi" w:hAnsiTheme="minorHAnsi"/>
          <w:sz w:val="12"/>
        </w:rPr>
        <w:t>¶</w:t>
      </w:r>
      <w:r w:rsidRPr="0064610C">
        <w:rPr>
          <w:rFonts w:asciiTheme="minorHAnsi" w:hAnsiTheme="minorHAnsi"/>
          <w:sz w:val="16"/>
        </w:rPr>
        <w:t xml:space="preserve"> </w:t>
      </w:r>
      <w:r w:rsidRPr="0064610C">
        <w:rPr>
          <w:rStyle w:val="Emphasis"/>
          <w:rFonts w:asciiTheme="minorHAnsi" w:hAnsiTheme="minorHAnsi"/>
        </w:rPr>
        <w:t>But</w:t>
      </w:r>
      <w:r w:rsidRPr="0064610C">
        <w:rPr>
          <w:rFonts w:asciiTheme="minorHAnsi" w:hAnsiTheme="minorHAnsi"/>
          <w:sz w:val="16"/>
        </w:rPr>
        <w:t xml:space="preserve"> I still assess, </w:t>
      </w:r>
      <w:r w:rsidRPr="0064610C">
        <w:rPr>
          <w:rStyle w:val="Emphasis"/>
          <w:rFonts w:asciiTheme="minorHAnsi" w:hAnsiTheme="minorHAnsi"/>
        </w:rPr>
        <w:t>on balance, that the North Korean leadership is aware of the risks</w:t>
      </w:r>
      <w:r w:rsidRPr="0064610C">
        <w:rPr>
          <w:rFonts w:asciiTheme="minorHAnsi" w:hAnsiTheme="minorHAnsi"/>
          <w:sz w:val="16"/>
        </w:rPr>
        <w:t xml:space="preserve"> </w:t>
      </w:r>
      <w:r w:rsidRPr="0064610C">
        <w:rPr>
          <w:rStyle w:val="StyleUnderline"/>
          <w:rFonts w:asciiTheme="minorHAnsi" w:hAnsiTheme="minorHAnsi"/>
        </w:rPr>
        <w:t>of a spiral into the war, which would seal its fate</w:t>
      </w:r>
      <w:r w:rsidRPr="0064610C">
        <w:rPr>
          <w:rFonts w:asciiTheme="minorHAnsi" w:hAnsiTheme="minorHAnsi"/>
          <w:sz w:val="16"/>
        </w:rPr>
        <w:t>. Why else, after first promising nuclear attack, has Pyongyang lurched back to rather less apocalyptic threats, such as restarting its Yongbyon reactor or obstructing South Korea workers at a joint project? As for ordinary North Koreans, it's not clear that they think Armageddon is just around the corner.</w:t>
      </w:r>
      <w:r w:rsidRPr="0064610C">
        <w:rPr>
          <w:rFonts w:asciiTheme="minorHAnsi" w:hAnsiTheme="minorHAnsi"/>
          <w:sz w:val="12"/>
        </w:rPr>
        <w:t>¶</w:t>
      </w:r>
      <w:r w:rsidRPr="0064610C">
        <w:rPr>
          <w:rFonts w:asciiTheme="minorHAnsi" w:hAnsiTheme="minorHAnsi"/>
          <w:sz w:val="16"/>
        </w:rPr>
        <w:t xml:space="preserve"> The fate of North Korea is less likely to be about a high-definition replay of the 1950-1953 war than about change from within and eventual regime failure leading to some seriously dangerous moments for US-China diplomacy (as explored in Chapter 5 of this Lowy Institute report). </w:t>
      </w:r>
      <w:r w:rsidRPr="0064610C">
        <w:rPr>
          <w:rFonts w:asciiTheme="minorHAnsi" w:hAnsiTheme="minorHAnsi"/>
          <w:sz w:val="12"/>
        </w:rPr>
        <w:t>¶</w:t>
      </w:r>
      <w:r w:rsidRPr="0064610C">
        <w:rPr>
          <w:rFonts w:asciiTheme="minorHAnsi" w:hAnsiTheme="minorHAnsi"/>
          <w:sz w:val="16"/>
        </w:rPr>
        <w:t xml:space="preserve"> So for the moment I would play down the war talk. I put a </w:t>
      </w:r>
      <w:r w:rsidRPr="0064610C">
        <w:rPr>
          <w:rStyle w:val="StyleUnderline"/>
          <w:rFonts w:asciiTheme="minorHAnsi" w:hAnsiTheme="minorHAnsi"/>
        </w:rPr>
        <w:t>small-scale North Korean attack</w:t>
      </w:r>
      <w:r w:rsidRPr="0064610C">
        <w:rPr>
          <w:rFonts w:asciiTheme="minorHAnsi" w:hAnsiTheme="minorHAnsi"/>
          <w:sz w:val="16"/>
        </w:rPr>
        <w:t xml:space="preserve"> in the </w:t>
      </w:r>
      <w:r w:rsidRPr="0064610C">
        <w:rPr>
          <w:rStyle w:val="StyleUnderline"/>
          <w:rFonts w:asciiTheme="minorHAnsi" w:hAnsiTheme="minorHAnsi"/>
        </w:rPr>
        <w:t>'possible'</w:t>
      </w:r>
      <w:r w:rsidRPr="0064610C">
        <w:rPr>
          <w:rFonts w:asciiTheme="minorHAnsi" w:hAnsiTheme="minorHAnsi"/>
          <w:sz w:val="16"/>
        </w:rPr>
        <w:t xml:space="preserve"> basket, </w:t>
      </w:r>
      <w:r w:rsidRPr="0064610C">
        <w:rPr>
          <w:rStyle w:val="Emphasis"/>
          <w:rFonts w:asciiTheme="minorHAnsi" w:hAnsiTheme="minorHAnsi"/>
        </w:rPr>
        <w:t>an escalation to large-scale conventional conflict in the 'highly unlikely'</w:t>
      </w:r>
      <w:r w:rsidRPr="0064610C">
        <w:rPr>
          <w:rFonts w:asciiTheme="minorHAnsi" w:hAnsiTheme="minorHAnsi"/>
          <w:sz w:val="16"/>
        </w:rPr>
        <w:t xml:space="preserve"> basket, </w:t>
      </w:r>
      <w:r w:rsidRPr="0064610C">
        <w:rPr>
          <w:rStyle w:val="StyleUnderline"/>
          <w:rFonts w:asciiTheme="minorHAnsi" w:hAnsiTheme="minorHAnsi"/>
        </w:rPr>
        <w:t xml:space="preserve">and the chance of nuclear escalation pretty much </w:t>
      </w:r>
      <w:r w:rsidRPr="0064610C">
        <w:rPr>
          <w:rStyle w:val="Emphasis"/>
          <w:rFonts w:asciiTheme="minorHAnsi" w:hAnsiTheme="minorHAnsi"/>
        </w:rPr>
        <w:t>as remote as it has been for decades</w:t>
      </w:r>
      <w:r w:rsidRPr="0064610C">
        <w:rPr>
          <w:rFonts w:asciiTheme="minorHAnsi" w:hAnsiTheme="minorHAnsi"/>
          <w:sz w:val="16"/>
        </w:rPr>
        <w:t xml:space="preserve"> (which is not to say it is impossible).</w:t>
      </w:r>
      <w:r w:rsidRPr="0064610C">
        <w:rPr>
          <w:rFonts w:asciiTheme="minorHAnsi" w:hAnsiTheme="minorHAnsi"/>
          <w:sz w:val="12"/>
        </w:rPr>
        <w:t>¶</w:t>
      </w:r>
      <w:r w:rsidRPr="0064610C">
        <w:rPr>
          <w:rFonts w:asciiTheme="minorHAnsi" w:hAnsiTheme="minorHAnsi"/>
          <w:sz w:val="16"/>
        </w:rPr>
        <w:t xml:space="preserve"> If </w:t>
      </w:r>
      <w:r w:rsidRPr="0064610C">
        <w:rPr>
          <w:rStyle w:val="StyleUnderline"/>
          <w:rFonts w:asciiTheme="minorHAnsi" w:hAnsiTheme="minorHAnsi"/>
        </w:rPr>
        <w:t>the Korea crisis of recent weeks underscores one reality</w:t>
      </w:r>
      <w:r w:rsidRPr="0064610C">
        <w:rPr>
          <w:rFonts w:asciiTheme="minorHAnsi" w:hAnsiTheme="minorHAnsi"/>
          <w:sz w:val="16"/>
        </w:rPr>
        <w:t xml:space="preserve"> it is </w:t>
      </w:r>
      <w:r w:rsidRPr="0064610C">
        <w:rPr>
          <w:rStyle w:val="Emphasis"/>
          <w:rFonts w:asciiTheme="minorHAnsi" w:hAnsiTheme="minorHAnsi"/>
        </w:rPr>
        <w:t>the central and continuing role of deterrence in Asia's security</w:t>
      </w:r>
      <w:r w:rsidRPr="0064610C">
        <w:rPr>
          <w:rFonts w:asciiTheme="minorHAnsi" w:hAnsiTheme="minorHAnsi"/>
          <w:sz w:val="16"/>
        </w:rPr>
        <w:t>. It exposes in plain sight – as plain as last week's much-publicised B-2 'stealth' bombing run – the unpleasant fact that the security and prosperity of the Asian century still rests on the existence of American military power and a professed willingness to use it.</w:t>
      </w:r>
    </w:p>
    <w:p w:rsidR="00BF3DC4" w:rsidRPr="0064610C" w:rsidRDefault="00BF3DC4" w:rsidP="0064610C">
      <w:pPr>
        <w:pStyle w:val="Heading4"/>
        <w:rPr>
          <w:rFonts w:asciiTheme="minorHAnsi" w:hAnsiTheme="minorHAnsi"/>
        </w:rPr>
      </w:pPr>
      <w:r w:rsidRPr="0064610C">
        <w:rPr>
          <w:rFonts w:asciiTheme="minorHAnsi" w:hAnsiTheme="minorHAnsi"/>
        </w:rPr>
        <w:t>Now war – at worst miscalc cause small skirmishes but no full scale war</w:t>
      </w:r>
    </w:p>
    <w:p w:rsidR="00BF3DC4" w:rsidRPr="0064610C" w:rsidRDefault="00BF3DC4" w:rsidP="00BF3DC4">
      <w:pPr>
        <w:pStyle w:val="Standard"/>
        <w:spacing w:afterLines="160" w:after="384"/>
        <w:rPr>
          <w:rFonts w:asciiTheme="minorHAnsi" w:hAnsiTheme="minorHAnsi"/>
        </w:rPr>
      </w:pPr>
      <w:r w:rsidRPr="0064610C">
        <w:rPr>
          <w:rStyle w:val="Style13ptBold"/>
          <w:rFonts w:asciiTheme="minorHAnsi" w:hAnsiTheme="minorHAnsi"/>
        </w:rPr>
        <w:t>Maplecroft News 4/10</w:t>
      </w:r>
      <w:r w:rsidRPr="0064610C">
        <w:rPr>
          <w:rFonts w:asciiTheme="minorHAnsi" w:hAnsiTheme="minorHAnsi"/>
        </w:rPr>
        <w:t>/13 “War on Korean Peninsula unlikely, but further escalation could spur capital flight from South – new risk briefing”, http://maplecroft.com/about/news/country-risk-briefings-n-korea-april10.html</w:t>
      </w:r>
    </w:p>
    <w:p w:rsidR="00BF3DC4" w:rsidRPr="0064610C" w:rsidRDefault="00BF3DC4" w:rsidP="00BF3DC4">
      <w:pPr>
        <w:pStyle w:val="Standard"/>
        <w:spacing w:afterLines="160" w:after="384"/>
        <w:rPr>
          <w:rFonts w:asciiTheme="minorHAnsi" w:hAnsiTheme="minorHAnsi"/>
        </w:rPr>
      </w:pPr>
      <w:r w:rsidRPr="0064610C">
        <w:rPr>
          <w:rFonts w:asciiTheme="minorHAnsi" w:hAnsiTheme="minorHAnsi"/>
          <w:sz w:val="16"/>
        </w:rPr>
        <w:t xml:space="preserve">An on-going series of </w:t>
      </w:r>
      <w:r w:rsidRPr="0064610C">
        <w:rPr>
          <w:rStyle w:val="StyleUnderline"/>
          <w:rFonts w:asciiTheme="minorHAnsi" w:hAnsiTheme="minorHAnsi"/>
        </w:rPr>
        <w:t>provocative measures by North Korea</w:t>
      </w:r>
      <w:r w:rsidRPr="0064610C">
        <w:rPr>
          <w:rFonts w:asciiTheme="minorHAnsi" w:hAnsiTheme="minorHAnsi"/>
          <w:sz w:val="16"/>
        </w:rPr>
        <w:t xml:space="preserve"> since conducting its third nuclear test on 12 February 2013 </w:t>
      </w:r>
      <w:r w:rsidRPr="0064610C">
        <w:rPr>
          <w:rStyle w:val="StyleUnderline"/>
          <w:rFonts w:asciiTheme="minorHAnsi" w:hAnsiTheme="minorHAnsi"/>
        </w:rPr>
        <w:t>have escalated tensions</w:t>
      </w:r>
      <w:r w:rsidRPr="0064610C">
        <w:rPr>
          <w:rFonts w:asciiTheme="minorHAnsi" w:hAnsiTheme="minorHAnsi"/>
          <w:sz w:val="16"/>
        </w:rPr>
        <w:t xml:space="preserve"> </w:t>
      </w:r>
      <w:r w:rsidRPr="0064610C">
        <w:rPr>
          <w:rStyle w:val="StyleUnderline"/>
          <w:rFonts w:asciiTheme="minorHAnsi" w:hAnsiTheme="minorHAnsi"/>
        </w:rPr>
        <w:t>in the Korean peninsula</w:t>
      </w:r>
      <w:r w:rsidRPr="0064610C">
        <w:rPr>
          <w:rFonts w:asciiTheme="minorHAnsi" w:hAnsiTheme="minorHAnsi"/>
          <w:sz w:val="16"/>
        </w:rPr>
        <w:t xml:space="preserve"> and wider North-East Asia region. Maplecroft’s Country Risk Briefing for North Korea makes detailed assessment of Pyongyang's domestic motives and foreign policy consideration behind these actions. In addition to providing general analysis on the dynamics of this isolated and dynastic regime, the briefing also examines regional security implications covering all important stakeholders, such as China, US and Japan. In particular, the briefing looks closely at the potential impact on neighbouring South Korea and its security and business environment.</w:t>
      </w:r>
      <w:r w:rsidRPr="0064610C">
        <w:rPr>
          <w:rFonts w:asciiTheme="minorHAnsi" w:hAnsiTheme="minorHAnsi"/>
          <w:sz w:val="12"/>
        </w:rPr>
        <w:t>¶</w:t>
      </w:r>
      <w:r w:rsidRPr="0064610C">
        <w:rPr>
          <w:rFonts w:asciiTheme="minorHAnsi" w:hAnsiTheme="minorHAnsi"/>
          <w:sz w:val="16"/>
        </w:rPr>
        <w:t xml:space="preserve"> According to the briefing, </w:t>
      </w:r>
      <w:r w:rsidRPr="0064610C">
        <w:rPr>
          <w:rStyle w:val="Emphasis"/>
          <w:rFonts w:asciiTheme="minorHAnsi" w:hAnsiTheme="minorHAnsi"/>
        </w:rPr>
        <w:t>the risk of a full-scale war on the Korean Peninsula remains low</w:t>
      </w:r>
      <w:r w:rsidRPr="0064610C">
        <w:rPr>
          <w:rFonts w:asciiTheme="minorHAnsi" w:hAnsiTheme="minorHAnsi"/>
          <w:sz w:val="16"/>
        </w:rPr>
        <w:t xml:space="preserve">. However, there is a moderate risk of </w:t>
      </w:r>
      <w:r w:rsidRPr="0064610C">
        <w:rPr>
          <w:rStyle w:val="StyleUnderline"/>
          <w:rFonts w:asciiTheme="minorHAnsi" w:hAnsiTheme="minorHAnsi"/>
        </w:rPr>
        <w:t>military miscalculations lead</w:t>
      </w:r>
      <w:r w:rsidRPr="0064610C">
        <w:rPr>
          <w:rFonts w:asciiTheme="minorHAnsi" w:hAnsiTheme="minorHAnsi"/>
          <w:sz w:val="16"/>
        </w:rPr>
        <w:t xml:space="preserve">ing </w:t>
      </w:r>
      <w:r w:rsidRPr="0064610C">
        <w:rPr>
          <w:rStyle w:val="StyleUnderline"/>
          <w:rFonts w:asciiTheme="minorHAnsi" w:hAnsiTheme="minorHAnsi"/>
        </w:rPr>
        <w:t>to limited skirmishes</w:t>
      </w:r>
      <w:r w:rsidRPr="0064610C">
        <w:rPr>
          <w:rFonts w:asciiTheme="minorHAnsi" w:hAnsiTheme="minorHAnsi"/>
          <w:sz w:val="16"/>
        </w:rPr>
        <w:t>, particularly near the maritime border in the East China Sea. The heightened risk of small-scale confrontations will pressure the US, South Korea and Japan to continue to increase their missile defence capabilities. This will be unwelcome to China, despite its own concerns over North Korean behaviour. Beijing will continue to implement UN sanctions more rigidly against North Korea. It will also urge all sides to the conflict to resume six-party talks.</w:t>
      </w:r>
    </w:p>
    <w:p w:rsidR="00BF3DC4" w:rsidRPr="0064610C" w:rsidRDefault="00BF3DC4" w:rsidP="00BF3DC4">
      <w:pPr>
        <w:pStyle w:val="Heading4"/>
        <w:spacing w:before="0" w:afterLines="160" w:after="384"/>
        <w:rPr>
          <w:rFonts w:asciiTheme="minorHAnsi" w:hAnsiTheme="minorHAnsi"/>
        </w:rPr>
      </w:pPr>
      <w:r w:rsidRPr="0064610C">
        <w:rPr>
          <w:rFonts w:asciiTheme="minorHAnsi" w:hAnsiTheme="minorHAnsi"/>
        </w:rPr>
        <w:t>Deterrence Solves</w:t>
      </w:r>
    </w:p>
    <w:p w:rsidR="00BF3DC4" w:rsidRPr="0064610C" w:rsidRDefault="00BF3DC4" w:rsidP="00BF3DC4">
      <w:pPr>
        <w:pStyle w:val="Standard"/>
        <w:spacing w:afterLines="160" w:after="384"/>
        <w:rPr>
          <w:rFonts w:asciiTheme="minorHAnsi" w:hAnsiTheme="minorHAnsi"/>
        </w:rPr>
      </w:pPr>
      <w:r w:rsidRPr="0064610C">
        <w:rPr>
          <w:rFonts w:asciiTheme="minorHAnsi" w:hAnsiTheme="minorHAnsi"/>
        </w:rPr>
        <w:t xml:space="preserve">Carlton </w:t>
      </w:r>
      <w:r w:rsidRPr="0064610C">
        <w:rPr>
          <w:rStyle w:val="Style13ptBold"/>
          <w:rFonts w:asciiTheme="minorHAnsi" w:hAnsiTheme="minorHAnsi"/>
        </w:rPr>
        <w:t>Meyer</w:t>
      </w:r>
      <w:r w:rsidRPr="0064610C">
        <w:rPr>
          <w:rFonts w:asciiTheme="minorHAnsi" w:hAnsiTheme="minorHAnsi"/>
        </w:rPr>
        <w:t xml:space="preserve"> (Editor – G2 Military) </w:t>
      </w:r>
      <w:r w:rsidRPr="0064610C">
        <w:rPr>
          <w:rStyle w:val="Style13ptBold"/>
          <w:rFonts w:asciiTheme="minorHAnsi" w:hAnsiTheme="minorHAnsi"/>
        </w:rPr>
        <w:t>2003</w:t>
      </w:r>
      <w:r w:rsidRPr="0064610C">
        <w:rPr>
          <w:rFonts w:asciiTheme="minorHAnsi" w:hAnsiTheme="minorHAnsi"/>
        </w:rPr>
        <w:t xml:space="preserve"> The Mythical North Korean Threat, http://www.g2mil.com/korea.htm</w:t>
      </w:r>
    </w:p>
    <w:p w:rsidR="00BF3DC4" w:rsidRPr="0064610C" w:rsidRDefault="00BF3DC4" w:rsidP="00BF3DC4">
      <w:pPr>
        <w:pStyle w:val="Standard"/>
        <w:spacing w:afterLines="160" w:after="384"/>
        <w:rPr>
          <w:rFonts w:asciiTheme="minorHAnsi" w:hAnsiTheme="minorHAnsi"/>
        </w:rPr>
      </w:pPr>
      <w:r w:rsidRPr="0064610C">
        <w:rPr>
          <w:rStyle w:val="StyleUnderline"/>
          <w:rFonts w:asciiTheme="minorHAnsi" w:hAnsiTheme="minorHAnsi"/>
        </w:rPr>
        <w:t>Even if North Korea employs a few crude nuclear weapons, using them would be suicidal since it would invite instant retaliation from the United States</w:t>
      </w:r>
      <w:r w:rsidRPr="0064610C">
        <w:rPr>
          <w:rFonts w:asciiTheme="minorHAnsi" w:hAnsiTheme="minorHAnsi"/>
          <w:sz w:val="16"/>
        </w:rPr>
        <w:t xml:space="preserve">.  North Korea lacks the technical know-how to build an Intercontinental Ballistic Missile, despite the hopes and lies from the National Missile Defense proponents in the USA.  North Korea's industrial production is almost zero, over two million people have starved in recent years, and millions of homeless nomads threaten internal revolution. The US military ignores this reality and retains old plans for the deployment of 450,000 GIs to help defend South Korea, even though the superior South Korean military can halt any North Korean offensive without help from a single American soldier.  </w:t>
      </w:r>
      <w:r w:rsidRPr="0064610C">
        <w:rPr>
          <w:rStyle w:val="StyleUnderline"/>
          <w:rFonts w:asciiTheme="minorHAnsi" w:hAnsiTheme="minorHAnsi"/>
        </w:rPr>
        <w:t>American forces are not even required for a counter-offensive.  A North Korean attack would stall after a few intense days and South Korean forces would soon be in position to overrun North Korea.  American air and naval power along with logistical and intelligence support would ensure the rapid collapse of the North Korean army</w:t>
      </w:r>
      <w:r w:rsidRPr="0064610C">
        <w:rPr>
          <w:rFonts w:asciiTheme="minorHAnsi" w:hAnsiTheme="minorHAnsi"/>
          <w:sz w:val="16"/>
        </w:rPr>
        <w:t xml:space="preserve">. </w:t>
      </w:r>
      <w:r w:rsidRPr="0064610C">
        <w:rPr>
          <w:rFonts w:asciiTheme="minorHAnsi" w:hAnsiTheme="minorHAnsi"/>
        </w:rPr>
        <w:t xml:space="preserve"> </w:t>
      </w:r>
    </w:p>
    <w:p w:rsidR="00BF3DC4" w:rsidRPr="0064610C" w:rsidRDefault="00BF3DC4" w:rsidP="00BF3DC4">
      <w:pPr>
        <w:pStyle w:val="Heading4"/>
        <w:spacing w:before="0" w:afterLines="160" w:after="384"/>
        <w:rPr>
          <w:rFonts w:asciiTheme="minorHAnsi" w:hAnsiTheme="minorHAnsi"/>
        </w:rPr>
      </w:pPr>
      <w:r w:rsidRPr="0064610C">
        <w:rPr>
          <w:rFonts w:asciiTheme="minorHAnsi" w:hAnsiTheme="minorHAnsi"/>
        </w:rPr>
        <w:t>Deterrence solves escalation.</w:t>
      </w:r>
    </w:p>
    <w:p w:rsidR="00BF3DC4" w:rsidRPr="0064610C" w:rsidRDefault="00BF3DC4" w:rsidP="00BF3DC4">
      <w:pPr>
        <w:pStyle w:val="Standard"/>
        <w:spacing w:afterLines="160" w:after="384"/>
        <w:rPr>
          <w:rFonts w:asciiTheme="minorHAnsi" w:hAnsiTheme="minorHAnsi"/>
        </w:rPr>
      </w:pPr>
      <w:r w:rsidRPr="0064610C">
        <w:rPr>
          <w:rFonts w:asciiTheme="minorHAnsi" w:hAnsiTheme="minorHAnsi"/>
        </w:rPr>
        <w:t xml:space="preserve">David </w:t>
      </w:r>
      <w:r w:rsidRPr="0064610C">
        <w:rPr>
          <w:rStyle w:val="Style13ptBold"/>
          <w:rFonts w:asciiTheme="minorHAnsi" w:hAnsiTheme="minorHAnsi"/>
        </w:rPr>
        <w:t>Kang</w:t>
      </w:r>
      <w:r w:rsidRPr="0064610C">
        <w:rPr>
          <w:rFonts w:asciiTheme="minorHAnsi" w:hAnsiTheme="minorHAnsi"/>
        </w:rPr>
        <w:t xml:space="preserve"> (assoc. prof of govt and adjunct assoc prof at the Tuck School of Business at Dartmouth) Summer </w:t>
      </w:r>
      <w:r w:rsidRPr="0064610C">
        <w:rPr>
          <w:rStyle w:val="Style13ptBold"/>
          <w:rFonts w:asciiTheme="minorHAnsi" w:hAnsiTheme="minorHAnsi"/>
        </w:rPr>
        <w:t xml:space="preserve">2003 </w:t>
      </w:r>
      <w:r w:rsidRPr="0064610C">
        <w:rPr>
          <w:rFonts w:asciiTheme="minorHAnsi" w:hAnsiTheme="minorHAnsi"/>
        </w:rPr>
        <w:t xml:space="preserve">“The Avoidable Crisis in North Korea” </w:t>
      </w:r>
      <w:r w:rsidRPr="0064610C">
        <w:rPr>
          <w:rFonts w:asciiTheme="minorHAnsi" w:eastAsia="Times New Roman" w:hAnsiTheme="minorHAnsi"/>
          <w:i/>
          <w:iCs/>
        </w:rPr>
        <w:t>Orbis, Volume 47, Issue 3</w:t>
      </w:r>
      <w:r w:rsidRPr="0064610C">
        <w:rPr>
          <w:rFonts w:asciiTheme="minorHAnsi" w:eastAsia="Times New Roman" w:hAnsiTheme="minorHAnsi"/>
          <w:iCs/>
        </w:rPr>
        <w:t xml:space="preserve"> accessed via Science Direct</w:t>
      </w:r>
    </w:p>
    <w:p w:rsidR="00BF3DC4" w:rsidRPr="0064610C" w:rsidRDefault="00BF3DC4" w:rsidP="00BF3DC4">
      <w:pPr>
        <w:pStyle w:val="Standard"/>
        <w:spacing w:afterLines="160" w:after="384"/>
        <w:rPr>
          <w:rFonts w:asciiTheme="minorHAnsi" w:hAnsiTheme="minorHAnsi"/>
        </w:rPr>
      </w:pPr>
      <w:r w:rsidRPr="0064610C">
        <w:rPr>
          <w:rStyle w:val="StyleUnderline"/>
          <w:rFonts w:asciiTheme="minorHAnsi" w:hAnsiTheme="minorHAnsi" w:cs="Times New Roman"/>
          <w:shd w:val="clear" w:color="auto" w:fill="00FF00"/>
        </w:rPr>
        <w:t>North Korea has not attacked</w:t>
      </w:r>
      <w:r w:rsidRPr="0064610C">
        <w:rPr>
          <w:rStyle w:val="StyleUnderline"/>
          <w:rFonts w:asciiTheme="minorHAnsi" w:hAnsiTheme="minorHAnsi" w:cs="Times New Roman"/>
        </w:rPr>
        <w:t xml:space="preserve"> South Korea for fifty years </w:t>
      </w:r>
      <w:r w:rsidRPr="0064610C">
        <w:rPr>
          <w:rStyle w:val="Emphasis"/>
          <w:rFonts w:asciiTheme="minorHAnsi" w:hAnsiTheme="minorHAnsi"/>
          <w:shd w:val="clear" w:color="auto" w:fill="00FF00"/>
        </w:rPr>
        <w:t>because deterrence works</w:t>
      </w:r>
      <w:r w:rsidRPr="0064610C">
        <w:rPr>
          <w:rStyle w:val="StyleUnderline"/>
          <w:rFonts w:asciiTheme="minorHAnsi" w:hAnsiTheme="minorHAnsi" w:cs="Times New Roman"/>
          <w:shd w:val="clear" w:color="auto" w:fill="00FF00"/>
        </w:rPr>
        <w:t>.</w:t>
      </w:r>
      <w:r w:rsidRPr="0064610C">
        <w:rPr>
          <w:rStyle w:val="StyleUnderline"/>
          <w:rFonts w:asciiTheme="minorHAnsi" w:hAnsiTheme="minorHAnsi" w:cs="Times New Roman"/>
        </w:rPr>
        <w:t xml:space="preserve"> Despite the tension that has existed on the peninsula, the armistice line has held. </w:t>
      </w:r>
      <w:r w:rsidRPr="0064610C">
        <w:rPr>
          <w:rStyle w:val="StyleUnderline"/>
          <w:rFonts w:asciiTheme="minorHAnsi" w:hAnsiTheme="minorHAnsi" w:cs="Times New Roman"/>
          <w:shd w:val="clear" w:color="auto" w:fill="00FF00"/>
        </w:rPr>
        <w:t>Neither side has attempted to mount a major military operation</w:t>
      </w:r>
      <w:r w:rsidRPr="0064610C">
        <w:rPr>
          <w:rStyle w:val="StyleUnderline"/>
          <w:rFonts w:asciiTheme="minorHAnsi" w:hAnsiTheme="minorHAnsi" w:cs="Times New Roman"/>
        </w:rPr>
        <w:t xml:space="preserve">, nor has either side attempted to challenge deterrence on the peninsula.6 </w:t>
      </w:r>
      <w:r w:rsidRPr="0064610C">
        <w:rPr>
          <w:rStyle w:val="StyleUnderline"/>
          <w:rFonts w:asciiTheme="minorHAnsi" w:hAnsiTheme="minorHAnsi" w:cs="Times New Roman"/>
          <w:shd w:val="clear" w:color="auto" w:fill="00FF00"/>
        </w:rPr>
        <w:t>Deterrence will continue to hold even if North Korea develops and deploys a nuclear weapon.</w:t>
      </w:r>
      <w:r w:rsidRPr="0064610C">
        <w:rPr>
          <w:rStyle w:val="StyleUnderline"/>
          <w:rFonts w:asciiTheme="minorHAnsi" w:hAnsiTheme="minorHAnsi" w:cs="Times New Roman"/>
        </w:rPr>
        <w:t xml:space="preserve"> </w:t>
      </w:r>
      <w:r w:rsidRPr="0064610C">
        <w:rPr>
          <w:rFonts w:asciiTheme="minorHAnsi" w:hAnsiTheme="minorHAnsi" w:cs="Times New Roman"/>
          <w:b/>
          <w:sz w:val="16"/>
          <w:szCs w:val="14"/>
        </w:rPr>
        <w:t xml:space="preserve">Deterrence requires both sides to know that the other side can inflict unacceptable costs on it. Since 1953 North Korea has faced both a determined South Korean military, and more important, U.S. military deployments that at their height comprised 100,000 troops and nuclear-tipped Lance missiles and even today include 38,000 troops, nuclear-capable airbases, and naval facilities that guarantee U.S. involvement in any conflict on the peninsula. The result has not been surprising: </w:t>
      </w:r>
      <w:r w:rsidRPr="0064610C">
        <w:rPr>
          <w:rStyle w:val="StyleUnderline"/>
          <w:rFonts w:asciiTheme="minorHAnsi" w:hAnsiTheme="minorHAnsi" w:cs="Times New Roman"/>
        </w:rPr>
        <w:t xml:space="preserve">although tension is high, the balance of power has been stable. </w:t>
      </w:r>
      <w:r w:rsidRPr="0064610C">
        <w:rPr>
          <w:rStyle w:val="StyleUnderline"/>
          <w:rFonts w:asciiTheme="minorHAnsi" w:hAnsiTheme="minorHAnsi" w:cs="Times New Roman"/>
          <w:shd w:val="clear" w:color="auto" w:fill="00FF00"/>
        </w:rPr>
        <w:t>Far from being an unstable ‘‘powder keg,’’</w:t>
      </w:r>
      <w:r w:rsidRPr="0064610C">
        <w:rPr>
          <w:rStyle w:val="StyleUnderline"/>
          <w:rFonts w:asciiTheme="minorHAnsi" w:hAnsiTheme="minorHAnsi" w:cs="Times New Roman"/>
        </w:rPr>
        <w:t xml:space="preserve"> for five decades </w:t>
      </w:r>
      <w:r w:rsidRPr="0064610C">
        <w:rPr>
          <w:rStyle w:val="StyleUnderline"/>
          <w:rFonts w:asciiTheme="minorHAnsi" w:hAnsiTheme="minorHAnsi" w:cs="Times New Roman"/>
          <w:shd w:val="clear" w:color="auto" w:fill="00FF00"/>
        </w:rPr>
        <w:t>both sides have moved cautiously and avoided major military mobilizations that could spiral out of control.</w:t>
      </w:r>
      <w:r w:rsidRPr="0064610C">
        <w:rPr>
          <w:rStyle w:val="StyleUnderline"/>
          <w:rFonts w:asciiTheme="minorHAnsi" w:hAnsiTheme="minorHAnsi" w:cs="Times New Roman"/>
        </w:rPr>
        <w:t xml:space="preserve"> The balance of power has held because any war on the peninsula would have disastrous consequences for both sides.</w:t>
      </w:r>
      <w:r w:rsidRPr="0064610C">
        <w:rPr>
          <w:rFonts w:asciiTheme="minorHAnsi" w:hAnsiTheme="minorHAnsi" w:cs="Times New Roman"/>
          <w:b/>
          <w:sz w:val="16"/>
        </w:rPr>
        <w:t xml:space="preserve"> </w:t>
      </w:r>
      <w:r w:rsidRPr="0064610C">
        <w:rPr>
          <w:rFonts w:asciiTheme="minorHAnsi" w:hAnsiTheme="minorHAnsi" w:cs="Times New Roman"/>
          <w:b/>
          <w:sz w:val="16"/>
          <w:szCs w:val="14"/>
        </w:rPr>
        <w:t xml:space="preserve">The capitals of Seoul and Pyongyang are less than 150 miles apart—closer than New York and Baltimore. Seoul is 30 miles from the demilitarized zone that separates the North and the South (DMZ), and easily within reach of North Korea’s artillery tubes. U.S. General Gary Luck estimates that a war on the Korean peninsula would cost the US$1 trillion in economic damage and result in one million casualties, including 52,000 U.S. military casualties. The North, although it has numerically larger armed forces, faces much more highly trained and capable U.S.-South Korean armed forces. </w:t>
      </w:r>
      <w:r w:rsidRPr="0064610C">
        <w:rPr>
          <w:rStyle w:val="StyleUnderline"/>
          <w:rFonts w:asciiTheme="minorHAnsi" w:hAnsiTheme="minorHAnsi" w:cs="Times New Roman"/>
          <w:shd w:val="clear" w:color="auto" w:fill="00FF00"/>
        </w:rPr>
        <w:t>With the North growing continually weaker relative to the South, the chances for war become even slimmer.</w:t>
      </w:r>
      <w:r w:rsidRPr="0064610C">
        <w:rPr>
          <w:rStyle w:val="StyleUnderline"/>
          <w:rFonts w:asciiTheme="minorHAnsi" w:hAnsiTheme="minorHAnsi" w:cs="Times New Roman"/>
        </w:rPr>
        <w:t xml:space="preserve"> </w:t>
      </w:r>
      <w:r w:rsidRPr="0064610C">
        <w:rPr>
          <w:rFonts w:asciiTheme="minorHAnsi" w:hAnsiTheme="minorHAnsi" w:cs="Times New Roman"/>
          <w:b/>
          <w:sz w:val="16"/>
          <w:szCs w:val="14"/>
        </w:rPr>
        <w:t xml:space="preserve">North Korea never had the material capabilities to be a serious contender to the U.S.-South Korean alliance, and it fell further behind early. So the real question has not been whether North Korea would engage in a preventive attack as South Korea caught up, but why North Korea might fight as it fell further and further behind. As the balance of power began to turn against the North, </w:t>
      </w:r>
      <w:r w:rsidRPr="0064610C">
        <w:rPr>
          <w:rStyle w:val="StyleUnderline"/>
          <w:rFonts w:asciiTheme="minorHAnsi" w:hAnsiTheme="minorHAnsi" w:cs="Times New Roman"/>
        </w:rPr>
        <w:t>the North deterred the U.S. from attempting to crush it through massive conventional military deployments along the DMZ</w:t>
      </w:r>
      <w:r w:rsidRPr="0064610C">
        <w:rPr>
          <w:rFonts w:asciiTheme="minorHAnsi" w:hAnsiTheme="minorHAnsi" w:cs="Times New Roman"/>
          <w:b/>
          <w:sz w:val="16"/>
        </w:rPr>
        <w:t xml:space="preserve">. </w:t>
      </w:r>
      <w:r w:rsidRPr="0064610C">
        <w:rPr>
          <w:rFonts w:asciiTheme="minorHAnsi" w:hAnsiTheme="minorHAnsi" w:cs="Times New Roman"/>
          <w:b/>
          <w:sz w:val="16"/>
          <w:szCs w:val="14"/>
        </w:rPr>
        <w:t>Especially because Seoul is both vulnerable to air attack and the center of South Korean life, the South Korean government is quite reluctant to escalate tensions too quickly.</w:t>
      </w:r>
      <w:r w:rsidRPr="0064610C">
        <w:rPr>
          <w:rFonts w:asciiTheme="minorHAnsi" w:hAnsiTheme="minorHAnsi" w:cs="Times New Roman"/>
          <w:b/>
          <w:sz w:val="16"/>
        </w:rPr>
        <w:t xml:space="preserve"> </w:t>
      </w:r>
      <w:r w:rsidRPr="0064610C">
        <w:rPr>
          <w:rStyle w:val="StyleUnderline"/>
          <w:rFonts w:asciiTheme="minorHAnsi" w:hAnsiTheme="minorHAnsi" w:cs="Times New Roman"/>
          <w:shd w:val="clear" w:color="auto" w:fill="00FF00"/>
        </w:rPr>
        <w:t>North Korea’s military—both conventional and missile systems—exist to deter</w:t>
      </w:r>
      <w:r w:rsidRPr="0064610C">
        <w:rPr>
          <w:rStyle w:val="StyleUnderline"/>
          <w:rFonts w:asciiTheme="minorHAnsi" w:hAnsiTheme="minorHAnsi" w:cs="Times New Roman"/>
        </w:rPr>
        <w:t xml:space="preserve"> the South and the U.S. from becoming too adventurous.</w:t>
      </w:r>
      <w:r w:rsidRPr="0064610C">
        <w:rPr>
          <w:rFonts w:asciiTheme="minorHAnsi" w:hAnsiTheme="minorHAnsi" w:cs="Times New Roman"/>
          <w:b/>
          <w:sz w:val="16"/>
        </w:rPr>
        <w:t xml:space="preserve"> </w:t>
      </w:r>
      <w:r w:rsidRPr="0064610C">
        <w:rPr>
          <w:rFonts w:asciiTheme="minorHAnsi" w:hAnsiTheme="minorHAnsi" w:cs="Times New Roman"/>
          <w:b/>
          <w:sz w:val="16"/>
          <w:szCs w:val="14"/>
        </w:rPr>
        <w:t>The peninsular situation is more an uneasy standoff than one of the North’s being in a position to invade the South</w:t>
      </w:r>
      <w:r w:rsidRPr="0064610C">
        <w:rPr>
          <w:rFonts w:asciiTheme="minorHAnsi" w:hAnsiTheme="minorHAnsi" w:cs="Times New Roman"/>
          <w:b/>
          <w:sz w:val="16"/>
        </w:rPr>
        <w:t>.</w:t>
      </w:r>
      <w:r w:rsidRPr="0064610C">
        <w:rPr>
          <w:rStyle w:val="StyleUnderline"/>
          <w:rFonts w:asciiTheme="minorHAnsi" w:hAnsiTheme="minorHAnsi" w:cs="Times New Roman"/>
        </w:rPr>
        <w:t xml:space="preserve"> Both sides are very careful, and </w:t>
      </w:r>
      <w:r w:rsidRPr="0064610C">
        <w:rPr>
          <w:rStyle w:val="StyleUnderline"/>
          <w:rFonts w:asciiTheme="minorHAnsi" w:hAnsiTheme="minorHAnsi" w:cs="Times New Roman"/>
          <w:shd w:val="clear" w:color="auto" w:fill="00FF00"/>
        </w:rPr>
        <w:t>neither wishes to provoke a war,</w:t>
      </w:r>
      <w:r w:rsidRPr="0064610C">
        <w:rPr>
          <w:rStyle w:val="StyleUnderline"/>
          <w:rFonts w:asciiTheme="minorHAnsi" w:hAnsiTheme="minorHAnsi" w:cs="Times New Roman"/>
        </w:rPr>
        <w:t xml:space="preserve"> knowing the destruction it would bring.</w:t>
      </w:r>
    </w:p>
    <w:p w:rsidR="00BF3DC4" w:rsidRPr="0064610C" w:rsidRDefault="00BF3DC4" w:rsidP="00BF3DC4">
      <w:pPr>
        <w:pStyle w:val="Heading4"/>
        <w:spacing w:before="0" w:afterLines="160" w:after="384"/>
        <w:rPr>
          <w:rFonts w:asciiTheme="minorHAnsi" w:hAnsiTheme="minorHAnsi" w:cs="Times New Roman"/>
        </w:rPr>
      </w:pPr>
      <w:r w:rsidRPr="0064610C">
        <w:rPr>
          <w:rFonts w:asciiTheme="minorHAnsi" w:hAnsiTheme="minorHAnsi" w:cs="Times New Roman"/>
        </w:rPr>
        <w:t>Zero risk of Korean conflict</w:t>
      </w:r>
    </w:p>
    <w:p w:rsidR="00BF3DC4" w:rsidRPr="0064610C" w:rsidRDefault="00BF3DC4" w:rsidP="00BF3DC4">
      <w:pPr>
        <w:pStyle w:val="Standard"/>
        <w:spacing w:afterLines="160" w:after="384"/>
        <w:rPr>
          <w:rFonts w:asciiTheme="minorHAnsi" w:hAnsiTheme="minorHAnsi"/>
        </w:rPr>
      </w:pPr>
      <w:r w:rsidRPr="0064610C">
        <w:rPr>
          <w:rStyle w:val="Style13ptBold"/>
          <w:rFonts w:asciiTheme="minorHAnsi" w:hAnsiTheme="minorHAnsi" w:cs="Times New Roman"/>
        </w:rPr>
        <w:t>Rowland ’10</w:t>
      </w:r>
      <w:r w:rsidRPr="0064610C">
        <w:rPr>
          <w:rFonts w:asciiTheme="minorHAnsi" w:hAnsiTheme="minorHAnsi" w:cs="Times New Roman"/>
          <w:sz w:val="16"/>
          <w:szCs w:val="16"/>
        </w:rPr>
        <w:t xml:space="preserve"> (Ashley Rowland, Stars and Stripes, “Despite threats, war not likely in Korea, experts say,” </w:t>
      </w:r>
      <w:hyperlink r:id="rId127" w:history="1">
        <w:r w:rsidRPr="0064610C">
          <w:rPr>
            <w:rFonts w:asciiTheme="minorHAnsi" w:hAnsiTheme="minorHAnsi" w:cs="Times New Roman"/>
            <w:sz w:val="16"/>
            <w:szCs w:val="16"/>
          </w:rPr>
          <w:t>http://www.stripes.com/news/despite-threats-war-not-likely-in-korea-experts-say-1.127344?localLinksEnabled=false</w:t>
        </w:r>
      </w:hyperlink>
      <w:r w:rsidRPr="0064610C">
        <w:rPr>
          <w:rFonts w:asciiTheme="minorHAnsi" w:hAnsiTheme="minorHAnsi" w:cs="Times New Roman"/>
          <w:sz w:val="16"/>
          <w:szCs w:val="16"/>
        </w:rPr>
        <w:t>, December 3, 2010)</w:t>
      </w:r>
    </w:p>
    <w:p w:rsidR="00BF3DC4" w:rsidRPr="0064610C" w:rsidRDefault="00BF3DC4" w:rsidP="00BF3DC4">
      <w:pPr>
        <w:pStyle w:val="Standard"/>
        <w:spacing w:afterLines="160" w:after="384"/>
        <w:rPr>
          <w:rFonts w:asciiTheme="minorHAnsi" w:hAnsiTheme="minorHAnsi" w:cs="Times New Roman"/>
        </w:rPr>
      </w:pPr>
    </w:p>
    <w:p w:rsidR="00BF3DC4" w:rsidRPr="0064610C" w:rsidRDefault="00BF3DC4" w:rsidP="00BF3DC4">
      <w:pPr>
        <w:pStyle w:val="Standard"/>
        <w:spacing w:afterLines="160" w:after="384"/>
        <w:rPr>
          <w:rFonts w:asciiTheme="minorHAnsi" w:hAnsiTheme="minorHAnsi"/>
        </w:rPr>
      </w:pPr>
      <w:r w:rsidRPr="0064610C">
        <w:rPr>
          <w:rStyle w:val="StyleUnderline"/>
          <w:rFonts w:asciiTheme="minorHAnsi" w:hAnsiTheme="minorHAnsi" w:cs="Times New Roman"/>
        </w:rPr>
        <w:t>Despite</w:t>
      </w:r>
      <w:r w:rsidRPr="0064610C">
        <w:rPr>
          <w:rFonts w:asciiTheme="minorHAnsi" w:hAnsiTheme="minorHAnsi" w:cs="Times New Roman"/>
          <w:sz w:val="16"/>
        </w:rPr>
        <w:t xml:space="preserve"> increasingly </w:t>
      </w:r>
      <w:r w:rsidRPr="0064610C">
        <w:rPr>
          <w:rStyle w:val="StyleUnderline"/>
          <w:rFonts w:asciiTheme="minorHAnsi" w:hAnsiTheme="minorHAnsi" w:cs="Times New Roman"/>
        </w:rPr>
        <w:t>belligerent threats</w:t>
      </w:r>
      <w:r w:rsidRPr="0064610C">
        <w:rPr>
          <w:rFonts w:asciiTheme="minorHAnsi" w:hAnsiTheme="minorHAnsi" w:cs="Times New Roman"/>
          <w:sz w:val="16"/>
        </w:rPr>
        <w:t xml:space="preserve"> to respond swiftly and strongly to military attacks, </w:t>
      </w:r>
      <w:r w:rsidRPr="0064610C">
        <w:rPr>
          <w:rStyle w:val="StyleUnderline"/>
          <w:rFonts w:asciiTheme="minorHAnsi" w:hAnsiTheme="minorHAnsi" w:cs="Times New Roman"/>
        </w:rPr>
        <w:t xml:space="preserve">analysts say </w:t>
      </w:r>
      <w:r w:rsidRPr="0064610C">
        <w:rPr>
          <w:rStyle w:val="StyleUnderline"/>
          <w:rFonts w:asciiTheme="minorHAnsi" w:hAnsiTheme="minorHAnsi" w:cs="Times New Roman"/>
          <w:shd w:val="clear" w:color="auto" w:fill="00FF00"/>
        </w:rPr>
        <w:t xml:space="preserve">there is one thing </w:t>
      </w:r>
      <w:r w:rsidRPr="0064610C">
        <w:rPr>
          <w:rStyle w:val="StyleUnderline"/>
          <w:rFonts w:asciiTheme="minorHAnsi" w:hAnsiTheme="minorHAnsi" w:cs="Times New Roman"/>
        </w:rPr>
        <w:t>both</w:t>
      </w:r>
      <w:r w:rsidRPr="0064610C">
        <w:rPr>
          <w:rStyle w:val="StyleUnderline"/>
          <w:rFonts w:asciiTheme="minorHAnsi" w:hAnsiTheme="minorHAnsi" w:cs="Times New Roman"/>
          <w:shd w:val="clear" w:color="auto" w:fill="00FF00"/>
        </w:rPr>
        <w:t xml:space="preserve"> North</w:t>
      </w:r>
      <w:r w:rsidRPr="0064610C">
        <w:rPr>
          <w:rStyle w:val="StyleUnderline"/>
          <w:rFonts w:asciiTheme="minorHAnsi" w:hAnsiTheme="minorHAnsi" w:cs="Times New Roman"/>
        </w:rPr>
        <w:t xml:space="preserve"> Korea </w:t>
      </w:r>
      <w:r w:rsidRPr="0064610C">
        <w:rPr>
          <w:rStyle w:val="StyleUnderline"/>
          <w:rFonts w:asciiTheme="minorHAnsi" w:hAnsiTheme="minorHAnsi" w:cs="Times New Roman"/>
          <w:shd w:val="clear" w:color="auto" w:fill="00FF00"/>
        </w:rPr>
        <w:t xml:space="preserve">and South Korea want to avoid: </w:t>
      </w:r>
      <w:r w:rsidRPr="0064610C">
        <w:rPr>
          <w:rStyle w:val="StyleUnderline"/>
          <w:rFonts w:asciiTheme="minorHAnsi" w:hAnsiTheme="minorHAnsi" w:cs="Times New Roman"/>
        </w:rPr>
        <w:t xml:space="preserve">an </w:t>
      </w:r>
      <w:r w:rsidRPr="0064610C">
        <w:rPr>
          <w:rStyle w:val="StyleUnderline"/>
          <w:rFonts w:asciiTheme="minorHAnsi" w:hAnsiTheme="minorHAnsi" w:cs="Times New Roman"/>
          <w:shd w:val="clear" w:color="auto" w:fill="00FF00"/>
        </w:rPr>
        <w:t>escalation into war</w:t>
      </w:r>
      <w:r w:rsidRPr="0064610C">
        <w:rPr>
          <w:rFonts w:asciiTheme="minorHAnsi" w:hAnsiTheme="minorHAnsi" w:cs="Times New Roman"/>
          <w:sz w:val="16"/>
          <w:shd w:val="clear" w:color="auto" w:fill="00FF00"/>
        </w:rPr>
        <w:t>.</w:t>
      </w:r>
      <w:r w:rsidRPr="0064610C">
        <w:rPr>
          <w:rFonts w:asciiTheme="minorHAnsi" w:hAnsiTheme="minorHAnsi" w:cs="Times New Roman"/>
          <w:sz w:val="16"/>
        </w:rPr>
        <w:t xml:space="preserve"> The latest promise to retaliate with violence came Friday, when South Korea’s defense minister-to-be said during a confirmation hearing that he supports airstrikes against North Korea in the case of future provocations from the communist country. “In case the enemy attacks our territory and people again, we will thoroughly retaliate to ensure that the enemy cannot provoke again,” Kim Kwan-jin said, according to The Associated Press. The hearing was a formality because South Korea’s National Assembly does not have the power to reject South Korean president Lee Myung-bak’s appointment. Kim’s comments came 10 days after North Korea bombarded South Korea’s Yeonpyeong island near the maritime border, killing two marines and two civilians — the first North Korean attack against civilians since the Korean War. South Korea responded by firing 80 rounds, less than half of the 170 fired by North Korea. It was the second deadly provocation from the North this year. In March, a North Korean torpedo sank the South Korean warship Cheonan, killing 46 sailors, although North Korea has denied involvement in the incident. The South launched a series of military exercises, some with U.S. participation, intended to show its military strength following the attack. John Delury, a professor at Yonsei University in Seoul, said South Korea is using “textbook posturing” to deter another attack by emphasizing that it is tough and firm. But </w:t>
      </w:r>
      <w:r w:rsidRPr="0064610C">
        <w:rPr>
          <w:rStyle w:val="StyleUnderline"/>
          <w:rFonts w:asciiTheme="minorHAnsi" w:hAnsiTheme="minorHAnsi" w:cs="Times New Roman"/>
        </w:rPr>
        <w:t xml:space="preserve">it’s hard to predict how </w:t>
      </w:r>
      <w:r w:rsidRPr="0064610C">
        <w:rPr>
          <w:rStyle w:val="StyleUnderline"/>
          <w:rFonts w:asciiTheme="minorHAnsi" w:hAnsiTheme="minorHAnsi" w:cs="Times New Roman"/>
          <w:shd w:val="clear" w:color="auto" w:fill="00FF00"/>
        </w:rPr>
        <w:t>the South</w:t>
      </w:r>
      <w:r w:rsidRPr="0064610C">
        <w:rPr>
          <w:rStyle w:val="StyleUnderline"/>
          <w:rFonts w:asciiTheme="minorHAnsi" w:hAnsiTheme="minorHAnsi" w:cs="Times New Roman"/>
        </w:rPr>
        <w:t xml:space="preserve"> would respond to another attack. The country </w:t>
      </w:r>
      <w:r w:rsidRPr="0064610C">
        <w:rPr>
          <w:rStyle w:val="StyleUnderline"/>
          <w:rFonts w:asciiTheme="minorHAnsi" w:hAnsiTheme="minorHAnsi" w:cs="Times New Roman"/>
          <w:shd w:val="clear" w:color="auto" w:fill="00FF00"/>
        </w:rPr>
        <w:t>usually errs on the side of restraint</w:t>
      </w:r>
      <w:r w:rsidRPr="0064610C">
        <w:rPr>
          <w:rFonts w:asciiTheme="minorHAnsi" w:hAnsiTheme="minorHAnsi" w:cs="Times New Roman"/>
          <w:sz w:val="16"/>
        </w:rPr>
        <w:t xml:space="preserve">, he said. “I think they’re trying to send a very clear signal to North Korea: Don’t push us again,” Delury said. “For all of the criticism of the initial South Korean response that it was too weak, in the end I think </w:t>
      </w:r>
      <w:r w:rsidRPr="0064610C">
        <w:rPr>
          <w:rStyle w:val="StyleUnderline"/>
          <w:rFonts w:asciiTheme="minorHAnsi" w:hAnsiTheme="minorHAnsi" w:cs="Times New Roman"/>
          <w:shd w:val="clear" w:color="auto" w:fill="00FF00"/>
        </w:rPr>
        <w:t>people don’t want another</w:t>
      </w:r>
      <w:r w:rsidRPr="0064610C">
        <w:rPr>
          <w:rStyle w:val="StyleUnderline"/>
          <w:rFonts w:asciiTheme="minorHAnsi" w:hAnsiTheme="minorHAnsi" w:cs="Times New Roman"/>
        </w:rPr>
        <w:t xml:space="preserve"> hot </w:t>
      </w:r>
      <w:r w:rsidRPr="0064610C">
        <w:rPr>
          <w:rStyle w:val="StyleUnderline"/>
          <w:rFonts w:asciiTheme="minorHAnsi" w:hAnsiTheme="minorHAnsi" w:cs="Times New Roman"/>
          <w:shd w:val="clear" w:color="auto" w:fill="00FF00"/>
        </w:rPr>
        <w:t>conflict</w:t>
      </w:r>
      <w:r w:rsidRPr="0064610C">
        <w:rPr>
          <w:rFonts w:asciiTheme="minorHAnsi" w:hAnsiTheme="minorHAnsi" w:cs="Times New Roman"/>
          <w:sz w:val="16"/>
        </w:rPr>
        <w:t xml:space="preserve">. I think </w:t>
      </w:r>
      <w:r w:rsidRPr="0064610C">
        <w:rPr>
          <w:rStyle w:val="StyleUnderline"/>
          <w:rFonts w:asciiTheme="minorHAnsi" w:hAnsiTheme="minorHAnsi" w:cs="Times New Roman"/>
          <w:shd w:val="clear" w:color="auto" w:fill="00FF00"/>
        </w:rPr>
        <w:t>the strategy is to rattle the sabers</w:t>
      </w:r>
      <w:r w:rsidRPr="0064610C">
        <w:rPr>
          <w:rStyle w:val="StyleUnderline"/>
          <w:rFonts w:asciiTheme="minorHAnsi" w:hAnsiTheme="minorHAnsi" w:cs="Times New Roman"/>
        </w:rPr>
        <w:t xml:space="preserve"> a bit </w:t>
      </w:r>
      <w:r w:rsidRPr="0064610C">
        <w:rPr>
          <w:rStyle w:val="StyleUnderline"/>
          <w:rFonts w:asciiTheme="minorHAnsi" w:hAnsiTheme="minorHAnsi" w:cs="Times New Roman"/>
          <w:shd w:val="clear" w:color="auto" w:fill="00FF00"/>
        </w:rPr>
        <w:t>to prevent another incident</w:t>
      </w:r>
      <w:r w:rsidRPr="0064610C">
        <w:rPr>
          <w:rFonts w:asciiTheme="minorHAnsi" w:hAnsiTheme="minorHAnsi" w:cs="Times New Roman"/>
          <w:sz w:val="16"/>
        </w:rPr>
        <w:t xml:space="preserve">.” Meanwhile, Yonhap News reported Friday that North Korea recently added multiple-launch rockets that are capable of hitting Seoul, located about 31 miles from the border. The report was based on comments from an unnamed South Korean military source who said the North now has 5,200 multiple-launch rockets. A spokesman for South Korea’s Joint Chiefs of Staff would not comment on the accuracy of the report because of the sensitivity of the information. </w:t>
      </w:r>
      <w:r w:rsidRPr="0064610C">
        <w:rPr>
          <w:rStyle w:val="StyleUnderline"/>
          <w:rFonts w:asciiTheme="minorHAnsi" w:hAnsiTheme="minorHAnsi" w:cs="Times New Roman"/>
        </w:rPr>
        <w:t xml:space="preserve">Experts say it is a question of when — not if — North Korea will launch another attack. But those </w:t>
      </w:r>
      <w:r w:rsidRPr="0064610C">
        <w:rPr>
          <w:rStyle w:val="StyleUnderline"/>
          <w:rFonts w:asciiTheme="minorHAnsi" w:hAnsiTheme="minorHAnsi" w:cs="Times New Roman"/>
          <w:shd w:val="clear" w:color="auto" w:fill="00FF00"/>
        </w:rPr>
        <w:t>experts doubt the situation will escalate into full-scale war</w:t>
      </w:r>
      <w:r w:rsidRPr="0064610C">
        <w:rPr>
          <w:rFonts w:asciiTheme="minorHAnsi" w:hAnsiTheme="minorHAnsi" w:cs="Times New Roman"/>
          <w:sz w:val="16"/>
        </w:rPr>
        <w:t xml:space="preserve">. “I think that it’s certainly possible, but I think that what North Korea wants, as well as South Korea, is to contain this,” said Bruce Bechtol, author of “Defiant Failed State: The North Korean Threat to International Security” and an associate professor of political science at Angelo State University in Texas. He said </w:t>
      </w:r>
      <w:r w:rsidRPr="0064610C">
        <w:rPr>
          <w:rStyle w:val="StyleUnderline"/>
          <w:rFonts w:asciiTheme="minorHAnsi" w:hAnsiTheme="minorHAnsi" w:cs="Times New Roman"/>
          <w:shd w:val="clear" w:color="auto" w:fill="00FF00"/>
        </w:rPr>
        <w:t>North Korea typically launches small,</w:t>
      </w:r>
      <w:r w:rsidRPr="0064610C">
        <w:rPr>
          <w:rStyle w:val="StyleUnderline"/>
          <w:rFonts w:asciiTheme="minorHAnsi" w:hAnsiTheme="minorHAnsi" w:cs="Times New Roman"/>
        </w:rPr>
        <w:t xml:space="preserve"> surprise </w:t>
      </w:r>
      <w:r w:rsidRPr="0064610C">
        <w:rPr>
          <w:rStyle w:val="StyleUnderline"/>
          <w:rFonts w:asciiTheme="minorHAnsi" w:hAnsiTheme="minorHAnsi" w:cs="Times New Roman"/>
          <w:shd w:val="clear" w:color="auto" w:fill="00FF00"/>
        </w:rPr>
        <w:t>attacks that can be contained</w:t>
      </w:r>
      <w:r w:rsidRPr="0064610C">
        <w:rPr>
          <w:rStyle w:val="StyleUnderline"/>
          <w:rFonts w:asciiTheme="minorHAnsi" w:hAnsiTheme="minorHAnsi" w:cs="Times New Roman"/>
        </w:rPr>
        <w:t xml:space="preserve"> — not ones that are likely to escalate</w:t>
      </w:r>
      <w:r w:rsidRPr="0064610C">
        <w:rPr>
          <w:rFonts w:asciiTheme="minorHAnsi" w:hAnsiTheme="minorHAnsi" w:cs="Times New Roman"/>
          <w:sz w:val="16"/>
        </w:rPr>
        <w:t xml:space="preserve">. Delury said </w:t>
      </w:r>
      <w:r w:rsidRPr="0064610C">
        <w:rPr>
          <w:rStyle w:val="StyleUnderline"/>
          <w:rFonts w:asciiTheme="minorHAnsi" w:hAnsiTheme="minorHAnsi" w:cs="Times New Roman"/>
          <w:shd w:val="clear" w:color="auto" w:fill="00FF00"/>
        </w:rPr>
        <w:t>both Koreas</w:t>
      </w:r>
      <w:r w:rsidRPr="0064610C">
        <w:rPr>
          <w:rStyle w:val="StyleUnderline"/>
          <w:rFonts w:asciiTheme="minorHAnsi" w:hAnsiTheme="minorHAnsi" w:cs="Times New Roman"/>
        </w:rPr>
        <w:t xml:space="preserve"> want to avoid war, and North Korea’s leaders have a particular interest in avoiding conflict — they </w:t>
      </w:r>
      <w:r w:rsidRPr="0064610C">
        <w:rPr>
          <w:rStyle w:val="StyleUnderline"/>
          <w:rFonts w:asciiTheme="minorHAnsi" w:hAnsiTheme="minorHAnsi" w:cs="Times New Roman"/>
          <w:shd w:val="clear" w:color="auto" w:fill="00FF00"/>
        </w:rPr>
        <w:t>know the first people to be hit</w:t>
      </w:r>
      <w:r w:rsidRPr="0064610C">
        <w:rPr>
          <w:rStyle w:val="StyleUnderline"/>
          <w:rFonts w:asciiTheme="minorHAnsi" w:hAnsiTheme="minorHAnsi" w:cs="Times New Roman"/>
        </w:rPr>
        <w:t xml:space="preserve"> in a full-scale fight </w:t>
      </w:r>
      <w:r w:rsidRPr="0064610C">
        <w:rPr>
          <w:rStyle w:val="StyleUnderline"/>
          <w:rFonts w:asciiTheme="minorHAnsi" w:hAnsiTheme="minorHAnsi" w:cs="Times New Roman"/>
          <w:shd w:val="clear" w:color="auto" w:fill="00FF00"/>
        </w:rPr>
        <w:t>would be the elites</w:t>
      </w:r>
      <w:r w:rsidRPr="0064610C">
        <w:rPr>
          <w:rFonts w:asciiTheme="minorHAnsi" w:hAnsiTheme="minorHAnsi" w:cs="Times New Roman"/>
          <w:sz w:val="16"/>
          <w:shd w:val="clear" w:color="auto" w:fill="00FF00"/>
        </w:rPr>
        <w:t>.</w:t>
      </w:r>
    </w:p>
    <w:p w:rsidR="00BF3DC4" w:rsidRPr="0064610C" w:rsidRDefault="00BF3DC4" w:rsidP="00BF3DC4">
      <w:pPr>
        <w:pStyle w:val="Standard"/>
        <w:spacing w:afterLines="160" w:after="384"/>
        <w:rPr>
          <w:rFonts w:asciiTheme="minorHAnsi" w:hAnsiTheme="minorHAnsi" w:cs="Times New Roman"/>
          <w:sz w:val="16"/>
        </w:rPr>
      </w:pPr>
    </w:p>
    <w:p w:rsidR="00BF3DC4" w:rsidRPr="0064610C" w:rsidRDefault="00BF3DC4" w:rsidP="00BF3DC4">
      <w:pPr>
        <w:pStyle w:val="Standard"/>
        <w:spacing w:afterLines="160" w:after="384"/>
        <w:rPr>
          <w:rFonts w:asciiTheme="minorHAnsi" w:hAnsiTheme="minorHAnsi" w:cs="Times New Roman"/>
          <w:sz w:val="16"/>
        </w:rPr>
      </w:pPr>
    </w:p>
    <w:p w:rsidR="00BF3DC4" w:rsidRPr="0064610C" w:rsidRDefault="00BF3DC4" w:rsidP="00BF3DC4">
      <w:pPr>
        <w:pStyle w:val="Heading4"/>
        <w:spacing w:before="0" w:afterLines="160" w:after="384"/>
        <w:rPr>
          <w:rFonts w:asciiTheme="minorHAnsi" w:eastAsia="Times New Roman" w:hAnsiTheme="minorHAnsi" w:cs="Times New Roman"/>
          <w:szCs w:val="20"/>
          <w:lang w:bidi="en-US"/>
        </w:rPr>
      </w:pPr>
      <w:r w:rsidRPr="0064610C">
        <w:rPr>
          <w:rFonts w:asciiTheme="minorHAnsi" w:eastAsia="Times New Roman" w:hAnsiTheme="minorHAnsi" w:cs="Times New Roman"/>
          <w:szCs w:val="20"/>
          <w:lang w:bidi="en-US"/>
        </w:rPr>
        <w:t>Past 50 years disproves escalation</w:t>
      </w:r>
    </w:p>
    <w:p w:rsidR="00BF3DC4" w:rsidRPr="0064610C" w:rsidRDefault="00BF3DC4" w:rsidP="00BF3DC4">
      <w:pPr>
        <w:pStyle w:val="Standard"/>
        <w:spacing w:afterLines="160" w:after="384"/>
        <w:rPr>
          <w:rFonts w:asciiTheme="minorHAnsi" w:hAnsiTheme="minorHAnsi"/>
        </w:rPr>
      </w:pPr>
      <w:r w:rsidRPr="0064610C">
        <w:rPr>
          <w:rFonts w:asciiTheme="minorHAnsi" w:eastAsia="Calibri" w:hAnsiTheme="minorHAnsi" w:cs="Times New Roman"/>
          <w:b/>
        </w:rPr>
        <w:t>White 10</w:t>
      </w:r>
      <w:r w:rsidRPr="0064610C">
        <w:rPr>
          <w:rFonts w:asciiTheme="minorHAnsi" w:eastAsia="Calibri" w:hAnsiTheme="minorHAnsi" w:cs="Times New Roman"/>
          <w:sz w:val="16"/>
        </w:rPr>
        <w:t xml:space="preserve"> – Master’s in journalism from Columbia and IR degree from the London School of Economics, editor for Business Insider and formerly wrote for MSNBC (3/26, Gregory, Business Insider, “The Long, Long History Of False Starts Of War Between South And North Korea”, http://www.businessinsider.com/were-calling-it-this-is-not-the-start-the-restart-of-the-korean-war-2010-3)</w:t>
      </w:r>
    </w:p>
    <w:p w:rsidR="00BF3DC4" w:rsidRPr="0064610C" w:rsidRDefault="00BF3DC4" w:rsidP="00BF3DC4">
      <w:pPr>
        <w:pStyle w:val="Standard"/>
        <w:spacing w:afterLines="160" w:after="384"/>
        <w:ind w:right="288"/>
        <w:rPr>
          <w:rFonts w:asciiTheme="minorHAnsi" w:hAnsiTheme="minorHAnsi"/>
        </w:rPr>
      </w:pPr>
      <w:r w:rsidRPr="0064610C">
        <w:rPr>
          <w:rFonts w:asciiTheme="minorHAnsi" w:eastAsia="Times New Roman" w:hAnsiTheme="minorHAnsi" w:cs="Times New Roman"/>
          <w:szCs w:val="20"/>
          <w:u w:val="single"/>
          <w:shd w:val="clear" w:color="auto" w:fill="00FF00"/>
          <w:lang w:bidi="en-US"/>
        </w:rPr>
        <w:t>History suggests</w:t>
      </w:r>
      <w:r w:rsidRPr="0064610C">
        <w:rPr>
          <w:rFonts w:asciiTheme="minorHAnsi" w:eastAsia="Times New Roman" w:hAnsiTheme="minorHAnsi" w:cs="Times New Roman"/>
          <w:szCs w:val="20"/>
          <w:u w:val="single"/>
          <w:lang w:bidi="en-US"/>
        </w:rPr>
        <w:t xml:space="preserve"> that this sinking of a </w:t>
      </w:r>
      <w:r w:rsidRPr="0064610C">
        <w:rPr>
          <w:rFonts w:asciiTheme="minorHAnsi" w:eastAsia="Times New Roman" w:hAnsiTheme="minorHAnsi" w:cs="Times New Roman"/>
          <w:szCs w:val="20"/>
          <w:u w:val="single"/>
          <w:shd w:val="clear" w:color="auto" w:fill="00FF00"/>
          <w:lang w:bidi="en-US"/>
        </w:rPr>
        <w:t>South</w:t>
      </w:r>
      <w:r w:rsidRPr="0064610C">
        <w:rPr>
          <w:rFonts w:asciiTheme="minorHAnsi" w:eastAsia="Times New Roman" w:hAnsiTheme="minorHAnsi" w:cs="Times New Roman"/>
          <w:szCs w:val="20"/>
          <w:u w:val="single"/>
          <w:lang w:bidi="en-US"/>
        </w:rPr>
        <w:t xml:space="preserve"> </w:t>
      </w:r>
      <w:r w:rsidRPr="0064610C">
        <w:rPr>
          <w:rFonts w:asciiTheme="minorHAnsi" w:eastAsia="Times New Roman" w:hAnsiTheme="minorHAnsi" w:cs="Times New Roman"/>
          <w:szCs w:val="20"/>
          <w:u w:val="single"/>
          <w:shd w:val="clear" w:color="auto" w:fill="00FF00"/>
          <w:lang w:bidi="en-US"/>
        </w:rPr>
        <w:t>Korea</w:t>
      </w:r>
      <w:r w:rsidRPr="0064610C">
        <w:rPr>
          <w:rFonts w:asciiTheme="minorHAnsi" w:eastAsia="Times New Roman" w:hAnsiTheme="minorHAnsi" w:cs="Times New Roman"/>
          <w:szCs w:val="20"/>
          <w:u w:val="single"/>
          <w:lang w:bidi="en-US"/>
        </w:rPr>
        <w:t>n naval vessel</w:t>
      </w:r>
      <w:r w:rsidRPr="0064610C">
        <w:rPr>
          <w:rFonts w:asciiTheme="minorHAnsi" w:eastAsia="Times New Roman" w:hAnsiTheme="minorHAnsi" w:cs="Times New Roman"/>
          <w:sz w:val="16"/>
          <w:szCs w:val="20"/>
          <w:lang w:bidi="en-US"/>
        </w:rPr>
        <w:t xml:space="preserve"> off the coast of the country </w:t>
      </w:r>
      <w:r w:rsidRPr="0064610C">
        <w:rPr>
          <w:rFonts w:asciiTheme="minorHAnsi" w:eastAsia="Times New Roman" w:hAnsiTheme="minorHAnsi" w:cs="Times New Roman"/>
          <w:szCs w:val="20"/>
          <w:u w:val="single"/>
          <w:shd w:val="clear" w:color="auto" w:fill="00FF00"/>
          <w:lang w:bidi="en-US"/>
        </w:rPr>
        <w:t>will not</w:t>
      </w:r>
      <w:r w:rsidRPr="0064610C">
        <w:rPr>
          <w:rFonts w:asciiTheme="minorHAnsi" w:eastAsia="Times New Roman" w:hAnsiTheme="minorHAnsi" w:cs="Times New Roman"/>
          <w:sz w:val="16"/>
          <w:szCs w:val="20"/>
          <w:lang w:bidi="en-US"/>
        </w:rPr>
        <w:t xml:space="preserve"> be the </w:t>
      </w:r>
      <w:r w:rsidRPr="0064610C">
        <w:rPr>
          <w:rFonts w:asciiTheme="minorHAnsi" w:eastAsia="Times New Roman" w:hAnsiTheme="minorHAnsi" w:cs="Times New Roman"/>
          <w:szCs w:val="20"/>
          <w:u w:val="single"/>
          <w:shd w:val="clear" w:color="auto" w:fill="00FF00"/>
          <w:lang w:bidi="en-US"/>
        </w:rPr>
        <w:t>restart</w:t>
      </w:r>
      <w:r w:rsidRPr="0064610C">
        <w:rPr>
          <w:rFonts w:asciiTheme="minorHAnsi" w:eastAsia="Times New Roman" w:hAnsiTheme="minorHAnsi" w:cs="Times New Roman"/>
          <w:sz w:val="16"/>
          <w:szCs w:val="20"/>
          <w:lang w:bidi="en-US"/>
        </w:rPr>
        <w:t xml:space="preserve"> of the Korean </w:t>
      </w:r>
      <w:r w:rsidRPr="0064610C">
        <w:rPr>
          <w:rFonts w:asciiTheme="minorHAnsi" w:eastAsia="Times New Roman" w:hAnsiTheme="minorHAnsi" w:cs="Times New Roman"/>
          <w:szCs w:val="20"/>
          <w:u w:val="single"/>
          <w:shd w:val="clear" w:color="auto" w:fill="00FF00"/>
          <w:lang w:bidi="en-US"/>
        </w:rPr>
        <w:t>conflict</w:t>
      </w:r>
      <w:r w:rsidRPr="0064610C">
        <w:rPr>
          <w:rFonts w:asciiTheme="minorHAnsi" w:eastAsia="Times New Roman" w:hAnsiTheme="minorHAnsi" w:cs="Times New Roman"/>
          <w:szCs w:val="20"/>
          <w:u w:val="single"/>
          <w:lang w:bidi="en-US"/>
        </w:rPr>
        <w:t>.</w:t>
      </w:r>
      <w:r w:rsidRPr="0064610C">
        <w:rPr>
          <w:rFonts w:asciiTheme="minorHAnsi" w:eastAsia="Times New Roman" w:hAnsiTheme="minorHAnsi" w:cs="Times New Roman"/>
          <w:sz w:val="16"/>
          <w:szCs w:val="20"/>
          <w:lang w:bidi="en-US"/>
        </w:rPr>
        <w:t xml:space="preserve"> Since the end of open conflict between North and South Korea, </w:t>
      </w:r>
      <w:r w:rsidRPr="0064610C">
        <w:rPr>
          <w:rFonts w:asciiTheme="minorHAnsi" w:eastAsia="Times New Roman" w:hAnsiTheme="minorHAnsi" w:cs="Times New Roman"/>
          <w:szCs w:val="20"/>
          <w:u w:val="single"/>
          <w:shd w:val="clear" w:color="auto" w:fill="00FF00"/>
          <w:lang w:bidi="en-US"/>
        </w:rPr>
        <w:t>the North has consistently acted in an aggressive manner</w:t>
      </w:r>
      <w:r w:rsidRPr="0064610C">
        <w:rPr>
          <w:rFonts w:asciiTheme="minorHAnsi" w:eastAsia="Times New Roman" w:hAnsiTheme="minorHAnsi" w:cs="Times New Roman"/>
          <w:sz w:val="16"/>
          <w:szCs w:val="20"/>
          <w:lang w:bidi="en-US"/>
        </w:rPr>
        <w:t xml:space="preserve"> towards its neighbor. </w:t>
      </w:r>
      <w:r w:rsidRPr="0064610C">
        <w:rPr>
          <w:rFonts w:asciiTheme="minorHAnsi" w:eastAsia="Times New Roman" w:hAnsiTheme="minorHAnsi" w:cs="Times New Roman"/>
          <w:szCs w:val="20"/>
          <w:u w:val="single"/>
          <w:lang w:bidi="en-US"/>
        </w:rPr>
        <w:t xml:space="preserve">During the 1960s, </w:t>
      </w:r>
      <w:r w:rsidRPr="0064610C">
        <w:rPr>
          <w:rFonts w:asciiTheme="minorHAnsi" w:eastAsia="Times New Roman" w:hAnsiTheme="minorHAnsi" w:cs="Times New Roman"/>
          <w:szCs w:val="20"/>
          <w:u w:val="single"/>
          <w:shd w:val="clear" w:color="auto" w:fill="00FF00"/>
          <w:lang w:bidi="en-US"/>
        </w:rPr>
        <w:t>North Korea conducted military operations into the south</w:t>
      </w:r>
      <w:r w:rsidRPr="0064610C">
        <w:rPr>
          <w:rFonts w:asciiTheme="minorHAnsi" w:eastAsia="Times New Roman" w:hAnsiTheme="minorHAnsi" w:cs="Times New Roman"/>
          <w:sz w:val="16"/>
          <w:szCs w:val="20"/>
          <w:lang w:bidi="en-US"/>
        </w:rPr>
        <w:t xml:space="preserve">, culminating in 1968 when 600 of these raids were reported. </w:t>
      </w:r>
      <w:r w:rsidRPr="0064610C">
        <w:rPr>
          <w:rFonts w:asciiTheme="minorHAnsi" w:eastAsia="Times New Roman" w:hAnsiTheme="minorHAnsi" w:cs="Times New Roman"/>
          <w:szCs w:val="20"/>
          <w:u w:val="single"/>
          <w:lang w:bidi="en-US"/>
        </w:rPr>
        <w:t>In the</w:t>
      </w:r>
      <w:r w:rsidRPr="0064610C">
        <w:rPr>
          <w:rFonts w:asciiTheme="minorHAnsi" w:eastAsia="Times New Roman" w:hAnsiTheme="minorHAnsi" w:cs="Times New Roman"/>
          <w:sz w:val="16"/>
          <w:szCs w:val="20"/>
          <w:lang w:bidi="en-US"/>
        </w:rPr>
        <w:t xml:space="preserve"> 19</w:t>
      </w:r>
      <w:r w:rsidRPr="0064610C">
        <w:rPr>
          <w:rFonts w:asciiTheme="minorHAnsi" w:eastAsia="Times New Roman" w:hAnsiTheme="minorHAnsi" w:cs="Times New Roman"/>
          <w:szCs w:val="20"/>
          <w:u w:val="single"/>
          <w:lang w:bidi="en-US"/>
        </w:rPr>
        <w:t xml:space="preserve">70s, North Korea </w:t>
      </w:r>
      <w:r w:rsidRPr="0064610C">
        <w:rPr>
          <w:rFonts w:asciiTheme="minorHAnsi" w:eastAsia="Times New Roman" w:hAnsiTheme="minorHAnsi" w:cs="Times New Roman"/>
          <w:szCs w:val="20"/>
          <w:u w:val="single"/>
          <w:shd w:val="clear" w:color="auto" w:fill="00FF00"/>
          <w:lang w:bidi="en-US"/>
        </w:rPr>
        <w:t>tried to assassinate key members of the</w:t>
      </w:r>
      <w:r w:rsidRPr="0064610C">
        <w:rPr>
          <w:rFonts w:asciiTheme="minorHAnsi" w:eastAsia="Times New Roman" w:hAnsiTheme="minorHAnsi" w:cs="Times New Roman"/>
          <w:szCs w:val="20"/>
          <w:u w:val="single"/>
          <w:lang w:bidi="en-US"/>
        </w:rPr>
        <w:t xml:space="preserve"> South Korean </w:t>
      </w:r>
      <w:r w:rsidRPr="0064610C">
        <w:rPr>
          <w:rFonts w:asciiTheme="minorHAnsi" w:eastAsia="Times New Roman" w:hAnsiTheme="minorHAnsi" w:cs="Times New Roman"/>
          <w:szCs w:val="20"/>
          <w:u w:val="single"/>
          <w:shd w:val="clear" w:color="auto" w:fill="00FF00"/>
          <w:lang w:bidi="en-US"/>
        </w:rPr>
        <w:t>government</w:t>
      </w:r>
      <w:r w:rsidRPr="0064610C">
        <w:rPr>
          <w:rFonts w:asciiTheme="minorHAnsi" w:eastAsia="Times New Roman" w:hAnsiTheme="minorHAnsi" w:cs="Times New Roman"/>
          <w:szCs w:val="20"/>
          <w:u w:val="single"/>
          <w:lang w:bidi="en-US"/>
        </w:rPr>
        <w:t>,</w:t>
      </w:r>
      <w:r w:rsidRPr="0064610C">
        <w:rPr>
          <w:rFonts w:asciiTheme="minorHAnsi" w:eastAsia="Times New Roman" w:hAnsiTheme="minorHAnsi" w:cs="Times New Roman"/>
          <w:sz w:val="16"/>
          <w:szCs w:val="20"/>
          <w:lang w:bidi="en-US"/>
        </w:rPr>
        <w:t xml:space="preserve"> in an attempt to push the crisis forward. </w:t>
      </w:r>
      <w:r w:rsidRPr="0064610C">
        <w:rPr>
          <w:rFonts w:asciiTheme="minorHAnsi" w:eastAsia="Times New Roman" w:hAnsiTheme="minorHAnsi" w:cs="Times New Roman"/>
          <w:szCs w:val="20"/>
          <w:u w:val="single"/>
          <w:lang w:bidi="en-US"/>
        </w:rPr>
        <w:t>In</w:t>
      </w:r>
      <w:r w:rsidRPr="0064610C">
        <w:rPr>
          <w:rFonts w:asciiTheme="minorHAnsi" w:eastAsia="Times New Roman" w:hAnsiTheme="minorHAnsi" w:cs="Times New Roman"/>
          <w:sz w:val="16"/>
          <w:szCs w:val="20"/>
          <w:lang w:bidi="en-US"/>
        </w:rPr>
        <w:t xml:space="preserve"> 19</w:t>
      </w:r>
      <w:r w:rsidRPr="0064610C">
        <w:rPr>
          <w:rFonts w:asciiTheme="minorHAnsi" w:eastAsia="Times New Roman" w:hAnsiTheme="minorHAnsi" w:cs="Times New Roman"/>
          <w:szCs w:val="20"/>
          <w:u w:val="single"/>
          <w:lang w:bidi="en-US"/>
        </w:rPr>
        <w:t xml:space="preserve">99, </w:t>
      </w:r>
      <w:r w:rsidRPr="0064610C">
        <w:rPr>
          <w:rFonts w:asciiTheme="minorHAnsi" w:eastAsia="Times New Roman" w:hAnsiTheme="minorHAnsi" w:cs="Times New Roman"/>
          <w:szCs w:val="20"/>
          <w:u w:val="single"/>
          <w:shd w:val="clear" w:color="auto" w:fill="00FF00"/>
          <w:lang w:bidi="en-US"/>
        </w:rPr>
        <w:t>two</w:t>
      </w:r>
      <w:r w:rsidRPr="0064610C">
        <w:rPr>
          <w:rFonts w:asciiTheme="minorHAnsi" w:eastAsia="Times New Roman" w:hAnsiTheme="minorHAnsi" w:cs="Times New Roman"/>
          <w:szCs w:val="20"/>
          <w:u w:val="single"/>
          <w:lang w:bidi="en-US"/>
        </w:rPr>
        <w:t xml:space="preserve"> North Korean naval </w:t>
      </w:r>
      <w:r w:rsidRPr="0064610C">
        <w:rPr>
          <w:rFonts w:asciiTheme="minorHAnsi" w:eastAsia="Times New Roman" w:hAnsiTheme="minorHAnsi" w:cs="Times New Roman"/>
          <w:szCs w:val="20"/>
          <w:u w:val="single"/>
          <w:shd w:val="clear" w:color="auto" w:fill="00FF00"/>
          <w:lang w:bidi="en-US"/>
        </w:rPr>
        <w:t>ships were blown up</w:t>
      </w:r>
      <w:r w:rsidRPr="0064610C">
        <w:rPr>
          <w:rFonts w:asciiTheme="minorHAnsi" w:eastAsia="Times New Roman" w:hAnsiTheme="minorHAnsi" w:cs="Times New Roman"/>
          <w:sz w:val="16"/>
          <w:szCs w:val="20"/>
          <w:lang w:bidi="en-US"/>
        </w:rPr>
        <w:t xml:space="preserve"> killing 30. In 2002, a sea battle killed and unspecified amount of North Koreans and 5 South Koreans. </w:t>
      </w:r>
      <w:r w:rsidRPr="0064610C">
        <w:rPr>
          <w:rFonts w:asciiTheme="minorHAnsi" w:eastAsia="Times New Roman" w:hAnsiTheme="minorHAnsi" w:cs="Times New Roman"/>
          <w:szCs w:val="20"/>
          <w:u w:val="single"/>
          <w:lang w:bidi="en-US"/>
        </w:rPr>
        <w:t>In</w:t>
      </w:r>
      <w:r w:rsidRPr="0064610C">
        <w:rPr>
          <w:rFonts w:asciiTheme="minorHAnsi" w:eastAsia="Times New Roman" w:hAnsiTheme="minorHAnsi" w:cs="Times New Roman"/>
          <w:sz w:val="16"/>
          <w:szCs w:val="20"/>
          <w:lang w:bidi="en-US"/>
        </w:rPr>
        <w:t xml:space="preserve"> November 20</w:t>
      </w:r>
      <w:r w:rsidRPr="0064610C">
        <w:rPr>
          <w:rFonts w:asciiTheme="minorHAnsi" w:eastAsia="Times New Roman" w:hAnsiTheme="minorHAnsi" w:cs="Times New Roman"/>
          <w:szCs w:val="20"/>
          <w:u w:val="single"/>
          <w:lang w:bidi="en-US"/>
        </w:rPr>
        <w:t xml:space="preserve">09, </w:t>
      </w:r>
      <w:r w:rsidRPr="0064610C">
        <w:rPr>
          <w:rFonts w:asciiTheme="minorHAnsi" w:eastAsia="Times New Roman" w:hAnsiTheme="minorHAnsi" w:cs="Times New Roman"/>
          <w:szCs w:val="20"/>
          <w:u w:val="single"/>
          <w:shd w:val="clear" w:color="auto" w:fill="00FF00"/>
          <w:lang w:bidi="en-US"/>
        </w:rPr>
        <w:t>two military vessels exchanged fire</w:t>
      </w:r>
      <w:r w:rsidRPr="0064610C">
        <w:rPr>
          <w:rFonts w:asciiTheme="minorHAnsi" w:eastAsia="Times New Roman" w:hAnsiTheme="minorHAnsi" w:cs="Times New Roman"/>
          <w:sz w:val="16"/>
          <w:szCs w:val="20"/>
          <w:lang w:bidi="en-US"/>
        </w:rPr>
        <w:t xml:space="preserve"> (via HuffPo). In January 2010, North Korea launched 30 shells into the country's no sail zone. </w:t>
      </w:r>
      <w:r w:rsidRPr="0064610C">
        <w:rPr>
          <w:rFonts w:asciiTheme="minorHAnsi" w:eastAsia="Times New Roman" w:hAnsiTheme="minorHAnsi" w:cs="Times New Roman"/>
          <w:szCs w:val="20"/>
          <w:u w:val="single"/>
          <w:shd w:val="clear" w:color="auto" w:fill="00FF00"/>
          <w:lang w:bidi="en-US"/>
        </w:rPr>
        <w:t>This time won't be different. Little will happen.</w:t>
      </w:r>
    </w:p>
    <w:p w:rsidR="00BF3DC4" w:rsidRPr="0064610C" w:rsidRDefault="00BF3DC4" w:rsidP="00BF3DC4">
      <w:pPr>
        <w:rPr>
          <w:rFonts w:asciiTheme="minorHAnsi" w:hAnsiTheme="minorHAnsi"/>
        </w:rPr>
      </w:pPr>
    </w:p>
    <w:p w:rsidR="00A84BC4" w:rsidRPr="0064610C" w:rsidRDefault="00A84BC4" w:rsidP="00A84BC4">
      <w:pPr>
        <w:pStyle w:val="Heading2"/>
        <w:rPr>
          <w:rFonts w:asciiTheme="minorHAnsi" w:hAnsiTheme="minorHAnsi"/>
        </w:rPr>
      </w:pPr>
      <w:r w:rsidRPr="0064610C">
        <w:rPr>
          <w:rFonts w:asciiTheme="minorHAnsi" w:hAnsiTheme="minorHAnsi"/>
        </w:rPr>
        <w:t>Solvency</w:t>
      </w:r>
    </w:p>
    <w:p w:rsidR="00A84BC4" w:rsidRPr="0064610C" w:rsidRDefault="00A84BC4" w:rsidP="00A84BC4">
      <w:pPr>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No Solvency</w:t>
      </w:r>
    </w:p>
    <w:p w:rsidR="00A84BC4" w:rsidRPr="0064610C" w:rsidRDefault="00A84BC4" w:rsidP="00A84BC4">
      <w:pPr>
        <w:pStyle w:val="Heading4"/>
        <w:rPr>
          <w:rFonts w:asciiTheme="minorHAnsi" w:hAnsiTheme="minorHAnsi"/>
        </w:rPr>
      </w:pPr>
      <w:r w:rsidRPr="0064610C">
        <w:rPr>
          <w:rFonts w:asciiTheme="minorHAnsi" w:hAnsiTheme="minorHAnsi"/>
        </w:rPr>
        <w:t>Aff is insufficient because it doesn’t seek international commitments – their evidence</w:t>
      </w:r>
    </w:p>
    <w:p w:rsidR="00A84BC4" w:rsidRPr="0064610C" w:rsidRDefault="00A84BC4" w:rsidP="00A84BC4">
      <w:pPr>
        <w:rPr>
          <w:rFonts w:asciiTheme="minorHAnsi" w:hAnsiTheme="minorHAnsi"/>
        </w:rPr>
      </w:pPr>
      <w:r w:rsidRPr="0064610C">
        <w:rPr>
          <w:rStyle w:val="Style13ptBold"/>
          <w:rFonts w:asciiTheme="minorHAnsi" w:hAnsiTheme="minorHAnsi"/>
        </w:rPr>
        <w:t>CCIA 12</w:t>
      </w:r>
      <w:r w:rsidRPr="0064610C">
        <w:rPr>
          <w:rFonts w:asciiTheme="minorHAnsi" w:hAnsiTheme="minorHAnsi"/>
        </w:rPr>
        <w:t xml:space="preserve"> (international not-for-profit membership organization dedicated to innovation and enhancing society’s access to information and communications)</w:t>
      </w:r>
    </w:p>
    <w:p w:rsidR="00A84BC4" w:rsidRPr="0064610C" w:rsidRDefault="00A84BC4" w:rsidP="00A84BC4">
      <w:pPr>
        <w:rPr>
          <w:rFonts w:asciiTheme="minorHAnsi" w:hAnsiTheme="minorHAnsi"/>
        </w:rPr>
      </w:pPr>
      <w:r w:rsidRPr="0064610C">
        <w:rPr>
          <w:rFonts w:asciiTheme="minorHAnsi" w:hAnsiTheme="minorHAnsi"/>
        </w:rPr>
        <w:t>(Promoting Cross‐Border Data Flows Priorities for the Business Community, http://www.ccianet.org/wp-content/uploads/library/PromotingCrossBorderDataFlows.pdf)</w:t>
      </w:r>
    </w:p>
    <w:p w:rsidR="00A84BC4" w:rsidRPr="0064610C" w:rsidRDefault="00A84BC4" w:rsidP="00A84BC4">
      <w:pPr>
        <w:rPr>
          <w:rFonts w:asciiTheme="minorHAnsi" w:hAnsiTheme="minorHAnsi"/>
          <w:sz w:val="16"/>
        </w:rPr>
      </w:pPr>
      <w:r w:rsidRPr="0064610C">
        <w:rPr>
          <w:rFonts w:asciiTheme="minorHAnsi" w:hAnsiTheme="minorHAnsi"/>
          <w:sz w:val="16"/>
        </w:rPr>
        <w:t>The movement of electronic information across borders is critical to businesses around the world, but the international rules governing flows of digital goods, services, data and infrastructure are incomplete. The global trading system does not spell out a consistent, transparent framework for the treatment of cross‐ border flows of digital goods, services or information, leaving businesses and individuals to deal with a patchwork of national, bilateral and global arrangements covering significant issues such as the storage, transfer, disclosure, retention and protection of personal, commercial and financial data. Dealing with these issues is becoming even more important as a new generation of networked technologies enables greater cross‐border collaboration over the Internet, which has the potential to stimulate economic development and job growth. Despite the widespread benefits of cross‐border data flows to innovation and economic growth, and due in large part to gaps in global rules and inadequate enforcement of existing commitments, digital protectionism is a growing threat around the world. A number of countries have already enacted or are pursuing restrictive policies governing the provision of digital commercial and financial services, technology products, or the treatment of information to favor domestic interests over international competition. Even where policies are designed to support legitimate public interests such as national security or law enforcement, businesses can suffer when those rules are unclear, arbitrary, unevenly applied or more trade‐restrictive than necessary to achieve the underlying objective. What’s more, multiple governments may assert jurisdiction over the same information, which may leave businesses subject to inconsistent or conflicting rules. In response, the United States should drive the development and adoption of transparent and high‐quality international rules, norms and best practices on cross‐border flows of digital data and technologies while also holding countries to existing international obligations. Such efforts must recognize and accommodate legitimate differences in regulatory approaches to issues such as privacy and security between countries as well as across sectors. They should also be grounded in key concepts such as non‐discrimination and national treatment that have underpinned the trading system for decades</w:t>
      </w:r>
      <w:r w:rsidRPr="0064610C">
        <w:rPr>
          <w:rFonts w:asciiTheme="minorHAnsi" w:hAnsiTheme="minorHAnsi"/>
          <w:u w:val="single"/>
        </w:rPr>
        <w:t>. The U.S. Government should seek international commitments on several key objectives, including: prohibiting measures that restrict legitimate cross‐border data flows or link commercial benefit to local investment; addressing emerging legal and policy issues involving the digital economy; promoting industry‐ driven international standards, dialogues and best practices; and expanding trade in digital goods, services and infrastructure. U.S. efforts should ensure that trade agreements cover digital technologies that may be developed in the future. At the same time, the United States should work with governments around the world to pursue other policies that support cross‐border data flows, including those endorsed in the Communiqué on Principles for Internet Policymaking related to intellectual property protection and limiting intermediary liability developed by the Organization for Economic Cooperation and Development (OECD) in June 2011. U.S. negotiators should pursue these issues in a variety of forums around the world, including the World Trade Organization (WTO), Asia Pacific Economic Cooperation (APEC) forum, OECD, and regional trade negotiations such as the Trans‐Pacific Partnership as appropriate in each forum. In addition, the U.S. Government should solicit ideas and begin to develop a plurilateral framework to set a new global gold‐ standard to improve innovation. Finally, the U.S. Government should identify and seek to resolve through WTO or bilateral consultations or other processes violations of current international rules concerning digital goods, services and information</w:t>
      </w:r>
      <w:r w:rsidRPr="0064610C">
        <w:rPr>
          <w:rFonts w:asciiTheme="minorHAnsi" w:hAnsiTheme="minorHAnsi"/>
          <w:sz w:val="16"/>
        </w:rPr>
        <w:t>. Promoting Cross‐Border Data Flows: Priorities for the Business Community 2 The importance of cross‐border commercial and financial flows Access to computers, servers, routers and mobile devices, services such as cloud computing – whereby remote data centers host information and run applications over the Internet, and information is vital to the success of billions of individuals, businesses and entire economies. In the United States alone, the goods, services and content flowing through the Internet have been responsible for 15 percent of GDP growth over the past five years. Open, fair and contestable international markets for information and communication technologies (ICT) and information are important to electronic retailers, search engines, social networks, web hosting providers, registrars and the range of technology infrastructure and service providers who rely directly on the Internet to create economic value. But they are also critical to the much larger universe of manufacturers, retailers, wholesalers, financial services and logistics firms, universities, labs, hospitals and other organizations which rely on hardware, software and reliable access to the Internet to improve their productivity, extend their reach across the globe, and manage international networks of customers, suppliers, and researchers. For example, financial institutions rely heavily on gathering, processing, and analyzing customer information and will often process data in regional centers, which requires reliable and secure access both to networked technologies and cross‐border data flows. According to McKinsey, more than three‐quarters of the value created by the Internet accrues to traditional industries that would exist without the Internet. The overall impact of the Internet and information technologies on productivity may surpass the effect of any other technology enabler in history, including electricity and the combustion engine, according to the OECD. Networked technologies and data flows are particularly important to small businesses, nonprofits and entrepreneurs. Thanks to the Internet and advances in technology, small companies, NGOs and individuals can customize and rapidly scale their IT systems at a lower cost and collaborate globally by accessing on‐ line services and platforms. Improved access to networked technologies also creates new opportunities for entrepreneurs and innovators to design applications and to extend their reach internationally to the more than two billion people who are now connected to the Internet. In fact, advances in networked technologies have led to the emergence of entirely new business platforms. Kiva, a microlending service established in 2005, has used the Internet to assemble a network of nearly 600,000 individuals who have lent over $200 million to entrepreneurs in markets where access to traditional banking systems is limited. Millions of others use online advertising and platforms such as eBay, Facebook, Google Docs, Hotmail, Skype and Twitter to reach customers, suppliers and partners around the world. More broadly, economies that are open to international trade in ICT and information grow faster and are more productive Limiting network access dramatically undermines the economic benefits of technology and can slow growth across entire economies.</w:t>
      </w:r>
    </w:p>
    <w:p w:rsidR="00A84BC4" w:rsidRPr="0064610C" w:rsidRDefault="00A84BC4" w:rsidP="00A84BC4">
      <w:pPr>
        <w:rPr>
          <w:rFonts w:asciiTheme="minorHAnsi" w:hAnsiTheme="minorHAnsi"/>
          <w:sz w:val="16"/>
        </w:rPr>
      </w:pPr>
    </w:p>
    <w:p w:rsidR="00A84BC4" w:rsidRPr="0064610C" w:rsidRDefault="00A84BC4" w:rsidP="00A84BC4">
      <w:pPr>
        <w:pStyle w:val="Heading4"/>
        <w:rPr>
          <w:rFonts w:asciiTheme="minorHAnsi" w:hAnsiTheme="minorHAnsi"/>
        </w:rPr>
      </w:pPr>
      <w:r w:rsidRPr="0064610C">
        <w:rPr>
          <w:rFonts w:asciiTheme="minorHAnsi" w:hAnsiTheme="minorHAnsi"/>
        </w:rPr>
        <w:t xml:space="preserve">Backdoor </w:t>
      </w:r>
      <w:r w:rsidRPr="0064610C">
        <w:rPr>
          <w:rFonts w:asciiTheme="minorHAnsi" w:hAnsiTheme="minorHAnsi"/>
          <w:u w:val="single"/>
        </w:rPr>
        <w:t>reform</w:t>
      </w:r>
      <w:r w:rsidRPr="0064610C">
        <w:rPr>
          <w:rFonts w:asciiTheme="minorHAnsi" w:hAnsiTheme="minorHAnsi"/>
        </w:rPr>
        <w:t xml:space="preserve"> is key to solve, not abolishment </w:t>
      </w:r>
    </w:p>
    <w:p w:rsidR="00A84BC4" w:rsidRPr="0064610C" w:rsidRDefault="00A84BC4" w:rsidP="00A84BC4">
      <w:pPr>
        <w:rPr>
          <w:rFonts w:asciiTheme="minorHAnsi" w:hAnsiTheme="minorHAnsi"/>
        </w:rPr>
      </w:pPr>
      <w:r w:rsidRPr="0064610C">
        <w:rPr>
          <w:rStyle w:val="Style13ptBold"/>
          <w:rFonts w:asciiTheme="minorHAnsi" w:hAnsiTheme="minorHAnsi"/>
        </w:rPr>
        <w:t>Burger et al 14</w:t>
      </w:r>
      <w:r w:rsidRPr="0064610C">
        <w:rPr>
          <w:rFonts w:asciiTheme="minorHAnsi" w:hAnsiTheme="minorHAnsi"/>
        </w:rPr>
        <w:t xml:space="preserve"> </w:t>
      </w:r>
    </w:p>
    <w:p w:rsidR="00A84BC4" w:rsidRPr="0064610C" w:rsidRDefault="00A84BC4" w:rsidP="00A84BC4">
      <w:pPr>
        <w:rPr>
          <w:rStyle w:val="StyleUnderline"/>
          <w:rFonts w:asciiTheme="minorHAnsi" w:hAnsiTheme="minorHAnsi"/>
        </w:rPr>
      </w:pPr>
      <w:r w:rsidRPr="0064610C">
        <w:rPr>
          <w:rFonts w:asciiTheme="minorHAnsi" w:hAnsiTheme="minorHAnsi"/>
        </w:rPr>
        <w:t>(Eric, Research Professor of Computer Science at Georgetown,  L. Jean Camp, Associate professor at the Indiana University School of Information and Computing, Dan Lubar, Emerging Standards Consultant at RelayServices, Jon M Pesha, Carnegie Mellon University, Terry Davis, MicroSystems Automation Group, “Risking It All: Unlocking the Backdoor to the Nation’s Cybersecurity,” IEEE USA, 7/20/2014, pg. 1-5, Social Science Research Network, http://papers.ssrn.com/sol3/papers.cfm?abstract_id=2468604)//duncan</w:t>
      </w:r>
    </w:p>
    <w:p w:rsidR="00A84BC4" w:rsidRPr="0064610C" w:rsidRDefault="00A84BC4" w:rsidP="00A84BC4">
      <w:pPr>
        <w:rPr>
          <w:rFonts w:asciiTheme="minorHAnsi" w:hAnsiTheme="minorHAnsi"/>
          <w:b/>
          <w:u w:val="single"/>
        </w:rPr>
      </w:pPr>
      <w:r w:rsidRPr="0064610C">
        <w:rPr>
          <w:rFonts w:asciiTheme="minorHAnsi" w:hAnsiTheme="minorHAnsi"/>
          <w:sz w:val="16"/>
        </w:rPr>
        <w:t xml:space="preserve">This paper addresses government policies that can influence commercial practices to weaken security in products and services sold on the commercial market. </w:t>
      </w:r>
      <w:r w:rsidRPr="0064610C">
        <w:rPr>
          <w:rStyle w:val="StyleUnderline"/>
          <w:rFonts w:asciiTheme="minorHAnsi" w:hAnsiTheme="minorHAnsi"/>
        </w:rPr>
        <w:t>The debate on information surveillance for national security must include consideration of the potential cybersecurity risks and economic implications of the information collection strategies employed</w:t>
      </w:r>
      <w:r w:rsidRPr="0064610C">
        <w:rPr>
          <w:rFonts w:asciiTheme="minorHAnsi" w:hAnsiTheme="minorHAnsi"/>
          <w:sz w:val="16"/>
        </w:rPr>
        <w:t xml:space="preserve">. As IEEE-USA, we write to comment on current discussions with respect to weakening standards, or altering commercial products and services for intelligence, or law enforcement. Any policy that seeks to weaken technology sold on the commercial market has many serious downsides, even if it temporarily advances the intelligence and law enforcement missions of facilitating legal and authorized government surveillance.∂ Specifically, </w:t>
      </w:r>
      <w:r w:rsidRPr="0064610C">
        <w:rPr>
          <w:rStyle w:val="StyleUnderline"/>
          <w:rFonts w:asciiTheme="minorHAnsi" w:hAnsiTheme="minorHAnsi"/>
        </w:rPr>
        <w:t>we</w:t>
      </w:r>
      <w:r w:rsidRPr="0064610C">
        <w:rPr>
          <w:rFonts w:asciiTheme="minorHAnsi" w:hAnsiTheme="minorHAnsi"/>
          <w:sz w:val="16"/>
        </w:rPr>
        <w:t xml:space="preserve"> define and </w:t>
      </w:r>
      <w:r w:rsidRPr="0064610C">
        <w:rPr>
          <w:rStyle w:val="StyleUnderline"/>
          <w:rFonts w:asciiTheme="minorHAnsi" w:hAnsiTheme="minorHAnsi"/>
        </w:rPr>
        <w:t xml:space="preserve">address the risks of installing backdoors in commercial products, introducing malware and spyware into products, and weakening standards. We illustrate that these are practices that harm America’s cybersecurity posture and put the </w:t>
      </w:r>
      <w:r w:rsidRPr="0064610C">
        <w:rPr>
          <w:rStyle w:val="Emphasis"/>
          <w:rFonts w:asciiTheme="minorHAnsi" w:hAnsiTheme="minorHAnsi"/>
        </w:rPr>
        <w:t>resilience of American cyberinfrastructure at risk</w:t>
      </w:r>
      <w:r w:rsidRPr="0064610C">
        <w:rPr>
          <w:rStyle w:val="StyleUnderline"/>
          <w:rFonts w:asciiTheme="minorHAnsi" w:hAnsiTheme="minorHAnsi"/>
        </w:rPr>
        <w:t>.</w:t>
      </w:r>
      <w:r w:rsidRPr="0064610C">
        <w:rPr>
          <w:rFonts w:asciiTheme="minorHAnsi" w:hAnsiTheme="minorHAnsi"/>
          <w:sz w:val="16"/>
        </w:rPr>
        <w:t xml:space="preserve"> We write as a technical society to clarify the potential harm should these strategies be adopted. Whether or not these strategies ever have been used in practice is outside the scope of this paper.∂ </w:t>
      </w:r>
      <w:r w:rsidRPr="0064610C">
        <w:rPr>
          <w:rStyle w:val="StyleUnderline"/>
          <w:rFonts w:asciiTheme="minorHAnsi" w:hAnsiTheme="minorHAnsi"/>
        </w:rPr>
        <w:t>Individual computer users</w:t>
      </w:r>
      <w:r w:rsidRPr="0064610C">
        <w:rPr>
          <w:rFonts w:asciiTheme="minorHAnsi" w:hAnsiTheme="minorHAnsi"/>
          <w:sz w:val="16"/>
        </w:rPr>
        <w:t xml:space="preserve">, large corporations and government agencies all </w:t>
      </w:r>
      <w:r w:rsidRPr="0064610C">
        <w:rPr>
          <w:rStyle w:val="StyleUnderline"/>
          <w:rFonts w:asciiTheme="minorHAnsi" w:hAnsiTheme="minorHAnsi"/>
        </w:rPr>
        <w:t>depend on security features built into information technology products and services they buy on the commercial market. If the security features of these widely available products and services are weak, everyone is in greater danger.</w:t>
      </w:r>
      <w:r w:rsidRPr="0064610C">
        <w:rPr>
          <w:rFonts w:asciiTheme="minorHAnsi" w:hAnsiTheme="minorHAnsi"/>
          <w:sz w:val="16"/>
        </w:rPr>
        <w:t xml:space="preserve"> </w:t>
      </w:r>
      <w:r w:rsidRPr="0064610C">
        <w:rPr>
          <w:rStyle w:val="StyleUnderline"/>
          <w:rFonts w:asciiTheme="minorHAnsi" w:hAnsiTheme="minorHAnsi"/>
        </w:rPr>
        <w:t>There recently have been allegations that U.S. government agencies</w:t>
      </w:r>
      <w:r w:rsidRPr="0064610C">
        <w:rPr>
          <w:rFonts w:asciiTheme="minorHAnsi" w:hAnsiTheme="minorHAnsi"/>
          <w:sz w:val="16"/>
        </w:rPr>
        <w:t xml:space="preserve"> (and some private entities) </w:t>
      </w:r>
      <w:r w:rsidRPr="0064610C">
        <w:rPr>
          <w:rStyle w:val="StyleUnderline"/>
          <w:rFonts w:asciiTheme="minorHAnsi" w:hAnsiTheme="minorHAnsi"/>
        </w:rPr>
        <w:t>have engaged in</w:t>
      </w:r>
      <w:r w:rsidRPr="0064610C">
        <w:rPr>
          <w:rFonts w:asciiTheme="minorHAnsi" w:hAnsiTheme="minorHAnsi"/>
          <w:sz w:val="16"/>
        </w:rPr>
        <w:t xml:space="preserve"> a number of </w:t>
      </w:r>
      <w:r w:rsidRPr="0064610C">
        <w:rPr>
          <w:rStyle w:val="StyleUnderline"/>
          <w:rFonts w:asciiTheme="minorHAnsi" w:hAnsiTheme="minorHAnsi"/>
        </w:rPr>
        <w:t>activities deliberately intended to weaken</w:t>
      </w:r>
      <w:r w:rsidRPr="0064610C">
        <w:rPr>
          <w:rFonts w:asciiTheme="minorHAnsi" w:hAnsiTheme="minorHAnsi"/>
          <w:sz w:val="16"/>
        </w:rPr>
        <w:t xml:space="preserve"> mass market, widely used </w:t>
      </w:r>
      <w:r w:rsidRPr="0064610C">
        <w:rPr>
          <w:rStyle w:val="StyleUnderline"/>
          <w:rFonts w:asciiTheme="minorHAnsi" w:hAnsiTheme="minorHAnsi"/>
        </w:rPr>
        <w:t>technology</w:t>
      </w:r>
      <w:r w:rsidRPr="0064610C">
        <w:rPr>
          <w:rFonts w:asciiTheme="minorHAnsi" w:hAnsiTheme="minorHAnsi"/>
          <w:sz w:val="16"/>
        </w:rPr>
        <w:t xml:space="preserve">. </w:t>
      </w:r>
      <w:r w:rsidRPr="0064610C">
        <w:rPr>
          <w:rStyle w:val="StyleUnderline"/>
          <w:rFonts w:asciiTheme="minorHAnsi" w:hAnsiTheme="minorHAnsi"/>
        </w:rPr>
        <w:t>Weakening</w:t>
      </w:r>
      <w:r w:rsidRPr="0064610C">
        <w:rPr>
          <w:rFonts w:asciiTheme="minorHAnsi" w:hAnsiTheme="minorHAnsi"/>
          <w:sz w:val="16"/>
        </w:rPr>
        <w:t xml:space="preserve"> commercial </w:t>
      </w:r>
      <w:r w:rsidRPr="0064610C">
        <w:rPr>
          <w:rStyle w:val="StyleUnderline"/>
          <w:rFonts w:asciiTheme="minorHAnsi" w:hAnsiTheme="minorHAnsi"/>
        </w:rPr>
        <w:t>products</w:t>
      </w:r>
      <w:r w:rsidRPr="0064610C">
        <w:rPr>
          <w:rFonts w:asciiTheme="minorHAnsi" w:hAnsiTheme="minorHAnsi"/>
          <w:sz w:val="16"/>
        </w:rPr>
        <w:t xml:space="preserve"> and services </w:t>
      </w:r>
      <w:r w:rsidRPr="0064610C">
        <w:rPr>
          <w:rStyle w:val="StyleUnderline"/>
          <w:rFonts w:asciiTheme="minorHAnsi" w:hAnsiTheme="minorHAnsi"/>
        </w:rPr>
        <w:t>does have the benefit that it becomes easier for U.S. intelligence agencies to conduct surveillance</w:t>
      </w:r>
      <w:r w:rsidRPr="0064610C">
        <w:rPr>
          <w:rFonts w:asciiTheme="minorHAnsi" w:hAnsiTheme="minorHAnsi"/>
          <w:sz w:val="16"/>
        </w:rPr>
        <w:t xml:space="preserve"> on targets that use the weakened technology, and more information is available for law enforcement purposes. On the surface, it would appear these motivations would be reasonable. However, </w:t>
      </w:r>
      <w:r w:rsidRPr="0064610C">
        <w:rPr>
          <w:rStyle w:val="Emphasis"/>
          <w:rFonts w:asciiTheme="minorHAnsi" w:hAnsiTheme="minorHAnsi"/>
        </w:rPr>
        <w:t>such strategies also inevitably make it easier for foreign powers, criminals and terrorists to infiltrate these systems for their own purposes.</w:t>
      </w:r>
      <w:r w:rsidRPr="0064610C">
        <w:rPr>
          <w:rFonts w:asciiTheme="minorHAnsi" w:hAnsiTheme="minorHAnsi"/>
          <w:sz w:val="16"/>
        </w:rPr>
        <w:t xml:space="preserve"> Moreover, </w:t>
      </w:r>
      <w:r w:rsidRPr="0064610C">
        <w:rPr>
          <w:rStyle w:val="StyleUnderline"/>
          <w:rFonts w:asciiTheme="minorHAnsi" w:hAnsiTheme="minorHAnsi"/>
        </w:rPr>
        <w:t>everyone who uses backdoor technologies may be vulnerable</w:t>
      </w:r>
      <w:r w:rsidRPr="0064610C">
        <w:rPr>
          <w:rFonts w:asciiTheme="minorHAnsi" w:hAnsiTheme="minorHAnsi"/>
          <w:sz w:val="16"/>
        </w:rPr>
        <w:t xml:space="preserve">, and not just the handful of surveillance targets for U.S. intelligence agencies. It is the opinion of IEEE-USA’s Committee on Communications Policy that no entity should act to reduce the security of a product or service sold on the commercial market without first conducting a careful and methodical risk assessment. A complete risk assessment would consider the interests of the large swath of users of the technology who are not the intended targets of government surveillance.∂ </w:t>
      </w:r>
      <w:r w:rsidRPr="0064610C">
        <w:rPr>
          <w:rStyle w:val="StyleUnderline"/>
          <w:rFonts w:asciiTheme="minorHAnsi" w:hAnsiTheme="minorHAnsi"/>
        </w:rPr>
        <w:t>A methodical risk assessment would give proper weight to the asymmetric nature of cyberthreats</w:t>
      </w:r>
      <w:r w:rsidRPr="0064610C">
        <w:rPr>
          <w:rFonts w:asciiTheme="minorHAnsi" w:hAnsiTheme="minorHAnsi"/>
          <w:sz w:val="16"/>
        </w:rPr>
        <w:t xml:space="preserve">, given that technology is equally advanced and ubiquitous in the United States, and the locales of many of our adversaries. </w:t>
      </w:r>
      <w:r w:rsidRPr="0064610C">
        <w:rPr>
          <w:rStyle w:val="Emphasis"/>
          <w:rFonts w:asciiTheme="minorHAnsi" w:hAnsiTheme="minorHAnsi"/>
          <w:highlight w:val="magenta"/>
        </w:rPr>
        <w:t>Vulnerable products should be corrected</w:t>
      </w:r>
      <w:r w:rsidRPr="0064610C">
        <w:rPr>
          <w:rFonts w:asciiTheme="minorHAnsi" w:hAnsiTheme="minorHAnsi"/>
          <w:sz w:val="16"/>
        </w:rPr>
        <w:t xml:space="preserve">, as needed, based on this assessment. The next section briefly describes some of the government policies and technical strategies that might have the undesired side effect of reducing security. The following section discusses why the effect of these practices may be a decrease, not an increase, in security.∂ </w:t>
      </w:r>
      <w:r w:rsidRPr="0064610C">
        <w:rPr>
          <w:rStyle w:val="StyleUnderline"/>
          <w:rFonts w:asciiTheme="minorHAnsi" w:hAnsiTheme="minorHAnsi"/>
        </w:rPr>
        <w:t>Government policies can affect greatly the security of commercial products</w:t>
      </w:r>
      <w:r w:rsidRPr="0064610C">
        <w:rPr>
          <w:rFonts w:asciiTheme="minorHAnsi" w:hAnsiTheme="minorHAnsi"/>
          <w:sz w:val="16"/>
        </w:rPr>
        <w:t xml:space="preserve">, either positively or negatively. </w:t>
      </w:r>
      <w:r w:rsidRPr="0064610C">
        <w:rPr>
          <w:rStyle w:val="Emphasis"/>
          <w:rFonts w:asciiTheme="minorHAnsi" w:hAnsiTheme="minorHAnsi"/>
          <w:highlight w:val="magenta"/>
        </w:rPr>
        <w:t>There are a number of methods by which a government might affect security negatively as a means of facilitating legal government surveillance. One inexpensive method is to exploit pre-existing weaknesses that are already present in commercial software, while keeping these weaknesses a secret. Another method is to motivate the designer of a computer or communications system to make those systems easier for government agencies to access. Motivation may come from</w:t>
      </w:r>
      <w:r w:rsidRPr="0064610C">
        <w:rPr>
          <w:rFonts w:asciiTheme="minorHAnsi" w:hAnsiTheme="minorHAnsi"/>
          <w:sz w:val="16"/>
        </w:rPr>
        <w:t xml:space="preserve"> direct mandate or </w:t>
      </w:r>
      <w:r w:rsidRPr="0064610C">
        <w:rPr>
          <w:rStyle w:val="Emphasis"/>
          <w:rFonts w:asciiTheme="minorHAnsi" w:hAnsiTheme="minorHAnsi"/>
          <w:highlight w:val="magenta"/>
        </w:rPr>
        <w:t>financial incentives.</w:t>
      </w:r>
      <w:r w:rsidRPr="0064610C">
        <w:rPr>
          <w:rFonts w:asciiTheme="minorHAnsi" w:hAnsiTheme="minorHAnsi"/>
          <w:sz w:val="16"/>
        </w:rPr>
        <w:t xml:space="preserve"> There are many ways that a designer can facilitate government access once so motivated. For example, </w:t>
      </w:r>
      <w:r w:rsidRPr="0064610C">
        <w:rPr>
          <w:rStyle w:val="StyleUnderline"/>
          <w:rFonts w:asciiTheme="minorHAnsi" w:hAnsiTheme="minorHAnsi"/>
        </w:rPr>
        <w:t>the system may be equipped with a “backdoor.” The company that creates it — and, presumably, the government agency that requests it — would “know” the backdoor</w:t>
      </w:r>
      <w:r w:rsidRPr="0064610C">
        <w:rPr>
          <w:rFonts w:asciiTheme="minorHAnsi" w:hAnsiTheme="minorHAnsi"/>
          <w:sz w:val="16"/>
        </w:rPr>
        <w:t xml:space="preserve">, but not the product’s (or service’s) purchaser(s). </w:t>
      </w:r>
      <w:r w:rsidRPr="0064610C">
        <w:rPr>
          <w:rStyle w:val="StyleUnderline"/>
          <w:rFonts w:asciiTheme="minorHAnsi" w:hAnsiTheme="minorHAnsi"/>
        </w:rPr>
        <w:t>The hope is that the government agency will use this feature when it is given authority to do so, but no one else will.</w:t>
      </w:r>
      <w:r w:rsidRPr="0064610C">
        <w:rPr>
          <w:rFonts w:asciiTheme="minorHAnsi" w:hAnsiTheme="minorHAnsi"/>
          <w:sz w:val="16"/>
        </w:rPr>
        <w:t xml:space="preserve"> However, </w:t>
      </w:r>
      <w:r w:rsidRPr="0064610C">
        <w:rPr>
          <w:rStyle w:val="Emphasis"/>
          <w:rFonts w:asciiTheme="minorHAnsi" w:hAnsiTheme="minorHAnsi"/>
        </w:rPr>
        <w:t>creating a backdoor introduces the risk that other parties will find the vulnerability, especially when capable adversaries, who are actively seeking security vulnerabilities, know how to leverage such weaknesses</w:t>
      </w:r>
      <w:r w:rsidRPr="0064610C">
        <w:rPr>
          <w:rFonts w:asciiTheme="minorHAnsi" w:hAnsiTheme="minorHAnsi"/>
          <w:sz w:val="16"/>
        </w:rPr>
        <w:t xml:space="preserve">.∂ </w:t>
      </w:r>
      <w:r w:rsidRPr="0064610C">
        <w:rPr>
          <w:rStyle w:val="StyleUnderline"/>
          <w:rFonts w:asciiTheme="minorHAnsi" w:hAnsiTheme="minorHAnsi"/>
        </w:rPr>
        <w:t>History illustrates that secret backdoors do not remain secret and that the more widespread a backdoor, the more dangerous its existence</w:t>
      </w:r>
      <w:r w:rsidRPr="0064610C">
        <w:rPr>
          <w:rFonts w:asciiTheme="minorHAnsi" w:hAnsiTheme="minorHAnsi"/>
          <w:sz w:val="16"/>
        </w:rPr>
        <w:t xml:space="preserve">. </w:t>
      </w:r>
      <w:r w:rsidRPr="0064610C">
        <w:rPr>
          <w:rStyle w:val="StyleUnderline"/>
          <w:rFonts w:asciiTheme="minorHAnsi" w:hAnsiTheme="minorHAnsi"/>
        </w:rPr>
        <w:t>The 1988 Morris worm, the first widespread Internet attack, used a number of backdoors to infect systems and spread widely</w:t>
      </w:r>
      <w:r w:rsidRPr="0064610C">
        <w:rPr>
          <w:rFonts w:asciiTheme="minorHAnsi" w:hAnsiTheme="minorHAnsi"/>
          <w:sz w:val="16"/>
        </w:rPr>
        <w:t xml:space="preserve">. The backdoors in that case were a set of secrets then known only by a small, highly technical community. </w:t>
      </w:r>
      <w:r w:rsidRPr="0064610C">
        <w:rPr>
          <w:rStyle w:val="StyleUnderline"/>
          <w:rFonts w:asciiTheme="minorHAnsi" w:hAnsiTheme="minorHAnsi"/>
        </w:rPr>
        <w:t>A single, putatively innocent error resulted in a large-scale attack that disabled many systems</w:t>
      </w:r>
      <w:r w:rsidRPr="0064610C">
        <w:rPr>
          <w:rFonts w:asciiTheme="minorHAnsi" w:hAnsiTheme="minorHAnsi"/>
          <w:sz w:val="16"/>
        </w:rPr>
        <w:t xml:space="preserve">. In recent years, </w:t>
      </w:r>
      <w:r w:rsidRPr="0064610C">
        <w:rPr>
          <w:rStyle w:val="StyleUnderline"/>
          <w:rFonts w:asciiTheme="minorHAnsi" w:hAnsiTheme="minorHAnsi"/>
        </w:rPr>
        <w:t>Barracuda had a completely undocumented backdoor that allowed high levels of access</w:t>
      </w:r>
      <w:r w:rsidRPr="0064610C">
        <w:rPr>
          <w:rFonts w:asciiTheme="minorHAnsi" w:hAnsiTheme="minorHAnsi"/>
          <w:sz w:val="16"/>
        </w:rPr>
        <w:t xml:space="preserve"> from the Internet addresses assigned to Barracuda. However, when it was publicized, as almost inevitably happens, </w:t>
      </w:r>
      <w:r w:rsidRPr="0064610C">
        <w:rPr>
          <w:rStyle w:val="StyleUnderline"/>
          <w:rFonts w:asciiTheme="minorHAnsi" w:hAnsiTheme="minorHAnsi"/>
        </w:rPr>
        <w:t>it became extremely unsafe, and Barracuda’s customers rejected it.</w:t>
      </w:r>
      <w:r w:rsidRPr="0064610C">
        <w:rPr>
          <w:rStyle w:val="StyleUnderline"/>
          <w:rFonts w:asciiTheme="minorHAnsi" w:hAnsiTheme="minorHAnsi"/>
          <w:sz w:val="16"/>
        </w:rPr>
        <w:t>∂</w:t>
      </w:r>
      <w:r w:rsidRPr="0064610C">
        <w:rPr>
          <w:rStyle w:val="StyleUnderline"/>
          <w:rFonts w:asciiTheme="minorHAnsi" w:hAnsiTheme="minorHAnsi"/>
          <w:sz w:val="12"/>
        </w:rPr>
        <w:t xml:space="preserve"> </w:t>
      </w:r>
      <w:r w:rsidRPr="0064610C">
        <w:rPr>
          <w:rStyle w:val="StyleUnderline"/>
          <w:rFonts w:asciiTheme="minorHAnsi" w:hAnsiTheme="minorHAnsi"/>
        </w:rPr>
        <w:t>One example of how attackers can subvert backdoors</w:t>
      </w:r>
      <w:r w:rsidRPr="0064610C">
        <w:rPr>
          <w:rFonts w:asciiTheme="minorHAnsi" w:hAnsiTheme="minorHAnsi"/>
          <w:sz w:val="16"/>
        </w:rPr>
        <w:t xml:space="preserve"> placed into systems for benign reasons </w:t>
      </w:r>
      <w:r w:rsidRPr="0064610C">
        <w:rPr>
          <w:rStyle w:val="StyleUnderline"/>
          <w:rFonts w:asciiTheme="minorHAnsi" w:hAnsiTheme="minorHAnsi"/>
        </w:rPr>
        <w:t>occurred in</w:t>
      </w:r>
      <w:r w:rsidRPr="0064610C">
        <w:rPr>
          <w:rFonts w:asciiTheme="minorHAnsi" w:hAnsiTheme="minorHAnsi"/>
          <w:sz w:val="16"/>
        </w:rPr>
        <w:t xml:space="preserve"> the network of the largest commercial cellular operator in </w:t>
      </w:r>
      <w:r w:rsidRPr="0064610C">
        <w:rPr>
          <w:rStyle w:val="StyleUnderline"/>
          <w:rFonts w:asciiTheme="minorHAnsi" w:hAnsiTheme="minorHAnsi"/>
        </w:rPr>
        <w:t>Greece</w:t>
      </w:r>
      <w:r w:rsidRPr="0064610C">
        <w:rPr>
          <w:rFonts w:asciiTheme="minorHAnsi" w:hAnsiTheme="minorHAnsi"/>
          <w:sz w:val="16"/>
        </w:rPr>
        <w:t xml:space="preserve">. </w:t>
      </w:r>
      <w:r w:rsidRPr="0064610C">
        <w:rPr>
          <w:rStyle w:val="StyleUnderline"/>
          <w:rFonts w:asciiTheme="minorHAnsi" w:hAnsiTheme="minorHAnsi"/>
        </w:rPr>
        <w:t>Switches deployed in the system came equipped with built-in wiretapping features, intended only for authorized law enforcement agencies. Some unknown attacker was able to install software</w:t>
      </w:r>
      <w:r w:rsidRPr="0064610C">
        <w:rPr>
          <w:rFonts w:asciiTheme="minorHAnsi" w:hAnsiTheme="minorHAnsi"/>
          <w:sz w:val="16"/>
        </w:rPr>
        <w:t xml:space="preserve">, and </w:t>
      </w:r>
      <w:r w:rsidRPr="0064610C">
        <w:rPr>
          <w:rStyle w:val="StyleUnderline"/>
          <w:rFonts w:asciiTheme="minorHAnsi" w:hAnsiTheme="minorHAnsi"/>
        </w:rPr>
        <w:t>made use</w:t>
      </w:r>
      <w:r w:rsidRPr="0064610C">
        <w:rPr>
          <w:rFonts w:asciiTheme="minorHAnsi" w:hAnsiTheme="minorHAnsi"/>
          <w:sz w:val="16"/>
        </w:rPr>
        <w:t xml:space="preserve"> of these embedded wiretapping features </w:t>
      </w:r>
      <w:r w:rsidRPr="0064610C">
        <w:rPr>
          <w:rStyle w:val="StyleUnderline"/>
          <w:rFonts w:asciiTheme="minorHAnsi" w:hAnsiTheme="minorHAnsi"/>
        </w:rPr>
        <w:t>to surreptitiously and illegally eavesdrop on calls from many cell phones — including</w:t>
      </w:r>
      <w:r w:rsidRPr="0064610C">
        <w:rPr>
          <w:rFonts w:asciiTheme="minorHAnsi" w:hAnsiTheme="minorHAnsi"/>
          <w:sz w:val="16"/>
        </w:rPr>
        <w:t xml:space="preserve"> phones belonging to </w:t>
      </w:r>
      <w:r w:rsidRPr="0064610C">
        <w:rPr>
          <w:rStyle w:val="StyleUnderline"/>
          <w:rFonts w:asciiTheme="minorHAnsi" w:hAnsiTheme="minorHAnsi"/>
        </w:rPr>
        <w:t>the Prime Minister</w:t>
      </w:r>
      <w:r w:rsidRPr="0064610C">
        <w:rPr>
          <w:rFonts w:asciiTheme="minorHAnsi" w:hAnsiTheme="minorHAnsi"/>
          <w:sz w:val="16"/>
        </w:rPr>
        <w:t xml:space="preserve"> of Greece, a hundred </w:t>
      </w:r>
      <w:r w:rsidRPr="0064610C">
        <w:rPr>
          <w:rStyle w:val="StyleUnderline"/>
          <w:rFonts w:asciiTheme="minorHAnsi" w:hAnsiTheme="minorHAnsi"/>
        </w:rPr>
        <w:t>high-ranking</w:t>
      </w:r>
      <w:r w:rsidRPr="0064610C">
        <w:rPr>
          <w:rFonts w:asciiTheme="minorHAnsi" w:hAnsiTheme="minorHAnsi"/>
          <w:sz w:val="16"/>
        </w:rPr>
        <w:t xml:space="preserve"> Greek </w:t>
      </w:r>
      <w:r w:rsidRPr="0064610C">
        <w:rPr>
          <w:rStyle w:val="StyleUnderline"/>
          <w:rFonts w:asciiTheme="minorHAnsi" w:hAnsiTheme="minorHAnsi"/>
        </w:rPr>
        <w:t>dignitaries, and an employee of the U.S. Embassy</w:t>
      </w:r>
      <w:r w:rsidRPr="0064610C">
        <w:rPr>
          <w:rFonts w:asciiTheme="minorHAnsi" w:hAnsiTheme="minorHAnsi"/>
          <w:sz w:val="16"/>
        </w:rPr>
        <w:t xml:space="preserve"> in Greece before the security breach finally was discovered. In essence, </w:t>
      </w:r>
      <w:r w:rsidRPr="0064610C">
        <w:rPr>
          <w:rStyle w:val="StyleUnderline"/>
          <w:rFonts w:asciiTheme="minorHAnsi" w:hAnsiTheme="minorHAnsi"/>
        </w:rPr>
        <w:t>a backdoor created to fight crime was used to commit crime.</w:t>
      </w:r>
    </w:p>
    <w:p w:rsidR="00A84BC4" w:rsidRPr="0064610C" w:rsidRDefault="00A84BC4" w:rsidP="00A84BC4">
      <w:pPr>
        <w:pStyle w:val="Heading3"/>
        <w:rPr>
          <w:rFonts w:asciiTheme="minorHAnsi" w:hAnsiTheme="minorHAnsi"/>
        </w:rPr>
      </w:pPr>
      <w:r w:rsidRPr="0064610C">
        <w:rPr>
          <w:rFonts w:asciiTheme="minorHAnsi" w:hAnsiTheme="minorHAnsi"/>
        </w:rPr>
        <w:t>2NC No Solvency</w:t>
      </w:r>
    </w:p>
    <w:p w:rsidR="00A84BC4" w:rsidRPr="0064610C" w:rsidRDefault="00A84BC4" w:rsidP="00A84BC4">
      <w:pPr>
        <w:pStyle w:val="Heading4"/>
        <w:rPr>
          <w:rFonts w:asciiTheme="minorHAnsi" w:hAnsiTheme="minorHAnsi"/>
        </w:rPr>
      </w:pPr>
      <w:r w:rsidRPr="0064610C">
        <w:rPr>
          <w:rFonts w:asciiTheme="minorHAnsi" w:hAnsiTheme="minorHAnsi"/>
        </w:rPr>
        <w:t>Aff doesn’t solve  – their author</w:t>
      </w:r>
    </w:p>
    <w:p w:rsidR="00A84BC4" w:rsidRPr="0064610C" w:rsidRDefault="00A84BC4" w:rsidP="00A84BC4">
      <w:pPr>
        <w:rPr>
          <w:rFonts w:asciiTheme="minorHAnsi" w:hAnsiTheme="minorHAnsi"/>
          <w:sz w:val="20"/>
          <w:szCs w:val="20"/>
        </w:rPr>
      </w:pPr>
      <w:r w:rsidRPr="0064610C">
        <w:rPr>
          <w:rFonts w:asciiTheme="minorHAnsi" w:hAnsiTheme="minorHAnsi"/>
          <w:b/>
          <w:sz w:val="20"/>
          <w:szCs w:val="20"/>
        </w:rPr>
        <w:t>Kehl et al 14</w:t>
      </w:r>
      <w:r w:rsidRPr="0064610C">
        <w:rPr>
          <w:rFonts w:asciiTheme="minorHAnsi" w:hAnsiTheme="minorHAnsi"/>
          <w:sz w:val="20"/>
          <w:szCs w:val="20"/>
        </w:rPr>
        <w:t xml:space="preserve"> (Danielle Kehl is a Policy Analyst at New America’s Open Technology Institute (OTI). Kevin Bankston is the Policy Director at OTI, Robyn Greene is a Policy Counsel at OTI, and Robert Morgus is a Research Associate at OTI, “New America’s Open Technology Institute Policy Paper, Surveillance Costs: The NSA’s Impact on the Economy, Internet Freedom &amp; Cybersecurity,” July 2014// rck)</w:t>
      </w:r>
    </w:p>
    <w:p w:rsidR="00A84BC4" w:rsidRPr="0064610C" w:rsidRDefault="00A84BC4" w:rsidP="00A84BC4">
      <w:pPr>
        <w:rPr>
          <w:rFonts w:asciiTheme="minorHAnsi" w:hAnsiTheme="minorHAnsi"/>
          <w:sz w:val="20"/>
          <w:szCs w:val="20"/>
          <w:u w:val="single"/>
        </w:rPr>
      </w:pPr>
      <w:r w:rsidRPr="0064610C">
        <w:rPr>
          <w:rFonts w:asciiTheme="minorHAnsi" w:hAnsiTheme="minorHAnsi"/>
          <w:sz w:val="16"/>
          <w:szCs w:val="20"/>
        </w:rPr>
        <w:t>The U.S. government has already taken some limited steps to mitigate this damage and begin the slow, difficult process of rebuilding trust in the United States as a responsible steward of the Internet. But the reform efforts to date have been relatively narrow, focusing primarily on the surveillance programs’ impact on the rights of U.S. citizens. Based on our findings, we recommend that the U.S. government take the following steps to address the broader concern that the NSA’s programs are impacting our economy, our foreign relations, and our cybersecurity:</w:t>
      </w:r>
      <w:r w:rsidRPr="0064610C">
        <w:rPr>
          <w:rFonts w:asciiTheme="minorHAnsi" w:hAnsiTheme="minorHAnsi"/>
          <w:sz w:val="12"/>
          <w:szCs w:val="20"/>
        </w:rPr>
        <w:t>¶</w:t>
      </w:r>
      <w:r w:rsidRPr="0064610C">
        <w:rPr>
          <w:rFonts w:asciiTheme="minorHAnsi" w:hAnsiTheme="minorHAnsi"/>
          <w:sz w:val="16"/>
          <w:szCs w:val="20"/>
        </w:rPr>
        <w:t xml:space="preserve"> Strengthen privacy protections for both Americans and non-Americans, within the United States and extraterritorially.</w:t>
      </w:r>
      <w:r w:rsidRPr="0064610C">
        <w:rPr>
          <w:rFonts w:asciiTheme="minorHAnsi" w:hAnsiTheme="minorHAnsi"/>
          <w:sz w:val="12"/>
          <w:szCs w:val="20"/>
        </w:rPr>
        <w:t>¶</w:t>
      </w:r>
      <w:r w:rsidRPr="0064610C">
        <w:rPr>
          <w:rFonts w:asciiTheme="minorHAnsi" w:hAnsiTheme="minorHAnsi"/>
          <w:sz w:val="16"/>
          <w:szCs w:val="20"/>
        </w:rPr>
        <w:t xml:space="preserve"> </w:t>
      </w:r>
      <w:r w:rsidRPr="0064610C">
        <w:rPr>
          <w:rFonts w:asciiTheme="minorHAnsi" w:hAnsiTheme="minorHAnsi"/>
          <w:sz w:val="20"/>
          <w:szCs w:val="20"/>
          <w:u w:val="single"/>
        </w:rPr>
        <w:t>Provide for increased transparency around government surveillance, both from the government and companies.</w:t>
      </w:r>
      <w:r w:rsidRPr="0064610C">
        <w:rPr>
          <w:rFonts w:asciiTheme="minorHAnsi" w:hAnsiTheme="minorHAnsi"/>
          <w:sz w:val="12"/>
          <w:szCs w:val="20"/>
        </w:rPr>
        <w:t>¶</w:t>
      </w:r>
      <w:r w:rsidRPr="0064610C">
        <w:rPr>
          <w:rFonts w:asciiTheme="minorHAnsi" w:hAnsiTheme="minorHAnsi"/>
          <w:sz w:val="12"/>
          <w:szCs w:val="20"/>
          <w:u w:val="single"/>
        </w:rPr>
        <w:t xml:space="preserve"> </w:t>
      </w:r>
      <w:r w:rsidRPr="0064610C">
        <w:rPr>
          <w:rFonts w:asciiTheme="minorHAnsi" w:hAnsiTheme="minorHAnsi"/>
          <w:sz w:val="20"/>
          <w:szCs w:val="20"/>
          <w:u w:val="single"/>
        </w:rPr>
        <w:t>Recommit to the Internet Freedom agenda in a way that directly addresses issues raised by NSA surveillance, including moving toward international human-rights based standards on surveillance.</w:t>
      </w:r>
      <w:r w:rsidRPr="0064610C">
        <w:rPr>
          <w:rFonts w:asciiTheme="minorHAnsi" w:hAnsiTheme="minorHAnsi"/>
          <w:sz w:val="12"/>
          <w:szCs w:val="20"/>
        </w:rPr>
        <w:t>¶</w:t>
      </w:r>
      <w:r w:rsidRPr="0064610C">
        <w:rPr>
          <w:rFonts w:asciiTheme="minorHAnsi" w:hAnsiTheme="minorHAnsi"/>
          <w:sz w:val="12"/>
          <w:szCs w:val="20"/>
          <w:u w:val="single"/>
        </w:rPr>
        <w:t xml:space="preserve"> </w:t>
      </w:r>
      <w:r w:rsidRPr="0064610C">
        <w:rPr>
          <w:rFonts w:asciiTheme="minorHAnsi" w:hAnsiTheme="minorHAnsi"/>
          <w:sz w:val="20"/>
          <w:szCs w:val="20"/>
          <w:u w:val="single"/>
        </w:rPr>
        <w:t>Begin the process of restoring trust in cryptography standards through the National Institute of Standards and Technology.</w:t>
      </w:r>
      <w:r w:rsidRPr="0064610C">
        <w:rPr>
          <w:rFonts w:asciiTheme="minorHAnsi" w:hAnsiTheme="minorHAnsi"/>
          <w:sz w:val="12"/>
          <w:szCs w:val="20"/>
        </w:rPr>
        <w:t>¶</w:t>
      </w:r>
      <w:r w:rsidRPr="0064610C">
        <w:rPr>
          <w:rFonts w:asciiTheme="minorHAnsi" w:hAnsiTheme="minorHAnsi"/>
          <w:sz w:val="12"/>
          <w:szCs w:val="20"/>
          <w:u w:val="single"/>
        </w:rPr>
        <w:t xml:space="preserve"> </w:t>
      </w:r>
      <w:r w:rsidRPr="0064610C">
        <w:rPr>
          <w:rFonts w:asciiTheme="minorHAnsi" w:hAnsiTheme="minorHAnsi"/>
          <w:sz w:val="16"/>
          <w:szCs w:val="20"/>
        </w:rPr>
        <w:t>Ensure that the U.S. government does not undermine cybersecurity by inserting surveillance backdoors into hardware or software products.</w:t>
      </w:r>
      <w:r w:rsidRPr="0064610C">
        <w:rPr>
          <w:rFonts w:asciiTheme="minorHAnsi" w:hAnsiTheme="minorHAnsi"/>
          <w:sz w:val="12"/>
          <w:szCs w:val="20"/>
        </w:rPr>
        <w:t>¶</w:t>
      </w:r>
      <w:r w:rsidRPr="0064610C">
        <w:rPr>
          <w:rFonts w:asciiTheme="minorHAnsi" w:hAnsiTheme="minorHAnsi"/>
          <w:sz w:val="16"/>
          <w:szCs w:val="20"/>
        </w:rPr>
        <w:t xml:space="preserve"> ​</w:t>
      </w:r>
      <w:r w:rsidRPr="0064610C">
        <w:rPr>
          <w:rFonts w:asciiTheme="minorHAnsi" w:hAnsiTheme="minorHAnsi"/>
          <w:sz w:val="20"/>
          <w:szCs w:val="20"/>
          <w:u w:val="single"/>
        </w:rPr>
        <w:t>Help to eliminate security vulnerabilities in software, rather than stockpile them.</w:t>
      </w:r>
      <w:r w:rsidRPr="0064610C">
        <w:rPr>
          <w:rFonts w:asciiTheme="minorHAnsi" w:hAnsiTheme="minorHAnsi"/>
          <w:sz w:val="12"/>
          <w:szCs w:val="20"/>
        </w:rPr>
        <w:t>¶</w:t>
      </w:r>
      <w:r w:rsidRPr="0064610C">
        <w:rPr>
          <w:rFonts w:asciiTheme="minorHAnsi" w:hAnsiTheme="minorHAnsi"/>
          <w:sz w:val="12"/>
          <w:szCs w:val="20"/>
          <w:u w:val="single"/>
        </w:rPr>
        <w:t xml:space="preserve"> </w:t>
      </w:r>
      <w:r w:rsidRPr="0064610C">
        <w:rPr>
          <w:rFonts w:asciiTheme="minorHAnsi" w:hAnsiTheme="minorHAnsi"/>
          <w:sz w:val="20"/>
          <w:szCs w:val="20"/>
          <w:u w:val="single"/>
        </w:rPr>
        <w:t>Develop clear policies about whether, when, and under what legal standards it is permissible for the government to secretly install malware on a computer or in a network.</w:t>
      </w:r>
      <w:r w:rsidRPr="0064610C">
        <w:rPr>
          <w:rFonts w:asciiTheme="minorHAnsi" w:hAnsiTheme="minorHAnsi"/>
          <w:sz w:val="12"/>
          <w:szCs w:val="20"/>
        </w:rPr>
        <w:t>¶</w:t>
      </w:r>
      <w:r w:rsidRPr="0064610C">
        <w:rPr>
          <w:rFonts w:asciiTheme="minorHAnsi" w:hAnsiTheme="minorHAnsi"/>
          <w:sz w:val="12"/>
          <w:szCs w:val="20"/>
          <w:u w:val="single"/>
        </w:rPr>
        <w:t xml:space="preserve"> </w:t>
      </w:r>
      <w:r w:rsidRPr="0064610C">
        <w:rPr>
          <w:rFonts w:asciiTheme="minorHAnsi" w:hAnsiTheme="minorHAnsi"/>
          <w:sz w:val="20"/>
          <w:szCs w:val="20"/>
          <w:u w:val="single"/>
        </w:rPr>
        <w:t>​Separate the offensive and defensive functions of the NSA in order to minimize conflicts of interest.</w:t>
      </w:r>
    </w:p>
    <w:p w:rsidR="00A84BC4" w:rsidRPr="0064610C" w:rsidRDefault="00A84BC4" w:rsidP="00A84BC4">
      <w:pPr>
        <w:rPr>
          <w:rFonts w:asciiTheme="minorHAnsi" w:hAnsiTheme="minorHAnsi"/>
          <w:b/>
          <w:iCs/>
          <w:u w:val="single"/>
          <w:bdr w:val="single" w:sz="18" w:space="0" w:color="auto"/>
        </w:rPr>
      </w:pPr>
    </w:p>
    <w:p w:rsidR="00A84BC4" w:rsidRPr="0064610C" w:rsidRDefault="00A84BC4" w:rsidP="00A84BC4">
      <w:pPr>
        <w:pStyle w:val="Heading3"/>
        <w:rPr>
          <w:rFonts w:asciiTheme="minorHAnsi" w:hAnsiTheme="minorHAnsi"/>
        </w:rPr>
      </w:pPr>
    </w:p>
    <w:p w:rsidR="00A84BC4" w:rsidRPr="0064610C" w:rsidRDefault="00A84BC4" w:rsidP="00A84BC4">
      <w:pPr>
        <w:pStyle w:val="Heading3"/>
        <w:rPr>
          <w:rFonts w:asciiTheme="minorHAnsi" w:hAnsiTheme="minorHAnsi"/>
        </w:rPr>
      </w:pPr>
      <w:r w:rsidRPr="0064610C">
        <w:rPr>
          <w:rFonts w:asciiTheme="minorHAnsi" w:hAnsiTheme="minorHAnsi"/>
        </w:rPr>
        <w:t>1NC Circumvention</w:t>
      </w:r>
    </w:p>
    <w:p w:rsidR="00A84BC4" w:rsidRPr="0064610C" w:rsidRDefault="00A84BC4" w:rsidP="00A84BC4">
      <w:pPr>
        <w:pStyle w:val="Heading4"/>
        <w:rPr>
          <w:rFonts w:asciiTheme="minorHAnsi" w:hAnsiTheme="minorHAnsi"/>
        </w:rPr>
      </w:pPr>
      <w:r w:rsidRPr="0064610C">
        <w:rPr>
          <w:rFonts w:asciiTheme="minorHAnsi" w:hAnsiTheme="minorHAnsi"/>
        </w:rPr>
        <w:t>Circumvention – the NSA will force companies to build backdoors</w:t>
      </w:r>
    </w:p>
    <w:p w:rsidR="00A84BC4" w:rsidRPr="0064610C" w:rsidRDefault="00A84BC4" w:rsidP="00A84BC4">
      <w:pPr>
        <w:rPr>
          <w:rFonts w:asciiTheme="minorHAnsi" w:hAnsiTheme="minorHAnsi"/>
        </w:rPr>
      </w:pPr>
      <w:r w:rsidRPr="0064610C">
        <w:rPr>
          <w:rFonts w:asciiTheme="minorHAnsi" w:hAnsiTheme="minorHAnsi"/>
        </w:rPr>
        <w:t xml:space="preserve">Trevor </w:t>
      </w:r>
      <w:r w:rsidRPr="0064610C">
        <w:rPr>
          <w:rStyle w:val="Style13ptBold"/>
          <w:rFonts w:asciiTheme="minorHAnsi" w:hAnsiTheme="minorHAnsi"/>
        </w:rPr>
        <w:t>Timm 15</w:t>
      </w:r>
      <w:r w:rsidRPr="0064610C">
        <w:rPr>
          <w:rFonts w:asciiTheme="minorHAnsi" w:hAnsiTheme="minorHAnsi"/>
        </w:rPr>
        <w:t>, Trevor Timm is a Guardian US columnist and executive director of the Freedom of the Press Foundation, a non-profit that supports and defends journalism dedicated to transparency and accountability.  3-4-2015, "Building backdoors into encryption isn't only bad for China, Mr President," Guardian, http://www.theguardian.com/commentisfree/2015/mar/04/backdoors-encryption-china-apple-google-nsa)//GV</w:t>
      </w:r>
    </w:p>
    <w:p w:rsidR="00A84BC4" w:rsidRPr="0064610C" w:rsidRDefault="00A84BC4" w:rsidP="00A84BC4">
      <w:pPr>
        <w:rPr>
          <w:rFonts w:asciiTheme="minorHAnsi" w:hAnsiTheme="minorHAnsi"/>
          <w:sz w:val="16"/>
        </w:rPr>
      </w:pPr>
      <w:r w:rsidRPr="0064610C">
        <w:rPr>
          <w:rFonts w:asciiTheme="minorHAnsi" w:hAnsiTheme="minorHAnsi"/>
          <w:sz w:val="16"/>
        </w:rPr>
        <w:t xml:space="preserve">Want to know why forcing tech companies to build backdoors into encryption is a terrible idea? Look no further than President Obama’s stark criticism of China’s plan to do exactly that on Tuesday. If only he would tell the FBI and NSA the same thing. In a stunningly short-sighted move, </w:t>
      </w:r>
      <w:r w:rsidRPr="0064610C">
        <w:rPr>
          <w:rStyle w:val="Emphasis"/>
          <w:rFonts w:asciiTheme="minorHAnsi" w:hAnsiTheme="minorHAnsi"/>
          <w:highlight w:val="magenta"/>
        </w:rPr>
        <w:t>the FBI - and more recently the NSA - have been pushing for a new US law that would force tech companies like Apple and Google to hand over the encryption keys or build backdoors</w:t>
      </w:r>
      <w:r w:rsidRPr="0064610C">
        <w:rPr>
          <w:rStyle w:val="StyleUnderline"/>
          <w:rFonts w:asciiTheme="minorHAnsi" w:hAnsiTheme="minorHAnsi"/>
        </w:rPr>
        <w:t xml:space="preserve"> </w:t>
      </w:r>
      <w:r w:rsidRPr="0064610C">
        <w:rPr>
          <w:rFonts w:asciiTheme="minorHAnsi" w:hAnsiTheme="minorHAnsi"/>
          <w:sz w:val="16"/>
        </w:rPr>
        <w:t xml:space="preserve">into their products and tools so the government would always have access to our communications. It was only a matter of time before other governments jumped on the bandwagon, and China wasted no time in demanding the same from tech companies a few weeks ago. As President Obama himself described to Reuters, China has proposed an expansive new “anti-terrorism” bill that “would essentially force all foreign companies, including US companies, to turn over to the Chinese government mechanisms where they can snoop and keep track of all the users of those services.” Obama continued: “Those kinds of restrictive practices I think would ironically hurt the Chinese economy over the long term because I don’t think there is any US or European firm, any international firm, that could credibly get away with that wholesale turning over of data, personal data, over to a government.” Bravo! Of course these are the exact arguments for why it would be a disaster for US government to force tech companies to do the same. (Somehow Obama left that part out.) As Yahoo’s top security executive Alex Stamos told NSA director Mike Rogers in a public confrontation last week, building backdoors into encryption is like “drilling a hole into a windshield.” Even if it’s technically possible to produce the flaw - and we, for some reason, trust the US government never to abuse it - other countries will inevitably demand access for themselves. </w:t>
      </w:r>
      <w:r w:rsidRPr="0064610C">
        <w:rPr>
          <w:rStyle w:val="Emphasis"/>
          <w:rFonts w:asciiTheme="minorHAnsi" w:hAnsiTheme="minorHAnsi"/>
          <w:highlight w:val="magenta"/>
        </w:rPr>
        <w:t>Companies will no longer be in a position to say no, and even if they did, intelligence services would find the backdoor unilaterally - or just steal the keys outright.</w:t>
      </w:r>
      <w:r w:rsidRPr="0064610C">
        <w:rPr>
          <w:rFonts w:asciiTheme="minorHAnsi" w:hAnsiTheme="minorHAnsi"/>
          <w:sz w:val="16"/>
        </w:rPr>
        <w:t xml:space="preserve"> For an example on how this works, look no further than last week’s Snowden revelation that </w:t>
      </w:r>
      <w:r w:rsidRPr="0064610C">
        <w:rPr>
          <w:rStyle w:val="Emphasis"/>
          <w:rFonts w:asciiTheme="minorHAnsi" w:hAnsiTheme="minorHAnsi"/>
          <w:highlight w:val="magenta"/>
        </w:rPr>
        <w:t>the UK’s intelligence service and the NSA stole the encryption keys for millions of Sim cards used by many of the world’s most popular cell phone providers</w:t>
      </w:r>
      <w:r w:rsidRPr="0064610C">
        <w:rPr>
          <w:rStyle w:val="Emphasis"/>
          <w:rFonts w:asciiTheme="minorHAnsi" w:hAnsiTheme="minorHAnsi"/>
        </w:rPr>
        <w:t xml:space="preserve">. </w:t>
      </w:r>
      <w:r w:rsidRPr="0064610C">
        <w:rPr>
          <w:rFonts w:asciiTheme="minorHAnsi" w:hAnsiTheme="minorHAnsi"/>
          <w:sz w:val="16"/>
        </w:rPr>
        <w:t>It’s happened many times before too. Security expert Bruce Schneier has documented with numerous examples, “Back-door access built for the good guys is routinely used by the bad guys.” Stamos repeatedly (and commendably) pushed the NSA director for an answer on what happens when China or Russia also demand backdoors from tech companies, but Rogers didn’t have an answer prepared at all. He just kept repeating “I think we can work through this”. As Stamos insinuated, maybe Rogers should ask his own staff why we actually can’t work through this, because virtually every technologist agrees backdoors just cannot be secure in practice. (If you want to further understand the details behind the encryption vs. backdoor debate and how what the NSA director is asking for is quite literally impossible, read this excellent piece by surveillance expert Julian Sanchez.) It’s downright bizarre that the US government has been warning of the grave cybersecurity risks the country faces while, at the very same time, arguing that we should pass a law that would weaken cybersecurity and put every single citizen at more risk of having their private information stolen by criminals, foreign governments, and our own. Forcing backdoors will also be disastrous for the US economy as it would be for China’s. US tech companies - which already have suffered billions of dollars of losses overseas because of consumer distrust over their relationships with the NSA - would lose all credibility with users around the world if the FBI and NSA succeed with their plan. The White House is supposedly coming out with an official policy on encryption sometime this month, according to the New York Times – but the President can save himself a lot of time and just apply his comments about China to the US government. If he knows backdoors in encryption are bad for cybersecurity, privacy, and the economy, why is there even a debate?</w:t>
      </w:r>
    </w:p>
    <w:p w:rsidR="00A84BC4" w:rsidRPr="0064610C" w:rsidRDefault="00A84BC4" w:rsidP="00A84BC4">
      <w:pPr>
        <w:rPr>
          <w:rFonts w:asciiTheme="minorHAnsi" w:hAnsiTheme="minorHAnsi"/>
          <w:b/>
          <w:iCs/>
          <w:u w:val="single"/>
          <w:bdr w:val="single" w:sz="18" w:space="0" w:color="auto"/>
        </w:rPr>
      </w:pPr>
    </w:p>
    <w:p w:rsidR="00A95652" w:rsidRPr="0064610C" w:rsidRDefault="00A95652" w:rsidP="00B55AD5">
      <w:pPr>
        <w:rPr>
          <w:rFonts w:asciiTheme="minorHAnsi" w:hAnsiTheme="minorHAnsi"/>
        </w:rPr>
      </w:pPr>
    </w:p>
    <w:p w:rsidR="0064610C" w:rsidRPr="0064610C" w:rsidRDefault="0064610C">
      <w:pPr>
        <w:rPr>
          <w:rFonts w:asciiTheme="minorHAnsi" w:hAnsiTheme="minorHAnsi"/>
        </w:rPr>
      </w:pPr>
    </w:p>
    <w:sectPr w:rsidR="0064610C" w:rsidRPr="006461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Arial"/>
    <w:charset w:val="00"/>
    <w:family w:val="auto"/>
    <w:pitch w:val="variable"/>
    <w:sig w:usb0="00000000"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Liberation Serif">
    <w:altName w:val="Times New Roman"/>
    <w:charset w:val="00"/>
    <w:family w:val="roman"/>
    <w:pitch w:val="variable"/>
  </w:font>
  <w:font w:name="DejaVu Sans">
    <w:altName w:val="Times New Roman"/>
    <w:charset w:val="00"/>
    <w:family w:val="auto"/>
    <w:pitch w:val="variable"/>
  </w:font>
  <w:font w:name="Calibri Light">
    <w:panose1 w:val="020F0302020204030204"/>
    <w:charset w:val="00"/>
    <w:family w:val="swiss"/>
    <w:pitch w:val="variable"/>
    <w:sig w:usb0="A00002EF" w:usb1="4000207B"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Microsoft YaHei">
    <w:panose1 w:val="020B0503020204020204"/>
    <w:charset w:val="86"/>
    <w:family w:val="swiss"/>
    <w:pitch w:val="variable"/>
    <w:sig w:usb0="80000287" w:usb1="28CF3C52" w:usb2="00000016" w:usb3="00000000" w:csb0="0004001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844DA3"/>
    <w:multiLevelType w:val="hybridMultilevel"/>
    <w:tmpl w:val="7BBA2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AD2ED6"/>
    <w:multiLevelType w:val="hybridMultilevel"/>
    <w:tmpl w:val="CED8F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7107C79"/>
    <w:multiLevelType w:val="hybridMultilevel"/>
    <w:tmpl w:val="48D43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A61D5D"/>
    <w:multiLevelType w:val="hybridMultilevel"/>
    <w:tmpl w:val="41083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6F5CBF"/>
    <w:multiLevelType w:val="hybridMultilevel"/>
    <w:tmpl w:val="636EE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635AF6"/>
    <w:multiLevelType w:val="hybridMultilevel"/>
    <w:tmpl w:val="681EC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73569B"/>
    <w:multiLevelType w:val="hybridMultilevel"/>
    <w:tmpl w:val="21ECD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31153E69"/>
    <w:multiLevelType w:val="hybridMultilevel"/>
    <w:tmpl w:val="656EA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AA243C"/>
    <w:multiLevelType w:val="hybridMultilevel"/>
    <w:tmpl w:val="72825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C1A77CC"/>
    <w:multiLevelType w:val="hybridMultilevel"/>
    <w:tmpl w:val="656EA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630873C7"/>
    <w:multiLevelType w:val="hybridMultilevel"/>
    <w:tmpl w:val="3A24D4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F711746"/>
    <w:multiLevelType w:val="hybridMultilevel"/>
    <w:tmpl w:val="3E968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546EB6"/>
    <w:multiLevelType w:val="hybridMultilevel"/>
    <w:tmpl w:val="AAFE3E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21"/>
  </w:num>
  <w:num w:numId="13">
    <w:abstractNumId w:val="17"/>
  </w:num>
  <w:num w:numId="14">
    <w:abstractNumId w:val="23"/>
  </w:num>
  <w:num w:numId="15">
    <w:abstractNumId w:val="10"/>
  </w:num>
  <w:num w:numId="16">
    <w:abstractNumId w:val="24"/>
  </w:num>
  <w:num w:numId="17">
    <w:abstractNumId w:val="16"/>
  </w:num>
  <w:num w:numId="18">
    <w:abstractNumId w:val="14"/>
  </w:num>
  <w:num w:numId="19">
    <w:abstractNumId w:val="26"/>
  </w:num>
  <w:num w:numId="20">
    <w:abstractNumId w:val="19"/>
  </w:num>
  <w:num w:numId="21">
    <w:abstractNumId w:val="18"/>
  </w:num>
  <w:num w:numId="22">
    <w:abstractNumId w:val="25"/>
  </w:num>
  <w:num w:numId="23">
    <w:abstractNumId w:val="12"/>
  </w:num>
  <w:num w:numId="24">
    <w:abstractNumId w:val="13"/>
  </w:num>
  <w:num w:numId="25">
    <w:abstractNumId w:val="15"/>
  </w:num>
  <w:num w:numId="26">
    <w:abstractNumId w:val="20"/>
  </w:num>
  <w:num w:numId="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Kevin Wei"/>
    <w:docVar w:name="RibbonPointer" w:val="150407768"/>
    <w:docVar w:name="VerbatimVersion" w:val="5.1"/>
  </w:docVars>
  <w:rsids>
    <w:rsidRoot w:val="00A84BC4"/>
    <w:rsid w:val="0000084A"/>
    <w:rsid w:val="000139A3"/>
    <w:rsid w:val="00084528"/>
    <w:rsid w:val="000D7296"/>
    <w:rsid w:val="00100833"/>
    <w:rsid w:val="00104529"/>
    <w:rsid w:val="00105942"/>
    <w:rsid w:val="00107396"/>
    <w:rsid w:val="00144A4C"/>
    <w:rsid w:val="00152B58"/>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45BE4"/>
    <w:rsid w:val="004605D6"/>
    <w:rsid w:val="004C60E8"/>
    <w:rsid w:val="004E3579"/>
    <w:rsid w:val="004E728B"/>
    <w:rsid w:val="004F13FE"/>
    <w:rsid w:val="004F39E0"/>
    <w:rsid w:val="00537BD5"/>
    <w:rsid w:val="0057268A"/>
    <w:rsid w:val="005D2912"/>
    <w:rsid w:val="005D358A"/>
    <w:rsid w:val="006065BD"/>
    <w:rsid w:val="00645FA9"/>
    <w:rsid w:val="0064610C"/>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B7DAB"/>
    <w:rsid w:val="009D2EAD"/>
    <w:rsid w:val="009D54B2"/>
    <w:rsid w:val="009E1922"/>
    <w:rsid w:val="009F7ED2"/>
    <w:rsid w:val="00A84BC4"/>
    <w:rsid w:val="00A93661"/>
    <w:rsid w:val="00A95652"/>
    <w:rsid w:val="00AC0AB8"/>
    <w:rsid w:val="00B33C6D"/>
    <w:rsid w:val="00B4508F"/>
    <w:rsid w:val="00B55AD5"/>
    <w:rsid w:val="00B8057C"/>
    <w:rsid w:val="00BB0ABD"/>
    <w:rsid w:val="00BD6238"/>
    <w:rsid w:val="00BF3DC4"/>
    <w:rsid w:val="00BF593B"/>
    <w:rsid w:val="00BF773A"/>
    <w:rsid w:val="00BF7E81"/>
    <w:rsid w:val="00C13773"/>
    <w:rsid w:val="00C17CC8"/>
    <w:rsid w:val="00C83417"/>
    <w:rsid w:val="00C9604F"/>
    <w:rsid w:val="00CA19AA"/>
    <w:rsid w:val="00CC5298"/>
    <w:rsid w:val="00CD736E"/>
    <w:rsid w:val="00CD798D"/>
    <w:rsid w:val="00CE161E"/>
    <w:rsid w:val="00CF59A8"/>
    <w:rsid w:val="00D12231"/>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5:chartTrackingRefBased/>
  <w15:docId w15:val="{29DFC5B6-78D2-48EC-BE96-0EBD38E37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B7DAB"/>
    <w:rPr>
      <w:rFonts w:ascii="Calibri" w:hAnsi="Calibri"/>
    </w:rPr>
  </w:style>
  <w:style w:type="paragraph" w:styleId="Heading1">
    <w:name w:val="heading 1"/>
    <w:aliases w:val="Pocket"/>
    <w:basedOn w:val="Normal"/>
    <w:next w:val="Normal"/>
    <w:link w:val="Heading1Char"/>
    <w:qFormat/>
    <w:rsid w:val="009B7D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1,Char Char Char Char1 Char,Char2,Heading 2 Char Char1,Heading 2 Char Char Char,Heading 2 Char Char,Heading 2 Char Char Char1 Char,Heading 2 Char Char2 Char,Heading 2 Cha,T,Heading 2 Char2"/>
    <w:basedOn w:val="Normal"/>
    <w:next w:val="Normal"/>
    <w:link w:val="Heading2Char"/>
    <w:uiPriority w:val="1"/>
    <w:unhideWhenUsed/>
    <w:qFormat/>
    <w:rsid w:val="009B7D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 Char Char Char Char Char Char Char"/>
    <w:basedOn w:val="Normal"/>
    <w:next w:val="Normal"/>
    <w:link w:val="Heading3Char"/>
    <w:uiPriority w:val="2"/>
    <w:unhideWhenUsed/>
    <w:qFormat/>
    <w:rsid w:val="009B7D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
    <w:basedOn w:val="Normal"/>
    <w:next w:val="Normal"/>
    <w:link w:val="Heading4Char"/>
    <w:uiPriority w:val="3"/>
    <w:unhideWhenUsed/>
    <w:qFormat/>
    <w:rsid w:val="009B7DA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B7D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B7DAB"/>
  </w:style>
  <w:style w:type="character" w:customStyle="1" w:styleId="Heading1Char">
    <w:name w:val="Heading 1 Char"/>
    <w:aliases w:val="Pocket Char"/>
    <w:basedOn w:val="DefaultParagraphFont"/>
    <w:link w:val="Heading1"/>
    <w:rsid w:val="009B7DAB"/>
    <w:rPr>
      <w:rFonts w:ascii="Calibri" w:eastAsiaTheme="majorEastAsia" w:hAnsi="Calibri" w:cstheme="majorBidi"/>
      <w:b/>
      <w:sz w:val="52"/>
      <w:szCs w:val="32"/>
    </w:rPr>
  </w:style>
  <w:style w:type="character" w:customStyle="1" w:styleId="Heading2Char">
    <w:name w:val="Heading 2 Char"/>
    <w:aliases w:val="Hat Char,Char Char Char Char1 Char1,Char Char Char Char1 Char Char,Char2 Char,Heading 2 Char Char1 Char,Heading 2 Char Char Char Char,Heading 2 Char Char Char1,Heading 2 Char Char Char1 Char Char,Heading 2 Char Char2 Char Char,T Char"/>
    <w:basedOn w:val="DefaultParagraphFont"/>
    <w:link w:val="Heading2"/>
    <w:uiPriority w:val="1"/>
    <w:rsid w:val="009B7DAB"/>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
    <w:basedOn w:val="DefaultParagraphFont"/>
    <w:link w:val="Heading3"/>
    <w:uiPriority w:val="2"/>
    <w:rsid w:val="009B7DA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9B7DAB"/>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9B7DAB"/>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9B7DAB"/>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Style,Bold Cite Char,Citation Char Char Char,ci,Intense Emphasis11"/>
    <w:basedOn w:val="DefaultParagraphFont"/>
    <w:uiPriority w:val="6"/>
    <w:qFormat/>
    <w:rsid w:val="009B7DAB"/>
    <w:rPr>
      <w:b w:val="0"/>
      <w:sz w:val="22"/>
      <w:u w:val="single"/>
    </w:rPr>
  </w:style>
  <w:style w:type="character" w:styleId="Hyperlink">
    <w:name w:val="Hyperlink"/>
    <w:aliases w:val="heading 1 (block title),Important,Read,Card Text,Internet Link,Analytic Text"/>
    <w:basedOn w:val="DefaultParagraphFont"/>
    <w:uiPriority w:val="99"/>
    <w:unhideWhenUsed/>
    <w:rsid w:val="009B7DAB"/>
    <w:rPr>
      <w:color w:val="auto"/>
      <w:u w:val="none"/>
    </w:rPr>
  </w:style>
  <w:style w:type="character" w:styleId="FollowedHyperlink">
    <w:name w:val="FollowedHyperlink"/>
    <w:basedOn w:val="DefaultParagraphFont"/>
    <w:uiPriority w:val="99"/>
    <w:semiHidden/>
    <w:unhideWhenUsed/>
    <w:rsid w:val="009B7DAB"/>
    <w:rPr>
      <w:color w:val="auto"/>
      <w:u w:val="none"/>
    </w:rPr>
  </w:style>
  <w:style w:type="paragraph" w:styleId="NoSpacing">
    <w:name w:val="No Spacing"/>
    <w:uiPriority w:val="1"/>
    <w:rsid w:val="00A84BC4"/>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A84BC4"/>
    <w:rPr>
      <w:rFonts w:ascii="Lucida Grande" w:hAnsi="Lucida Grande" w:cs="Lucida Grande"/>
    </w:rPr>
  </w:style>
  <w:style w:type="character" w:customStyle="1" w:styleId="DocumentMapChar">
    <w:name w:val="Document Map Char"/>
    <w:basedOn w:val="DefaultParagraphFont"/>
    <w:link w:val="DocumentMap"/>
    <w:uiPriority w:val="99"/>
    <w:semiHidden/>
    <w:rsid w:val="00A84BC4"/>
    <w:rPr>
      <w:rFonts w:ascii="Lucida Grande" w:hAnsi="Lucida Grande" w:cs="Lucida Grande"/>
    </w:rPr>
  </w:style>
  <w:style w:type="paragraph" w:styleId="ListParagraph">
    <w:name w:val="List Paragraph"/>
    <w:basedOn w:val="Normal"/>
    <w:uiPriority w:val="99"/>
    <w:qFormat/>
    <w:rsid w:val="00A84BC4"/>
    <w:pPr>
      <w:ind w:left="720"/>
      <w:contextualSpacing/>
    </w:pPr>
  </w:style>
  <w:style w:type="paragraph" w:styleId="Header">
    <w:name w:val="header"/>
    <w:basedOn w:val="Normal"/>
    <w:link w:val="HeaderChar"/>
    <w:uiPriority w:val="99"/>
    <w:unhideWhenUsed/>
    <w:rsid w:val="00A84BC4"/>
    <w:pPr>
      <w:tabs>
        <w:tab w:val="center" w:pos="4320"/>
        <w:tab w:val="right" w:pos="8640"/>
      </w:tabs>
    </w:pPr>
  </w:style>
  <w:style w:type="character" w:customStyle="1" w:styleId="HeaderChar">
    <w:name w:val="Header Char"/>
    <w:basedOn w:val="DefaultParagraphFont"/>
    <w:link w:val="Header"/>
    <w:uiPriority w:val="99"/>
    <w:rsid w:val="00A84BC4"/>
    <w:rPr>
      <w:rFonts w:ascii="Calibri" w:hAnsi="Calibri"/>
    </w:rPr>
  </w:style>
  <w:style w:type="paragraph" w:styleId="Footer">
    <w:name w:val="footer"/>
    <w:basedOn w:val="Normal"/>
    <w:link w:val="FooterChar"/>
    <w:uiPriority w:val="99"/>
    <w:unhideWhenUsed/>
    <w:rsid w:val="00A84BC4"/>
    <w:pPr>
      <w:tabs>
        <w:tab w:val="center" w:pos="4320"/>
        <w:tab w:val="right" w:pos="8640"/>
      </w:tabs>
    </w:pPr>
  </w:style>
  <w:style w:type="character" w:customStyle="1" w:styleId="FooterChar">
    <w:name w:val="Footer Char"/>
    <w:basedOn w:val="DefaultParagraphFont"/>
    <w:link w:val="Footer"/>
    <w:uiPriority w:val="99"/>
    <w:rsid w:val="00A84BC4"/>
    <w:rPr>
      <w:rFonts w:ascii="Calibri" w:hAnsi="Calibri"/>
    </w:rPr>
  </w:style>
  <w:style w:type="character" w:styleId="PageNumber">
    <w:name w:val="page number"/>
    <w:basedOn w:val="DefaultParagraphFont"/>
    <w:uiPriority w:val="99"/>
    <w:semiHidden/>
    <w:unhideWhenUsed/>
    <w:rsid w:val="00A84BC4"/>
  </w:style>
  <w:style w:type="paragraph" w:customStyle="1" w:styleId="textbold">
    <w:name w:val="text bold"/>
    <w:basedOn w:val="Normal"/>
    <w:link w:val="Emphasis"/>
    <w:uiPriority w:val="7"/>
    <w:qFormat/>
    <w:rsid w:val="00A84BC4"/>
    <w:pPr>
      <w:ind w:left="720"/>
      <w:jc w:val="both"/>
    </w:pPr>
    <w:rPr>
      <w:b/>
      <w:iCs/>
      <w:u w:val="single"/>
    </w:rPr>
  </w:style>
  <w:style w:type="character" w:customStyle="1" w:styleId="apple-converted-space">
    <w:name w:val="apple-converted-space"/>
    <w:basedOn w:val="DefaultParagraphFont"/>
    <w:rsid w:val="00A84BC4"/>
  </w:style>
  <w:style w:type="paragraph" w:styleId="NormalWeb">
    <w:name w:val="Normal (Web)"/>
    <w:basedOn w:val="Normal"/>
    <w:uiPriority w:val="99"/>
    <w:unhideWhenUsed/>
    <w:rsid w:val="00A84BC4"/>
    <w:pPr>
      <w:spacing w:before="100" w:beforeAutospacing="1" w:after="100" w:afterAutospacing="1"/>
    </w:pPr>
    <w:rPr>
      <w:rFonts w:ascii="Times New Roman" w:eastAsia="Times New Roman" w:hAnsi="Times New Roman" w:cs="Times New Roman"/>
      <w:sz w:val="24"/>
    </w:rPr>
  </w:style>
  <w:style w:type="character" w:customStyle="1" w:styleId="company-name-type">
    <w:name w:val="company-name-type"/>
    <w:basedOn w:val="DefaultParagraphFont"/>
    <w:rsid w:val="00A84BC4"/>
  </w:style>
  <w:style w:type="character" w:styleId="Strong">
    <w:name w:val="Strong"/>
    <w:basedOn w:val="DefaultParagraphFont"/>
    <w:uiPriority w:val="22"/>
    <w:qFormat/>
    <w:rsid w:val="00A84BC4"/>
    <w:rPr>
      <w:b/>
      <w:bCs/>
    </w:rPr>
  </w:style>
  <w:style w:type="character" w:customStyle="1" w:styleId="cardChar">
    <w:name w:val="card Char"/>
    <w:link w:val="card"/>
    <w:locked/>
    <w:rsid w:val="00A84BC4"/>
    <w:rPr>
      <w:rFonts w:ascii="Calibri" w:eastAsia="Times New Roman" w:hAnsi="Calibri" w:cs="Calibri"/>
      <w:sz w:val="20"/>
      <w:szCs w:val="20"/>
    </w:rPr>
  </w:style>
  <w:style w:type="paragraph" w:customStyle="1" w:styleId="card">
    <w:name w:val="card"/>
    <w:basedOn w:val="Normal"/>
    <w:next w:val="Normal"/>
    <w:link w:val="cardChar"/>
    <w:qFormat/>
    <w:rsid w:val="00A84BC4"/>
    <w:pPr>
      <w:widowControl w:val="0"/>
      <w:ind w:left="288" w:right="288"/>
    </w:pPr>
    <w:rPr>
      <w:rFonts w:eastAsia="Times New Roman" w:cs="Calibri"/>
      <w:sz w:val="20"/>
      <w:szCs w:val="20"/>
    </w:rPr>
  </w:style>
  <w:style w:type="character" w:customStyle="1" w:styleId="underline">
    <w:name w:val="underline"/>
    <w:qFormat/>
    <w:rsid w:val="00A84BC4"/>
    <w:rPr>
      <w:rFonts w:ascii="Times New Roman" w:hAnsi="Times New Roman"/>
      <w:color w:val="000000"/>
      <w:sz w:val="20"/>
      <w:u w:val="single"/>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es Char Char,Heading 3 Char1 Char,Char Char Char1"/>
    <w:qFormat/>
    <w:rsid w:val="00A84BC4"/>
    <w:rPr>
      <w:rFonts w:ascii="Times New Roman" w:hAnsi="Times New Roman"/>
      <w:b/>
      <w:sz w:val="24"/>
    </w:rPr>
  </w:style>
  <w:style w:type="paragraph" w:customStyle="1" w:styleId="Small">
    <w:name w:val="Small"/>
    <w:basedOn w:val="Normal"/>
    <w:link w:val="SmallChar"/>
    <w:qFormat/>
    <w:rsid w:val="00A84BC4"/>
    <w:rPr>
      <w:sz w:val="14"/>
    </w:rPr>
  </w:style>
  <w:style w:type="character" w:customStyle="1" w:styleId="SmallChar">
    <w:name w:val="Small Char"/>
    <w:basedOn w:val="DefaultParagraphFont"/>
    <w:link w:val="Small"/>
    <w:rsid w:val="00A84BC4"/>
    <w:rPr>
      <w:rFonts w:ascii="Calibri" w:hAnsi="Calibri"/>
      <w:sz w:val="14"/>
    </w:rPr>
  </w:style>
  <w:style w:type="character" w:customStyle="1" w:styleId="SmallText-New">
    <w:name w:val="Small Text - New"/>
    <w:rsid w:val="00A84BC4"/>
    <w:rPr>
      <w:rFonts w:ascii="Arial Narrow" w:hAnsi="Arial Narrow"/>
      <w:sz w:val="14"/>
    </w:rPr>
  </w:style>
  <w:style w:type="character" w:customStyle="1" w:styleId="Underlined-New">
    <w:name w:val="Underlined - New"/>
    <w:rsid w:val="00A84BC4"/>
    <w:rPr>
      <w:rFonts w:ascii="Arial Narrow" w:hAnsi="Arial Narrow"/>
      <w:sz w:val="16"/>
      <w:u w:val="single"/>
    </w:rPr>
  </w:style>
  <w:style w:type="character" w:customStyle="1" w:styleId="UnderlineBold">
    <w:name w:val="Underline + Bold"/>
    <w:uiPriority w:val="1"/>
    <w:qFormat/>
    <w:rsid w:val="00A84BC4"/>
    <w:rPr>
      <w:b/>
      <w:sz w:val="20"/>
      <w:u w:val="single"/>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TAG Char2"/>
    <w:basedOn w:val="DefaultParagraphFont"/>
    <w:uiPriority w:val="99"/>
    <w:qFormat/>
    <w:locked/>
    <w:rsid w:val="00A84BC4"/>
    <w:rPr>
      <w:rFonts w:ascii="Arial" w:hAnsi="Arial"/>
      <w:b/>
      <w:sz w:val="22"/>
      <w:szCs w:val="24"/>
    </w:rPr>
  </w:style>
  <w:style w:type="paragraph" w:customStyle="1" w:styleId="evidencetext">
    <w:name w:val="evidence text"/>
    <w:basedOn w:val="Normal"/>
    <w:link w:val="evidencetextChar1"/>
    <w:qFormat/>
    <w:rsid w:val="00A84BC4"/>
    <w:pPr>
      <w:spacing w:after="0" w:line="240" w:lineRule="auto"/>
      <w:ind w:left="432" w:right="432"/>
    </w:pPr>
    <w:rPr>
      <w:rFonts w:ascii="Arial" w:eastAsia="Times New Roman" w:hAnsi="Arial" w:cs="Times New Roman"/>
      <w:color w:val="000000"/>
      <w:sz w:val="16"/>
      <w:szCs w:val="24"/>
    </w:rPr>
  </w:style>
  <w:style w:type="character" w:customStyle="1" w:styleId="evidencetextChar1">
    <w:name w:val="evidence text Char1"/>
    <w:basedOn w:val="DefaultParagraphFont"/>
    <w:link w:val="evidencetext"/>
    <w:rsid w:val="00A84BC4"/>
    <w:rPr>
      <w:rFonts w:ascii="Arial" w:eastAsia="Times New Roman" w:hAnsi="Arial" w:cs="Times New Roman"/>
      <w:color w:val="000000"/>
      <w:sz w:val="16"/>
      <w:szCs w:val="24"/>
    </w:rPr>
  </w:style>
  <w:style w:type="character" w:customStyle="1" w:styleId="highlight2">
    <w:name w:val="highlight2"/>
    <w:basedOn w:val="DefaultParagraphFont"/>
    <w:rsid w:val="00A84BC4"/>
    <w:rPr>
      <w:rFonts w:ascii="Arial" w:hAnsi="Arial"/>
      <w:b/>
      <w:sz w:val="19"/>
      <w:u w:val="thick"/>
      <w:bdr w:val="none" w:sz="0" w:space="0" w:color="auto"/>
      <w:shd w:val="clear" w:color="auto" w:fill="auto"/>
    </w:rPr>
  </w:style>
  <w:style w:type="character" w:customStyle="1" w:styleId="reduce2">
    <w:name w:val="reduce2"/>
    <w:basedOn w:val="DefaultParagraphFont"/>
    <w:rsid w:val="00A84BC4"/>
    <w:rPr>
      <w:rFonts w:ascii="Arial" w:hAnsi="Arial" w:cs="Arial"/>
      <w:color w:val="000000"/>
      <w:sz w:val="12"/>
      <w:szCs w:val="22"/>
    </w:rPr>
  </w:style>
  <w:style w:type="character" w:customStyle="1" w:styleId="box">
    <w:name w:val="box"/>
    <w:basedOn w:val="DefaultParagraphFont"/>
    <w:rsid w:val="00A84BC4"/>
    <w:rPr>
      <w:rFonts w:ascii="Arial" w:hAnsi="Arial" w:cs="Arial"/>
      <w:b/>
      <w:color w:val="000000"/>
      <w:sz w:val="19"/>
      <w:szCs w:val="22"/>
      <w:u w:val="thick"/>
      <w:bdr w:val="single" w:sz="12" w:space="0" w:color="auto"/>
    </w:rPr>
  </w:style>
  <w:style w:type="paragraph" w:customStyle="1" w:styleId="Nothing">
    <w:name w:val="Nothing"/>
    <w:link w:val="NothingChar"/>
    <w:qFormat/>
    <w:rsid w:val="00A84BC4"/>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A84BC4"/>
    <w:rPr>
      <w:rFonts w:ascii="Times New Roman" w:eastAsia="Times New Roman" w:hAnsi="Times New Roman" w:cs="Times New Roman"/>
      <w:sz w:val="20"/>
      <w:szCs w:val="24"/>
    </w:rPr>
  </w:style>
  <w:style w:type="paragraph" w:customStyle="1" w:styleId="Cards">
    <w:name w:val="Cards"/>
    <w:next w:val="Nothing"/>
    <w:link w:val="CardsChar"/>
    <w:qFormat/>
    <w:rsid w:val="00A84BC4"/>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A84BC4"/>
    <w:rPr>
      <w:rFonts w:ascii="Times New Roman" w:hAnsi="Times New Roman"/>
      <w:sz w:val="24"/>
      <w:u w:val="thick"/>
    </w:rPr>
  </w:style>
  <w:style w:type="paragraph" w:customStyle="1" w:styleId="Cites">
    <w:name w:val="Cites"/>
    <w:next w:val="Cards"/>
    <w:link w:val="CitesChar"/>
    <w:qFormat/>
    <w:rsid w:val="00A84BC4"/>
    <w:pPr>
      <w:widowControl w:val="0"/>
      <w:spacing w:after="0" w:line="240" w:lineRule="auto"/>
      <w:jc w:val="both"/>
    </w:pPr>
    <w:rPr>
      <w:rFonts w:ascii="Times New Roman" w:eastAsia="Times New Roman" w:hAnsi="Times New Roman" w:cs="Times New Roman"/>
      <w:sz w:val="20"/>
      <w:szCs w:val="24"/>
    </w:rPr>
  </w:style>
  <w:style w:type="character" w:customStyle="1" w:styleId="Author-Date">
    <w:name w:val="Author-Date"/>
    <w:qFormat/>
    <w:rsid w:val="00A84BC4"/>
    <w:rPr>
      <w:b/>
      <w:sz w:val="24"/>
    </w:rPr>
  </w:style>
  <w:style w:type="paragraph" w:customStyle="1" w:styleId="Tags">
    <w:name w:val="Tags"/>
    <w:aliases w:val="No Spacing2,Read stuff,No Spacing11,No Spacing3,No Spacing111,No Spacing1,Debate Text,No Spacing51,tag,No Spacing112,No Spacing6,No Spacing7"/>
    <w:next w:val="Nothing"/>
    <w:link w:val="TagsChar4"/>
    <w:qFormat/>
    <w:rsid w:val="00A84BC4"/>
    <w:pPr>
      <w:widowControl w:val="0"/>
      <w:spacing w:after="0" w:line="240" w:lineRule="auto"/>
      <w:jc w:val="both"/>
      <w:outlineLvl w:val="3"/>
    </w:pPr>
    <w:rPr>
      <w:rFonts w:ascii="Times New Roman" w:eastAsia="Times New Roman" w:hAnsi="Times New Roman" w:cs="Times New Roman"/>
      <w:b/>
      <w:sz w:val="24"/>
      <w:szCs w:val="24"/>
    </w:rPr>
  </w:style>
  <w:style w:type="character" w:customStyle="1" w:styleId="CitesChar">
    <w:name w:val="Cites Char"/>
    <w:link w:val="Cites"/>
    <w:rsid w:val="00A84BC4"/>
    <w:rPr>
      <w:rFonts w:ascii="Times New Roman" w:eastAsia="Times New Roman" w:hAnsi="Times New Roman" w:cs="Times New Roman"/>
      <w:sz w:val="20"/>
      <w:szCs w:val="24"/>
    </w:rPr>
  </w:style>
  <w:style w:type="character" w:customStyle="1" w:styleId="CardsChar">
    <w:name w:val="Cards Char"/>
    <w:link w:val="Cards"/>
    <w:rsid w:val="00A84BC4"/>
    <w:rPr>
      <w:rFonts w:ascii="Times New Roman" w:eastAsia="Times New Roman" w:hAnsi="Times New Roman" w:cs="Times New Roman"/>
      <w:sz w:val="20"/>
      <w:szCs w:val="24"/>
    </w:rPr>
  </w:style>
  <w:style w:type="character" w:customStyle="1" w:styleId="TagsChar4">
    <w:name w:val="Tags Char4"/>
    <w:link w:val="Tags"/>
    <w:locked/>
    <w:rsid w:val="00A84BC4"/>
    <w:rPr>
      <w:rFonts w:ascii="Times New Roman" w:eastAsia="Times New Roman" w:hAnsi="Times New Roman" w:cs="Times New Roman"/>
      <w:b/>
      <w:sz w:val="24"/>
      <w:szCs w:val="24"/>
    </w:rPr>
  </w:style>
  <w:style w:type="paragraph" w:customStyle="1" w:styleId="Standard">
    <w:name w:val="Standard"/>
    <w:rsid w:val="00A84BC4"/>
    <w:pPr>
      <w:widowControl w:val="0"/>
      <w:suppressAutoHyphens/>
      <w:autoSpaceDN w:val="0"/>
      <w:spacing w:after="0" w:line="240" w:lineRule="auto"/>
      <w:textAlignment w:val="baseline"/>
    </w:pPr>
    <w:rPr>
      <w:rFonts w:ascii="Liberation Serif" w:eastAsia="DejaVu Sans" w:hAnsi="Liberation Serif" w:cs="DejaVu Sans"/>
      <w:kern w:val="3"/>
      <w:sz w:val="24"/>
      <w:szCs w:val="24"/>
      <w:lang w:eastAsia="zh-CN" w:bidi="hi-IN"/>
    </w:rPr>
  </w:style>
  <w:style w:type="paragraph" w:customStyle="1" w:styleId="cardtext">
    <w:name w:val="card text"/>
    <w:basedOn w:val="Standard"/>
    <w:link w:val="cardtextChar"/>
    <w:qFormat/>
    <w:rsid w:val="00A84BC4"/>
    <w:pPr>
      <w:ind w:left="288" w:right="288"/>
    </w:pPr>
  </w:style>
  <w:style w:type="character" w:customStyle="1" w:styleId="cardtextChar">
    <w:name w:val="card text Char"/>
    <w:link w:val="cardtext"/>
    <w:rsid w:val="00A84BC4"/>
    <w:rPr>
      <w:rFonts w:ascii="Liberation Serif" w:eastAsia="DejaVu Sans" w:hAnsi="Liberation Serif" w:cs="DejaVu Sans"/>
      <w:kern w:val="3"/>
      <w:sz w:val="24"/>
      <w:szCs w:val="24"/>
      <w:lang w:eastAsia="zh-CN" w:bidi="hi-IN"/>
    </w:rPr>
  </w:style>
  <w:style w:type="paragraph" w:customStyle="1" w:styleId="MinimizedText">
    <w:name w:val="Minimized Text"/>
    <w:link w:val="MinimizedTextChar"/>
    <w:rsid w:val="00A84BC4"/>
    <w:pPr>
      <w:spacing w:after="200" w:line="276" w:lineRule="auto"/>
    </w:pPr>
    <w:rPr>
      <w:sz w:val="16"/>
      <w:szCs w:val="24"/>
    </w:rPr>
  </w:style>
  <w:style w:type="character" w:customStyle="1" w:styleId="MinimizedTextChar">
    <w:name w:val="Minimized Text Char"/>
    <w:link w:val="MinimizedText"/>
    <w:rsid w:val="00A84BC4"/>
    <w:rPr>
      <w:sz w:val="16"/>
      <w:szCs w:val="24"/>
    </w:rPr>
  </w:style>
  <w:style w:type="character" w:customStyle="1" w:styleId="UnderlineChar">
    <w:name w:val="Underline Char"/>
    <w:basedOn w:val="DefaultParagraphFont"/>
    <w:rsid w:val="00A84BC4"/>
    <w:rPr>
      <w:szCs w:val="24"/>
      <w:u w:val="single"/>
      <w:lang w:val="en-US" w:eastAsia="en-US" w:bidi="ar-SA"/>
    </w:rPr>
  </w:style>
  <w:style w:type="paragraph" w:customStyle="1" w:styleId="BoldUnderline">
    <w:name w:val="BoldUnderline"/>
    <w:basedOn w:val="Normal"/>
    <w:link w:val="BoldUnderlineChar"/>
    <w:rsid w:val="00A84BC4"/>
    <w:pPr>
      <w:spacing w:after="0" w:line="240" w:lineRule="auto"/>
    </w:pPr>
    <w:rPr>
      <w:rFonts w:ascii="Times New Roman" w:eastAsia="Times New Roman" w:hAnsi="Times New Roman" w:cs="Times New Roman"/>
      <w:b/>
      <w:szCs w:val="24"/>
      <w:u w:val="single"/>
    </w:rPr>
  </w:style>
  <w:style w:type="character" w:customStyle="1" w:styleId="BoldUnderlineChar">
    <w:name w:val="BoldUnderline Char"/>
    <w:basedOn w:val="DefaultParagraphFont"/>
    <w:link w:val="BoldUnderline"/>
    <w:rsid w:val="00A84BC4"/>
    <w:rPr>
      <w:rFonts w:ascii="Times New Roman" w:eastAsia="Times New Roman" w:hAnsi="Times New Roman" w:cs="Times New Roman"/>
      <w:b/>
      <w:szCs w:val="24"/>
      <w:u w:val="single"/>
    </w:rPr>
  </w:style>
  <w:style w:type="paragraph" w:customStyle="1" w:styleId="CardIndented">
    <w:name w:val="Card (Indented)"/>
    <w:basedOn w:val="Normal"/>
    <w:link w:val="CardIndentedChar"/>
    <w:qFormat/>
    <w:rsid w:val="00A84BC4"/>
    <w:pPr>
      <w:ind w:left="288"/>
    </w:pPr>
    <w:rPr>
      <w:rFonts w:cs="Calibri"/>
    </w:rPr>
  </w:style>
  <w:style w:type="character" w:customStyle="1" w:styleId="CardIndentedChar">
    <w:name w:val="Card (Indented) Char"/>
    <w:basedOn w:val="DefaultParagraphFont"/>
    <w:link w:val="CardIndented"/>
    <w:rsid w:val="00A84BC4"/>
    <w:rPr>
      <w:rFonts w:ascii="Calibri" w:hAnsi="Calibri" w:cs="Calibri"/>
    </w:rPr>
  </w:style>
  <w:style w:type="character" w:customStyle="1" w:styleId="StyleStyle4CharTimesNewRoman11pt">
    <w:name w:val="Style Style4 Char + Times New Roman 11 pt"/>
    <w:basedOn w:val="DefaultParagraphFont"/>
    <w:rsid w:val="00A84BC4"/>
    <w:rPr>
      <w:rFonts w:ascii="Times New Roman" w:hAnsi="Times New Roman"/>
      <w:sz w:val="20"/>
      <w:szCs w:val="24"/>
      <w:u w:val="single"/>
      <w:lang w:val="en-US" w:eastAsia="en-US" w:bidi="ar-SA"/>
    </w:rPr>
  </w:style>
  <w:style w:type="character" w:customStyle="1" w:styleId="TitleChar">
    <w:name w:val="Title Char"/>
    <w:aliases w:val="Cites and Cards Char,UNDERLINE Char,Bold Underlined Char"/>
    <w:link w:val="Title"/>
    <w:uiPriority w:val="6"/>
    <w:qFormat/>
    <w:rsid w:val="00A84BC4"/>
    <w:rPr>
      <w:bCs/>
      <w:u w:val="single"/>
    </w:rPr>
  </w:style>
  <w:style w:type="paragraph" w:styleId="Title">
    <w:name w:val="Title"/>
    <w:aliases w:val="Cites and Cards,UNDERLINE,Bold Underlined"/>
    <w:basedOn w:val="Normal"/>
    <w:next w:val="Normal"/>
    <w:link w:val="TitleChar"/>
    <w:uiPriority w:val="6"/>
    <w:qFormat/>
    <w:rsid w:val="00A84BC4"/>
    <w:pPr>
      <w:pBdr>
        <w:bottom w:val="single" w:sz="8" w:space="4" w:color="4F81BD"/>
      </w:pBdr>
      <w:spacing w:after="300"/>
      <w:contextualSpacing/>
    </w:pPr>
    <w:rPr>
      <w:rFonts w:asciiTheme="minorHAnsi" w:hAnsiTheme="minorHAnsi"/>
      <w:bCs/>
      <w:u w:val="single"/>
    </w:rPr>
  </w:style>
  <w:style w:type="character" w:customStyle="1" w:styleId="TitleChar1">
    <w:name w:val="Title Char1"/>
    <w:basedOn w:val="DefaultParagraphFont"/>
    <w:uiPriority w:val="99"/>
    <w:rsid w:val="00A84BC4"/>
    <w:rPr>
      <w:rFonts w:asciiTheme="majorHAnsi" w:eastAsiaTheme="majorEastAsia" w:hAnsiTheme="majorHAnsi" w:cstheme="majorBidi"/>
      <w:spacing w:val="-10"/>
      <w:kern w:val="28"/>
      <w:sz w:val="56"/>
      <w:szCs w:val="56"/>
    </w:rPr>
  </w:style>
  <w:style w:type="character" w:customStyle="1" w:styleId="CardsChar1">
    <w:name w:val="Cards Char1"/>
    <w:rsid w:val="00A84BC4"/>
    <w:rPr>
      <w:rFonts w:ascii="Calibri" w:eastAsia="Calibri" w:hAnsi="Calibri" w:cs="Calibri"/>
      <w:szCs w:val="20"/>
    </w:rPr>
  </w:style>
  <w:style w:type="character" w:customStyle="1" w:styleId="CitesChar2">
    <w:name w:val="Cites Char2"/>
    <w:rsid w:val="00A84BC4"/>
    <w:rPr>
      <w:rFonts w:ascii="Calibri" w:eastAsia="Calibri" w:hAnsi="Calibri" w:cs="Calibri"/>
      <w:b/>
      <w:bCs/>
      <w:szCs w:val="20"/>
      <w:lang w:val="x-none" w:eastAsia="x-none"/>
    </w:rPr>
  </w:style>
  <w:style w:type="character" w:customStyle="1" w:styleId="Cites-AuthorDate">
    <w:name w:val="Cites-Author/Date"/>
    <w:rsid w:val="00A84BC4"/>
    <w:rPr>
      <w:rFonts w:ascii="Times New Roman" w:hAnsi="Times New Roman"/>
      <w:sz w:val="24"/>
      <w:szCs w:val="24"/>
    </w:rPr>
  </w:style>
  <w:style w:type="paragraph" w:customStyle="1" w:styleId="tiny">
    <w:name w:val="tiny"/>
    <w:next w:val="Normal"/>
    <w:link w:val="tinyChar"/>
    <w:autoRedefine/>
    <w:rsid w:val="00A84BC4"/>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A84BC4"/>
    <w:rPr>
      <w:rFonts w:ascii="Times New Roman" w:eastAsia="Malgun Gothic" w:hAnsi="Times New Roman" w:cs="Times New Roman"/>
      <w:sz w:val="20"/>
      <w:szCs w:val="20"/>
    </w:rPr>
  </w:style>
  <w:style w:type="paragraph" w:customStyle="1" w:styleId="underlined">
    <w:name w:val="underlined"/>
    <w:next w:val="Normal"/>
    <w:link w:val="underlinedChar"/>
    <w:autoRedefine/>
    <w:rsid w:val="00A84BC4"/>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A84BC4"/>
    <w:rPr>
      <w:rFonts w:ascii="Times New Roman" w:eastAsia="Malgun Gothic" w:hAnsi="Times New Roman" w:cs="Times New Roman"/>
      <w:sz w:val="21"/>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oscn.net/applications/oscn/DeliverDocument.asp?CiteID=20287" TargetMode="External"/><Relationship Id="rId117" Type="http://schemas.openxmlformats.org/officeDocument/2006/relationships/hyperlink" Target="http://bits.blogs.nytimes.com/2014/01/23/microsoft-suggests-wider-options-for-foreign-data/" TargetMode="External"/><Relationship Id="rId21" Type="http://schemas.openxmlformats.org/officeDocument/2006/relationships/hyperlink" Target="http://papers.ssrn.com/sol3/papers.cfm?abstract_id=202808//ghs-kw" TargetMode="External"/><Relationship Id="rId42" Type="http://schemas.openxmlformats.org/officeDocument/2006/relationships/hyperlink" Target="http://www.westernjournalism.com/isis-claims-to-have-71-trained-soldiers-in-targeted-u-s-states/" TargetMode="External"/><Relationship Id="rId47" Type="http://schemas.openxmlformats.org/officeDocument/2006/relationships/hyperlink" Target="http://pamelageller.com/2015/05/islamic-state-on-pamela-geller-we-will-send-all-our-lions-to-achieve-her-slaughter.html/" TargetMode="External"/><Relationship Id="rId63" Type="http://schemas.openxmlformats.org/officeDocument/2006/relationships/hyperlink" Target="http://www.dartmouth.edu/~nedlebow/aggresive_democracies.pdf" TargetMode="External"/><Relationship Id="rId68" Type="http://schemas.openxmlformats.org/officeDocument/2006/relationships/hyperlink" Target="https://cyberwar.nl/d/20130200_Offensive-Cyber-Capabilities-are-Needed-Because-of-Deterrence_Jarno-Limnell.pdf" TargetMode="External"/><Relationship Id="rId84" Type="http://schemas.openxmlformats.org/officeDocument/2006/relationships/hyperlink" Target="http://www.oscn.net/applications/oscn/DeliverDocument.asp?CiteID=20287" TargetMode="External"/><Relationship Id="rId89" Type="http://schemas.openxmlformats.org/officeDocument/2006/relationships/hyperlink" Target="http://www.oscn.net/applications/oscn/DeliverDocument.asp?CiteID=20287" TargetMode="External"/><Relationship Id="rId112" Type="http://schemas.openxmlformats.org/officeDocument/2006/relationships/hyperlink" Target="http://www.freefromterror.net/other_articles/abolish.html" TargetMode="External"/><Relationship Id="rId16" Type="http://schemas.openxmlformats.org/officeDocument/2006/relationships/hyperlink" Target="http://www.informaworld.com/smpp/title~db=all~content=t713636064" TargetMode="External"/><Relationship Id="rId107" Type="http://schemas.openxmlformats.org/officeDocument/2006/relationships/hyperlink" Target="http://web.clas.ufl.edu/users/zselden/coursereading2011/Glaser.pdf" TargetMode="External"/><Relationship Id="rId11" Type="http://schemas.openxmlformats.org/officeDocument/2006/relationships/hyperlink" Target="http://www.ams.usda.gov/AMSv1.0/getfile?dDocName=STELPRDC5089434" TargetMode="External"/><Relationship Id="rId32" Type="http://schemas.openxmlformats.org/officeDocument/2006/relationships/hyperlink" Target="http://www.oscn.net/applications/oscn/DeliverDocument.asp?CiteID=20287" TargetMode="External"/><Relationship Id="rId37" Type="http://schemas.openxmlformats.org/officeDocument/2006/relationships/hyperlink" Target="http://www.oscn.net/applications/oscn/deliverdocument.asp?box1=802&amp;box2=P.2D&amp;box3=813" TargetMode="External"/><Relationship Id="rId53" Type="http://schemas.openxmlformats.org/officeDocument/2006/relationships/hyperlink" Target="http://www.freefromterror.net/other_articles/abolish.html" TargetMode="External"/><Relationship Id="rId58" Type="http://schemas.openxmlformats.org/officeDocument/2006/relationships/hyperlink" Target="http://politicalviolenceataglance.org/2015/07/07/how-can-states-and-non-state-actors-respond-to-authoritarian-resurgence/" TargetMode="External"/><Relationship Id="rId74" Type="http://schemas.openxmlformats.org/officeDocument/2006/relationships/hyperlink" Target="http://papers.ssrn.com/sol3/papers.cfm?abstract_id=202808//ghs-kw" TargetMode="External"/><Relationship Id="rId79" Type="http://schemas.openxmlformats.org/officeDocument/2006/relationships/hyperlink" Target="http://www.negotiations.org/Tn-10%20-%20Negotiated%20Rulemaking.pdf" TargetMode="External"/><Relationship Id="rId102" Type="http://schemas.openxmlformats.org/officeDocument/2006/relationships/hyperlink" Target="https://justpaste.it/Anonymous90" TargetMode="External"/><Relationship Id="rId123" Type="http://schemas.openxmlformats.org/officeDocument/2006/relationships/hyperlink" Target="http://www.globaleconomicgovernance.org/wp-content/uploads/IR-Colloquium-MT12-Week-5_The-Irony-of-Global-Economic-Governance.pdf" TargetMode="Externa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www.oscn.net/applications/oscn/deliverdocument.asp?box1=106&amp;box2=U.S.&amp;box3=360" TargetMode="External"/><Relationship Id="rId95" Type="http://schemas.openxmlformats.org/officeDocument/2006/relationships/hyperlink" Target="http://www.oscn.net/applications/oscn/DeliverDocument.asp?CiteID=20287" TargetMode="External"/><Relationship Id="rId19" Type="http://schemas.openxmlformats.org/officeDocument/2006/relationships/hyperlink" Target="http://papers.ssrn.com/sol3/papers.cfm?abstract_id=202808//ghs-kw" TargetMode="External"/><Relationship Id="rId14" Type="http://schemas.openxmlformats.org/officeDocument/2006/relationships/hyperlink" Target="http://papers.ssrn.com/sol3/papers.cfm?abstract_id=202808//ghs-kw" TargetMode="External"/><Relationship Id="rId22" Type="http://schemas.openxmlformats.org/officeDocument/2006/relationships/hyperlink" Target="http://papers.ssrn.com/sol3/papers.cfm?abstract_id=202808//ghs-kw" TargetMode="External"/><Relationship Id="rId27" Type="http://schemas.openxmlformats.org/officeDocument/2006/relationships/hyperlink" Target="http://www.oscn.net/applications/oscn/DeliverDocument.asp?CiteID=20287" TargetMode="External"/><Relationship Id="rId30" Type="http://schemas.openxmlformats.org/officeDocument/2006/relationships/hyperlink" Target="http://www.oscn.net/applications/oscn/DeliverDocument.asp?CiteID=20287" TargetMode="External"/><Relationship Id="rId35" Type="http://schemas.openxmlformats.org/officeDocument/2006/relationships/hyperlink" Target="http://www.oscn.net/applications/oscn/DeliverDocument.asp?CiteID=20287" TargetMode="External"/><Relationship Id="rId43" Type="http://schemas.openxmlformats.org/officeDocument/2006/relationships/hyperlink" Target="https://justpaste.it/Anonymous90" TargetMode="External"/><Relationship Id="rId48" Type="http://schemas.openxmlformats.org/officeDocument/2006/relationships/hyperlink" Target="http://web.clas.ufl.edu/users/zselden/coursereading2011/Glaser.pdf" TargetMode="External"/><Relationship Id="rId56" Type="http://schemas.openxmlformats.org/officeDocument/2006/relationships/hyperlink" Target="http://www.hlswatch.com/2012/03/27/fixated-by-" TargetMode="External"/><Relationship Id="rId64" Type="http://schemas.openxmlformats.org/officeDocument/2006/relationships/hyperlink" Target="http://www.usnews.com/opinion/blogs/world-report/2013/03/20/cyber-attacks-not-yet-an-existential-threat-to-the-us" TargetMode="External"/><Relationship Id="rId69" Type="http://schemas.openxmlformats.org/officeDocument/2006/relationships/hyperlink" Target="http://www.sobiad.org/ejournals/journal_ijss/arhieves/2012_1/sanghamitra_nath.pdf" TargetMode="External"/><Relationship Id="rId77" Type="http://schemas.openxmlformats.org/officeDocument/2006/relationships/hyperlink" Target="http://www.informaworld.com/smpp/title~db=all~content=g780703608" TargetMode="External"/><Relationship Id="rId100" Type="http://schemas.openxmlformats.org/officeDocument/2006/relationships/hyperlink" Target="http://www.heritage.org/research/reports/2015/06/69th-islamist-terrorist-plot-ongoing-spike-in-terrorism-should-force-congress-to-finally-confront-the-terrorist-threat" TargetMode="External"/><Relationship Id="rId105" Type="http://schemas.openxmlformats.org/officeDocument/2006/relationships/hyperlink" Target="http://www.foxnews.com/us/2015/05/06/purported-isis-warning-claims-terror-cells-in-place-in-15-states/" TargetMode="External"/><Relationship Id="rId113" Type="http://schemas.openxmlformats.org/officeDocument/2006/relationships/hyperlink" Target="http://blogs.reuters.com/edgy-optimist/2013/03/07/the-u-s-cant-afford-a-chinese-economic-collapse/" TargetMode="External"/><Relationship Id="rId118" Type="http://schemas.openxmlformats.org/officeDocument/2006/relationships/hyperlink" Target="http://googlepublicpolicy.blogspot.com/2013/11/testifying-before-us-senate-on.html" TargetMode="External"/><Relationship Id="rId126" Type="http://schemas.openxmlformats.org/officeDocument/2006/relationships/hyperlink" Target="http://in.reuters.com/article/idINIndia-49340820100616" TargetMode="External"/><Relationship Id="rId8" Type="http://schemas.openxmlformats.org/officeDocument/2006/relationships/hyperlink" Target="http://papers.ssrn.com/sol3/papers.cfm?abstract_id=2630361&amp;download=yes" TargetMode="External"/><Relationship Id="rId51" Type="http://schemas.openxmlformats.org/officeDocument/2006/relationships/hyperlink" Target="http://www.brookings.edu/articles/2009/03_china_li.aspx" TargetMode="External"/><Relationship Id="rId72" Type="http://schemas.openxmlformats.org/officeDocument/2006/relationships/hyperlink" Target="http://www.ams.usda.gov/AMSv1.0/getfile?dDocName=STELPRDC5089434" TargetMode="External"/><Relationship Id="rId80" Type="http://schemas.openxmlformats.org/officeDocument/2006/relationships/hyperlink" Target="http://papers.ssrn.com/sol3/papers.cfm?abstract_id=202808//ghs-kw" TargetMode="External"/><Relationship Id="rId85" Type="http://schemas.openxmlformats.org/officeDocument/2006/relationships/hyperlink" Target="http://www.oscn.net/applications/oscn/DeliverDocument.asp?CiteID=20287" TargetMode="External"/><Relationship Id="rId93" Type="http://schemas.openxmlformats.org/officeDocument/2006/relationships/hyperlink" Target="http://www.oscn.net/applications/oscn/DeliverDocument.asp?CiteID=20287" TargetMode="External"/><Relationship Id="rId98" Type="http://schemas.openxmlformats.org/officeDocument/2006/relationships/hyperlink" Target="http://www.oscn.net/applications/oscn/deliverdocument.asp?box1=106&amp;box2=U.S.&amp;box3=360" TargetMode="External"/><Relationship Id="rId121" Type="http://schemas.openxmlformats.org/officeDocument/2006/relationships/hyperlink" Target="http://globalpublicsquare.blogs.cnn.com/2014/01/14/u-s-isolationism-isnt-protectionism/" TargetMode="External"/><Relationship Id="rId3" Type="http://schemas.openxmlformats.org/officeDocument/2006/relationships/styles" Target="styles.xml"/><Relationship Id="rId12" Type="http://schemas.openxmlformats.org/officeDocument/2006/relationships/hyperlink" Target="http://law.pepperdine.edu/dispute-resolution-law-journal/issues/volume-ten/Knaster%20Article.pdf//ghs-kw" TargetMode="External"/><Relationship Id="rId17" Type="http://schemas.openxmlformats.org/officeDocument/2006/relationships/hyperlink" Target="http://www.informaworld.com/smpp/title~db=all~content=t713636064~tab=issueslist~branches=30" TargetMode="External"/><Relationship Id="rId25" Type="http://schemas.openxmlformats.org/officeDocument/2006/relationships/hyperlink" Target="http://www.oscn.net/applications/oscn/DeliverDocument.asp?CiteID=20287" TargetMode="External"/><Relationship Id="rId33" Type="http://schemas.openxmlformats.org/officeDocument/2006/relationships/hyperlink" Target="http://www.oscn.net/applications/oscn/DeliverDocument.asp?CiteID=20287" TargetMode="External"/><Relationship Id="rId38" Type="http://schemas.openxmlformats.org/officeDocument/2006/relationships/hyperlink" Target="http://www.oscn.net/applications/oscn/DeliverDocument.asp?CiteID=20287" TargetMode="External"/><Relationship Id="rId46" Type="http://schemas.openxmlformats.org/officeDocument/2006/relationships/hyperlink" Target="http://www.foxnews.com/us/2015/05/06/purported-isis-warning-claims-terror-cells-in-place-in-15-states/" TargetMode="External"/><Relationship Id="rId59" Type="http://schemas.openxmlformats.org/officeDocument/2006/relationships/hyperlink" Target="http://justsecurity.org/18651/human-rights-digital-age/" TargetMode="External"/><Relationship Id="rId67" Type="http://schemas.openxmlformats.org/officeDocument/2006/relationships/hyperlink" Target="http://papers.ssrn.com/sol3/papers.cfm?abstract_id=2630361&amp;download=yes" TargetMode="External"/><Relationship Id="rId103" Type="http://schemas.openxmlformats.org/officeDocument/2006/relationships/hyperlink" Target="http://www.nydailynews.com/news/national/isis-appears-threaten-pamela-geller-claims-militants-article-1.2211913" TargetMode="External"/><Relationship Id="rId108" Type="http://schemas.openxmlformats.org/officeDocument/2006/relationships/hyperlink" Target="http://www.bloombergview.com/articles/2014-07-16/what-to-fear-if-china-crashes" TargetMode="External"/><Relationship Id="rId116" Type="http://schemas.openxmlformats.org/officeDocument/2006/relationships/hyperlink" Target="http://www.nytimes.com/2013/12/09/technology/tech-giants-issue-call-for-limits-on-government-surveillance-of-users.html" TargetMode="External"/><Relationship Id="rId124" Type="http://schemas.openxmlformats.org/officeDocument/2006/relationships/hyperlink" Target="http://www.usnews.com/opinion/blogs/world-report/2013/03/20/cyber-attacks-not-yet-an-existential-threat-to-the-us" TargetMode="External"/><Relationship Id="rId129" Type="http://schemas.openxmlformats.org/officeDocument/2006/relationships/theme" Target="theme/theme1.xml"/><Relationship Id="rId20" Type="http://schemas.openxmlformats.org/officeDocument/2006/relationships/hyperlink" Target="http://www.negotiations.org/Tn-10%20-%20Negotiated%20Rulemaking.pdf" TargetMode="External"/><Relationship Id="rId41" Type="http://schemas.openxmlformats.org/officeDocument/2006/relationships/hyperlink" Target="http://www.heritage.org/research/reports/2015/06/69th-islamist-terrorist-plot-ongoing-spike-in-terrorism-should-force-congress-to-finally-confront-the-terrorist-threat" TargetMode="External"/><Relationship Id="rId54" Type="http://schemas.openxmlformats.org/officeDocument/2006/relationships/hyperlink" Target="http://blogs.reuters.com/edgy-optimist/2013/03/07/the-u-s-cant-afford-a-chinese-economic-collapse/" TargetMode="External"/><Relationship Id="rId62" Type="http://schemas.openxmlformats.org/officeDocument/2006/relationships/hyperlink" Target="http://www.lewrockwell.com/1970/01/james-ostrowski/the-myth-of-democratic-peace/" TargetMode="External"/><Relationship Id="rId70" Type="http://schemas.openxmlformats.org/officeDocument/2006/relationships/hyperlink" Target="http://www.ams.usda.gov/AMSv1.0/getfile?dDocName=STELPRDC5089434" TargetMode="External"/><Relationship Id="rId75" Type="http://schemas.openxmlformats.org/officeDocument/2006/relationships/hyperlink" Target="http://www.informaworld.com/smpp/title~db=all~content=t713636064" TargetMode="External"/><Relationship Id="rId83" Type="http://schemas.openxmlformats.org/officeDocument/2006/relationships/hyperlink" Target="http://www.oscn.net/applications/oscn/DeliverDocument.asp?CiteID=20287" TargetMode="External"/><Relationship Id="rId88" Type="http://schemas.openxmlformats.org/officeDocument/2006/relationships/hyperlink" Target="http://www.oscn.net/applications/oscn/deliverdocument.asp?box1=802&amp;box2=P.2D&amp;box3=813" TargetMode="External"/><Relationship Id="rId91" Type="http://schemas.openxmlformats.org/officeDocument/2006/relationships/hyperlink" Target="http://www.oscn.net/applications/oscn/DeliverDocument.asp?CiteID=20287" TargetMode="External"/><Relationship Id="rId96" Type="http://schemas.openxmlformats.org/officeDocument/2006/relationships/hyperlink" Target="http://www.oscn.net/applications/oscn/deliverdocument.asp?box1=802&amp;box2=P.2D&amp;box3=813" TargetMode="External"/><Relationship Id="rId111" Type="http://schemas.openxmlformats.org/officeDocument/2006/relationships/hyperlink" Target="http://www.theepochtimes.com/news/5-8-3/30931.html" TargetMode="External"/><Relationship Id="rId1" Type="http://schemas.openxmlformats.org/officeDocument/2006/relationships/customXml" Target="../customXml/item1.xml"/><Relationship Id="rId6" Type="http://schemas.openxmlformats.org/officeDocument/2006/relationships/hyperlink" Target="mailto:ghskwei@gmail.com" TargetMode="External"/><Relationship Id="rId15" Type="http://schemas.openxmlformats.org/officeDocument/2006/relationships/hyperlink" Target="http://papers.ssrn.com/sol3/papers.cfm?abstract_id=202808//ghs-kw" TargetMode="External"/><Relationship Id="rId23" Type="http://schemas.openxmlformats.org/officeDocument/2006/relationships/hyperlink" Target="http://papers.ssrn.com/sol3/papers.cfm?abstract_id=202808//ghs-kw" TargetMode="External"/><Relationship Id="rId28" Type="http://schemas.openxmlformats.org/officeDocument/2006/relationships/hyperlink" Target="http://www.oscn.net/applications/oscn/DeliverDocument.asp?CiteID=20287" TargetMode="External"/><Relationship Id="rId36" Type="http://schemas.openxmlformats.org/officeDocument/2006/relationships/hyperlink" Target="http://www.oscn.net/applications/oscn/DeliverDocument.asp?CiteID=20287" TargetMode="External"/><Relationship Id="rId49" Type="http://schemas.openxmlformats.org/officeDocument/2006/relationships/hyperlink" Target="http://www.bloombergview.com/articles/2014-07-16/what-to-fear-if-china-crashes" TargetMode="External"/><Relationship Id="rId57" Type="http://schemas.openxmlformats.org/officeDocument/2006/relationships/hyperlink" Target="http://www.foreignaffairs.com/articles/68012/john-mueller/the-truth-about-al-qaeda?page=show" TargetMode="External"/><Relationship Id="rId106" Type="http://schemas.openxmlformats.org/officeDocument/2006/relationships/hyperlink" Target="http://pamelageller.com/2015/05/islamic-state-on-pamela-geller-we-will-send-all-our-lions-to-achieve-her-slaughter.html/" TargetMode="External"/><Relationship Id="rId114" Type="http://schemas.openxmlformats.org/officeDocument/2006/relationships/hyperlink" Target="http://ecipe.org/publications/dataloc" TargetMode="External"/><Relationship Id="rId119" Type="http://schemas.openxmlformats.org/officeDocument/2006/relationships/hyperlink" Target="http://www.nytimes.com/2013/10/31/technology/nsa-is-mining-google-and-yahoo-abroad.html" TargetMode="External"/><Relationship Id="rId127" Type="http://schemas.openxmlformats.org/officeDocument/2006/relationships/hyperlink" Target="http://www.stripes.com/news/despite-threats-war-not-likely-in-korea-experts-say-1.127344?localLinksEnabled=false" TargetMode="External"/><Relationship Id="rId10" Type="http://schemas.openxmlformats.org/officeDocument/2006/relationships/hyperlink" Target="http://www.sobiad.org/ejournals/journal_ijss/arhieves/2012_1/sanghamitra_nath.pdf" TargetMode="External"/><Relationship Id="rId31" Type="http://schemas.openxmlformats.org/officeDocument/2006/relationships/hyperlink" Target="http://www.oscn.net/applications/oscn/deliverdocument.asp?box1=106&amp;box2=U.S.&amp;box3=360" TargetMode="External"/><Relationship Id="rId44" Type="http://schemas.openxmlformats.org/officeDocument/2006/relationships/hyperlink" Target="http://www.nydailynews.com/news/national/isis-appears-threaten-pamela-geller-claims-militants-article-1.2211913" TargetMode="External"/><Relationship Id="rId52" Type="http://schemas.openxmlformats.org/officeDocument/2006/relationships/hyperlink" Target="http://www.theepochtimes.com/news/5-8-3/30931.html" TargetMode="External"/><Relationship Id="rId60" Type="http://schemas.openxmlformats.org/officeDocument/2006/relationships/hyperlink" Target="http://artsbeat.blogs.nytimes.com/2011/02/04/the-net-delusion-and-the-egypt-crisis" TargetMode="External"/><Relationship Id="rId65" Type="http://schemas.openxmlformats.org/officeDocument/2006/relationships/hyperlink" Target="mailto:ghskwei@gmail.com" TargetMode="External"/><Relationship Id="rId73" Type="http://schemas.openxmlformats.org/officeDocument/2006/relationships/hyperlink" Target="http://papers.ssrn.com/sol3/papers.cfm?abstract_id=202808//ghs-kw" TargetMode="External"/><Relationship Id="rId78" Type="http://schemas.openxmlformats.org/officeDocument/2006/relationships/hyperlink" Target="http://papers.ssrn.com/sol3/papers.cfm?abstract_id=202808//ghs-kw" TargetMode="External"/><Relationship Id="rId81" Type="http://schemas.openxmlformats.org/officeDocument/2006/relationships/hyperlink" Target="http://papers.ssrn.com/sol3/papers.cfm?abstract_id=202808//ghs-kw" TargetMode="External"/><Relationship Id="rId86" Type="http://schemas.openxmlformats.org/officeDocument/2006/relationships/hyperlink" Target="http://www.oscn.net/applications/oscn/DeliverDocument.asp?CiteID=20287" TargetMode="External"/><Relationship Id="rId94" Type="http://schemas.openxmlformats.org/officeDocument/2006/relationships/hyperlink" Target="http://www.oscn.net/applications/oscn/DeliverDocument.asp?CiteID=20287" TargetMode="External"/><Relationship Id="rId99" Type="http://schemas.openxmlformats.org/officeDocument/2006/relationships/hyperlink" Target="http://www.slate.com/articles/technology/future_tense/2013/01/zero_day_exploits_should_the_hacker_gray_market_be_regulated.html" TargetMode="External"/><Relationship Id="rId101" Type="http://schemas.openxmlformats.org/officeDocument/2006/relationships/hyperlink" Target="http://www.westernjournalism.com/isis-claims-to-have-71-trained-soldiers-in-targeted-u-s-states/" TargetMode="External"/><Relationship Id="rId122" Type="http://schemas.openxmlformats.org/officeDocument/2006/relationships/hyperlink" Target="http://www.greentechmedia.com/articles/read/why-protectionism-works" TargetMode="External"/><Relationship Id="rId4" Type="http://schemas.openxmlformats.org/officeDocument/2006/relationships/settings" Target="settings.xml"/><Relationship Id="rId9" Type="http://schemas.openxmlformats.org/officeDocument/2006/relationships/hyperlink" Target="https://cyberwar.nl/d/20130200_Offensive-Cyber-Capabilities-are-Needed-Because-of-Deterrence_Jarno-Limnell.pdf" TargetMode="External"/><Relationship Id="rId13" Type="http://schemas.openxmlformats.org/officeDocument/2006/relationships/hyperlink" Target="http://www.ams.usda.gov/AMSv1.0/getfile?dDocName=STELPRDC5089434" TargetMode="External"/><Relationship Id="rId18" Type="http://schemas.openxmlformats.org/officeDocument/2006/relationships/hyperlink" Target="http://www.informaworld.com/smpp/title~db=all~content=g780703608" TargetMode="External"/><Relationship Id="rId39" Type="http://schemas.openxmlformats.org/officeDocument/2006/relationships/hyperlink" Target="http://www.oscn.net/applications/oscn/deliverdocument.asp?box1=106&amp;box2=U.S.&amp;box3=360" TargetMode="External"/><Relationship Id="rId109" Type="http://schemas.openxmlformats.org/officeDocument/2006/relationships/hyperlink" Target="http://www.worldfinance.com/news/home/finalbell/article117.html" TargetMode="External"/><Relationship Id="rId34" Type="http://schemas.openxmlformats.org/officeDocument/2006/relationships/hyperlink" Target="http://www.oscn.net/applications/oscn/DeliverDocument.asp?CiteID=20287" TargetMode="External"/><Relationship Id="rId50" Type="http://schemas.openxmlformats.org/officeDocument/2006/relationships/hyperlink" Target="http://www.worldfinance.com/news/home/finalbell/article117.html" TargetMode="External"/><Relationship Id="rId55" Type="http://schemas.openxmlformats.org/officeDocument/2006/relationships/hyperlink" Target="http://www.globaleconomicgovernance.org/wp-content/uploads/IR-Colloquium-MT12-Week-5_The-Irony-of-Global-Economic-Governance.pdf" TargetMode="External"/><Relationship Id="rId76" Type="http://schemas.openxmlformats.org/officeDocument/2006/relationships/hyperlink" Target="http://www.informaworld.com/smpp/title~db=all~content=t713636064~tab=issueslist~branches=30" TargetMode="External"/><Relationship Id="rId97" Type="http://schemas.openxmlformats.org/officeDocument/2006/relationships/hyperlink" Target="http://www.oscn.net/applications/oscn/DeliverDocument.asp?CiteID=20287" TargetMode="External"/><Relationship Id="rId104" Type="http://schemas.openxmlformats.org/officeDocument/2006/relationships/hyperlink" Target="http://www.nydailynews.com/news/national/isis-claims-responsibility-garland-attack-report-article-1.2210571?utm_content=buffer9a0d8&amp;utm_medium=social&amp;utm_source=twitter.com&amp;utm_campaign=buffer" TargetMode="External"/><Relationship Id="rId120" Type="http://schemas.openxmlformats.org/officeDocument/2006/relationships/hyperlink" Target="http://www.project-syndicate.org/commentary/repairing-the-roots-of-american-power-by-richard-n--haass" TargetMode="External"/><Relationship Id="rId125" Type="http://schemas.openxmlformats.org/officeDocument/2006/relationships/hyperlink" Target="http://www.pbs.org/newshour/rundown/mechanics-of-a-meltdown-explained/" TargetMode="External"/><Relationship Id="rId7" Type="http://schemas.openxmlformats.org/officeDocument/2006/relationships/hyperlink" Target="http://judiciary.house.gov/_files/hearings/printers/112th/112-59_64581.PDF" TargetMode="External"/><Relationship Id="rId71" Type="http://schemas.openxmlformats.org/officeDocument/2006/relationships/hyperlink" Target="http://law.pepperdine.edu/dispute-resolution-law-journal/issues/volume-ten/Knaster%20Article.pdf//ghs-kw" TargetMode="External"/><Relationship Id="rId92" Type="http://schemas.openxmlformats.org/officeDocument/2006/relationships/hyperlink" Target="http://www.oscn.net/applications/oscn/DeliverDocument.asp?CiteID=20287" TargetMode="External"/><Relationship Id="rId2" Type="http://schemas.openxmlformats.org/officeDocument/2006/relationships/numbering" Target="numbering.xml"/><Relationship Id="rId29" Type="http://schemas.openxmlformats.org/officeDocument/2006/relationships/hyperlink" Target="http://www.oscn.net/applications/oscn/deliverdocument.asp?box1=802&amp;box2=P.2D&amp;box3=813" TargetMode="External"/><Relationship Id="rId24" Type="http://schemas.openxmlformats.org/officeDocument/2006/relationships/hyperlink" Target="http://www.oscn.net/applications/oscn/DeliverDocument.asp?CiteID=20287" TargetMode="External"/><Relationship Id="rId40" Type="http://schemas.openxmlformats.org/officeDocument/2006/relationships/hyperlink" Target="http://www.slate.com/articles/technology/future_tense/2013/01/zero_day_exploits_should_the_hacker_gray_market_be_regulated.html" TargetMode="External"/><Relationship Id="rId45" Type="http://schemas.openxmlformats.org/officeDocument/2006/relationships/hyperlink" Target="http://www.nydailynews.com/news/national/isis-claims-responsibility-garland-attack-report-article-1.2210571?utm_content=buffer9a0d8&amp;utm_medium=social&amp;utm_source=twitter.com&amp;utm_campaign=buffer" TargetMode="External"/><Relationship Id="rId66" Type="http://schemas.openxmlformats.org/officeDocument/2006/relationships/hyperlink" Target="http://judiciary.house.gov/_files/hearings/printers/112th/112-59_64581.PDF" TargetMode="External"/><Relationship Id="rId87" Type="http://schemas.openxmlformats.org/officeDocument/2006/relationships/hyperlink" Target="http://www.oscn.net/applications/oscn/DeliverDocument.asp?CiteID=20287" TargetMode="External"/><Relationship Id="rId110" Type="http://schemas.openxmlformats.org/officeDocument/2006/relationships/hyperlink" Target="http://www.brookings.edu/articles/2009/03_china_li.aspx" TargetMode="External"/><Relationship Id="rId115" Type="http://schemas.openxmlformats.org/officeDocument/2006/relationships/hyperlink" Target="http://bits.blogs.nytimes.com/2014/01/24/google-pushes-back-against-data-localization/" TargetMode="External"/><Relationship Id="rId61" Type="http://schemas.openxmlformats.org/officeDocument/2006/relationships/hyperlink" Target="http://www.cyberorient.net/article.do?articleId=6212" TargetMode="External"/><Relationship Id="rId82" Type="http://schemas.openxmlformats.org/officeDocument/2006/relationships/hyperlink" Target="http://papers.ssrn.com/sol3/papers.cfm?abstract_id=202808//ghs-k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3C9F3-893A-4754-98E6-E2C5C16E4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27</TotalTime>
  <Pages>1</Pages>
  <Words>268161</Words>
  <Characters>1528520</Characters>
  <Application>Microsoft Office Word</Application>
  <DocSecurity>0</DocSecurity>
  <Lines>12737</Lines>
  <Paragraphs>3586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1793095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Wei</dc:creator>
  <cp:keywords>5.1.1</cp:keywords>
  <dc:description/>
  <cp:lastModifiedBy>Kevin Wei</cp:lastModifiedBy>
  <cp:revision>7</cp:revision>
  <dcterms:created xsi:type="dcterms:W3CDTF">2015-07-31T01:56:00Z</dcterms:created>
  <dcterms:modified xsi:type="dcterms:W3CDTF">2015-08-01T18:45:00Z</dcterms:modified>
</cp:coreProperties>
</file>